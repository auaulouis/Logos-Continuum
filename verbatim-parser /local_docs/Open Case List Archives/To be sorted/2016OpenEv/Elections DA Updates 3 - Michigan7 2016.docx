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8555F" w:rsidRDefault="00FF7E44" w:rsidP="00FF7E44">
      <w:pPr>
        <w:pStyle w:val="Heading1"/>
      </w:pPr>
      <w:r w:rsidRPr="00B8555F">
        <w:t>NEG</w:t>
      </w:r>
    </w:p>
    <w:p w:rsidR="00FF7E44" w:rsidRPr="00B8555F" w:rsidRDefault="0048518C" w:rsidP="00FF7E44">
      <w:pPr>
        <w:pStyle w:val="Heading2"/>
      </w:pPr>
      <w:r w:rsidRPr="00B8555F">
        <w:t xml:space="preserve">AT: </w:t>
      </w:r>
      <w:r w:rsidR="00FF7E44" w:rsidRPr="00B8555F">
        <w:t>Uniqueness</w:t>
      </w:r>
      <w:r w:rsidRPr="00B8555F">
        <w:t xml:space="preserve"> Overwhelms</w:t>
      </w:r>
    </w:p>
    <w:p w:rsidR="00753616" w:rsidRPr="00B8555F" w:rsidRDefault="00753616" w:rsidP="00767EEF">
      <w:pPr>
        <w:pStyle w:val="Heading3"/>
      </w:pPr>
      <w:r w:rsidRPr="00B8555F">
        <w:t>AT: Funding Problems</w:t>
      </w:r>
    </w:p>
    <w:p w:rsidR="00753616" w:rsidRPr="00B8555F" w:rsidRDefault="00753616" w:rsidP="00753616">
      <w:pPr>
        <w:pStyle w:val="Heading4"/>
      </w:pPr>
      <w:r w:rsidRPr="00B8555F">
        <w:t>Pence will bring in new donators and support</w:t>
      </w:r>
    </w:p>
    <w:p w:rsidR="00753616" w:rsidRPr="00B8555F" w:rsidRDefault="00753616" w:rsidP="00753616">
      <w:r w:rsidRPr="00B8555F">
        <w:rPr>
          <w:rStyle w:val="Style13ptBold"/>
        </w:rPr>
        <w:t>Allison, 7/15</w:t>
      </w:r>
      <w:r w:rsidRPr="00B8555F">
        <w:t xml:space="preserve"> – covers campaign finance and politics at Bloomberg News (Bill Allison, "With Pence, Trump Adds a Connected Fundraiser to His Ticket," Bloomberg Politics, July 15, 2016, www.bloomberg.com/politics/articles/2016-07-15/with-pence-trump-adds-a-connected-fundraiser-to-his-ticket)</w:t>
      </w:r>
      <w:r w:rsidR="00D1663E" w:rsidRPr="00B8555F">
        <w:t>//CM</w:t>
      </w:r>
    </w:p>
    <w:p w:rsidR="00753616" w:rsidRPr="00B8555F" w:rsidRDefault="00753616" w:rsidP="00753616">
      <w:r w:rsidRPr="00B8555F">
        <w:rPr>
          <w:rStyle w:val="StyleUnderline"/>
        </w:rPr>
        <w:t>In picking</w:t>
      </w:r>
      <w:r w:rsidRPr="00B8555F">
        <w:t xml:space="preserve"> Mike </w:t>
      </w:r>
      <w:r w:rsidRPr="00B8555F">
        <w:rPr>
          <w:rStyle w:val="StyleUnderline"/>
        </w:rPr>
        <w:t>Pence</w:t>
      </w:r>
      <w:r w:rsidRPr="00B8555F">
        <w:t xml:space="preserve"> as his running mate, Republican Donald </w:t>
      </w:r>
      <w:r w:rsidRPr="00B8555F">
        <w:rPr>
          <w:rStyle w:val="StyleUnderline"/>
        </w:rPr>
        <w:t>Trump has added a seasoned fundraiser who could bring fresh energy and new donors to a finance operation lagging far behind</w:t>
      </w:r>
      <w:r w:rsidRPr="00B8555F">
        <w:t xml:space="preserve"> that of his Democratic rival, Hillary Clinton.</w:t>
      </w:r>
    </w:p>
    <w:p w:rsidR="00753616" w:rsidRPr="00B8555F" w:rsidRDefault="00753616" w:rsidP="00753616">
      <w:r w:rsidRPr="00B8555F">
        <w:rPr>
          <w:rStyle w:val="StyleUnderline"/>
        </w:rPr>
        <w:t>Pence</w:t>
      </w:r>
      <w:r w:rsidRPr="00B8555F">
        <w:t xml:space="preserve">, who has </w:t>
      </w:r>
      <w:r w:rsidRPr="00B8555F">
        <w:rPr>
          <w:rStyle w:val="StyleUnderline"/>
        </w:rPr>
        <w:t>raised $38 million to run for Congress and governor since 1999, plus millions more for other politicians, has a donor network that ranges from pharmaceutical companies</w:t>
      </w:r>
      <w:r w:rsidRPr="00B8555F">
        <w:t xml:space="preserve"> like Eli Lilly &amp; Co. </w:t>
      </w:r>
      <w:r w:rsidRPr="00B8555F">
        <w:rPr>
          <w:rStyle w:val="StyleUnderline"/>
        </w:rPr>
        <w:t>to wealthy investors</w:t>
      </w:r>
      <w:r w:rsidRPr="00B8555F">
        <w:t xml:space="preserve"> including John W. Childs and Roger </w:t>
      </w:r>
      <w:proofErr w:type="spellStart"/>
      <w:r w:rsidRPr="00B8555F">
        <w:t>Hertog</w:t>
      </w:r>
      <w:proofErr w:type="spellEnd"/>
      <w:r w:rsidRPr="00B8555F">
        <w:t xml:space="preserve">. </w:t>
      </w:r>
    </w:p>
    <w:p w:rsidR="00753616" w:rsidRPr="00B8555F" w:rsidRDefault="00753616" w:rsidP="00753616">
      <w:r w:rsidRPr="00B8555F">
        <w:t xml:space="preserve">"He was a prodigious fundraiser in Washington, D.C. and as governor of Indiana," said </w:t>
      </w:r>
      <w:proofErr w:type="spellStart"/>
      <w:r w:rsidRPr="00B8555F">
        <w:t>Kellyanne</w:t>
      </w:r>
      <w:proofErr w:type="spellEnd"/>
      <w:r w:rsidRPr="00B8555F">
        <w:t xml:space="preserve"> Conway, a pollster who has worked for Pence and is now a Trump adviser. "</w:t>
      </w:r>
      <w:r w:rsidRPr="00B8555F">
        <w:rPr>
          <w:rStyle w:val="StyleUnderline"/>
        </w:rPr>
        <w:t>He should convince some of the 'stop Trump' donors to reconsider</w:t>
      </w:r>
      <w:r w:rsidRPr="00B8555F">
        <w:t>."</w:t>
      </w:r>
    </w:p>
    <w:p w:rsidR="00753616" w:rsidRPr="00B8555F" w:rsidRDefault="00753616" w:rsidP="00753616">
      <w:r w:rsidRPr="00B8555F">
        <w:t>As a candidate for governor, Pence, 57, has raised about $1.3 million from lawyers and lobbyists, $821,000 from the real-estate industry, $637,000 from builders, and millions from various conservative groups and party committees, according to the National Institute for Money in State Politics.</w:t>
      </w:r>
    </w:p>
    <w:p w:rsidR="00753616" w:rsidRPr="00B8555F" w:rsidRDefault="00753616" w:rsidP="00753616">
      <w:r w:rsidRPr="00B8555F">
        <w:t xml:space="preserve">But Pence won't bring all along all his donors. He has long been a favorite of the conservative donor network overseen by the billionaire industrialists Charles and David Koch, and has spoken at Koch-sponsored events. (David Koch contributed $300,000 to his gubernatorial campaigns, according the institute. And one of Pence's former aides, Marc Short, went on to serve as head of Freedom Partners, the </w:t>
      </w:r>
      <w:proofErr w:type="spellStart"/>
      <w:r w:rsidRPr="00B8555F">
        <w:t>Kochs</w:t>
      </w:r>
      <w:proofErr w:type="spellEnd"/>
      <w:r w:rsidRPr="00B8555F">
        <w:t>' umbrella organization.) But the network has rejected the idea of supporting Trump in the general election, and Charles Koch, in a recent interview with Fortune, compared the choice between Trump and Clinton to "cancer or heart attack."</w:t>
      </w:r>
    </w:p>
    <w:p w:rsidR="00753616" w:rsidRPr="00B8555F" w:rsidRDefault="00753616" w:rsidP="00753616">
      <w:r w:rsidRPr="00B8555F">
        <w:t>Pence's addition to the ticket wouldn't change the group's stance, according to James Davis, a spokesman for Freedom Partners. "Our efforts will remain focused on the Senate," he said in an e-mail.</w:t>
      </w:r>
    </w:p>
    <w:p w:rsidR="00753616" w:rsidRPr="00B8555F" w:rsidRDefault="00753616" w:rsidP="00753616">
      <w:r w:rsidRPr="00B8555F">
        <w:t xml:space="preserve">Club for Growth, a free-market and anti-tax group that has supported Pence over the years, spent millions of dollars during the Republican presidential primary on ads opposing Trump. Doug </w:t>
      </w:r>
      <w:proofErr w:type="spellStart"/>
      <w:r w:rsidRPr="00B8555F">
        <w:t>Sachtleben</w:t>
      </w:r>
      <w:proofErr w:type="spellEnd"/>
      <w:r w:rsidRPr="00B8555F">
        <w:t>, a spokesman for the group, said that even though Club for Growth has never taken part in general presidential elections and doesn't plan to this time, Pence could still help Trump draw donations from their supporters.</w:t>
      </w:r>
    </w:p>
    <w:p w:rsidR="00753616" w:rsidRPr="00B8555F" w:rsidRDefault="00753616" w:rsidP="00753616">
      <w:pPr>
        <w:rPr>
          <w:rStyle w:val="StyleUnderline"/>
        </w:rPr>
      </w:pPr>
      <w:r w:rsidRPr="00B8555F">
        <w:rPr>
          <w:rStyle w:val="StyleUnderline"/>
        </w:rPr>
        <w:t xml:space="preserve">"We think Pence would be a great VP, and his addition might make some of our members more inclined to support the ticket," </w:t>
      </w:r>
      <w:proofErr w:type="spellStart"/>
      <w:r w:rsidRPr="00B8555F">
        <w:rPr>
          <w:rStyle w:val="StyleUnderline"/>
        </w:rPr>
        <w:t>Sachtleben</w:t>
      </w:r>
      <w:proofErr w:type="spellEnd"/>
      <w:r w:rsidRPr="00B8555F">
        <w:rPr>
          <w:rStyle w:val="StyleUnderline"/>
        </w:rPr>
        <w:t xml:space="preserve"> said in an e-mail. "He's great on our issues." </w:t>
      </w:r>
    </w:p>
    <w:p w:rsidR="00753616" w:rsidRPr="00B8555F" w:rsidRDefault="00753616" w:rsidP="00753616">
      <w:r w:rsidRPr="00B8555F">
        <w:t>Clinton's campaign had raised $229 million through the end of May, while Trump had taken in $63.1 million. In June, his first full month of fundraising as the presumptive nominee, Trump's campaign said it raised an additional $51 million for his campaign and the party.</w:t>
      </w:r>
    </w:p>
    <w:p w:rsidR="00753616" w:rsidRPr="00B8555F" w:rsidRDefault="00753616" w:rsidP="00753616">
      <w:r w:rsidRPr="00B8555F">
        <w:t xml:space="preserve">In a statement following Trump's announcement, former Indiana representative and Club for Growth president David McIntosh praised the pick. "Mike Pence would be an outstanding Vice-President," the statement said. </w:t>
      </w:r>
      <w:proofErr w:type="gramStart"/>
      <w:r w:rsidRPr="00B8555F">
        <w:t>" He</w:t>
      </w:r>
      <w:proofErr w:type="gramEnd"/>
      <w:r w:rsidRPr="00B8555F">
        <w:t xml:space="preserve"> has been a strong supporter of free trade agreements, and he stood up to his own party's leadership against the expansion of the entitlement state."</w:t>
      </w:r>
    </w:p>
    <w:p w:rsidR="00753616" w:rsidRPr="00B8555F" w:rsidRDefault="00753616" w:rsidP="00753616">
      <w:r w:rsidRPr="00B8555F">
        <w:rPr>
          <w:rStyle w:val="StyleUnderline"/>
        </w:rPr>
        <w:t>In his gubernatorial campaigns, Pence has courted some deep-pocketed donors. Indiana campaign-finance law allows unlimited contributions from individuals and political action committees.</w:t>
      </w:r>
      <w:r w:rsidRPr="00B8555F">
        <w:t xml:space="preserve"> Pence's biggest donors include the Republican Governors Association, real-estate developer Dean White, </w:t>
      </w:r>
      <w:proofErr w:type="gramStart"/>
      <w:r w:rsidRPr="00B8555F">
        <w:t>who's</w:t>
      </w:r>
      <w:proofErr w:type="gramEnd"/>
      <w:r w:rsidRPr="00B8555F">
        <w:t xml:space="preserve"> given $775,000 and Tony </w:t>
      </w:r>
      <w:proofErr w:type="spellStart"/>
      <w:r w:rsidRPr="00B8555F">
        <w:t>Moravec</w:t>
      </w:r>
      <w:proofErr w:type="spellEnd"/>
      <w:r w:rsidRPr="00B8555F">
        <w:t xml:space="preserve">, CEO of over-the-counter consumer health product maker </w:t>
      </w:r>
      <w:proofErr w:type="spellStart"/>
      <w:r w:rsidRPr="00B8555F">
        <w:t>BlairEx</w:t>
      </w:r>
      <w:proofErr w:type="spellEnd"/>
      <w:r w:rsidRPr="00B8555F">
        <w:t xml:space="preserve"> Laboratories, who's given $445,000.</w:t>
      </w:r>
    </w:p>
    <w:p w:rsidR="00D904EE" w:rsidRPr="00B8555F" w:rsidRDefault="00753616" w:rsidP="00D904EE">
      <w:pPr>
        <w:rPr>
          <w:u w:val="single"/>
        </w:rPr>
      </w:pPr>
      <w:r w:rsidRPr="00B8555F">
        <w:t xml:space="preserve">"Governor Pence has been a very effective fundraiser for the RGA," said Jon Thompson, a spokesman for the group, adding that Pence had raised millions for the organization, either alone or in tandem with other Republican state executives. "He's been a very active member, a very devoted member, and Governor </w:t>
      </w:r>
      <w:r w:rsidRPr="00B8555F">
        <w:rPr>
          <w:rStyle w:val="StyleUnderline"/>
        </w:rPr>
        <w:t>Pence has helped us elect other conservative governors across the country."</w:t>
      </w:r>
    </w:p>
    <w:p w:rsidR="00753616" w:rsidRPr="00B8555F" w:rsidRDefault="00753616" w:rsidP="00753616"/>
    <w:p w:rsidR="00767EEF" w:rsidRPr="00B8555F" w:rsidRDefault="00767EEF" w:rsidP="00767EEF">
      <w:pPr>
        <w:pStyle w:val="Heading3"/>
      </w:pPr>
      <w:r w:rsidRPr="00B8555F">
        <w:t>Race Close</w:t>
      </w:r>
    </w:p>
    <w:p w:rsidR="00A152DD" w:rsidRPr="00B8555F" w:rsidRDefault="00A152DD" w:rsidP="00A152DD">
      <w:pPr>
        <w:pStyle w:val="Heading4"/>
      </w:pPr>
      <w:r w:rsidRPr="00B8555F">
        <w:t xml:space="preserve">Trump and Clinton are tied </w:t>
      </w:r>
    </w:p>
    <w:p w:rsidR="00A152DD" w:rsidRPr="00B8555F" w:rsidRDefault="00A152DD" w:rsidP="00A152DD">
      <w:proofErr w:type="spellStart"/>
      <w:r w:rsidRPr="00B8555F">
        <w:rPr>
          <w:rStyle w:val="Style13ptBold"/>
        </w:rPr>
        <w:t>Hartig</w:t>
      </w:r>
      <w:proofErr w:type="spellEnd"/>
      <w:r w:rsidRPr="00B8555F">
        <w:rPr>
          <w:rStyle w:val="Style13ptBold"/>
        </w:rPr>
        <w:t>, 7/19</w:t>
      </w:r>
      <w:r w:rsidRPr="00B8555F">
        <w:t xml:space="preserve"> – Assistant Director of the Penn Program on Opinion Research and Election Studies (Hannah, “Poll: Clinton and Trump Now Tied as GOP Convention Kicks Off,” NBC News, 7/19/16, </w:t>
      </w:r>
      <w:hyperlink r:id="rId6" w:history="1">
        <w:r w:rsidRPr="00B8555F">
          <w:rPr>
            <w:rStyle w:val="Hyperlink"/>
          </w:rPr>
          <w:t>http://www.nbcnews.com/politics/2016-election/poll-clinton-trump-now-tied-gop-convention-kicks-n611936</w:t>
        </w:r>
      </w:hyperlink>
      <w:r w:rsidRPr="00B8555F">
        <w:t>)//SD</w:t>
      </w:r>
    </w:p>
    <w:p w:rsidR="00A152DD" w:rsidRPr="00B8555F" w:rsidRDefault="00A152DD" w:rsidP="00A152DD">
      <w:r w:rsidRPr="00136ADB">
        <w:t xml:space="preserve">Hillary </w:t>
      </w:r>
      <w:r w:rsidRPr="00B8555F">
        <w:rPr>
          <w:rStyle w:val="StyleUnderline"/>
        </w:rPr>
        <w:t>Clinton and</w:t>
      </w:r>
      <w:r w:rsidRPr="00136ADB">
        <w:t xml:space="preserve"> Donald </w:t>
      </w:r>
      <w:r w:rsidRPr="00B8555F">
        <w:rPr>
          <w:rStyle w:val="StyleUnderline"/>
        </w:rPr>
        <w:t>Trump are virtually tied in the polls</w:t>
      </w:r>
      <w:r w:rsidRPr="00676A44">
        <w:t xml:space="preserve"> as the Republican National Convention convenes in Cleveland this week. </w:t>
      </w:r>
      <w:r w:rsidRPr="00B8555F">
        <w:rPr>
          <w:rStyle w:val="StyleUnderline"/>
        </w:rPr>
        <w:t>Clinton now just barely edges out Trump in a direct head-to-head match-up, 46 percent to 45 percent.</w:t>
      </w:r>
      <w:r w:rsidRPr="00B8555F">
        <w:t xml:space="preserve"> This is slightly down from the 3-point lead she held in last week's tracking poll numbers.</w:t>
      </w:r>
    </w:p>
    <w:p w:rsidR="00A152DD" w:rsidRPr="00B8555F" w:rsidRDefault="00A152DD" w:rsidP="00A152DD">
      <w:r w:rsidRPr="00B8555F">
        <w:t xml:space="preserve">The contest is also competitive in a four-way general election scenario between Clinton (39 percent), Trump (40 percent), Libertarian Gary Johnson (10 percent) and Green Party candidate Jill Stein (5 percent). These results are according to the latest from the NBC </w:t>
      </w:r>
      <w:proofErr w:type="spellStart"/>
      <w:r w:rsidRPr="00B8555F">
        <w:t>News|SurveyMonkey</w:t>
      </w:r>
      <w:proofErr w:type="spellEnd"/>
      <w:r w:rsidRPr="00B8555F">
        <w:t xml:space="preserve"> Weekly Election Tracking Poll conducted online from July 11 through July 17, 2016 among 9,353 adults who say they are registered to vote.</w:t>
      </w:r>
    </w:p>
    <w:p w:rsidR="00A152DD" w:rsidRPr="00DC1D0D" w:rsidRDefault="00A152DD" w:rsidP="00DC1D0D">
      <w:r w:rsidRPr="00B8555F">
        <w:rPr>
          <w:rStyle w:val="StyleUnderline"/>
        </w:rPr>
        <w:t>As the Republican National Convention gets underway this week, party leaders will concentrate on rallying Republicans behind their candidate. Currently, just 11 percent of Republicans and Republican-leaning voters think the GOP is unified now; half think the party is divided now, but will unite by November; and nearly four in 10 think the GOP will still be divided in November.</w:t>
      </w:r>
      <w:r w:rsidRPr="00DC1D0D">
        <w:t xml:space="preserve"> These numbers are virtually unchanged since they were last asked in the middle of June.</w:t>
      </w:r>
    </w:p>
    <w:p w:rsidR="00A152DD" w:rsidRPr="00B8555F" w:rsidRDefault="00A152DD" w:rsidP="00A152DD">
      <w:r w:rsidRPr="00DC1D0D">
        <w:t>Rallying GOP voters behind Trump may be challenging as many prominent Republicans will be noticeably absent from the convention, including Ohio Gov. John Kasich — whose state is hosting the event. Though Ohio was the only state Kasich won during the GOP primary, it is critical swing state in the general election. And among those primary voters who cast ballots for Kasich earlier this year, 49 percent said they would not vote for Trump in the general election in the fall, preferring Clinton, Johnson or Stein instead. Trump will need to work with several Republican leaders in Cleveland to bring these voters back to the party in time for the general election in the fall.</w:t>
      </w:r>
    </w:p>
    <w:p w:rsidR="00A152DD" w:rsidRPr="00B8555F" w:rsidRDefault="00A152DD" w:rsidP="00A152DD">
      <w:pPr>
        <w:rPr>
          <w:rStyle w:val="StyleUnderline"/>
        </w:rPr>
      </w:pPr>
      <w:r w:rsidRPr="00B8555F">
        <w:t xml:space="preserve">On the Democratic side, </w:t>
      </w:r>
      <w:r w:rsidRPr="00B8555F">
        <w:rPr>
          <w:rStyle w:val="StyleUnderline"/>
        </w:rPr>
        <w:t>Clinton scored a key endorsement from her primary opponent Bernie Sanders last week. However, his announcement came just two weeks ahead of the Democratic convention in Philadelphia. According to results from this week's Election Tracking Poll, just a quarter of Democratic voters said his approval makes them more likely to support her in the fall. Most Democrats, (72 percent) said his endorsement makes no difference to their vote.</w:t>
      </w:r>
    </w:p>
    <w:p w:rsidR="00A152DD" w:rsidRPr="00B8555F" w:rsidRDefault="00A152DD" w:rsidP="00A152DD">
      <w:r w:rsidRPr="00B8555F">
        <w:t>Though the senator's endorsement did not seem to bolster Clinton's poll standing against Trump, Sanders' move may have helped persuade Democratic voters that the party is more unified than before. A plurality (44 percent) think the Democratic Party is united now, up 13 points from 31 percent who said the party was united last month.</w:t>
      </w:r>
    </w:p>
    <w:p w:rsidR="00A152DD" w:rsidRPr="00B8555F" w:rsidRDefault="00A152DD" w:rsidP="00A152DD">
      <w:r w:rsidRPr="00B8555F">
        <w:t xml:space="preserve">The NBC </w:t>
      </w:r>
      <w:proofErr w:type="spellStart"/>
      <w:r w:rsidRPr="00B8555F">
        <w:t>News|SurveyMonkey</w:t>
      </w:r>
      <w:proofErr w:type="spellEnd"/>
      <w:r w:rsidRPr="00B8555F">
        <w:t xml:space="preserve"> Weekly Election Tracking poll was conducted online July 11 through July 17, 2016 among a national sample of 9,436 adults who say they are registered to vote. Respondents for this non-probability survey were selected from the nearly three million people who take surveys on the </w:t>
      </w:r>
      <w:proofErr w:type="spellStart"/>
      <w:r w:rsidRPr="00B8555F">
        <w:t>SurveyMonkey</w:t>
      </w:r>
      <w:proofErr w:type="spellEnd"/>
      <w:r w:rsidRPr="00B8555F">
        <w:t xml:space="preserve"> platform each day. Results have an error estimate of plus or minus 1.4 percentage points. For full results and methodology, click here.</w:t>
      </w:r>
    </w:p>
    <w:p w:rsidR="00507957" w:rsidRPr="00B8555F" w:rsidRDefault="00507957" w:rsidP="00507957">
      <w:pPr>
        <w:pStyle w:val="Heading4"/>
      </w:pPr>
      <w:r w:rsidRPr="00B8555F">
        <w:t>Clinton winning now but the race is tightening – Pence is helping Trump</w:t>
      </w:r>
    </w:p>
    <w:p w:rsidR="00507957" w:rsidRPr="00B8555F" w:rsidRDefault="00507957" w:rsidP="00507957">
      <w:proofErr w:type="spellStart"/>
      <w:r w:rsidRPr="00B8555F">
        <w:rPr>
          <w:rStyle w:val="Style13ptBold"/>
        </w:rPr>
        <w:t>Agiesta</w:t>
      </w:r>
      <w:proofErr w:type="spellEnd"/>
      <w:r w:rsidRPr="00B8555F">
        <w:rPr>
          <w:rStyle w:val="Style13ptBold"/>
        </w:rPr>
        <w:t>, 7/17</w:t>
      </w:r>
      <w:r w:rsidRPr="00B8555F">
        <w:t xml:space="preserve"> – Director of Polling and Election Analytics, CNN (Jennifer, “Poll: Advantage Clinton as conventions begin,” CNN, 7/17/16, </w:t>
      </w:r>
      <w:hyperlink r:id="rId7" w:history="1">
        <w:r w:rsidRPr="00B8555F">
          <w:rPr>
            <w:rStyle w:val="Hyperlink"/>
          </w:rPr>
          <w:t>http://www.cnn.com/2016/07/17/politics/hillary-clinton-donald-trump-cnn-poll/index.html</w:t>
        </w:r>
      </w:hyperlink>
      <w:r w:rsidRPr="00B8555F">
        <w:t>)//SD</w:t>
      </w:r>
    </w:p>
    <w:p w:rsidR="00507957" w:rsidRPr="00B8555F" w:rsidRDefault="00507957" w:rsidP="00507957">
      <w:pPr>
        <w:rPr>
          <w:rStyle w:val="StyleUnderline"/>
        </w:rPr>
      </w:pPr>
      <w:r w:rsidRPr="00B8555F">
        <w:t xml:space="preserve">(CNN)As the Republican convention kicks off in Cleveland, </w:t>
      </w:r>
      <w:r w:rsidRPr="00B8555F">
        <w:rPr>
          <w:rStyle w:val="StyleUnderline"/>
        </w:rPr>
        <w:t>the status of the race for the presidency continues to be advantage Hillary Clinton.</w:t>
      </w:r>
    </w:p>
    <w:p w:rsidR="00507957" w:rsidRPr="00B8555F" w:rsidRDefault="00507957" w:rsidP="00507957">
      <w:pPr>
        <w:rPr>
          <w:rStyle w:val="StyleUnderline"/>
        </w:rPr>
      </w:pPr>
      <w:r w:rsidRPr="00B8555F">
        <w:rPr>
          <w:rStyle w:val="StyleUnderline"/>
        </w:rPr>
        <w:t>Little has changed in overall support for either candidate since the end of the primaries in mid-June, despite major moments in the campaign including Donald Trump's announcement of Indiana Gov. Mike Pence as his running mate, Clinton's endorsement by her main rival for the Democratic nomination, Vermont Sen. Bernie Sanders, and the announcement by the FBI that Clinton would not face charges for her use of a personal email server while secretary of state.</w:t>
      </w:r>
    </w:p>
    <w:p w:rsidR="00507957" w:rsidRPr="00B8555F" w:rsidRDefault="00507957" w:rsidP="00507957">
      <w:r w:rsidRPr="00B8555F">
        <w:t>But one candidate has made gains since last month: Libertarian Gary Johnson. In a four-way matchup between Clinton, Trump, Johnson and Green Party candidate Jill Stein, Clinton carries 42%, Trump 37%, Johnson 13% and Stein 5%. That represents almost no change for either Clinton or Trump, but a 4-point bump for Johnson.</w:t>
      </w:r>
    </w:p>
    <w:p w:rsidR="00507957" w:rsidRPr="00B8555F" w:rsidRDefault="00507957" w:rsidP="00507957">
      <w:r w:rsidRPr="00B8555F">
        <w:t>Typically, support for third party candidates fades as the major party tickets are set heading into their conventions. But Johnson's support outpaces that of a typical third party candidate and may prove to have more staying power.</w:t>
      </w:r>
    </w:p>
    <w:p w:rsidR="00507957" w:rsidRPr="00B8555F" w:rsidRDefault="00507957" w:rsidP="00507957">
      <w:r w:rsidRPr="00B8555F">
        <w:t>One hint that it could fade: Support for both Johnson and Stein appears concentrated among those less enthusiastic about voting this year, suggesting their supporters may be less apt to turn out in the end. Nearly 4-in-10 voters who say they are "not at all enthusiastic" about voting this year say they back either Johnson or Stein, but among those who are extremely enthusiastic, that figure falls to just 6%.</w:t>
      </w:r>
    </w:p>
    <w:p w:rsidR="00507957" w:rsidRPr="00B8555F" w:rsidRDefault="00507957" w:rsidP="00507957">
      <w:pPr>
        <w:rPr>
          <w:rStyle w:val="StyleUnderline"/>
        </w:rPr>
      </w:pPr>
      <w:r w:rsidRPr="00B8555F">
        <w:rPr>
          <w:rStyle w:val="StyleUnderline"/>
        </w:rPr>
        <w:t>And the growing support for third party candidates also seems centered among younger voters, which could prove harmful to Clinton's campaign. Among those voters under age 35, 46% back Clinton, 21% Trump, 20% Johnson and 10% Stein. Broad support among younger voters helped catapult Barack Obama to the presidency in 2008.</w:t>
      </w:r>
    </w:p>
    <w:p w:rsidR="00507957" w:rsidRPr="00B8555F" w:rsidRDefault="00507957" w:rsidP="00507957">
      <w:pPr>
        <w:rPr>
          <w:rStyle w:val="StyleUnderline"/>
        </w:rPr>
      </w:pPr>
      <w:r w:rsidRPr="00B8555F">
        <w:rPr>
          <w:rStyle w:val="StyleUnderline"/>
        </w:rPr>
        <w:t>As Trump prepares to accept his party's nomination, the poll suggests he's increased his backing among Republicans. The share of GOP voters who say they'd prefer Trump as the nominee over someone else has increased from 51% in June to 56% now.</w:t>
      </w:r>
    </w:p>
    <w:p w:rsidR="00507957" w:rsidRPr="00B8555F" w:rsidRDefault="00507957" w:rsidP="00507957">
      <w:pPr>
        <w:rPr>
          <w:rStyle w:val="StyleUnderline"/>
        </w:rPr>
      </w:pPr>
      <w:r w:rsidRPr="00B8555F">
        <w:rPr>
          <w:rStyle w:val="StyleUnderline"/>
        </w:rPr>
        <w:t>In a two-way matchup, Clinton tops Trump 49% to 42%.</w:t>
      </w:r>
    </w:p>
    <w:p w:rsidR="00507957" w:rsidRPr="00B8555F" w:rsidRDefault="00507957" w:rsidP="00507957">
      <w:r w:rsidRPr="00B8555F">
        <w:rPr>
          <w:rStyle w:val="StyleUnderline"/>
        </w:rPr>
        <w:t>Both Clinton and Trump have bumped up their support among those who did not back them through the nomination process. Among those who say they'd rather see Sanders become the Democratic nominee, 79% now back Clinton, up slightly from 74% in June, while 74% of those who want someone other than Trump to be the Republican nominee now back him, up from 67% in June</w:t>
      </w:r>
      <w:r w:rsidRPr="00B8555F">
        <w:t>. Though Johnson peels support away in both groups when the four-way matchup is asked.</w:t>
      </w:r>
    </w:p>
    <w:p w:rsidR="00507957" w:rsidRPr="00B8555F" w:rsidRDefault="00507957" w:rsidP="00507957">
      <w:r w:rsidRPr="00B8555F">
        <w:t xml:space="preserve">Other recent polling, </w:t>
      </w:r>
      <w:r w:rsidRPr="00B8555F">
        <w:rPr>
          <w:rStyle w:val="StyleUnderline"/>
        </w:rPr>
        <w:t>conducted before Sanders' endorsement of Clinton and after the announcement that she would not face charges for her use of private email, found a tightening race, with independents shifting away from Clinton.</w:t>
      </w:r>
      <w:r w:rsidRPr="00B8555F">
        <w:t xml:space="preserve"> In this poll, independent voters were more apt to back her in the two-way matchup than they were last June, but in a four-way contest, her support among independents is steady.</w:t>
      </w:r>
    </w:p>
    <w:p w:rsidR="00507957" w:rsidRPr="00B8555F" w:rsidRDefault="00507957" w:rsidP="00507957">
      <w:pPr>
        <w:rPr>
          <w:rStyle w:val="StyleUnderline"/>
        </w:rPr>
      </w:pPr>
      <w:r w:rsidRPr="00B8555F">
        <w:rPr>
          <w:rStyle w:val="StyleUnderline"/>
        </w:rPr>
        <w:t>Clinton's continued lead may be due to the advantages she holds over Trump in likability</w:t>
      </w:r>
      <w:r w:rsidRPr="00B8555F">
        <w:t xml:space="preserve"> (43% of voters nationally have a favorable view of Clinton vs. 39% who view Trump positively), </w:t>
      </w:r>
      <w:r w:rsidRPr="00B8555F">
        <w:rPr>
          <w:rStyle w:val="StyleUnderline"/>
        </w:rPr>
        <w:t>experience</w:t>
      </w:r>
      <w:r w:rsidRPr="00B8555F">
        <w:t xml:space="preserve"> (64% say she has the right experience to be president, double the 32% who say so about Trump), </w:t>
      </w:r>
      <w:r w:rsidRPr="00B8555F">
        <w:rPr>
          <w:rStyle w:val="StyleUnderline"/>
        </w:rPr>
        <w:t>and on a range of issues including foreign policy, health care, abortion and race relations.</w:t>
      </w:r>
    </w:p>
    <w:p w:rsidR="00507957" w:rsidRPr="00B8555F" w:rsidRDefault="00507957" w:rsidP="00507957">
      <w:r w:rsidRPr="00B8555F">
        <w:t>But Trump remains more trusted on the two issues atop voters' priority lists: The economy and terrorism. He holds his widest edge over Clinton on handling ISIS, and also holds an edge on handling taxes. Voters are also more likely to see Trump as sincere in what he says (49% say so vs. 41% for Clinton).</w:t>
      </w:r>
    </w:p>
    <w:p w:rsidR="00507957" w:rsidRPr="00B8555F" w:rsidRDefault="00507957" w:rsidP="00507957">
      <w:r w:rsidRPr="00B8555F">
        <w:rPr>
          <w:rStyle w:val="StyleUnderline"/>
        </w:rPr>
        <w:t>And Clinton continues to face widespread questions about her honesty and trustworthiness, 65% say they don't see her as honest, up from 50% who said so as news about her private email server broke in March of 2015</w:t>
      </w:r>
      <w:r w:rsidRPr="00B8555F">
        <w:t>. And although more say they'd be proud to have her as president than say so about Trump, nearly 6-in-10 say they wouldn't be proud should Clinton win the presidency.</w:t>
      </w:r>
    </w:p>
    <w:p w:rsidR="00507957" w:rsidRPr="00B8555F" w:rsidRDefault="00507957" w:rsidP="00507957">
      <w:pPr>
        <w:rPr>
          <w:rStyle w:val="StyleUnderline"/>
        </w:rPr>
      </w:pPr>
      <w:r w:rsidRPr="00B8555F">
        <w:rPr>
          <w:rStyle w:val="StyleUnderline"/>
        </w:rPr>
        <w:t>Trump's newly minted running mate, Pence, receives a tepid welcome to the race, 43% say he's an excellent or pretty good pick, below the majorities who said so in initial surveys following the announcement of Paul Ryan in 2012, Sarah Palin in 2008 or Dick Cheney in 2000.</w:t>
      </w:r>
    </w:p>
    <w:p w:rsidR="00507957" w:rsidRPr="00B8555F" w:rsidRDefault="00507957" w:rsidP="00507957">
      <w:pPr>
        <w:rPr>
          <w:rStyle w:val="StyleUnderline"/>
        </w:rPr>
      </w:pPr>
      <w:r w:rsidRPr="00B8555F">
        <w:rPr>
          <w:rStyle w:val="StyleUnderline"/>
        </w:rPr>
        <w:t>Almost 8-in-10 say his selection won't make much difference in the way they vote in November, though those who say it does matter say Pence makes them more likely to back Trump than shy away from the presumptive GOP nominee.</w:t>
      </w:r>
    </w:p>
    <w:p w:rsidR="00507957" w:rsidRPr="00B8555F" w:rsidRDefault="00507957" w:rsidP="00507957">
      <w:r w:rsidRPr="00B8555F">
        <w:rPr>
          <w:rStyle w:val="StyleUnderline"/>
        </w:rPr>
        <w:t>Those numbers may shift, however, as a majority say they don't know enough about Pence to have an opinion on him when they're asked if they have a favorable or unfavorable impression. Still, 53% say they believe he is qualified to serve as president if necessary and 57% say the choice of Pence reflects favorably on Trump's ability to make important presidential decisions.</w:t>
      </w:r>
    </w:p>
    <w:p w:rsidR="00507957" w:rsidRPr="00B8555F" w:rsidRDefault="00507957" w:rsidP="00507957">
      <w:r w:rsidRPr="00B8555F">
        <w:t>On the recent spat between Donald Trump and Supreme Court Justice Ruth Bader Ginsburg, those who have heard about the back and forth generally say both acted inappropriately. Just under half say Ginsburg was wrong to criticize Trump, while roughly the same share say it was inappropriate for Trump to call for her resignation in response.</w:t>
      </w:r>
    </w:p>
    <w:p w:rsidR="00507957" w:rsidRDefault="00507957" w:rsidP="00507957">
      <w:pPr>
        <w:rPr>
          <w:rStyle w:val="StyleUnderline"/>
        </w:rPr>
      </w:pPr>
      <w:r w:rsidRPr="00B8555F">
        <w:rPr>
          <w:rStyle w:val="StyleUnderline"/>
        </w:rPr>
        <w:t>The CNN/ORC Poll was conducted by telephone July 13 through 16 among a random national sample of 1,013 adults, including 872 registered voters. Results for the sample of registered voters have a margin of sampling error of plus or minus 3.5 percentage points. Questions about Mike Pence's addition to the GOP ticket were added on July 14.</w:t>
      </w:r>
    </w:p>
    <w:p w:rsidR="009E3B83" w:rsidRPr="00B8555F" w:rsidRDefault="009E3B83" w:rsidP="00507957">
      <w:pPr>
        <w:rPr>
          <w:u w:val="single"/>
        </w:rPr>
      </w:pPr>
    </w:p>
    <w:p w:rsidR="00662D39" w:rsidRPr="00B8555F" w:rsidRDefault="00662D39" w:rsidP="00662D39">
      <w:pPr>
        <w:pStyle w:val="Heading4"/>
      </w:pPr>
      <w:r w:rsidRPr="00B8555F">
        <w:t xml:space="preserve">The race is getting closer and his bluster makes it hard for Clinton to capture undecided voters </w:t>
      </w:r>
    </w:p>
    <w:p w:rsidR="00662D39" w:rsidRPr="00B8555F" w:rsidRDefault="00662D39" w:rsidP="00662D39">
      <w:proofErr w:type="spellStart"/>
      <w:r w:rsidRPr="00B8555F">
        <w:rPr>
          <w:rStyle w:val="Style13ptBold"/>
        </w:rPr>
        <w:t>Heer</w:t>
      </w:r>
      <w:proofErr w:type="spellEnd"/>
      <w:r w:rsidRPr="00B8555F">
        <w:rPr>
          <w:rStyle w:val="Style13ptBold"/>
        </w:rPr>
        <w:t xml:space="preserve"> 7/15</w:t>
      </w:r>
      <w:r w:rsidRPr="00B8555F">
        <w:t xml:space="preserve"> --  senior editor at the New Republic, published in The New Yorker, The Paris Review, VQR and more – (</w:t>
      </w:r>
      <w:proofErr w:type="spellStart"/>
      <w:r w:rsidRPr="00B8555F">
        <w:t>Jeet</w:t>
      </w:r>
      <w:proofErr w:type="spellEnd"/>
      <w:r w:rsidRPr="00B8555F">
        <w:t>, “Fears of a Clown,” 7/15/16, https://newrepublic.com/article/135081/fears-clown)//CK</w:t>
      </w:r>
    </w:p>
    <w:p w:rsidR="00662D39" w:rsidRPr="00B8555F" w:rsidRDefault="00662D39" w:rsidP="00662D39">
      <w:r w:rsidRPr="00B8555F">
        <w:t xml:space="preserve">Donald </w:t>
      </w:r>
      <w:r w:rsidRPr="00B8555F">
        <w:rPr>
          <w:rStyle w:val="StyleUnderline"/>
        </w:rPr>
        <w:t>Trump has many flaws</w:t>
      </w:r>
      <w:r w:rsidRPr="00B8555F">
        <w:t xml:space="preserve"> as a politician, </w:t>
      </w:r>
      <w:r w:rsidRPr="00B8555F">
        <w:rPr>
          <w:rStyle w:val="StyleUnderline"/>
        </w:rPr>
        <w:t>but</w:t>
      </w:r>
      <w:r w:rsidRPr="00B8555F">
        <w:t xml:space="preserve"> </w:t>
      </w:r>
      <w:r w:rsidRPr="00B8555F">
        <w:rPr>
          <w:rStyle w:val="StyleUnderline"/>
        </w:rPr>
        <w:t>the narcissistic former reality show star is good</w:t>
      </w:r>
      <w:r w:rsidRPr="00B8555F">
        <w:t xml:space="preserve"> </w:t>
      </w:r>
      <w:r w:rsidRPr="00B8555F">
        <w:rPr>
          <w:rStyle w:val="StyleUnderline"/>
        </w:rPr>
        <w:t>at</w:t>
      </w:r>
      <w:r w:rsidRPr="00B8555F">
        <w:t xml:space="preserve"> one thing: </w:t>
      </w:r>
      <w:r w:rsidRPr="00B8555F">
        <w:rPr>
          <w:rStyle w:val="StyleUnderline"/>
        </w:rPr>
        <w:t>keeping the media attention on him.</w:t>
      </w:r>
      <w:r w:rsidRPr="00B8555F">
        <w:t xml:space="preserve"> </w:t>
      </w:r>
      <w:r w:rsidRPr="00B8555F">
        <w:rPr>
          <w:rStyle w:val="StyleUnderline"/>
        </w:rPr>
        <w:t>During the</w:t>
      </w:r>
      <w:r w:rsidRPr="00B8555F">
        <w:t xml:space="preserve"> Republican </w:t>
      </w:r>
      <w:r w:rsidRPr="00B8555F">
        <w:rPr>
          <w:rStyle w:val="StyleUnderline"/>
        </w:rPr>
        <w:t>primaries</w:t>
      </w:r>
      <w:r w:rsidRPr="00B8555F">
        <w:t xml:space="preserve">, </w:t>
      </w:r>
      <w:r w:rsidRPr="00B8555F">
        <w:rPr>
          <w:rStyle w:val="StyleUnderline"/>
        </w:rPr>
        <w:t>this prevented</w:t>
      </w:r>
      <w:r w:rsidRPr="00B8555F">
        <w:t xml:space="preserve"> any of </w:t>
      </w:r>
      <w:r w:rsidRPr="00B8555F">
        <w:rPr>
          <w:rStyle w:val="StyleUnderline"/>
        </w:rPr>
        <w:t>his rivals from gaining traction</w:t>
      </w:r>
      <w:r w:rsidRPr="00B8555F">
        <w:t xml:space="preserve">. </w:t>
      </w:r>
      <w:r w:rsidRPr="00B8555F">
        <w:rPr>
          <w:rStyle w:val="StyleUnderline"/>
        </w:rPr>
        <w:t>The conventional wisdom was that</w:t>
      </w:r>
      <w:r w:rsidRPr="00B8555F">
        <w:t xml:space="preserve"> in the general election, </w:t>
      </w:r>
      <w:r w:rsidRPr="00B8555F">
        <w:rPr>
          <w:rStyle w:val="StyleUnderline"/>
        </w:rPr>
        <w:t>with a field of just two competitive candidates</w:t>
      </w:r>
      <w:r w:rsidRPr="00B8555F">
        <w:t xml:space="preserve">, </w:t>
      </w:r>
      <w:r w:rsidRPr="00B8555F">
        <w:rPr>
          <w:rStyle w:val="StyleUnderline"/>
        </w:rPr>
        <w:t>Trump wouldn’t be able to dominate. And yet, he is</w:t>
      </w:r>
      <w:r w:rsidRPr="00B8555F">
        <w:t xml:space="preserve">. </w:t>
      </w:r>
      <w:r w:rsidRPr="00B8555F">
        <w:rPr>
          <w:rStyle w:val="StyleUnderline"/>
        </w:rPr>
        <w:t xml:space="preserve">Clinton is enabling this by making the campaign </w:t>
      </w:r>
      <w:r w:rsidRPr="00B8555F">
        <w:t xml:space="preserve">partly </w:t>
      </w:r>
      <w:r w:rsidRPr="00B8555F">
        <w:rPr>
          <w:rStyle w:val="StyleUnderline"/>
        </w:rPr>
        <w:t>a referendum of Trump</w:t>
      </w:r>
      <w:r w:rsidRPr="00B8555F">
        <w:t xml:space="preserve">, with much of her own energy taken up with explaining why he’s unfit for the presidency. Since both Trump and Clinton now are focused on Trump, </w:t>
      </w:r>
      <w:r w:rsidRPr="00B8555F">
        <w:rPr>
          <w:rStyle w:val="StyleUnderline"/>
        </w:rPr>
        <w:t>we have</w:t>
      </w:r>
      <w:r w:rsidRPr="00B8555F">
        <w:t xml:space="preserve"> in effect </w:t>
      </w:r>
      <w:r w:rsidRPr="00B8555F">
        <w:rPr>
          <w:rStyle w:val="StyleUnderline"/>
        </w:rPr>
        <w:t>an election that is all about Trump—just as he desires</w:t>
      </w:r>
      <w:r w:rsidRPr="00B8555F">
        <w:t>.</w:t>
      </w:r>
    </w:p>
    <w:p w:rsidR="00662D39" w:rsidRPr="00B8555F" w:rsidRDefault="00662D39" w:rsidP="00662D39">
      <w:r w:rsidRPr="00B8555F">
        <w:rPr>
          <w:rStyle w:val="StyleUnderline"/>
        </w:rPr>
        <w:t>A</w:t>
      </w:r>
      <w:r w:rsidRPr="00B8555F">
        <w:t xml:space="preserve"> presidential </w:t>
      </w:r>
      <w:r w:rsidRPr="00B8555F">
        <w:rPr>
          <w:rStyle w:val="StyleUnderline"/>
        </w:rPr>
        <w:t>season</w:t>
      </w:r>
      <w:r w:rsidRPr="00B8555F">
        <w:t xml:space="preserve"> </w:t>
      </w:r>
      <w:r w:rsidRPr="00B8555F">
        <w:rPr>
          <w:rStyle w:val="StyleUnderline"/>
        </w:rPr>
        <w:t>that is all Trump all the time makes it hard for Clinton to sell her virtues</w:t>
      </w:r>
      <w:r w:rsidRPr="00B8555F">
        <w:t xml:space="preserve">. More specifically, the attacks on Trump are in tension with Clinton’s other major argument, that she embodies an inclusive post-partisan politics than can heal national wounds by listening to people of different politics. In the run-up to the conventions, </w:t>
      </w:r>
      <w:r w:rsidRPr="00B8555F">
        <w:rPr>
          <w:rStyle w:val="Emphasis"/>
        </w:rPr>
        <w:t>Clinton finds</w:t>
      </w:r>
      <w:r w:rsidRPr="00B8555F">
        <w:rPr>
          <w:rStyle w:val="StyleUnderline"/>
        </w:rPr>
        <w:t xml:space="preserve"> herself in the doldrums in the polls, with </w:t>
      </w:r>
      <w:r w:rsidRPr="00B8555F">
        <w:rPr>
          <w:rStyle w:val="Emphasis"/>
        </w:rPr>
        <w:t>her small lead over Trump shrinking</w:t>
      </w:r>
      <w:r w:rsidRPr="00B8555F">
        <w:t xml:space="preserve">. </w:t>
      </w:r>
      <w:r w:rsidRPr="00B8555F">
        <w:rPr>
          <w:rStyle w:val="StyleUnderline"/>
        </w:rPr>
        <w:t>Her campaign</w:t>
      </w:r>
      <w:r w:rsidRPr="00B8555F">
        <w:t xml:space="preserve"> now </w:t>
      </w:r>
      <w:r w:rsidRPr="00B8555F">
        <w:rPr>
          <w:rStyle w:val="StyleUnderline"/>
        </w:rPr>
        <w:t>has to ask: Is</w:t>
      </w:r>
      <w:r w:rsidRPr="00B8555F">
        <w:t xml:space="preserve"> this combination of </w:t>
      </w:r>
      <w:r w:rsidRPr="00B8555F">
        <w:rPr>
          <w:rStyle w:val="StyleUnderline"/>
        </w:rPr>
        <w:t>post-partisanship and anti-Trump rhetoric enough to win,</w:t>
      </w:r>
      <w:r w:rsidRPr="00B8555F">
        <w:t xml:space="preserve"> or does she need another tack? </w:t>
      </w:r>
    </w:p>
    <w:p w:rsidR="00662D39" w:rsidRPr="00B8555F" w:rsidRDefault="00662D39" w:rsidP="00662D39">
      <w:r w:rsidRPr="00B8555F">
        <w:t xml:space="preserve">The internal contradictions in Clinton’s message were clear in a solid, thoughtful speech she gave on racism in Springfield, Illinois, on Wednesday. Using the location as a pretext for invoking Abraham Lincoln’s “House Divided” speech, Clinton warned of the dangers posed by Trump and called upon Americans to live up to their highest ideals of equality. </w:t>
      </w:r>
    </w:p>
    <w:p w:rsidR="00662D39" w:rsidRPr="00B8555F" w:rsidRDefault="00662D39" w:rsidP="00662D39">
      <w:r w:rsidRPr="00B8555F">
        <w:t xml:space="preserve">Yet the two major strands of the speech sat uneasily together. On the one hand, she presented herself very much the way President Barack Obama does, as someone who can reconcile the warring factions of America. At one point, she chided herself for being too partisan.  “I cannot stand here and claim that my words and actions haven’t sometimes fueled the partisanship that often stands in the way of our progress,” she said.  “So I recognize I have to do better, too.” </w:t>
      </w:r>
    </w:p>
    <w:p w:rsidR="00662D39" w:rsidRPr="00B8555F" w:rsidRDefault="00662D39" w:rsidP="00662D39">
      <w:r w:rsidRPr="00B8555F">
        <w:t xml:space="preserve">On the other hand, she launched a fierce attack not just on “dangerous” Trump for his bigotry, but on the Republicans as a whole for becoming “the party of Trump.” The question is whether the two strands cohere or whether they send off a mixed message. </w:t>
      </w:r>
    </w:p>
    <w:p w:rsidR="00662D39" w:rsidRPr="00B8555F" w:rsidRDefault="00662D39" w:rsidP="00662D39">
      <w:r w:rsidRPr="00B8555F">
        <w:t xml:space="preserve">If Donald Trump truly is dangerous (and he is) and if the Republicans are now the “party of Trump,” then why try to be post-partisan? Isn’t it incumbent in such a situation to be ultra-partisan, to try to fight the enemy tooth-and-nail rather than compromise with them? </w:t>
      </w:r>
    </w:p>
    <w:p w:rsidR="00662D39" w:rsidRPr="00B8555F" w:rsidRDefault="00662D39" w:rsidP="00662D39">
      <w:r w:rsidRPr="00B8555F">
        <w:t xml:space="preserve">Clinton inherited this post-partisan tic from Obama, so it’s interesting that he has begun to acknowledge its limits. </w:t>
      </w:r>
    </w:p>
    <w:p w:rsidR="00662D39" w:rsidRPr="00B8555F" w:rsidRDefault="00662D39" w:rsidP="00662D39">
      <w:r w:rsidRPr="00B8555F">
        <w:t xml:space="preserve">Earlier this week in Dallas, at a memorial service for the five police officers murdered at a Black Lives Matter rally, Obama uttered some of the most sobering words of his presidency. This was the eleventh time since taking office that he has had to speak at a memorial for the victims of a mass shooting, and the speech reflected his despair that his calls for greater gun control have been met with inaction. “I’ve seen how inadequate words can be in bringing about lasting change,” he said. “I’ve seen how inadequate my own words have been.” </w:t>
      </w:r>
    </w:p>
    <w:p w:rsidR="00662D39" w:rsidRPr="00B8555F" w:rsidRDefault="00662D39" w:rsidP="00662D39">
      <w:r w:rsidRPr="00B8555F">
        <w:t xml:space="preserve">Obama is one of the greatest orators in American history. His command of rhetoric and delivery helped him win two national majorities, something no Democrat has achieved since Franklin Roosevelt. Yet even Obama, after facing an increasingly obdurate GOP that has chosen his polar opposite as its standard bearer, had to acknowledge the limits of words. </w:t>
      </w:r>
    </w:p>
    <w:p w:rsidR="00662D39" w:rsidRPr="00B8555F" w:rsidRDefault="00662D39" w:rsidP="00662D39">
      <w:r w:rsidRPr="00B8555F">
        <w:t xml:space="preserve">If Obama’s eloquence couldn’t win over Republicans to a post-partisan paradise of rational discussion and problem solving, then how much can we expect from Clinton? It’s not just that she’s a middling speaker, but her speeches are being drowned out by the carnival barker she’s competing against. </w:t>
      </w:r>
    </w:p>
    <w:p w:rsidR="00662D39" w:rsidRPr="00B8555F" w:rsidRDefault="00662D39" w:rsidP="00662D39">
      <w:pPr>
        <w:rPr>
          <w:rStyle w:val="Emphasis"/>
        </w:rPr>
      </w:pPr>
      <w:r w:rsidRPr="00B8555F">
        <w:rPr>
          <w:rStyle w:val="StyleUnderline"/>
        </w:rPr>
        <w:t>Trump’s gift at creating spectacle won’t necessarily win him the election</w:t>
      </w:r>
      <w:r w:rsidRPr="00B8555F">
        <w:t xml:space="preserve">. To judge by his </w:t>
      </w:r>
      <w:proofErr w:type="spellStart"/>
      <w:r w:rsidRPr="00B8555F">
        <w:t>unfavorability</w:t>
      </w:r>
      <w:proofErr w:type="spellEnd"/>
      <w:r w:rsidRPr="00B8555F">
        <w:t xml:space="preserve"> rating in polls, his antics turn off more people than they win over. </w:t>
      </w:r>
      <w:r w:rsidRPr="00B8555F">
        <w:rPr>
          <w:rStyle w:val="StyleUnderline"/>
        </w:rPr>
        <w:t>But Trump’s clowning makes it harder for Clinton to get her message across</w:t>
      </w:r>
      <w:r w:rsidRPr="00B8555F">
        <w:t xml:space="preserve">. </w:t>
      </w:r>
      <w:r w:rsidRPr="00B8555F">
        <w:rPr>
          <w:rStyle w:val="StyleUnderline"/>
        </w:rPr>
        <w:t>Widely distrusted because</w:t>
      </w:r>
      <w:r w:rsidRPr="00B8555F">
        <w:t xml:space="preserve"> o</w:t>
      </w:r>
      <w:r w:rsidRPr="00B8555F">
        <w:rPr>
          <w:rStyle w:val="StyleUnderline"/>
        </w:rPr>
        <w:t xml:space="preserve">f her many political shifts and her handling of her email account as secretary of state, </w:t>
      </w:r>
      <w:r w:rsidRPr="00B8555F">
        <w:rPr>
          <w:rStyle w:val="Emphasis"/>
        </w:rPr>
        <w:t xml:space="preserve">Clinton needs undecided voters to listen to her and give her another chance. </w:t>
      </w:r>
    </w:p>
    <w:p w:rsidR="00662D39" w:rsidRPr="00B8555F" w:rsidRDefault="00662D39" w:rsidP="00662D39">
      <w:r w:rsidRPr="00B8555F">
        <w:t xml:space="preserve">In her Springfield speech, Clinton emphasized the importance of listening as part of the process of national healing: </w:t>
      </w:r>
    </w:p>
    <w:p w:rsidR="00662D39" w:rsidRPr="00B8555F" w:rsidRDefault="00662D39" w:rsidP="00662D39">
      <w:r w:rsidRPr="00B8555F">
        <w:t xml:space="preserve">And all of that starts with doing a better job of listening to each other.... And yes we do need to listen to those who say ‘Black Lives Matter.’... I do wish Donald Trump would listen to other people once in </w:t>
      </w:r>
      <w:proofErr w:type="spellStart"/>
      <w:r w:rsidRPr="00B8555F">
        <w:t>awhile</w:t>
      </w:r>
      <w:proofErr w:type="spellEnd"/>
      <w:r w:rsidRPr="00B8555F">
        <w:t xml:space="preserve">. He might actually learn something. But he’s made it clear—that’s not his thing. As he has said, he only listens to himself. </w:t>
      </w:r>
    </w:p>
    <w:p w:rsidR="00662D39" w:rsidRPr="00B8555F" w:rsidRDefault="00662D39" w:rsidP="00662D39">
      <w:proofErr w:type="spellStart"/>
      <w:r w:rsidRPr="00B8555F">
        <w:t>Vox’s</w:t>
      </w:r>
      <w:proofErr w:type="spellEnd"/>
      <w:r w:rsidRPr="00B8555F">
        <w:t xml:space="preserve"> Ezra Klein has argued that one of Clinton’s great strengths as a politician is that she’s a listener rather than a talker. Klein contrasted Clinton with her Democratic rival Bernie Sanders: “Given where both candidates began, there is no doubt that Bernie Sanders proved the more effective talker. His speeches attracted larger audiences, his debate performances led to big gains in the polls, his sound bites went more viral on Facebook. Yet Clinton proved the more effective listener — and, particularly, the more effective coalition builder.” </w:t>
      </w:r>
    </w:p>
    <w:p w:rsidR="00662D39" w:rsidRDefault="00662D39" w:rsidP="00662D39">
      <w:r w:rsidRPr="00B8555F">
        <w:rPr>
          <w:rStyle w:val="StyleUnderline"/>
        </w:rPr>
        <w:t xml:space="preserve">The question is whether </w:t>
      </w:r>
      <w:r w:rsidRPr="00B8555F">
        <w:t>listening and</w:t>
      </w:r>
      <w:r w:rsidRPr="00B8555F">
        <w:rPr>
          <w:rStyle w:val="StyleUnderline"/>
        </w:rPr>
        <w:t xml:space="preserve"> reasoned discourse is the best way to defeat </w:t>
      </w:r>
      <w:r w:rsidRPr="00B8555F">
        <w:t>a candidate like</w:t>
      </w:r>
      <w:r w:rsidRPr="00B8555F">
        <w:rPr>
          <w:rStyle w:val="StyleUnderline"/>
        </w:rPr>
        <w:t xml:space="preserve"> Trump</w:t>
      </w:r>
      <w:r w:rsidRPr="00B8555F">
        <w:t xml:space="preserve">, </w:t>
      </w:r>
      <w:r w:rsidRPr="00B8555F">
        <w:rPr>
          <w:rStyle w:val="StyleUnderline"/>
        </w:rPr>
        <w:t>who fills the airwave with noise.</w:t>
      </w:r>
      <w:r w:rsidRPr="00B8555F">
        <w:t xml:space="preserve"> This is a question with no easy answer. To try and challenge Trump in the realm of spectacle is to risk sinking to his level, as Marco Rubio found when he mocked Trump’s hand size (and implicitly his penis size). A more aggressive and confrontational politics would also undermine the very message of reconciliation that is a cornerstone of Clinton’s campaign. The gut-check question the Clinton campaign has to ask itself is this: If anti-Trump rhetoric combined with a message of reconciliation proves to be ineffective, what is Plan B?</w:t>
      </w:r>
    </w:p>
    <w:p w:rsidR="009E3B83" w:rsidRDefault="009E3B83" w:rsidP="00662D39"/>
    <w:p w:rsidR="00216F9A" w:rsidRPr="00B8555F" w:rsidRDefault="00216F9A" w:rsidP="00216F9A">
      <w:pPr>
        <w:pStyle w:val="Heading4"/>
      </w:pPr>
      <w:r w:rsidRPr="00B8555F">
        <w:t xml:space="preserve">It’s close-polls just tightened and demographics don’t meet he’s out- our </w:t>
      </w:r>
      <w:proofErr w:type="spellStart"/>
      <w:proofErr w:type="gramStart"/>
      <w:r w:rsidRPr="00B8555F">
        <w:t>ev</w:t>
      </w:r>
      <w:proofErr w:type="spellEnd"/>
      <w:proofErr w:type="gramEnd"/>
      <w:r w:rsidRPr="00B8555F">
        <w:t xml:space="preserve"> indicts your polls</w:t>
      </w:r>
    </w:p>
    <w:p w:rsidR="00216F9A" w:rsidRPr="00B8555F" w:rsidRDefault="00216F9A" w:rsidP="00216F9A">
      <w:r w:rsidRPr="00B8555F">
        <w:t xml:space="preserve">Annie </w:t>
      </w:r>
      <w:proofErr w:type="spellStart"/>
      <w:r w:rsidRPr="00B658B9">
        <w:rPr>
          <w:rStyle w:val="Style13ptBold"/>
        </w:rPr>
        <w:t>Karni</w:t>
      </w:r>
      <w:proofErr w:type="spellEnd"/>
      <w:r w:rsidRPr="00B658B9">
        <w:rPr>
          <w:rStyle w:val="Style13ptBold"/>
        </w:rPr>
        <w:t>, 7-14</w:t>
      </w:r>
      <w:r w:rsidRPr="00B8555F">
        <w:t xml:space="preserve">-2016, "Clinton team shrugs off sinking poll numbers," (POLITICO Reporter) </w:t>
      </w:r>
      <w:hyperlink r:id="rId8" w:history="1">
        <w:r w:rsidRPr="00B8555F">
          <w:rPr>
            <w:rStyle w:val="Hyperlink"/>
          </w:rPr>
          <w:t>http://www.politico.com/story/2016/07/clinton-team-shrugs-off-sinking-poll-numbers-225572</w:t>
        </w:r>
      </w:hyperlink>
      <w:r w:rsidRPr="00B8555F">
        <w:t xml:space="preserve"> //ALB</w:t>
      </w:r>
    </w:p>
    <w:p w:rsidR="00216F9A" w:rsidRDefault="00216F9A" w:rsidP="00216F9A">
      <w:pPr>
        <w:rPr>
          <w:b/>
          <w:u w:val="single"/>
        </w:rPr>
      </w:pPr>
      <w:r w:rsidRPr="00B8555F">
        <w:rPr>
          <w:sz w:val="16"/>
        </w:rPr>
        <w:t xml:space="preserve">Democrats are hoping party conventions and vice presidential picks will reset the narrative of the 2016 race, </w:t>
      </w:r>
      <w:r w:rsidRPr="00B8555F">
        <w:rPr>
          <w:u w:val="single"/>
        </w:rPr>
        <w:t xml:space="preserve">after a concerning set of new polls showed Hillary Clinton running even nationally with Donald Trump and the race tightening in key battleground states. A </w:t>
      </w:r>
      <w:r w:rsidRPr="00B8555F">
        <w:rPr>
          <w:sz w:val="16"/>
        </w:rPr>
        <w:t>New York Times/CBS</w:t>
      </w:r>
      <w:r w:rsidRPr="00B8555F">
        <w:rPr>
          <w:u w:val="single"/>
        </w:rPr>
        <w:t xml:space="preserve"> poll released Thursday morning showed Clinton and Trump in a </w:t>
      </w:r>
      <w:r w:rsidRPr="00B8555F">
        <w:rPr>
          <w:b/>
          <w:u w:val="single"/>
        </w:rPr>
        <w:t>dead heat nationally</w:t>
      </w:r>
      <w:r w:rsidRPr="00B8555F">
        <w:rPr>
          <w:u w:val="single"/>
        </w:rPr>
        <w:t>, capturing 40 percent of the vote each, with 67 percent of registered voters saying Clinton is neither honest nor trustworthy. More worriso</w:t>
      </w:r>
      <w:r w:rsidRPr="00B8555F">
        <w:rPr>
          <w:sz w:val="16"/>
        </w:rPr>
        <w:t xml:space="preserve">me for the former secretary of state, </w:t>
      </w:r>
      <w:r w:rsidRPr="00B8555F">
        <w:rPr>
          <w:u w:val="single"/>
        </w:rPr>
        <w:t>Clinton has dipped 10 percentage points in the same survey since April, when she led Trump 50 percent to 40 percent</w:t>
      </w:r>
      <w:r w:rsidRPr="00B8555F">
        <w:rPr>
          <w:sz w:val="16"/>
        </w:rPr>
        <w:t>. “Look at these polls,” Virginia Rep. Don Beyer told a crowd at Clinton’s Thursday rally in the D.C. suburbs. “</w:t>
      </w:r>
      <w:r w:rsidRPr="00B8555F">
        <w:rPr>
          <w:u w:val="single"/>
        </w:rPr>
        <w:t xml:space="preserve">They’re confusing, they’re scary, </w:t>
      </w:r>
      <w:proofErr w:type="gramStart"/>
      <w:r w:rsidRPr="00B8555F">
        <w:rPr>
          <w:u w:val="single"/>
        </w:rPr>
        <w:t>they’re</w:t>
      </w:r>
      <w:proofErr w:type="gramEnd"/>
      <w:r w:rsidRPr="00B8555F">
        <w:rPr>
          <w:u w:val="single"/>
        </w:rPr>
        <w:t xml:space="preserve"> </w:t>
      </w:r>
      <w:proofErr w:type="spellStart"/>
      <w:r w:rsidRPr="00B8555F">
        <w:rPr>
          <w:u w:val="single"/>
        </w:rPr>
        <w:t>sorta</w:t>
      </w:r>
      <w:proofErr w:type="spellEnd"/>
      <w:r w:rsidRPr="00B8555F">
        <w:rPr>
          <w:u w:val="single"/>
        </w:rPr>
        <w:t xml:space="preserve"> tied</w:t>
      </w:r>
      <w:r w:rsidRPr="00B8555F">
        <w:rPr>
          <w:sz w:val="16"/>
        </w:rPr>
        <w:t xml:space="preserve">.” </w:t>
      </w:r>
      <w:r w:rsidRPr="00B8555F">
        <w:rPr>
          <w:u w:val="single"/>
        </w:rPr>
        <w:t>For Democrats already bracing for Trump to take a solid lead after an expected convention bump next week, the fear is that now that bump will come on top of his running even with Clinton</w:t>
      </w:r>
      <w:r w:rsidRPr="00B8555F">
        <w:rPr>
          <w:sz w:val="16"/>
        </w:rPr>
        <w:t xml:space="preserve">. </w:t>
      </w:r>
      <w:r w:rsidRPr="00B8555F">
        <w:rPr>
          <w:u w:val="single"/>
        </w:rPr>
        <w:t>But Democrats close to the campaign dismissed the latest tightening -- Clinton gave up a six-point national lead over Trump since a similar CBS poll conducted last month -</w:t>
      </w:r>
      <w:r w:rsidRPr="00B8555F">
        <w:rPr>
          <w:sz w:val="16"/>
        </w:rPr>
        <w:t xml:space="preserve">- </w:t>
      </w:r>
      <w:r w:rsidRPr="00B8555F">
        <w:rPr>
          <w:u w:val="single"/>
        </w:rPr>
        <w:t xml:space="preserve">as a temporary result of bad coverage related to FBI Director James </w:t>
      </w:r>
      <w:proofErr w:type="spellStart"/>
      <w:r w:rsidRPr="00B8555F">
        <w:rPr>
          <w:u w:val="single"/>
        </w:rPr>
        <w:t>Comey’s</w:t>
      </w:r>
      <w:proofErr w:type="spellEnd"/>
      <w:r w:rsidRPr="00B8555F">
        <w:rPr>
          <w:u w:val="single"/>
        </w:rPr>
        <w:t xml:space="preserve"> devastating comments last week about her email use at the State Department</w:t>
      </w:r>
      <w:r w:rsidRPr="00B8555F">
        <w:rPr>
          <w:sz w:val="16"/>
        </w:rPr>
        <w:t xml:space="preserve">. Joel </w:t>
      </w:r>
      <w:proofErr w:type="spellStart"/>
      <w:r w:rsidRPr="00B8555F">
        <w:rPr>
          <w:sz w:val="16"/>
        </w:rPr>
        <w:t>Benenson</w:t>
      </w:r>
      <w:proofErr w:type="spellEnd"/>
      <w:r w:rsidRPr="00B8555F">
        <w:rPr>
          <w:sz w:val="16"/>
        </w:rPr>
        <w:t>, Clinton’s chief pollster and strategist, shrugged off the NYT/CBS poll as an “outlier.” “</w:t>
      </w:r>
      <w:r w:rsidRPr="00B8555F">
        <w:rPr>
          <w:b/>
          <w:sz w:val="24"/>
          <w:u w:val="single"/>
        </w:rPr>
        <w:t>The preponderance of polls, they all show a fairly close race nationally --</w:t>
      </w:r>
      <w:r w:rsidRPr="00B8555F">
        <w:rPr>
          <w:sz w:val="24"/>
          <w:u w:val="single"/>
        </w:rPr>
        <w:t xml:space="preserve"> </w:t>
      </w:r>
      <w:r w:rsidRPr="00B8555F">
        <w:rPr>
          <w:u w:val="single"/>
        </w:rPr>
        <w:t xml:space="preserve">the Times poll happens to be an outlier among those conducted over the last week. </w:t>
      </w:r>
      <w:r w:rsidRPr="00B8555F">
        <w:rPr>
          <w:b/>
          <w:sz w:val="24"/>
          <w:u w:val="single"/>
        </w:rPr>
        <w:t>Most polls have a small lead, a low to single-digit lead, for Hillary Clinton,”</w:t>
      </w:r>
      <w:r w:rsidRPr="00B8555F">
        <w:rPr>
          <w:sz w:val="16"/>
        </w:rPr>
        <w:t xml:space="preserve"> he told POLITICO, </w:t>
      </w:r>
      <w:r w:rsidRPr="00B8555F">
        <w:rPr>
          <w:u w:val="single"/>
        </w:rPr>
        <w:t>pointing to battleground polls that showed Clinton “holding a small lead in most of these states” and in some states “wider than that</w:t>
      </w:r>
      <w:r w:rsidRPr="00B8555F">
        <w:rPr>
          <w:sz w:val="16"/>
        </w:rPr>
        <w:t xml:space="preserve">.” For a clearer picture of the state of the race, other Clinton allies said, the number to parse was support among partisans -- and they expressed confidence that her support among Democrats is still stronger than Trump’s support among Republicans. But some acknowledged concern that the race should be so tight and called for major resources to be devoted to getting out the vote. “Of course I’m worried,” said Paul </w:t>
      </w:r>
      <w:proofErr w:type="spellStart"/>
      <w:r w:rsidRPr="00B8555F">
        <w:rPr>
          <w:sz w:val="16"/>
        </w:rPr>
        <w:t>Begala</w:t>
      </w:r>
      <w:proofErr w:type="spellEnd"/>
      <w:r w:rsidRPr="00B8555F">
        <w:rPr>
          <w:sz w:val="16"/>
        </w:rPr>
        <w:t xml:space="preserve">, a longtime Clinton ally who advises her aligned super PAC, Priorities USA. “The thought of a Trump presidency shoots me out of bed each morning like I have a Roman candle up my ass. The Democrats will need to do all they can to organize and motivate their voters or they will be looking for homes in New Zealand in four months.” The real baseline for the race, Democrats close to the campaign said, will show up two weeks after the Democratic National Convention in Philadelphia, when both convention bumps have flattened. </w:t>
      </w:r>
      <w:r w:rsidRPr="00B8555F">
        <w:rPr>
          <w:u w:val="single"/>
        </w:rPr>
        <w:t>Meanwhile, there’s a bright side to public polls that frighten casual observers of the race: They help to scare up voters, volunteers and online donations</w:t>
      </w:r>
      <w:r w:rsidRPr="00B8555F">
        <w:rPr>
          <w:sz w:val="16"/>
        </w:rPr>
        <w:t xml:space="preserve">. </w:t>
      </w:r>
      <w:r w:rsidRPr="00B8555F">
        <w:rPr>
          <w:u w:val="single"/>
        </w:rPr>
        <w:t xml:space="preserve">Privately, Clinton operatives said they are not worried -- they believe it’s a close race, but not a tied race. </w:t>
      </w:r>
      <w:r w:rsidRPr="00B8555F">
        <w:rPr>
          <w:sz w:val="16"/>
        </w:rPr>
        <w:t>But in fundraising efforts, Clinton’s team has acted concerned about the Quinnipiac poll they internally scoff at. "</w:t>
      </w:r>
      <w:r w:rsidRPr="00B8555F">
        <w:rPr>
          <w:b/>
          <w:u w:val="single"/>
        </w:rPr>
        <w:t>If you hear people saying that Hillary can't possibly lose this race, make sure they see these numbers</w:t>
      </w:r>
      <w:r w:rsidRPr="00B8555F">
        <w:rPr>
          <w:sz w:val="16"/>
        </w:rPr>
        <w:t xml:space="preserve">," Campaign Manager Robby </w:t>
      </w:r>
      <w:proofErr w:type="spellStart"/>
      <w:r w:rsidRPr="00B8555F">
        <w:rPr>
          <w:sz w:val="16"/>
        </w:rPr>
        <w:t>Mook</w:t>
      </w:r>
      <w:proofErr w:type="spellEnd"/>
      <w:r w:rsidRPr="00B8555F">
        <w:rPr>
          <w:sz w:val="16"/>
        </w:rPr>
        <w:t xml:space="preserve"> wrote in an email to a donor list on Thursday night. Their hope is that the latest poll is just reflecting shockwaves from last week's bad news. Campaign officials tried to spin </w:t>
      </w:r>
      <w:proofErr w:type="spellStart"/>
      <w:r w:rsidRPr="00B8555F">
        <w:rPr>
          <w:sz w:val="16"/>
        </w:rPr>
        <w:t>Comey’s</w:t>
      </w:r>
      <w:proofErr w:type="spellEnd"/>
      <w:r w:rsidRPr="00B8555F">
        <w:rPr>
          <w:sz w:val="16"/>
        </w:rPr>
        <w:t xml:space="preserve"> findings -- recommending no criminal charges even as he described her handling of classified material as “extremely careless” -- into a positive. But the new numbers tell a different story: The NYT/CBS poll showed 46 percent of registered voters still think Clinton broke the law. And while the campaign tried to put a happy face on </w:t>
      </w:r>
      <w:proofErr w:type="spellStart"/>
      <w:r w:rsidRPr="00B8555F">
        <w:rPr>
          <w:sz w:val="16"/>
        </w:rPr>
        <w:t>Comey’s</w:t>
      </w:r>
      <w:proofErr w:type="spellEnd"/>
      <w:r w:rsidRPr="00B8555F">
        <w:rPr>
          <w:sz w:val="16"/>
        </w:rPr>
        <w:t xml:space="preserve"> testimony, within the Clinton campaign, a source with knowledge of conversations said, there was disagreement about how to interpret the good news wrapped in bad news. </w:t>
      </w:r>
      <w:r w:rsidRPr="00B8555F">
        <w:rPr>
          <w:u w:val="single"/>
        </w:rPr>
        <w:t xml:space="preserve">“The Republicans moved from the underlying issues to whether she was telling the truth about the emails since the story broke -- that seems like it’s having some effect,” conceded a Democrat close to the campaign. “There’s no doubt that the substance of what the FBI director said is something voters listen to and it’s part of what they will be making their decision on,” </w:t>
      </w:r>
      <w:r w:rsidRPr="00B8555F">
        <w:rPr>
          <w:sz w:val="16"/>
        </w:rPr>
        <w:t>said Democratic strategist Anita Dunn, a former top official in the Obama White House. “</w:t>
      </w:r>
      <w:r w:rsidRPr="00B8555F">
        <w:rPr>
          <w:u w:val="single"/>
        </w:rPr>
        <w:t>But it’s not the only thing they will be making their decision on.</w:t>
      </w:r>
      <w:r w:rsidRPr="00B8555F">
        <w:rPr>
          <w:sz w:val="16"/>
        </w:rPr>
        <w:t xml:space="preserve">” </w:t>
      </w:r>
      <w:r w:rsidRPr="00B8555F">
        <w:rPr>
          <w:u w:val="single"/>
        </w:rPr>
        <w:t>Still, many saw the tightening polls as a correction to a lead posted in June that they never thought was real, anyway.</w:t>
      </w:r>
      <w:r w:rsidRPr="00B8555F">
        <w:rPr>
          <w:sz w:val="16"/>
        </w:rPr>
        <w:t xml:space="preserve"> “</w:t>
      </w:r>
      <w:r w:rsidRPr="00B8555F">
        <w:rPr>
          <w:u w:val="single"/>
        </w:rPr>
        <w:t xml:space="preserve">In June, </w:t>
      </w:r>
      <w:r w:rsidRPr="00B8555F">
        <w:rPr>
          <w:b/>
          <w:u w:val="single"/>
        </w:rPr>
        <w:t xml:space="preserve">Donald Trump had possibly the worst month I’ve seen any major party candidate struggle through,” </w:t>
      </w:r>
      <w:r w:rsidRPr="00B8555F">
        <w:rPr>
          <w:sz w:val="16"/>
        </w:rPr>
        <w:t>added Dunn</w:t>
      </w:r>
      <w:r w:rsidRPr="00B8555F">
        <w:rPr>
          <w:b/>
          <w:u w:val="single"/>
        </w:rPr>
        <w:t>. “It resulted in an artificial margin being created</w:t>
      </w:r>
      <w:r w:rsidRPr="00B8555F">
        <w:rPr>
          <w:u w:val="single"/>
        </w:rPr>
        <w:t>.</w:t>
      </w:r>
      <w:r w:rsidRPr="00B8555F">
        <w:rPr>
          <w:sz w:val="16"/>
        </w:rPr>
        <w:t xml:space="preserve"> </w:t>
      </w:r>
      <w:r w:rsidRPr="00B8555F">
        <w:rPr>
          <w:u w:val="single"/>
        </w:rPr>
        <w:t>I also don’t believe that he is tied. This is a result of 10 days of bad press for Hillary Clinton that is about to be overtaken by the vice presidential choices and by the conventions.”</w:t>
      </w:r>
      <w:r w:rsidRPr="00B8555F">
        <w:rPr>
          <w:sz w:val="16"/>
        </w:rPr>
        <w:t xml:space="preserve"> For now, Democrats said they feel confident about Colorado and Virginia, two battleground states with large Latino populations (21 percent of the population in Colorado is Hispanic, as is 9 percent of the population in Virginia). </w:t>
      </w:r>
      <w:r w:rsidRPr="00B8555F">
        <w:rPr>
          <w:u w:val="single"/>
        </w:rPr>
        <w:t>Clinton officials are more concerned about Florida, where they think it will come down to a one-point race, than Pennsylvania, where the recent Quinnipiac University poll showed Trump with a two-point lead. “While this process may start in Iowa, recent history shows it ends in Florida,</w:t>
      </w:r>
      <w:r w:rsidRPr="00B8555F">
        <w:rPr>
          <w:sz w:val="16"/>
        </w:rPr>
        <w:t>” said Craig Smith, Clinton’s senior adviser based in Florida, noting that every race in the state comes down to one point. It wasn't just Democrats who still think Clinton is in a better position to win the White House in November than Trump. Anti-Trump activist Tim Miller, former communications director to Jeb Bush, last April told POLITICO that Clinton “would beat [Trump] from jail.” He isn’t hedging on that position. “</w:t>
      </w:r>
      <w:r w:rsidRPr="00B8555F">
        <w:rPr>
          <w:u w:val="single"/>
        </w:rPr>
        <w:t>Her numbers are near jail-level now, but Trump’s vulnerabilities are greater going forward</w:t>
      </w:r>
      <w:r w:rsidRPr="00B8555F">
        <w:rPr>
          <w:sz w:val="16"/>
        </w:rPr>
        <w:t xml:space="preserve"> -- </w:t>
      </w:r>
      <w:r w:rsidRPr="00B8555F">
        <w:rPr>
          <w:u w:val="single"/>
        </w:rPr>
        <w:t>she has a lot of built-in demographic, mathematic and structural advantages that will lead her to winning, despite her extreme flaws</w:t>
      </w:r>
      <w:r w:rsidRPr="00B8555F">
        <w:rPr>
          <w:sz w:val="16"/>
        </w:rPr>
        <w:t>,” he said. “</w:t>
      </w:r>
      <w:r w:rsidRPr="00B8555F">
        <w:rPr>
          <w:u w:val="single"/>
        </w:rPr>
        <w:t>The question is who has room for growth, and because of his unpopularity with African Americans, Hispanics and millennials</w:t>
      </w:r>
      <w:r w:rsidRPr="00B8555F">
        <w:rPr>
          <w:sz w:val="16"/>
        </w:rPr>
        <w:t xml:space="preserve">, </w:t>
      </w:r>
      <w:r w:rsidRPr="00B8555F">
        <w:rPr>
          <w:u w:val="single"/>
        </w:rPr>
        <w:t>I don’t know where his growth comes from</w:t>
      </w:r>
      <w:r w:rsidRPr="00B8555F">
        <w:rPr>
          <w:sz w:val="16"/>
        </w:rPr>
        <w:t xml:space="preserve">.” For the moment, </w:t>
      </w:r>
      <w:r w:rsidRPr="00B8555F">
        <w:rPr>
          <w:u w:val="single"/>
        </w:rPr>
        <w:t>people around Clinton’s campaign are hung up on trying to help fix the trust issue</w:t>
      </w:r>
      <w:r w:rsidRPr="00B8555F">
        <w:rPr>
          <w:sz w:val="16"/>
        </w:rPr>
        <w:t>. “It’s just difficult, it’s a problem,” said one Democrat with close ties to the campaign. “I’m not sure what the answer is.” And then there are problems for which there are no answers. “</w:t>
      </w:r>
      <w:r w:rsidRPr="00B8555F">
        <w:rPr>
          <w:b/>
          <w:u w:val="single"/>
        </w:rPr>
        <w:t>You have voters who have traditionally been Democratic voters, non-college educated whites, who are clearly deciding they are willing to opt for radical change even if they have concerns about the person offering it,” Dunn said. “That’s the tension here. For some of these Trump voters, they don’t love everything he says or does, but they’re voting on something much bigger. You’ve got to respect that.”</w:t>
      </w:r>
    </w:p>
    <w:p w:rsidR="00B31291" w:rsidRPr="00B8555F" w:rsidRDefault="00B31291" w:rsidP="00216F9A">
      <w:pPr>
        <w:rPr>
          <w:b/>
          <w:u w:val="single"/>
        </w:rPr>
      </w:pPr>
    </w:p>
    <w:p w:rsidR="006A5358" w:rsidRDefault="006A5358" w:rsidP="002358FC">
      <w:pPr>
        <w:pStyle w:val="Heading3"/>
      </w:pPr>
      <w:r w:rsidRPr="00B8555F">
        <w:t>Swing States</w:t>
      </w:r>
    </w:p>
    <w:p w:rsidR="006A5358" w:rsidRPr="00B8555F" w:rsidRDefault="006A5358" w:rsidP="006A5358"/>
    <w:p w:rsidR="005D420F" w:rsidRPr="00B8555F" w:rsidRDefault="005D420F" w:rsidP="005D420F">
      <w:pPr>
        <w:pStyle w:val="Heading4"/>
      </w:pPr>
      <w:r w:rsidRPr="00B8555F">
        <w:t>The election is close in swing states that will decide the election</w:t>
      </w:r>
    </w:p>
    <w:p w:rsidR="005D420F" w:rsidRPr="00B8555F" w:rsidRDefault="005D420F" w:rsidP="005D420F">
      <w:proofErr w:type="spellStart"/>
      <w:r w:rsidRPr="00B8555F">
        <w:rPr>
          <w:rStyle w:val="Style13ptBold"/>
        </w:rPr>
        <w:t>Sevastopulo</w:t>
      </w:r>
      <w:proofErr w:type="spellEnd"/>
      <w:r w:rsidRPr="00B8555F">
        <w:rPr>
          <w:rStyle w:val="Style13ptBold"/>
        </w:rPr>
        <w:t>, 7/13</w:t>
      </w:r>
      <w:r w:rsidR="00382CD2">
        <w:t xml:space="preserve"> - </w:t>
      </w:r>
      <w:r w:rsidRPr="00B8555F">
        <w:t xml:space="preserve">Washington Bureau Chief for the Financial Times and their lead reporter for the 2016 US presidential election (Demetri </w:t>
      </w:r>
      <w:proofErr w:type="spellStart"/>
      <w:r w:rsidRPr="00B8555F">
        <w:t>Sevastopulo</w:t>
      </w:r>
      <w:proofErr w:type="spellEnd"/>
      <w:r w:rsidRPr="00B8555F">
        <w:t>, "Trump overtakes Clinton in poll of swing states," Financial Times, July 13, 2016, https://next.ft.com/content/f1fb161e-4916-11e6-b387-64ab0a67014c)//CM</w:t>
      </w:r>
    </w:p>
    <w:p w:rsidR="005D420F" w:rsidRPr="00B8555F" w:rsidRDefault="005D420F" w:rsidP="005D420F">
      <w:r w:rsidRPr="00B8555F">
        <w:t xml:space="preserve">Donald </w:t>
      </w:r>
      <w:r w:rsidRPr="00B8555F">
        <w:rPr>
          <w:rStyle w:val="StyleUnderline"/>
        </w:rPr>
        <w:t>Trump has overtaken</w:t>
      </w:r>
      <w:r w:rsidRPr="00B8555F">
        <w:t xml:space="preserve"> rival Hillary </w:t>
      </w:r>
      <w:r w:rsidRPr="00B8555F">
        <w:rPr>
          <w:rStyle w:val="StyleUnderline"/>
        </w:rPr>
        <w:t>Clinton in the crucial US swing states of Florida and Pennsylvania and caught up in Ohio in the latest poll</w:t>
      </w:r>
      <w:r w:rsidRPr="00B8555F">
        <w:t>, as speculation mounts about his choice of vice-presidential running mate.</w:t>
      </w:r>
    </w:p>
    <w:p w:rsidR="005D420F" w:rsidRPr="00B8555F" w:rsidRDefault="005D420F" w:rsidP="005D420F">
      <w:r w:rsidRPr="00B8555F">
        <w:t xml:space="preserve">The Republican candidate leads </w:t>
      </w:r>
      <w:proofErr w:type="spellStart"/>
      <w:r w:rsidRPr="00B8555F">
        <w:t>Mrs</w:t>
      </w:r>
      <w:proofErr w:type="spellEnd"/>
      <w:r w:rsidRPr="00B8555F">
        <w:t xml:space="preserve"> Clinton by three points in Florida and two points in Pennsylvania, according to a Quinnipiac survey which also found the candidates tied in Ohio, one of the most critical swing states in the general election.</w:t>
      </w:r>
    </w:p>
    <w:p w:rsidR="005D420F" w:rsidRPr="00B8555F" w:rsidRDefault="005D420F" w:rsidP="005D420F">
      <w:r w:rsidRPr="00B8555F">
        <w:t xml:space="preserve">The poll came as </w:t>
      </w:r>
      <w:proofErr w:type="spellStart"/>
      <w:r w:rsidRPr="00B8555F">
        <w:t>Mr</w:t>
      </w:r>
      <w:proofErr w:type="spellEnd"/>
      <w:r w:rsidRPr="00B8555F">
        <w:t xml:space="preserve"> Trump nears a decision on who will be his VP choice. The businessman and his family met Mike Pence, the Indiana governor, on Wednesday, and </w:t>
      </w:r>
      <w:proofErr w:type="spellStart"/>
      <w:r w:rsidRPr="00B8555F">
        <w:t>Mr</w:t>
      </w:r>
      <w:proofErr w:type="spellEnd"/>
      <w:r w:rsidRPr="00B8555F">
        <w:t xml:space="preserve"> Trump has campaigned with Chris Christie, the New Jersey governor, and Newt Gingrich, the former speaker of the House of Representatives, both of whom are in the running.</w:t>
      </w:r>
    </w:p>
    <w:p w:rsidR="005D420F" w:rsidRPr="0011274D" w:rsidRDefault="005D420F" w:rsidP="0011274D">
      <w:pPr>
        <w:rPr>
          <w:rStyle w:val="StyleUnderline"/>
          <w:u w:val="none"/>
        </w:rPr>
      </w:pPr>
      <w:r w:rsidRPr="00B8555F">
        <w:t xml:space="preserve">While </w:t>
      </w:r>
      <w:proofErr w:type="spellStart"/>
      <w:r w:rsidRPr="00B8555F">
        <w:t>Mrs</w:t>
      </w:r>
      <w:proofErr w:type="spellEnd"/>
      <w:r w:rsidRPr="00B8555F">
        <w:t xml:space="preserve"> </w:t>
      </w:r>
      <w:r w:rsidRPr="00B8555F">
        <w:rPr>
          <w:rStyle w:val="StyleUnderline"/>
        </w:rPr>
        <w:t>Clinton remains ahead of</w:t>
      </w:r>
      <w:r w:rsidRPr="00B8555F">
        <w:t xml:space="preserve"> </w:t>
      </w:r>
      <w:proofErr w:type="spellStart"/>
      <w:r w:rsidRPr="00B8555F">
        <w:t>Mr</w:t>
      </w:r>
      <w:proofErr w:type="spellEnd"/>
      <w:r w:rsidRPr="00B8555F">
        <w:t xml:space="preserve"> </w:t>
      </w:r>
      <w:r w:rsidRPr="00B8555F">
        <w:rPr>
          <w:rStyle w:val="StyleUnderline"/>
        </w:rPr>
        <w:t>Trump in the majority of national polls</w:t>
      </w:r>
      <w:r w:rsidRPr="00B8555F">
        <w:t xml:space="preserve"> — with an average lead of 4.3 points according to Real Clear Politics — </w:t>
      </w:r>
      <w:r w:rsidRPr="00B8555F">
        <w:rPr>
          <w:rStyle w:val="Emphasis"/>
        </w:rPr>
        <w:t>those figures mask the fact that the US election is typically determined by a small number of swing states, particularly Florida and Ohio</w:t>
      </w:r>
      <w:r w:rsidRPr="00B8555F">
        <w:rPr>
          <w:rStyle w:val="StyleUnderline"/>
        </w:rPr>
        <w:t xml:space="preserve">. </w:t>
      </w:r>
      <w:r w:rsidRPr="00B8555F">
        <w:t xml:space="preserve">The numbers also reinforce how </w:t>
      </w:r>
      <w:proofErr w:type="spellStart"/>
      <w:r w:rsidRPr="00B8555F">
        <w:t>Mr</w:t>
      </w:r>
      <w:proofErr w:type="spellEnd"/>
      <w:r w:rsidRPr="00B8555F">
        <w:t xml:space="preserve"> Trump’s controversial rhetoric appears to have less impact on his level of support than political pundits and conventional wisdom had anticipated.</w:t>
      </w:r>
    </w:p>
    <w:p w:rsidR="005D420F" w:rsidRPr="00B8555F" w:rsidRDefault="005D420F" w:rsidP="005D420F">
      <w:r w:rsidRPr="0011274D">
        <w:rPr>
          <w:rStyle w:val="StyleUnderline"/>
        </w:rPr>
        <w:t xml:space="preserve">“We </w:t>
      </w:r>
      <w:r w:rsidRPr="00B8555F">
        <w:rPr>
          <w:rStyle w:val="StyleUnderline"/>
        </w:rPr>
        <w:t xml:space="preserve">know the battlegrounds are going to be close </w:t>
      </w:r>
      <w:proofErr w:type="spellStart"/>
      <w:r w:rsidRPr="00B8555F">
        <w:rPr>
          <w:rStyle w:val="StyleUnderline"/>
        </w:rPr>
        <w:t>til</w:t>
      </w:r>
      <w:proofErr w:type="spellEnd"/>
      <w:r w:rsidRPr="00B8555F">
        <w:rPr>
          <w:rStyle w:val="StyleUnderline"/>
        </w:rPr>
        <w:t xml:space="preserve"> the end. That’s why we need to keep working so hard. Trump is a serious danger</w:t>
      </w:r>
      <w:r w:rsidRPr="00B8555F">
        <w:t xml:space="preserve">, folks,” Brian </w:t>
      </w:r>
      <w:r w:rsidRPr="0011274D">
        <w:rPr>
          <w:rStyle w:val="StyleUnderline"/>
        </w:rPr>
        <w:t>Fallon, the Clinton campaign spokesman, tweeted</w:t>
      </w:r>
      <w:r w:rsidRPr="00B8555F">
        <w:t xml:space="preserve"> following the release of the Quinnipiac poll.</w:t>
      </w:r>
    </w:p>
    <w:p w:rsidR="005D420F" w:rsidRPr="00B8555F" w:rsidRDefault="005D420F" w:rsidP="005D420F">
      <w:r w:rsidRPr="00B8555F">
        <w:rPr>
          <w:rStyle w:val="StyleUnderline"/>
        </w:rPr>
        <w:t>The poll showed</w:t>
      </w:r>
      <w:r w:rsidRPr="00B8555F">
        <w:t xml:space="preserve"> </w:t>
      </w:r>
      <w:proofErr w:type="spellStart"/>
      <w:r w:rsidRPr="00B8555F">
        <w:t>Mr</w:t>
      </w:r>
      <w:proofErr w:type="spellEnd"/>
      <w:r w:rsidRPr="00B8555F">
        <w:t xml:space="preserve"> </w:t>
      </w:r>
      <w:r w:rsidRPr="00B8555F">
        <w:rPr>
          <w:rStyle w:val="StyleUnderline"/>
        </w:rPr>
        <w:t>Trump with an even bigger lead in Florida and Pennsylvania, and ahead in Ohio, when it included</w:t>
      </w:r>
      <w:r w:rsidRPr="00B8555F">
        <w:t xml:space="preserve"> Gary </w:t>
      </w:r>
      <w:r w:rsidRPr="00B8555F">
        <w:rPr>
          <w:rStyle w:val="StyleUnderline"/>
        </w:rPr>
        <w:t>Johnson</w:t>
      </w:r>
      <w:r w:rsidRPr="00B8555F">
        <w:t xml:space="preserve">, the Libertarian party candidate, </w:t>
      </w:r>
      <w:r w:rsidRPr="00B8555F">
        <w:rPr>
          <w:rStyle w:val="StyleUnderline"/>
        </w:rPr>
        <w:t>and</w:t>
      </w:r>
      <w:r w:rsidRPr="00B8555F">
        <w:t xml:space="preserve"> Jill </w:t>
      </w:r>
      <w:r w:rsidRPr="00B8555F">
        <w:rPr>
          <w:rStyle w:val="StyleUnderline"/>
        </w:rPr>
        <w:t>Stein</w:t>
      </w:r>
      <w:r w:rsidRPr="00B8555F">
        <w:t xml:space="preserve">, the Green party candidate. Some political analysts and some Democrats believe </w:t>
      </w:r>
      <w:r w:rsidRPr="00B8555F">
        <w:rPr>
          <w:rStyle w:val="StyleUnderline"/>
        </w:rPr>
        <w:t>that his appeal to working class voters who have seen their jobs leave for overseas will give</w:t>
      </w:r>
      <w:r w:rsidRPr="00B8555F">
        <w:t xml:space="preserve"> </w:t>
      </w:r>
      <w:proofErr w:type="spellStart"/>
      <w:r w:rsidRPr="00B8555F">
        <w:t>Mr</w:t>
      </w:r>
      <w:proofErr w:type="spellEnd"/>
      <w:r w:rsidRPr="00B8555F">
        <w:t xml:space="preserve"> </w:t>
      </w:r>
      <w:r w:rsidRPr="00B8555F">
        <w:rPr>
          <w:rStyle w:val="StyleUnderline"/>
        </w:rPr>
        <w:t>Trump a better shot at winning a blue state such as Pennsylvania</w:t>
      </w:r>
      <w:r w:rsidRPr="00B8555F">
        <w:t>, which has not voted for a Republican since George Bush in 1988.</w:t>
      </w:r>
    </w:p>
    <w:p w:rsidR="005D420F" w:rsidRPr="00B8555F" w:rsidRDefault="005D420F" w:rsidP="005D420F">
      <w:proofErr w:type="spellStart"/>
      <w:r w:rsidRPr="00B8555F">
        <w:t>Mr</w:t>
      </w:r>
      <w:proofErr w:type="spellEnd"/>
      <w:r w:rsidRPr="00B8555F">
        <w:t xml:space="preserve"> Trump is expected soon to name his VP choice and unveil the list of speakers for the Republican convention, which opens on Monday in Cleveland amid concern among GOP members that the mogul has failed to unify the party. </w:t>
      </w:r>
      <w:proofErr w:type="spellStart"/>
      <w:r w:rsidRPr="00B8555F">
        <w:t>Mr</w:t>
      </w:r>
      <w:proofErr w:type="spellEnd"/>
      <w:r w:rsidRPr="00B8555F">
        <w:t xml:space="preserve"> Trump campaigned with </w:t>
      </w:r>
      <w:proofErr w:type="spellStart"/>
      <w:r w:rsidRPr="00B8555F">
        <w:t>Mr</w:t>
      </w:r>
      <w:proofErr w:type="spellEnd"/>
      <w:r w:rsidRPr="00B8555F">
        <w:t xml:space="preserve"> Pence in Indiana on Tuesday, teasing the crowd that the governor may be changing jobs.</w:t>
      </w:r>
    </w:p>
    <w:p w:rsidR="005D420F" w:rsidRPr="00B8555F" w:rsidRDefault="005D420F" w:rsidP="005D420F"/>
    <w:p w:rsidR="005D420F" w:rsidRPr="00B8555F" w:rsidRDefault="005D420F" w:rsidP="005D420F">
      <w:r w:rsidRPr="00B8555F">
        <w:t xml:space="preserve">“I don’t know whether he’s going to be your governor or your vice-president,” he said. “Who the hell </w:t>
      </w:r>
      <w:proofErr w:type="gramStart"/>
      <w:r w:rsidRPr="00B8555F">
        <w:t>knows.</w:t>
      </w:r>
      <w:proofErr w:type="gramEnd"/>
      <w:r w:rsidRPr="00B8555F">
        <w:t xml:space="preserve">” </w:t>
      </w:r>
      <w:proofErr w:type="spellStart"/>
      <w:r w:rsidRPr="00B8555F">
        <w:t>Mr</w:t>
      </w:r>
      <w:proofErr w:type="spellEnd"/>
      <w:r w:rsidRPr="00B8555F">
        <w:t xml:space="preserve"> Pence also rehearsed the kind of attack lines that he would be expected to aim at </w:t>
      </w:r>
      <w:proofErr w:type="spellStart"/>
      <w:r w:rsidRPr="00B8555F">
        <w:t>Mrs</w:t>
      </w:r>
      <w:proofErr w:type="spellEnd"/>
      <w:r w:rsidRPr="00B8555F">
        <w:t xml:space="preserve"> Clinton if chosen as the VP.</w:t>
      </w:r>
    </w:p>
    <w:p w:rsidR="005D420F" w:rsidRPr="00B8555F" w:rsidRDefault="005D420F" w:rsidP="005D420F"/>
    <w:p w:rsidR="005D420F" w:rsidRPr="00B8555F" w:rsidRDefault="005D420F" w:rsidP="005D420F">
      <w:r w:rsidRPr="00B8555F">
        <w:t xml:space="preserve">“To paraphrase the director of the FBI, I think it would be ‘extremely careless’ to elect Hillary Clinton as the next president of the United States,” </w:t>
      </w:r>
      <w:proofErr w:type="spellStart"/>
      <w:r w:rsidRPr="00B8555F">
        <w:t>Mr</w:t>
      </w:r>
      <w:proofErr w:type="spellEnd"/>
      <w:r w:rsidRPr="00B8555F">
        <w:t xml:space="preserve"> Pence said, referring to James </w:t>
      </w:r>
      <w:proofErr w:type="spellStart"/>
      <w:r w:rsidRPr="00B8555F">
        <w:t>Comey</w:t>
      </w:r>
      <w:proofErr w:type="spellEnd"/>
      <w:r w:rsidRPr="00B8555F">
        <w:t xml:space="preserve"> who publicly rebuked </w:t>
      </w:r>
      <w:proofErr w:type="spellStart"/>
      <w:r w:rsidRPr="00B8555F">
        <w:t>Mrs</w:t>
      </w:r>
      <w:proofErr w:type="spellEnd"/>
      <w:r w:rsidRPr="00B8555F">
        <w:t xml:space="preserve"> Clinton over the way she handled classified information on her email system but stopped short of urging prosecution.</w:t>
      </w:r>
    </w:p>
    <w:p w:rsidR="005D420F" w:rsidRPr="00B8555F" w:rsidRDefault="005D420F" w:rsidP="005D420F"/>
    <w:p w:rsidR="005D420F" w:rsidRPr="00B8555F" w:rsidRDefault="005D420F" w:rsidP="005D420F">
      <w:proofErr w:type="spellStart"/>
      <w:r w:rsidRPr="00B8555F">
        <w:t>Mr</w:t>
      </w:r>
      <w:proofErr w:type="spellEnd"/>
      <w:r w:rsidRPr="00B8555F">
        <w:t xml:space="preserve"> Trump has said that Jeff Sessions, the Alabama senator who is one of the toughest politicians on illegal immigration, is also in the mix. </w:t>
      </w:r>
      <w:proofErr w:type="spellStart"/>
      <w:r w:rsidRPr="00B8555F">
        <w:t>Mr</w:t>
      </w:r>
      <w:proofErr w:type="spellEnd"/>
      <w:r w:rsidRPr="00B8555F">
        <w:t xml:space="preserve"> Trump recently said he wanted a “fighter” who could act as an attack dog on the campaign trail.</w:t>
      </w:r>
    </w:p>
    <w:p w:rsidR="005D420F" w:rsidRPr="00B8555F" w:rsidRDefault="005D420F" w:rsidP="005D420F">
      <w:proofErr w:type="spellStart"/>
      <w:r w:rsidRPr="00B8555F">
        <w:t>Mrs</w:t>
      </w:r>
      <w:proofErr w:type="spellEnd"/>
      <w:r w:rsidRPr="00B8555F">
        <w:rPr>
          <w:rStyle w:val="StyleUnderline"/>
        </w:rPr>
        <w:t xml:space="preserve"> Clinton received more bad news on Tuesday when a McClatchy/Marist poll showed that her national lead over </w:t>
      </w:r>
      <w:proofErr w:type="spellStart"/>
      <w:r w:rsidRPr="00B8555F">
        <w:t>Mr</w:t>
      </w:r>
      <w:proofErr w:type="spellEnd"/>
      <w:r w:rsidRPr="00B8555F">
        <w:t xml:space="preserve"> </w:t>
      </w:r>
      <w:r w:rsidRPr="00B8555F">
        <w:rPr>
          <w:rStyle w:val="StyleUnderline"/>
        </w:rPr>
        <w:t>Trump had narrowed from nine points</w:t>
      </w:r>
      <w:r w:rsidRPr="00B8555F">
        <w:t xml:space="preserve"> in March — before either candidate had secured the nomination — </w:t>
      </w:r>
      <w:r w:rsidRPr="00B8555F">
        <w:rPr>
          <w:rStyle w:val="StyleUnderline"/>
        </w:rPr>
        <w:t>to three points.</w:t>
      </w:r>
      <w:r w:rsidRPr="00B8555F">
        <w:t xml:space="preserve"> The first day of polling was conducted on the day that </w:t>
      </w:r>
      <w:proofErr w:type="spellStart"/>
      <w:r w:rsidRPr="00B8555F">
        <w:t>Mr</w:t>
      </w:r>
      <w:proofErr w:type="spellEnd"/>
      <w:r w:rsidRPr="00B8555F">
        <w:t xml:space="preserve"> </w:t>
      </w:r>
      <w:proofErr w:type="spellStart"/>
      <w:r w:rsidRPr="00B8555F">
        <w:t>Comey</w:t>
      </w:r>
      <w:proofErr w:type="spellEnd"/>
      <w:r w:rsidRPr="00B8555F">
        <w:t xml:space="preserve"> declared that </w:t>
      </w:r>
      <w:proofErr w:type="spellStart"/>
      <w:r w:rsidRPr="00B8555F">
        <w:t>Mrs</w:t>
      </w:r>
      <w:proofErr w:type="spellEnd"/>
      <w:r w:rsidRPr="00B8555F">
        <w:t xml:space="preserve"> Clinton had been “extremely careless” with secret national security information.</w:t>
      </w:r>
    </w:p>
    <w:p w:rsidR="005D420F" w:rsidRPr="00B8555F" w:rsidRDefault="005D420F" w:rsidP="005D420F">
      <w:r w:rsidRPr="00B8555F">
        <w:t xml:space="preserve">On the Republican side, </w:t>
      </w:r>
      <w:proofErr w:type="spellStart"/>
      <w:r w:rsidRPr="00B8555F">
        <w:t>Mr</w:t>
      </w:r>
      <w:proofErr w:type="spellEnd"/>
      <w:r w:rsidRPr="00B8555F">
        <w:t xml:space="preserve"> Trump is struggling to convince establishment Republicans to vigorously back his campaign. Two of his former rivals, Florida senator Marco Rubio and Ohio governor John Kasich, have decided not to attend the convention, one of the biggest marquee events in US politics. But </w:t>
      </w:r>
      <w:proofErr w:type="spellStart"/>
      <w:r w:rsidRPr="00B8555F">
        <w:t>Mr</w:t>
      </w:r>
      <w:proofErr w:type="spellEnd"/>
      <w:r w:rsidRPr="00B8555F">
        <w:t xml:space="preserve"> Trump has also become embroiled in an unusual spat with Ruth Bader Ginsburg, the Supreme Court justice, highlighting the unorthodoxy of the 2016 race.</w:t>
      </w:r>
    </w:p>
    <w:p w:rsidR="006A5358" w:rsidRPr="00B8555F" w:rsidRDefault="005D420F" w:rsidP="006A5358">
      <w:proofErr w:type="spellStart"/>
      <w:r w:rsidRPr="00B8555F">
        <w:t>Mr</w:t>
      </w:r>
      <w:proofErr w:type="spellEnd"/>
      <w:r w:rsidRPr="00B8555F">
        <w:t xml:space="preserve"> Trump has called on Justice Ginsburg to resign after she said in several interviews that she could not imagine life in America — or the implications for the Supreme Court — if the tycoon was elected president. She also joked that his election to the White House would spur her to consider moving to New Zealand. </w:t>
      </w:r>
      <w:proofErr w:type="spellStart"/>
      <w:r w:rsidRPr="00B8555F">
        <w:t>Mr</w:t>
      </w:r>
      <w:proofErr w:type="spellEnd"/>
      <w:r w:rsidRPr="00B8555F">
        <w:t xml:space="preserve"> Trump has called the judge, whose remarks have been widely </w:t>
      </w:r>
      <w:proofErr w:type="spellStart"/>
      <w:r w:rsidRPr="00B8555F">
        <w:t>criticised</w:t>
      </w:r>
      <w:proofErr w:type="spellEnd"/>
      <w:r w:rsidRPr="00B8555F">
        <w:t xml:space="preserve"> as inappropriately stepping into politics, as a “disgrace” to the high court</w:t>
      </w:r>
    </w:p>
    <w:p w:rsidR="006A5358" w:rsidRPr="00B8555F" w:rsidRDefault="006A5358" w:rsidP="006A5358"/>
    <w:p w:rsidR="00662D39" w:rsidRPr="00B8555F" w:rsidRDefault="00662D39" w:rsidP="00662D39">
      <w:pPr>
        <w:pStyle w:val="Heading4"/>
        <w:rPr>
          <w:rFonts w:cs="Tahoma"/>
        </w:rPr>
      </w:pPr>
      <w:r w:rsidRPr="00B8555F">
        <w:rPr>
          <w:rFonts w:cs="Tahoma"/>
        </w:rPr>
        <w:t>Election is close in swing states</w:t>
      </w:r>
    </w:p>
    <w:p w:rsidR="00662D39" w:rsidRPr="00B8555F" w:rsidRDefault="00662D39" w:rsidP="00662D39">
      <w:pPr>
        <w:rPr>
          <w:rFonts w:cs="Tahoma"/>
          <w:sz w:val="16"/>
          <w:szCs w:val="16"/>
        </w:rPr>
      </w:pPr>
      <w:proofErr w:type="spellStart"/>
      <w:r w:rsidRPr="00B8555F">
        <w:rPr>
          <w:rFonts w:cs="Tahoma"/>
          <w:b/>
        </w:rPr>
        <w:t>Rappeport</w:t>
      </w:r>
      <w:proofErr w:type="spellEnd"/>
      <w:r w:rsidRPr="00B8555F">
        <w:rPr>
          <w:rFonts w:cs="Tahoma"/>
          <w:b/>
        </w:rPr>
        <w:t xml:space="preserve"> 7/13/16</w:t>
      </w:r>
      <w:r w:rsidRPr="00B8555F">
        <w:rPr>
          <w:rFonts w:cs="Tahoma"/>
        </w:rPr>
        <w:t xml:space="preserve">- </w:t>
      </w:r>
      <w:r w:rsidRPr="00B8555F">
        <w:rPr>
          <w:rFonts w:cs="Tahoma"/>
          <w:sz w:val="16"/>
          <w:szCs w:val="16"/>
        </w:rPr>
        <w:t>Writer for the New York Times. “Polls in 3 Crucial States Show Donald Trump Improving,” July 13, 2016, The New York Times, http://www.nytimes.com/2016/07/14/us/politics/donald-trump-hillary-clinton-polls-swing-states.html)//DC</w:t>
      </w:r>
    </w:p>
    <w:p w:rsidR="006A5358" w:rsidRPr="00B8555F" w:rsidRDefault="004126C9" w:rsidP="006A5358">
      <w:pPr>
        <w:rPr>
          <w:rFonts w:cs="Tahoma"/>
          <w:sz w:val="16"/>
        </w:rPr>
      </w:pPr>
      <w:hyperlink r:id="rId9" w:tooltip="More articles about Hillary Clinton." w:history="1">
        <w:r w:rsidR="00662D39" w:rsidRPr="00B8555F">
          <w:rPr>
            <w:rStyle w:val="Hyperlink"/>
            <w:rFonts w:cs="Tahoma"/>
            <w:sz w:val="16"/>
          </w:rPr>
          <w:t xml:space="preserve">Hillary </w:t>
        </w:r>
        <w:r w:rsidR="00662D39" w:rsidRPr="00B8555F">
          <w:rPr>
            <w:rStyle w:val="Hyperlink"/>
            <w:rFonts w:cs="Tahoma"/>
            <w:u w:val="single"/>
          </w:rPr>
          <w:t>Clinton</w:t>
        </w:r>
      </w:hyperlink>
      <w:r w:rsidR="00662D39" w:rsidRPr="00B8555F">
        <w:rPr>
          <w:rFonts w:cs="Tahoma"/>
          <w:u w:val="single"/>
        </w:rPr>
        <w:t xml:space="preserve"> and</w:t>
      </w:r>
      <w:r w:rsidR="00662D39" w:rsidRPr="00B8555F">
        <w:rPr>
          <w:rFonts w:cs="Tahoma"/>
          <w:sz w:val="16"/>
        </w:rPr>
        <w:t xml:space="preserve"> </w:t>
      </w:r>
      <w:hyperlink r:id="rId10" w:tooltip="More articles about Donald J. Trump." w:history="1">
        <w:r w:rsidR="00662D39" w:rsidRPr="00B8555F">
          <w:rPr>
            <w:rStyle w:val="Hyperlink"/>
            <w:rFonts w:cs="Tahoma"/>
            <w:sz w:val="16"/>
          </w:rPr>
          <w:t xml:space="preserve">Donald J. </w:t>
        </w:r>
        <w:r w:rsidR="00662D39" w:rsidRPr="00B8555F">
          <w:rPr>
            <w:rStyle w:val="Hyperlink"/>
            <w:rFonts w:cs="Tahoma"/>
            <w:sz w:val="16"/>
            <w:u w:val="single"/>
          </w:rPr>
          <w:t>Trump</w:t>
        </w:r>
      </w:hyperlink>
      <w:r w:rsidR="00662D39" w:rsidRPr="00B8555F">
        <w:rPr>
          <w:rFonts w:cs="Tahoma"/>
          <w:sz w:val="16"/>
        </w:rPr>
        <w:t xml:space="preserve"> </w:t>
      </w:r>
      <w:r w:rsidR="00662D39" w:rsidRPr="00B8555F">
        <w:rPr>
          <w:rFonts w:cs="Tahoma"/>
          <w:u w:val="single"/>
        </w:rPr>
        <w:t>are deadlocked in</w:t>
      </w:r>
      <w:r w:rsidR="00662D39" w:rsidRPr="00B8555F">
        <w:rPr>
          <w:rFonts w:cs="Tahoma"/>
          <w:sz w:val="16"/>
        </w:rPr>
        <w:t xml:space="preserve"> the crucial swing states of </w:t>
      </w:r>
      <w:r w:rsidR="00662D39" w:rsidRPr="00B8555F">
        <w:rPr>
          <w:rFonts w:cs="Tahoma"/>
          <w:u w:val="single"/>
        </w:rPr>
        <w:t>Ohio, Pennsylvania and Florida,</w:t>
      </w:r>
      <w:r w:rsidR="00662D39" w:rsidRPr="00B8555F">
        <w:rPr>
          <w:rFonts w:cs="Tahoma"/>
          <w:sz w:val="16"/>
        </w:rPr>
        <w:t xml:space="preserve"> </w:t>
      </w:r>
      <w:r w:rsidR="00662D39" w:rsidRPr="00B8555F">
        <w:rPr>
          <w:rFonts w:cs="Tahoma"/>
          <w:u w:val="single"/>
        </w:rPr>
        <w:t>according to</w:t>
      </w:r>
      <w:r w:rsidR="00662D39" w:rsidRPr="00B8555F">
        <w:rPr>
          <w:rFonts w:cs="Tahoma"/>
          <w:sz w:val="16"/>
        </w:rPr>
        <w:t xml:space="preserve"> </w:t>
      </w:r>
      <w:r w:rsidR="00662D39" w:rsidRPr="00B8555F">
        <w:rPr>
          <w:rFonts w:cs="Tahoma"/>
          <w:u w:val="single"/>
        </w:rPr>
        <w:t>new polls</w:t>
      </w:r>
      <w:r w:rsidR="00662D39" w:rsidRPr="00B8555F">
        <w:rPr>
          <w:rFonts w:cs="Tahoma"/>
          <w:sz w:val="16"/>
        </w:rPr>
        <w:t xml:space="preserve"> showing the presumptive Republican presidential nominee gaining strength on his Democratic rival because of doubts about her honesty. </w:t>
      </w:r>
      <w:hyperlink r:id="rId11" w:history="1">
        <w:r w:rsidR="00662D39" w:rsidRPr="00B8555F">
          <w:rPr>
            <w:rStyle w:val="Hyperlink"/>
            <w:rFonts w:cs="Tahoma"/>
            <w:u w:val="single"/>
          </w:rPr>
          <w:t>Surveys from Quinnipiac University</w:t>
        </w:r>
      </w:hyperlink>
      <w:r w:rsidR="00662D39" w:rsidRPr="00B8555F">
        <w:rPr>
          <w:rFonts w:cs="Tahoma"/>
          <w:sz w:val="16"/>
        </w:rPr>
        <w:t xml:space="preserve"> </w:t>
      </w:r>
      <w:r w:rsidR="00662D39" w:rsidRPr="00B8555F">
        <w:rPr>
          <w:rFonts w:cs="Tahoma"/>
          <w:u w:val="single"/>
        </w:rPr>
        <w:t>show the two candidates statistically tied in</w:t>
      </w:r>
      <w:r w:rsidR="00662D39" w:rsidRPr="00B8555F">
        <w:rPr>
          <w:rFonts w:cs="Tahoma"/>
          <w:sz w:val="16"/>
        </w:rPr>
        <w:t xml:space="preserve"> the states going into their party conventions in </w:t>
      </w:r>
      <w:r w:rsidR="00662D39" w:rsidRPr="00B8555F">
        <w:rPr>
          <w:rFonts w:cs="Tahoma"/>
          <w:u w:val="single"/>
        </w:rPr>
        <w:t>Cleveland and Philadelphia</w:t>
      </w:r>
      <w:r w:rsidR="00662D39" w:rsidRPr="00B8555F">
        <w:rPr>
          <w:rFonts w:cs="Tahoma"/>
          <w:sz w:val="16"/>
        </w:rPr>
        <w:t xml:space="preserve"> this month. Mr. </w:t>
      </w:r>
      <w:r w:rsidR="00662D39" w:rsidRPr="00B8555F">
        <w:rPr>
          <w:rFonts w:cs="Tahoma"/>
          <w:u w:val="single"/>
        </w:rPr>
        <w:t>Trump leads</w:t>
      </w:r>
      <w:r w:rsidR="00662D39" w:rsidRPr="00B8555F">
        <w:rPr>
          <w:rFonts w:cs="Tahoma"/>
          <w:sz w:val="16"/>
        </w:rPr>
        <w:t xml:space="preserve"> Mrs. Clinton in Florida </w:t>
      </w:r>
      <w:r w:rsidR="00662D39" w:rsidRPr="00B8555F">
        <w:rPr>
          <w:rFonts w:cs="Tahoma"/>
          <w:u w:val="single"/>
        </w:rPr>
        <w:t>by three percentage points</w:t>
      </w:r>
      <w:r w:rsidR="00662D39" w:rsidRPr="00B8555F">
        <w:rPr>
          <w:rFonts w:cs="Tahoma"/>
          <w:sz w:val="16"/>
        </w:rPr>
        <w:t xml:space="preserve">, 42 percent to 39 percent. </w:t>
      </w:r>
      <w:r w:rsidR="00662D39" w:rsidRPr="00B8555F">
        <w:rPr>
          <w:rFonts w:cs="Tahoma"/>
          <w:u w:val="single"/>
        </w:rPr>
        <w:t>In Pennsylvania, he is ahead by two points</w:t>
      </w:r>
      <w:r w:rsidR="00662D39" w:rsidRPr="00B8555F">
        <w:rPr>
          <w:rFonts w:cs="Tahoma"/>
          <w:sz w:val="16"/>
        </w:rPr>
        <w:t xml:space="preserve">, 43 percent to 41 percent. And </w:t>
      </w:r>
      <w:r w:rsidR="00662D39" w:rsidRPr="00B8555F">
        <w:rPr>
          <w:rFonts w:cs="Tahoma"/>
          <w:u w:val="single"/>
        </w:rPr>
        <w:t>in Ohio they are tied, with each having support of 41 percent of voters.</w:t>
      </w:r>
      <w:r w:rsidR="00662D39" w:rsidRPr="00B8555F">
        <w:rPr>
          <w:rFonts w:cs="Tahoma"/>
          <w:sz w:val="16"/>
        </w:rPr>
        <w:t xml:space="preserve"> When Gary Johnson, the Libertarian Party nominee, and Jill Stein, the Green Party’s candidate, are included in the polls, Mr</w:t>
      </w:r>
      <w:r w:rsidR="00662D39" w:rsidRPr="00B8555F">
        <w:rPr>
          <w:rFonts w:cs="Tahoma"/>
          <w:u w:val="single"/>
        </w:rPr>
        <w:t>. Trump does even better, leading Mrs. Clinton by five points in Florida, six points in Pennsylvania and one point in Ohio</w:t>
      </w:r>
      <w:r w:rsidR="00662D39" w:rsidRPr="00B8555F">
        <w:rPr>
          <w:rFonts w:cs="Tahoma"/>
          <w:sz w:val="16"/>
        </w:rPr>
        <w:t xml:space="preserve">. Mr. Johnson is expected to be on ballots in all 50 states. The polls, which have margins of error of plus or minus three percentage points, show improvement for </w:t>
      </w:r>
      <w:r w:rsidR="00662D39" w:rsidRPr="00B8555F">
        <w:rPr>
          <w:rFonts w:cs="Tahoma"/>
          <w:u w:val="single"/>
        </w:rPr>
        <w:t>Mr. Trump in Pennsylvania and Florida, where he is starting to do better with women and independent voters while gaining more support among men.</w:t>
      </w:r>
      <w:r w:rsidR="00662D39" w:rsidRPr="00B8555F">
        <w:rPr>
          <w:rFonts w:cs="Tahoma"/>
          <w:sz w:val="16"/>
        </w:rPr>
        <w:t xml:space="preserve"> In June, Mrs. Clinton held small leads over Mr. Trump in Florida and Pennsylvania and they were tied in Ohio. For Mr. Trump, the polls suggest he has weathered a rough stretch of controversies and campaign upheaval. For Mrs. </w:t>
      </w:r>
      <w:r w:rsidR="00662D39" w:rsidRPr="00B8555F">
        <w:rPr>
          <w:rFonts w:cs="Tahoma"/>
          <w:u w:val="single"/>
        </w:rPr>
        <w:t>Clinton, the numbers could raise concern that the recent attention on her email practices as secretary of state has taken a toll. T</w:t>
      </w:r>
      <w:r w:rsidR="00662D39" w:rsidRPr="00B8555F">
        <w:rPr>
          <w:rFonts w:cs="Tahoma"/>
          <w:sz w:val="16"/>
        </w:rPr>
        <w:t xml:space="preserve">he Department of Justice has dropped the case, but several of Mrs. Clinton’s statements </w:t>
      </w:r>
      <w:hyperlink r:id="rId12" w:history="1">
        <w:r w:rsidR="00662D39" w:rsidRPr="00B8555F">
          <w:rPr>
            <w:rStyle w:val="Hyperlink"/>
            <w:rFonts w:cs="Tahoma"/>
            <w:sz w:val="16"/>
          </w:rPr>
          <w:t>were disputed by the F.B.I.</w:t>
        </w:r>
      </w:hyperlink>
      <w:r w:rsidR="00662D39" w:rsidRPr="00B8555F">
        <w:rPr>
          <w:rFonts w:cs="Tahoma"/>
          <w:sz w:val="16"/>
        </w:rPr>
        <w:t>, which said she was “extremely careless” with classified information. “</w:t>
      </w:r>
      <w:r w:rsidR="00662D39" w:rsidRPr="00B8555F">
        <w:rPr>
          <w:rFonts w:cs="Tahoma"/>
          <w:u w:val="single"/>
        </w:rPr>
        <w:t xml:space="preserve">While there is no definite link between Clinton’s drop in Florida and the U.S. Justice Department decision not to prosecute her for her handling of emails, she has lost ground to Trump on questions which measure moral standards and honesty,” </w:t>
      </w:r>
      <w:r w:rsidR="00662D39" w:rsidRPr="00B8555F">
        <w:rPr>
          <w:rFonts w:cs="Tahoma"/>
          <w:sz w:val="16"/>
        </w:rPr>
        <w:t xml:space="preserve">said Peter A. Brown, assistant director of </w:t>
      </w:r>
      <w:proofErr w:type="spellStart"/>
      <w:r w:rsidR="00662D39" w:rsidRPr="00B8555F">
        <w:rPr>
          <w:rFonts w:cs="Tahoma"/>
          <w:sz w:val="16"/>
        </w:rPr>
        <w:t>the</w:t>
      </w:r>
      <w:hyperlink r:id="rId13" w:tooltip="More articles about Quinnipiac University" w:history="1">
        <w:r w:rsidR="00662D39" w:rsidRPr="00B8555F">
          <w:rPr>
            <w:rStyle w:val="Hyperlink"/>
            <w:rFonts w:cs="Tahoma"/>
            <w:sz w:val="16"/>
          </w:rPr>
          <w:t>Quinnipiac</w:t>
        </w:r>
        <w:proofErr w:type="spellEnd"/>
        <w:r w:rsidR="00662D39" w:rsidRPr="00B8555F">
          <w:rPr>
            <w:rStyle w:val="Hyperlink"/>
            <w:rFonts w:cs="Tahoma"/>
            <w:sz w:val="16"/>
          </w:rPr>
          <w:t xml:space="preserve"> University</w:t>
        </w:r>
      </w:hyperlink>
      <w:r w:rsidR="00662D39" w:rsidRPr="00B8555F">
        <w:rPr>
          <w:rFonts w:cs="Tahoma"/>
          <w:sz w:val="16"/>
        </w:rPr>
        <w:t xml:space="preserve"> poll. Voters in all three states are looking for “radical change” and are unhappy with the way trade deals have affected America’s economy. While Mrs. Clinton is viewed as being more prepared to be president, </w:t>
      </w:r>
      <w:r w:rsidR="00662D39" w:rsidRPr="00B8555F">
        <w:rPr>
          <w:rFonts w:cs="Tahoma"/>
          <w:u w:val="single"/>
        </w:rPr>
        <w:t>Mr. Trump is seen as the more honest candidate and better suited to fight terrorism</w:t>
      </w:r>
      <w:r w:rsidR="00662D39" w:rsidRPr="00B8555F">
        <w:rPr>
          <w:rFonts w:cs="Tahoma"/>
          <w:sz w:val="16"/>
        </w:rPr>
        <w:t xml:space="preserve">. Despite the progress, Mr. Trump continues to struggle in some areas. For instance, </w:t>
      </w:r>
      <w:r w:rsidR="00662D39" w:rsidRPr="00B8555F">
        <w:rPr>
          <w:rFonts w:cs="Tahoma"/>
          <w:u w:val="single"/>
        </w:rPr>
        <w:t>in Florida, which has a large Hispanic population, he is winning only 21 percent of nonwhite voters. But</w:t>
      </w:r>
      <w:r w:rsidR="00662D39" w:rsidRPr="00B8555F">
        <w:rPr>
          <w:rFonts w:cs="Tahoma"/>
          <w:sz w:val="16"/>
        </w:rPr>
        <w:t xml:space="preserve"> he </w:t>
      </w:r>
      <w:r w:rsidR="00662D39" w:rsidRPr="00B8555F">
        <w:rPr>
          <w:rFonts w:cs="Tahoma"/>
          <w:u w:val="single"/>
        </w:rPr>
        <w:t>is also making progress with other important voting blocs</w:t>
      </w:r>
      <w:r w:rsidR="00662D39" w:rsidRPr="00B8555F">
        <w:rPr>
          <w:rFonts w:cs="Tahoma"/>
          <w:sz w:val="16"/>
        </w:rPr>
        <w:t xml:space="preserve">. Mr. </w:t>
      </w:r>
      <w:r w:rsidR="00662D39" w:rsidRPr="00B8555F">
        <w:rPr>
          <w:rFonts w:cs="Tahoma"/>
          <w:u w:val="single"/>
        </w:rPr>
        <w:t>Trump has struggled with female voters</w:t>
      </w:r>
      <w:r w:rsidR="00662D39" w:rsidRPr="00B8555F">
        <w:rPr>
          <w:rFonts w:cs="Tahoma"/>
          <w:sz w:val="16"/>
        </w:rPr>
        <w:t xml:space="preserve"> in many national polls</w:t>
      </w:r>
      <w:r w:rsidR="00662D39" w:rsidRPr="00B8555F">
        <w:rPr>
          <w:rFonts w:cs="Tahoma"/>
          <w:u w:val="single"/>
        </w:rPr>
        <w:t>, but in Pennsylvania he has narrowed the gender gap</w:t>
      </w:r>
      <w:r w:rsidR="00662D39" w:rsidRPr="00B8555F">
        <w:rPr>
          <w:rFonts w:cs="Tahoma"/>
          <w:sz w:val="16"/>
        </w:rPr>
        <w:t xml:space="preserve">. He currently trails Mrs. Clinton by just four points, down from 16 points in June. </w:t>
      </w:r>
      <w:r w:rsidR="00662D39" w:rsidRPr="00B8555F">
        <w:rPr>
          <w:rFonts w:cs="Tahoma"/>
          <w:u w:val="single"/>
        </w:rPr>
        <w:t>Both candidates are expected to campaign aggressively in Ohio, Pennsylvania and Florida ahead of the November election</w:t>
      </w:r>
      <w:r w:rsidR="00662D39" w:rsidRPr="00B8555F">
        <w:rPr>
          <w:rFonts w:cs="Tahoma"/>
          <w:sz w:val="16"/>
        </w:rPr>
        <w:t xml:space="preserve">. No candidate has won the presidency without winning two of those three states since 1960, Quinnipiac notes. </w:t>
      </w:r>
      <w:r w:rsidR="00662D39" w:rsidRPr="00B8555F">
        <w:rPr>
          <w:rFonts w:cs="Tahoma"/>
          <w:u w:val="single"/>
        </w:rPr>
        <w:t xml:space="preserve">“Donald Trump enters the Republican convention on a small </w:t>
      </w:r>
      <w:proofErr w:type="spellStart"/>
      <w:r w:rsidR="00662D39" w:rsidRPr="00B8555F">
        <w:rPr>
          <w:rFonts w:cs="Tahoma"/>
          <w:u w:val="single"/>
        </w:rPr>
        <w:t>roll</w:t>
      </w:r>
      <w:proofErr w:type="spellEnd"/>
      <w:r w:rsidR="00662D39" w:rsidRPr="00B8555F">
        <w:rPr>
          <w:rFonts w:cs="Tahoma"/>
          <w:u w:val="single"/>
        </w:rPr>
        <w:t xml:space="preserve"> in the three most important swing states in the country,”</w:t>
      </w:r>
      <w:r w:rsidR="00662D39" w:rsidRPr="00B8555F">
        <w:rPr>
          <w:rFonts w:cs="Tahoma"/>
          <w:sz w:val="16"/>
        </w:rPr>
        <w:t xml:space="preserve"> Mr. Brown said. </w:t>
      </w:r>
      <w:r w:rsidR="00662D39" w:rsidRPr="00B8555F">
        <w:rPr>
          <w:rFonts w:cs="Tahoma"/>
          <w:u w:val="single"/>
        </w:rPr>
        <w:t>Separate polls released on Wednesday</w:t>
      </w:r>
      <w:r w:rsidR="00662D39" w:rsidRPr="00B8555F">
        <w:rPr>
          <w:rFonts w:cs="Tahoma"/>
          <w:sz w:val="16"/>
        </w:rPr>
        <w:t xml:space="preserve"> by NBC/Wall Street Journal/Marist also </w:t>
      </w:r>
      <w:r w:rsidR="00662D39" w:rsidRPr="00B8555F">
        <w:rPr>
          <w:rFonts w:cs="Tahoma"/>
          <w:u w:val="single"/>
        </w:rPr>
        <w:t>showed Mr. Trump</w:t>
      </w:r>
      <w:r w:rsidR="00662D39" w:rsidRPr="00B8555F">
        <w:rPr>
          <w:rFonts w:cs="Tahoma"/>
          <w:sz w:val="16"/>
        </w:rPr>
        <w:t xml:space="preserve"> </w:t>
      </w:r>
      <w:r w:rsidR="00662D39" w:rsidRPr="00B8555F">
        <w:rPr>
          <w:rFonts w:cs="Tahoma"/>
          <w:u w:val="single"/>
        </w:rPr>
        <w:t>and Mrs. Clinton statistically tied in Ohio and Iowa.</w:t>
      </w:r>
      <w:r w:rsidR="00662D39" w:rsidRPr="00B8555F">
        <w:rPr>
          <w:rFonts w:cs="Tahoma"/>
          <w:sz w:val="16"/>
        </w:rPr>
        <w:t xml:space="preserve"> In Pennsylvania, Mrs. Clinton holds a solid advantage, topping Mr. Trump by nine percentage points, 45 percent to 36 percent. As with the Quinnipiac polls, </w:t>
      </w:r>
      <w:r w:rsidR="00662D39" w:rsidRPr="00B8555F">
        <w:rPr>
          <w:rFonts w:cs="Tahoma"/>
          <w:u w:val="single"/>
        </w:rPr>
        <w:t>the surveys show Mr. Trump gaining ground in the last month.</w:t>
      </w:r>
    </w:p>
    <w:p w:rsidR="006A5358" w:rsidRPr="00B8555F" w:rsidRDefault="006A5358" w:rsidP="006A5358"/>
    <w:p w:rsidR="00767EEF" w:rsidRPr="00B8555F" w:rsidRDefault="002358FC" w:rsidP="002358FC">
      <w:pPr>
        <w:pStyle w:val="Heading3"/>
      </w:pPr>
      <w:r w:rsidRPr="00B8555F">
        <w:t>Link controls the DA</w:t>
      </w:r>
    </w:p>
    <w:p w:rsidR="002358FC" w:rsidRPr="00B8555F" w:rsidRDefault="002358FC" w:rsidP="002358FC"/>
    <w:p w:rsidR="002358FC" w:rsidRPr="00B8555F" w:rsidRDefault="002358FC" w:rsidP="002358FC">
      <w:pPr>
        <w:pStyle w:val="Heading4"/>
      </w:pPr>
      <w:r w:rsidRPr="00B8555F">
        <w:t>Defer to the link there is a high level of uncertainty in the polls</w:t>
      </w:r>
      <w:r w:rsidR="00484925" w:rsidRPr="00B8555F">
        <w:t xml:space="preserve"> and it’s close</w:t>
      </w:r>
    </w:p>
    <w:p w:rsidR="002358FC" w:rsidRPr="00B8555F" w:rsidRDefault="002358FC" w:rsidP="002358FC">
      <w:r w:rsidRPr="00B8555F">
        <w:rPr>
          <w:rStyle w:val="Style13ptBold"/>
        </w:rPr>
        <w:t>Silver, 7/15</w:t>
      </w:r>
      <w:r w:rsidRPr="00B8555F">
        <w:t xml:space="preserve"> – Founder and editor in chief of FiveThirtyEight (Nate, “Election Update: 10 Questions </w:t>
      </w:r>
      <w:proofErr w:type="gramStart"/>
      <w:r w:rsidRPr="00B8555F">
        <w:t>About</w:t>
      </w:r>
      <w:proofErr w:type="gramEnd"/>
      <w:r w:rsidRPr="00B8555F">
        <w:t xml:space="preserve"> Where The 2016 Race Stands,” FiveThirtyEight, 7/15/16, http://fivethirtyeight.com/features/election-update-10-questions-about-where-the-2016-race-stands/)//SD</w:t>
      </w:r>
    </w:p>
    <w:p w:rsidR="002358FC" w:rsidRPr="00B8555F" w:rsidRDefault="002358FC" w:rsidP="002358FC">
      <w:pPr>
        <w:rPr>
          <w:rStyle w:val="StyleUnderline"/>
        </w:rPr>
      </w:pPr>
      <w:r w:rsidRPr="00DE491E">
        <w:t xml:space="preserve">Donald </w:t>
      </w:r>
      <w:r w:rsidRPr="00B8555F">
        <w:rPr>
          <w:rStyle w:val="StyleUnderline"/>
        </w:rPr>
        <w:t>Trump has significantly improved his position in our general election forecasts as a result of state and national polls that show declining numbers for Hillary Clinton. Trump now has a 36 percent chance of winning the election, according to our polls-only forecast, and a 37 percent chance according to polls-plus, which also considers economic conditions.</w:t>
      </w:r>
    </w:p>
    <w:p w:rsidR="002358FC" w:rsidRPr="00B8555F" w:rsidRDefault="002358FC" w:rsidP="002358FC">
      <w:r w:rsidRPr="00B8555F">
        <w:t>With the conventions upon us — the Republicans’ starts Monday in Cleveland — let’s step back and ask some big-picture questions about where the race stands.</w:t>
      </w:r>
    </w:p>
    <w:p w:rsidR="002358FC" w:rsidRPr="00B8555F" w:rsidRDefault="002358FC" w:rsidP="002358FC">
      <w:r w:rsidRPr="00B8555F">
        <w:t>Who’s ahead in the polls right now?</w:t>
      </w:r>
    </w:p>
    <w:p w:rsidR="002358FC" w:rsidRPr="00B8555F" w:rsidRDefault="002358FC" w:rsidP="002358FC">
      <w:r w:rsidRPr="00B8555F">
        <w:rPr>
          <w:rStyle w:val="StyleUnderline"/>
        </w:rPr>
        <w:t xml:space="preserve">Despite a relatively poor run of polls, Clinton is very probably still ahead of Trump right now. </w:t>
      </w:r>
      <w:r w:rsidRPr="00B8555F">
        <w:rPr>
          <w:rStyle w:val="Emphasis"/>
        </w:rPr>
        <w:t>That doesn’t mean she’d be assured of winning an election held today, let alone one in November — there’s a lot of uncertainty</w:t>
      </w:r>
      <w:r w:rsidRPr="00B8555F">
        <w:t xml:space="preserve"> (see the next question for more about this). </w:t>
      </w:r>
      <w:r w:rsidRPr="00B8555F">
        <w:rPr>
          <w:rStyle w:val="StyleUnderline"/>
        </w:rPr>
        <w:t>But polls-only has her ahead of Trump by 3.4 percentage points nationally, similar to the margin by which Barack Obama beat Mitt Romney in 2012.</w:t>
      </w:r>
    </w:p>
    <w:p w:rsidR="002358FC" w:rsidRPr="00B8555F" w:rsidRDefault="002358FC" w:rsidP="002358FC">
      <w:r w:rsidRPr="00B8555F">
        <w:rPr>
          <w:rStyle w:val="StyleUnderline"/>
        </w:rPr>
        <w:t>If Clinton has a 3.4-percentage-point lead, as our model surmises, that means we’ll sometimes see national or swing state polls that show her ahead by margins in the high single digits, such as the set of swing state polls that Marist College released this morning. We’ll also see some polls showing Trump with narrow leads, like the polls Quinnipiac University released earlier this week. All of this is pretty normal.</w:t>
      </w:r>
    </w:p>
    <w:p w:rsidR="002358FC" w:rsidRPr="00B8555F" w:rsidRDefault="002358FC" w:rsidP="002358FC">
      <w:pPr>
        <w:rPr>
          <w:rStyle w:val="StyleUnderline"/>
        </w:rPr>
      </w:pPr>
      <w:r w:rsidRPr="00B8555F">
        <w:t xml:space="preserve">It’s not quite correct to characterize the race as a tossup, however. </w:t>
      </w:r>
      <w:r w:rsidRPr="00B8555F">
        <w:rPr>
          <w:rStyle w:val="StyleUnderline"/>
        </w:rPr>
        <w:t>A relatively emphatic majority of recent swing state and national polls still have Clinton ahead, but often by narrower margins than before.</w:t>
      </w:r>
    </w:p>
    <w:p w:rsidR="002358FC" w:rsidRPr="00B8555F" w:rsidRDefault="002358FC" w:rsidP="002358FC">
      <w:pPr>
        <w:rPr>
          <w:rStyle w:val="StyleUnderline"/>
        </w:rPr>
      </w:pPr>
      <w:r w:rsidRPr="00B8555F">
        <w:rPr>
          <w:rStyle w:val="StyleUnderline"/>
        </w:rPr>
        <w:t>What’s the degree of uncertainty?</w:t>
      </w:r>
    </w:p>
    <w:p w:rsidR="002358FC" w:rsidRPr="00B8555F" w:rsidRDefault="002358FC" w:rsidP="002358FC">
      <w:pPr>
        <w:rPr>
          <w:rStyle w:val="StyleUnderline"/>
        </w:rPr>
      </w:pPr>
      <w:r w:rsidRPr="00B8555F">
        <w:rPr>
          <w:rStyle w:val="StyleUnderline"/>
        </w:rPr>
        <w:t xml:space="preserve">High, or perhaps very high, for a variety of reasons. As I noted above, the race isn’t that close — Clinton is matching Obama’s 2012 margin.1 </w:t>
      </w:r>
      <w:proofErr w:type="gramStart"/>
      <w:r w:rsidRPr="00B8555F">
        <w:rPr>
          <w:rStyle w:val="StyleUnderline"/>
        </w:rPr>
        <w:t>But</w:t>
      </w:r>
      <w:proofErr w:type="gramEnd"/>
      <w:r w:rsidRPr="00B8555F">
        <w:rPr>
          <w:rStyle w:val="StyleUnderline"/>
        </w:rPr>
        <w:t xml:space="preserve"> it’s early, so the outcome is highly uncertain. That uncertainty cuts both ways, meaning that Clinton could easily lose to Trump, and she could also easily end up winning in a landslide.</w:t>
      </w:r>
    </w:p>
    <w:p w:rsidR="002358FC" w:rsidRPr="00B8555F" w:rsidRDefault="002358FC" w:rsidP="002358FC">
      <w:pPr>
        <w:rPr>
          <w:rStyle w:val="StyleUnderline"/>
        </w:rPr>
      </w:pPr>
      <w:r w:rsidRPr="00B8555F">
        <w:rPr>
          <w:rStyle w:val="StyleUnderline"/>
        </w:rPr>
        <w:t>One reason for the high level of uncertainty is that polls are showing both a large number of undecided voters and a large number of third-party voters. An average of recent national polls shows Clinton at 40 percent or 41 percent and Trump at 37 percent or 38 percent, meaning that both candidates are struggling to get more than 40 percent of the electorate to commit to them.</w:t>
      </w:r>
    </w:p>
    <w:p w:rsidR="002358FC" w:rsidRPr="00B8555F" w:rsidRDefault="002358FC" w:rsidP="002358FC">
      <w:r w:rsidRPr="00B8555F">
        <w:t xml:space="preserve">Another challenge is that we’ve had a lot of political news lately — in some ways more than the polls can keep up with, even though we’ve had a lot of polls this week. The recent trend against Clinton could be a short-term blip caused by FBI Director James </w:t>
      </w:r>
      <w:proofErr w:type="spellStart"/>
      <w:r w:rsidRPr="00B8555F">
        <w:t>Comey’s</w:t>
      </w:r>
      <w:proofErr w:type="spellEnd"/>
      <w:r w:rsidRPr="00B8555F">
        <w:t xml:space="preserve"> testimony about her, the shootings of police officers in Dallas, or some other factor. Several other events that could move the polls — such as Bernie Sanders’s endorsement of Clinton, the terrorist attack in Nice, France, on Thursday, and Trump’s announcement of Mike Pence as his running mate — haven’t had time to show up in the polls yet.</w:t>
      </w:r>
    </w:p>
    <w:p w:rsidR="002358FC" w:rsidRPr="00B8555F" w:rsidRDefault="002358FC" w:rsidP="002358FC">
      <w:pPr>
        <w:rPr>
          <w:rStyle w:val="StyleUnderline"/>
        </w:rPr>
      </w:pPr>
      <w:r w:rsidRPr="00B8555F">
        <w:rPr>
          <w:rStyle w:val="StyleUnderline"/>
        </w:rPr>
        <w:t>At times like these, there are dangers both in overreacting and in underreacting to polling fluctuations. Our models are doing the best they can, but there’s inherently more uncertainty when the news cycle is fluid, versus when it’s relatively stable. It may be mid-August before the race settles into more of a steady state.</w:t>
      </w:r>
    </w:p>
    <w:p w:rsidR="002358FC" w:rsidRPr="00B8555F" w:rsidRDefault="002358FC" w:rsidP="002358FC">
      <w:r w:rsidRPr="00B8555F">
        <w:t xml:space="preserve">What’s </w:t>
      </w:r>
      <w:r w:rsidRPr="00B8555F">
        <w:rPr>
          <w:rStyle w:val="StyleUnderline"/>
        </w:rPr>
        <w:t xml:space="preserve">the short-term trend </w:t>
      </w:r>
      <w:r w:rsidRPr="00B8555F">
        <w:t>in the polls?</w:t>
      </w:r>
    </w:p>
    <w:p w:rsidR="002358FC" w:rsidRPr="00B8555F" w:rsidRDefault="002358FC" w:rsidP="002358FC">
      <w:r w:rsidRPr="00B8555F">
        <w:t xml:space="preserve">As I’ve said, it’s toward Trump. Or if we’re being more precise, </w:t>
      </w:r>
      <w:r w:rsidRPr="00B8555F">
        <w:rPr>
          <w:rStyle w:val="StyleUnderline"/>
        </w:rPr>
        <w:t>it’s away from Clinton; national polls show Clinton declining faster than Trump is gaining, with the number of undecideds increasing in some polls.</w:t>
      </w:r>
      <w:r w:rsidRPr="00B8555F">
        <w:t xml:space="preserve"> Libertarian Party candidate Gary Johnson has also seen a slight improvement in his numbers.</w:t>
      </w:r>
    </w:p>
    <w:p w:rsidR="002358FC" w:rsidRPr="00B8555F" w:rsidRDefault="002358FC" w:rsidP="002358FC">
      <w:r w:rsidRPr="00B8555F">
        <w:t>What’s the medium-term trend in the polls?</w:t>
      </w:r>
    </w:p>
    <w:p w:rsidR="002358FC" w:rsidRPr="00B8555F" w:rsidRDefault="002358FC" w:rsidP="002358FC">
      <w:r w:rsidRPr="00B8555F">
        <w:t>It’s easy to become obsessed with how the polls have changed over the past day or the past week, but sometimes you’ll gain perspective by taking a longer-term view. Clinton’s position in the polls is about the same as it was on June 8, the day after she won the California primary. It’s better than it was for parts of May, when polls showed a very close national race. But it’s worse than it was for much of March and April, when polls had her ahead by high single digits. These types of fluctuations are fairly normal, especially early in the race; we were spoiled in 2012 by unusually stable polls.</w:t>
      </w:r>
    </w:p>
    <w:p w:rsidR="002358FC" w:rsidRPr="00B8555F" w:rsidRDefault="002358FC" w:rsidP="002358FC">
      <w:r w:rsidRPr="00B8555F">
        <w:t>Which states shape up as most important?</w:t>
      </w:r>
    </w:p>
    <w:p w:rsidR="002358FC" w:rsidRPr="00B8555F" w:rsidRDefault="002358FC" w:rsidP="002358FC">
      <w:r w:rsidRPr="00B8555F">
        <w:t>We recently relaunched our tipping-point state calculation, which describes a state’s likelihood of providing the decisive votes in the Electoral College in a close election. (There’s more detail on this in our methodology primer.) The top states are — these names will sound familiar — Florida, Pennsylvania and Ohio.</w:t>
      </w:r>
    </w:p>
    <w:p w:rsidR="002358FC" w:rsidRPr="00B8555F" w:rsidRDefault="002358FC" w:rsidP="002358FC">
      <w:pPr>
        <w:rPr>
          <w:rStyle w:val="StyleUnderline"/>
        </w:rPr>
      </w:pPr>
      <w:r w:rsidRPr="00B8555F">
        <w:rPr>
          <w:rStyle w:val="StyleUnderline"/>
        </w:rPr>
        <w:t xml:space="preserve">Florida is a must-win for Trump; in our simulations this afternoon, Trump won the Electoral College only 6 percent of the time that he lost the Sunshine State. Pennsylvania isn’t quite as crucial for Clinton, but </w:t>
      </w:r>
      <w:proofErr w:type="gramStart"/>
      <w:r w:rsidRPr="00B8555F">
        <w:rPr>
          <w:rStyle w:val="StyleUnderline"/>
        </w:rPr>
        <w:t>it’s</w:t>
      </w:r>
      <w:proofErr w:type="gramEnd"/>
      <w:r w:rsidRPr="00B8555F">
        <w:rPr>
          <w:rStyle w:val="StyleUnderline"/>
        </w:rPr>
        <w:t xml:space="preserve"> close; in our simulations, she won the election only 22 percent of the time that she lost Pennsylvania.</w:t>
      </w:r>
    </w:p>
    <w:p w:rsidR="002358FC" w:rsidRPr="00B8555F" w:rsidRDefault="002358FC" w:rsidP="002358FC">
      <w:pPr>
        <w:rPr>
          <w:rStyle w:val="StyleUnderline"/>
        </w:rPr>
      </w:pPr>
      <w:r w:rsidRPr="00B8555F">
        <w:rPr>
          <w:rStyle w:val="StyleUnderline"/>
        </w:rPr>
        <w:t>Virginia and North Carolina are fourth and fifth on the tipping-point list. Clinton’s polls have held up relatively well in those states, even as the national race has tightened. Winning them could help her compensate for losing states in the Rust Belt or the Upper Midwest.</w:t>
      </w:r>
    </w:p>
    <w:p w:rsidR="002358FC" w:rsidRPr="00B8555F" w:rsidRDefault="002358FC" w:rsidP="002358FC">
      <w:r w:rsidRPr="00B8555F">
        <w:t>Does one candidate appear to have an overall edge in the Electoral College, relative to his or her position in the popular vote?</w:t>
      </w:r>
    </w:p>
    <w:p w:rsidR="002358FC" w:rsidRPr="00B8555F" w:rsidRDefault="002358FC" w:rsidP="002358FC">
      <w:pPr>
        <w:rPr>
          <w:rStyle w:val="StyleUnderline"/>
        </w:rPr>
      </w:pPr>
      <w:r w:rsidRPr="00B8555F">
        <w:t>Although either outcome is improbable</w:t>
      </w:r>
      <w:r w:rsidRPr="00B8555F">
        <w:rPr>
          <w:rStyle w:val="StyleUnderline"/>
        </w:rPr>
        <w:t>, Trump is more likely to win the Electoral College while losing the popular vote than the other way around, according to the model. That doesn’t mean Trump is winning in swing states right now — but he’s behind by slightly less than he is nationally. While polls-only has Trump trailing by 3.4 percentage points nationwide, for example, it has him down 3.0 points in Pennsylvania, 1.2 points in Florida and by 0.6 points in Ohio. The rest of the swing states are more of a mixed bag — Clinton’s polling well in Colorado and Wisconsin, for instance. But the Florida-Ohio-Pennsylvania triad has been problematic for her, and that makes it hard for her to have a firewall of states that she can feel comfortable about.</w:t>
      </w:r>
    </w:p>
    <w:p w:rsidR="002358FC" w:rsidRPr="00B8555F" w:rsidRDefault="002358FC" w:rsidP="002358FC">
      <w:r w:rsidRPr="00B8555F">
        <w:t>How do the “fundamentals” look?</w:t>
      </w:r>
    </w:p>
    <w:p w:rsidR="002358FC" w:rsidRPr="00B8555F" w:rsidRDefault="002358FC" w:rsidP="002358FC">
      <w:r w:rsidRPr="00B8555F">
        <w:t>By fundamentals, I mean factors apart from head-to-head polls that potentially have predictive power, such as economic conditions, incumbency and presidential approval ratings. We’ve long had a love-hate relationship with the “fundamentals” at FiveThirtyEight. In theory, they help us to understand why voters act as they do (a better economy encourages them to reward the incumbent party, for example). But in practice, models that have attempted to predict the election without looking at polls have a middling-to-poor track record. So we’ve decided to compromise by issuing both a polls-only model and a polls-plus model, which blends polls with an economic index. Right now, the economic index gets about 35 percent of the weight in polls-plus; it will decline to zero by Election Day.</w:t>
      </w:r>
    </w:p>
    <w:p w:rsidR="002358FC" w:rsidRPr="00B8555F" w:rsidRDefault="002358FC" w:rsidP="002358FC">
      <w:r w:rsidRPr="00B8555F">
        <w:t>The economic index implies that the race should be close. But stronger economic data lately — in particular, a good jobs report this month — shows an economy that is very slightly above average. That translates into a very narrow advantage, about 1 or 2 percentage points, for Clinton. Obama’s approval ratings — not a factor our models use, but useful for context — are also very slightly above average, which could help Clinton at the margin.</w:t>
      </w:r>
    </w:p>
    <w:p w:rsidR="002358FC" w:rsidRPr="00B8555F" w:rsidRDefault="002358FC" w:rsidP="002358FC">
      <w:r w:rsidRPr="00B8555F">
        <w:t>In that sense, the recent polling movement has brought the race more in line with the fundamentals, and a narrow Clinton win — or a narrow Trump win — wouldn’t be that surprising.</w:t>
      </w:r>
    </w:p>
    <w:p w:rsidR="002358FC" w:rsidRPr="00B8555F" w:rsidRDefault="002358FC" w:rsidP="002358FC">
      <w:r w:rsidRPr="00B8555F">
        <w:t>How do FiveThirtyEight’s forecasts compare against prediction markets?</w:t>
      </w:r>
    </w:p>
    <w:p w:rsidR="002358FC" w:rsidRPr="00B8555F" w:rsidRDefault="002358FC" w:rsidP="002358FC">
      <w:r w:rsidRPr="00B8555F">
        <w:t xml:space="preserve">This is another useful gut-check. Right now, prediction markets imply that Trump has a 25 percent to 30 percent chance of winning the election. So our models are a bit bullish on Trump relative to the betting consensus, although it isn’t a huge difference. That may be because the bettors are discounting the recent polling movement toward Trump because they think it reflects a temporary shift — a blip caused by Clinton’s email scandal having been in the news, for instance. Perhaps that’s reasonable. I’d also read Sean </w:t>
      </w:r>
      <w:proofErr w:type="spellStart"/>
      <w:r w:rsidRPr="00B8555F">
        <w:t>Trende</w:t>
      </w:r>
      <w:proofErr w:type="spellEnd"/>
      <w:r w:rsidRPr="00B8555F">
        <w:t xml:space="preserve"> at </w:t>
      </w:r>
      <w:proofErr w:type="spellStart"/>
      <w:r w:rsidRPr="00B8555F">
        <w:t>RealClearPolitics</w:t>
      </w:r>
      <w:proofErr w:type="spellEnd"/>
      <w:r w:rsidRPr="00B8555F">
        <w:t>, however, who reminds us that most elites — including many conservative elites — would prefer not to see Trump elected, so the conventional wisdom may be somewhat in denial about his chances.</w:t>
      </w:r>
    </w:p>
    <w:p w:rsidR="002358FC" w:rsidRPr="00B8555F" w:rsidRDefault="002358FC" w:rsidP="002358FC">
      <w:r w:rsidRPr="00B8555F">
        <w:rPr>
          <w:rStyle w:val="StyleUnderline"/>
        </w:rPr>
        <w:t>What would keep me up late at night if I were Clinton</w:t>
      </w:r>
      <w:r w:rsidRPr="00B8555F">
        <w:t>?</w:t>
      </w:r>
    </w:p>
    <w:p w:rsidR="002358FC" w:rsidRPr="00B8555F" w:rsidRDefault="002358FC" w:rsidP="002358FC">
      <w:pPr>
        <w:rPr>
          <w:rStyle w:val="StyleUnderline"/>
        </w:rPr>
      </w:pPr>
      <w:r w:rsidRPr="00B8555F">
        <w:t xml:space="preserve">We’ve gone over most of the reasons for concern. I’d be worried about </w:t>
      </w:r>
      <w:r w:rsidRPr="00B8555F">
        <w:rPr>
          <w:rStyle w:val="StyleUnderline"/>
        </w:rPr>
        <w:t>those trend lines. I’d be worried about my numbers in Florida, Ohio and Pennsylvania, especially after having spent a lot of money on ads. In a big-picture sense, I’d be worried that Americans come to view the race as one between two equally terrible choices, instead of Trump being uniquely unacceptable.</w:t>
      </w:r>
    </w:p>
    <w:p w:rsidR="0048518C" w:rsidRDefault="0048518C" w:rsidP="0048518C"/>
    <w:p w:rsidR="00545556" w:rsidRPr="00B8555F" w:rsidRDefault="00545556" w:rsidP="00545556">
      <w:pPr>
        <w:pStyle w:val="Heading3"/>
      </w:pPr>
      <w:r>
        <w:t>AT: Trump Can’t Win Rust Belt</w:t>
      </w:r>
    </w:p>
    <w:p w:rsidR="00545556" w:rsidRPr="00B8555F" w:rsidRDefault="00545556" w:rsidP="00545556"/>
    <w:p w:rsidR="00545556" w:rsidRPr="00B8555F" w:rsidRDefault="00545556" w:rsidP="00545556">
      <w:pPr>
        <w:pStyle w:val="Heading4"/>
      </w:pPr>
      <w:r w:rsidRPr="00B8555F">
        <w:t>Don’t discount Trump yet – the Rust Belt could go republican</w:t>
      </w:r>
    </w:p>
    <w:p w:rsidR="00545556" w:rsidRPr="00637550" w:rsidRDefault="00545556" w:rsidP="00545556">
      <w:proofErr w:type="spellStart"/>
      <w:r w:rsidRPr="00B8555F">
        <w:rPr>
          <w:rFonts w:eastAsiaTheme="majorEastAsia" w:cstheme="majorBidi"/>
          <w:b/>
          <w:iCs/>
          <w:sz w:val="26"/>
        </w:rPr>
        <w:t>Brabender</w:t>
      </w:r>
      <w:proofErr w:type="spellEnd"/>
      <w:r w:rsidRPr="00B8555F">
        <w:rPr>
          <w:rFonts w:eastAsiaTheme="majorEastAsia" w:cstheme="majorBidi"/>
          <w:b/>
          <w:iCs/>
          <w:sz w:val="26"/>
        </w:rPr>
        <w:t xml:space="preserve"> 7/18/16 </w:t>
      </w:r>
      <w:r w:rsidRPr="00B8555F">
        <w:rPr>
          <w:rFonts w:eastAsiaTheme="majorEastAsia" w:cstheme="majorBidi"/>
          <w:iCs/>
        </w:rPr>
        <w:t xml:space="preserve">[John - national Republican strategist and media adviser, is a partner at </w:t>
      </w:r>
      <w:proofErr w:type="spellStart"/>
      <w:proofErr w:type="gramStart"/>
      <w:r w:rsidRPr="00B8555F">
        <w:rPr>
          <w:rFonts w:eastAsiaTheme="majorEastAsia" w:cstheme="majorBidi"/>
          <w:iCs/>
        </w:rPr>
        <w:t>BrabenderCox</w:t>
      </w:r>
      <w:proofErr w:type="spellEnd"/>
      <w:r w:rsidRPr="00B8555F">
        <w:rPr>
          <w:rFonts w:eastAsiaTheme="majorEastAsia" w:cstheme="majorBidi"/>
          <w:iCs/>
        </w:rPr>
        <w:t xml:space="preserve"> ,</w:t>
      </w:r>
      <w:proofErr w:type="gramEnd"/>
      <w:r w:rsidRPr="00B8555F">
        <w:rPr>
          <w:rFonts w:eastAsiaTheme="majorEastAsia" w:cstheme="majorBidi"/>
          <w:iCs/>
        </w:rPr>
        <w:t xml:space="preserve"> “Trump’s Best Path to Victory”, 7/18/16, The Wall Street Journal, </w:t>
      </w:r>
      <w:r w:rsidRPr="00B8555F">
        <w:t xml:space="preserve"> http://www.wsj.com/articles/trumps-best-path-to-victory-1468884153]//KK</w:t>
      </w:r>
    </w:p>
    <w:p w:rsidR="00545556" w:rsidRPr="00B8555F" w:rsidRDefault="00545556" w:rsidP="00545556">
      <w:r w:rsidRPr="00B8555F">
        <w:rPr>
          <w:b/>
          <w:u w:val="single"/>
        </w:rPr>
        <w:t>Two-hundred and seventy. That’s the number of Electoral College votes one needs to become the most powerful person on earth</w:t>
      </w:r>
      <w:r w:rsidRPr="00B8555F">
        <w:t xml:space="preserve">. And according to most of the so-called experts, it won’t be Donald Trump. While I agree that he is the underdog, </w:t>
      </w:r>
      <w:r w:rsidRPr="00B8555F">
        <w:rPr>
          <w:b/>
          <w:u w:val="single"/>
        </w:rPr>
        <w:t>a Trump victory is not impossible</w:t>
      </w:r>
      <w:r w:rsidRPr="00B8555F">
        <w:t>. Here’s how it could happen.</w:t>
      </w:r>
    </w:p>
    <w:p w:rsidR="00545556" w:rsidRPr="00B8555F" w:rsidRDefault="00545556" w:rsidP="00545556">
      <w:r w:rsidRPr="00B8555F">
        <w:t>If this were a typical presidential election, the logical first step would be to pick the most likely combination of states to put the Trump campaign over the 270 threshold. Then you would spend all of your time, energy and resources targeting the battleground states. It has worked this way for decades. Pundits, academics and TV analysts are busy re-creating this process using predictive modeling and campaign-honed wisdom.</w:t>
      </w:r>
    </w:p>
    <w:p w:rsidR="00545556" w:rsidRPr="00B8555F" w:rsidRDefault="00545556" w:rsidP="00545556">
      <w:pPr>
        <w:rPr>
          <w:b/>
          <w:u w:val="single"/>
        </w:rPr>
      </w:pPr>
      <w:r w:rsidRPr="00B8555F">
        <w:t xml:space="preserve">The reality, though, is that this election is unlike any other in recent history—and </w:t>
      </w:r>
      <w:r w:rsidRPr="00B8555F">
        <w:rPr>
          <w:b/>
          <w:u w:val="single"/>
        </w:rPr>
        <w:t>Mr. Trump is not your quintessential Republican nominee. If he followed the traditions, norms and standard practices of the past, he undoubtedly would lose.</w:t>
      </w:r>
    </w:p>
    <w:p w:rsidR="00545556" w:rsidRPr="00B8555F" w:rsidRDefault="00545556" w:rsidP="00545556">
      <w:pPr>
        <w:rPr>
          <w:b/>
          <w:u w:val="single"/>
        </w:rPr>
      </w:pPr>
      <w:r w:rsidRPr="00B8555F">
        <w:t xml:space="preserve">But there is a path to 270. For Mr. Trump to win, </w:t>
      </w:r>
      <w:r w:rsidRPr="00B8555F">
        <w:rPr>
          <w:b/>
          <w:u w:val="single"/>
        </w:rPr>
        <w:t>he needs to incite a national movement and a significant shift in voting behavior</w:t>
      </w:r>
      <w:r w:rsidRPr="00B8555F">
        <w:t xml:space="preserve">. Think of the 1970s movie “Network,” with people shouting out their windows: “I’m mad as hell and I’m not going to take it anymore.” This time, instead of shouting they are voting for Mr. Trump. He can worry less about specific states to target and spend more time on a national branding and </w:t>
      </w:r>
      <w:r w:rsidRPr="00B8555F">
        <w:rPr>
          <w:b/>
          <w:u w:val="single"/>
        </w:rPr>
        <w:t>message campaign centered on motivating specific audiences, not states</w:t>
      </w:r>
      <w:r w:rsidRPr="00B8555F">
        <w:t xml:space="preserve">. </w:t>
      </w:r>
      <w:r w:rsidRPr="00B8555F">
        <w:rPr>
          <w:b/>
          <w:u w:val="single"/>
        </w:rPr>
        <w:t>Mr. Trump did precisely that to win the Republican primaries.</w:t>
      </w:r>
    </w:p>
    <w:p w:rsidR="00545556" w:rsidRPr="00B8555F" w:rsidRDefault="00545556" w:rsidP="00545556">
      <w:r w:rsidRPr="00B8555F">
        <w:t xml:space="preserve">There has been much criticism of Mr. Trump as a messenger. But what he seems to understand remarkably well is that </w:t>
      </w:r>
      <w:r w:rsidRPr="00B8555F">
        <w:rPr>
          <w:u w:val="single"/>
        </w:rPr>
        <w:t>he has become the megaphone for a large group of voters who feel they have been disenfranchised from the political process, and abandoned on the economic battlefield by both parties</w:t>
      </w:r>
      <w:r w:rsidRPr="00B8555F">
        <w:t xml:space="preserve">. Mr. Trump also knows that </w:t>
      </w:r>
      <w:r w:rsidRPr="00B8555F">
        <w:rPr>
          <w:u w:val="single"/>
        </w:rPr>
        <w:t>“acting presidential” is equivalent to no longer being authentic and believable to his supporters</w:t>
      </w:r>
      <w:r w:rsidRPr="00B8555F">
        <w:t>. You’re never going to create an anti-Washington wave of the magnitude he needs if you sound too much like a focus-group-tested, teleprompter-guided candidate.</w:t>
      </w:r>
    </w:p>
    <w:p w:rsidR="00545556" w:rsidRPr="00B8555F" w:rsidRDefault="00545556" w:rsidP="00545556">
      <w:pPr>
        <w:rPr>
          <w:b/>
          <w:u w:val="single"/>
        </w:rPr>
      </w:pPr>
      <w:r w:rsidRPr="00B8555F">
        <w:t xml:space="preserve">The other advantage of this type of national campaign is that it costs less than a highly targeted state-by-state campaign. </w:t>
      </w:r>
      <w:r w:rsidRPr="00B8555F">
        <w:rPr>
          <w:u w:val="single"/>
        </w:rPr>
        <w:t>Mr. Trump doesn’t have the pieces in place or the money to run a massive turnout operation, and it is too late to change that significantl</w:t>
      </w:r>
      <w:r w:rsidRPr="00B8555F">
        <w:t xml:space="preserve">y. Instead, </w:t>
      </w:r>
      <w:r w:rsidRPr="00B8555F">
        <w:rPr>
          <w:b/>
          <w:u w:val="single"/>
        </w:rPr>
        <w:t>he needs to use an emotional appeal and create a national dialogue with voters by leveraging the seemingly unlimited supply of time and space the news media is so happy to give him.</w:t>
      </w:r>
    </w:p>
    <w:p w:rsidR="00545556" w:rsidRPr="00B8555F" w:rsidRDefault="00545556" w:rsidP="00545556">
      <w:r w:rsidRPr="00B8555F">
        <w:rPr>
          <w:u w:val="single"/>
        </w:rPr>
        <w:t>Note too that Hillary Clinton’s early money advantage isn’t as important as some political analysts claim</w:t>
      </w:r>
      <w:r w:rsidRPr="00B8555F">
        <w:t>. Television ads matter less in a presidential race because candidates get so much free airtime.</w:t>
      </w:r>
    </w:p>
    <w:p w:rsidR="00545556" w:rsidRPr="00B8555F" w:rsidRDefault="00545556" w:rsidP="00545556">
      <w:r w:rsidRPr="00B8555F">
        <w:t xml:space="preserve">To get to 270 electoral votes, </w:t>
      </w:r>
      <w:r w:rsidRPr="00B8555F">
        <w:rPr>
          <w:u w:val="single"/>
        </w:rPr>
        <w:t xml:space="preserve">Mr. Trump must first win every state Mitt Romney did. </w:t>
      </w:r>
      <w:r w:rsidRPr="00B8555F">
        <w:t xml:space="preserve">I realize that mathematically it isn’t necessary, but </w:t>
      </w:r>
      <w:r w:rsidRPr="00B8555F">
        <w:rPr>
          <w:u w:val="single"/>
        </w:rPr>
        <w:t>symbolically it is</w:t>
      </w:r>
      <w:r w:rsidRPr="00B8555F">
        <w:t>. If Mr. Trump were to lose some of the Romney states, it would signal that critical Republican voting groups had deserted him, most likely moderate Republican women or evangelicals.</w:t>
      </w:r>
    </w:p>
    <w:p w:rsidR="00545556" w:rsidRPr="00B8555F" w:rsidRDefault="00545556" w:rsidP="00545556">
      <w:r w:rsidRPr="00B8555F">
        <w:t>There are a few Romney states that are attractive for the Clinton campaign to go after, North Carolina in particular. Mr. Trump also seems to be struggling in Arizona, likely because of its large Hispanic and Mormon populations. This is a huge problem, because he has little margin for error.</w:t>
      </w:r>
    </w:p>
    <w:p w:rsidR="00545556" w:rsidRPr="00B8555F" w:rsidRDefault="00545556" w:rsidP="00545556">
      <w:r w:rsidRPr="00B8555F">
        <w:t>But let’s assume Mr. Trump carries all of the Romney states. The tempting approach would then be to look at the states where Mr. Romney lost by the smallest margins.</w:t>
      </w:r>
    </w:p>
    <w:p w:rsidR="00545556" w:rsidRPr="00B8555F" w:rsidRDefault="00545556" w:rsidP="00545556">
      <w:pPr>
        <w:rPr>
          <w:b/>
          <w:u w:val="single"/>
        </w:rPr>
      </w:pPr>
      <w:r w:rsidRPr="00B8555F">
        <w:rPr>
          <w:b/>
          <w:u w:val="single"/>
        </w:rPr>
        <w:t>But it would be wiser to look at states with the largest number of middle-income working families</w:t>
      </w:r>
      <w:r w:rsidRPr="00B8555F">
        <w:t xml:space="preserve">, and a sizable population of the children of Reagan Democrats. The </w:t>
      </w:r>
      <w:r w:rsidRPr="00B8555F">
        <w:rPr>
          <w:b/>
          <w:u w:val="single"/>
        </w:rPr>
        <w:t>largest blocs of those voters can be found in the Rust Belt</w:t>
      </w:r>
      <w:r w:rsidRPr="00B8555F">
        <w:t xml:space="preserve">. This means </w:t>
      </w:r>
      <w:r w:rsidRPr="00B8555F">
        <w:rPr>
          <w:b/>
          <w:u w:val="single"/>
        </w:rPr>
        <w:t>looking first at Ohio, Pennsylvania and Wisconsin (before turning to Virginia, Colorado and New Hampshire).</w:t>
      </w:r>
    </w:p>
    <w:p w:rsidR="00545556" w:rsidRPr="00B8555F" w:rsidRDefault="00545556" w:rsidP="00545556">
      <w:r w:rsidRPr="00B8555F">
        <w:t xml:space="preserve">The </w:t>
      </w:r>
      <w:r w:rsidRPr="00B8555F">
        <w:rPr>
          <w:b/>
          <w:u w:val="single"/>
        </w:rPr>
        <w:t>big trio will be remarkably difficult to win</w:t>
      </w:r>
      <w:r w:rsidRPr="00B8555F">
        <w:t xml:space="preserve">. Pennsylvania hasn’t gone for a Republican presidential candidate since 1988, and Wisconsin since 1984. But </w:t>
      </w:r>
      <w:r w:rsidRPr="00B8555F">
        <w:rPr>
          <w:b/>
          <w:u w:val="single"/>
        </w:rPr>
        <w:t>these states are chock-full of swing voters, many of whom are in sync with Mr. Trump on trade, immigration and national security</w:t>
      </w:r>
      <w:r w:rsidRPr="00B8555F">
        <w:t xml:space="preserve">. I have </w:t>
      </w:r>
      <w:r w:rsidRPr="00B8555F">
        <w:rPr>
          <w:u w:val="single"/>
        </w:rPr>
        <w:t xml:space="preserve">sat through many focus groups with these voters, and </w:t>
      </w:r>
      <w:r w:rsidRPr="00B8555F">
        <w:rPr>
          <w:b/>
          <w:u w:val="single"/>
        </w:rPr>
        <w:t>they are starving for a restoration of the American dream. They don’t believe that’s going to happen with a traditional candidate.</w:t>
      </w:r>
    </w:p>
    <w:p w:rsidR="00545556" w:rsidRPr="00B8555F" w:rsidRDefault="00545556" w:rsidP="00545556">
      <w:pPr>
        <w:rPr>
          <w:u w:val="single"/>
        </w:rPr>
      </w:pPr>
      <w:r w:rsidRPr="00B8555F">
        <w:t xml:space="preserve">The best news for Mr. Trump: </w:t>
      </w:r>
      <w:r w:rsidRPr="00B8555F">
        <w:rPr>
          <w:b/>
          <w:u w:val="single"/>
        </w:rPr>
        <w:t>With the right nominee, these three states aren’t afraid to vote Republican.</w:t>
      </w:r>
      <w:r w:rsidRPr="00B8555F">
        <w:t xml:space="preserve"> </w:t>
      </w:r>
      <w:r w:rsidRPr="00B8555F">
        <w:rPr>
          <w:u w:val="single"/>
        </w:rPr>
        <w:t>Each has a Republican senator, and two of the three have Republican governors. Mr. Trump pretty much has to win two of the three. I think Ohio and Pennsylvania are his best chances, as recent polls confirm.</w:t>
      </w:r>
    </w:p>
    <w:p w:rsidR="00545556" w:rsidRPr="00B8555F" w:rsidRDefault="00545556" w:rsidP="00545556">
      <w:pPr>
        <w:rPr>
          <w:b/>
          <w:u w:val="single"/>
        </w:rPr>
      </w:pPr>
      <w:r w:rsidRPr="00B8555F">
        <w:t xml:space="preserve">By </w:t>
      </w:r>
      <w:r w:rsidRPr="00B8555F">
        <w:rPr>
          <w:b/>
          <w:u w:val="single"/>
        </w:rPr>
        <w:t>putting Pennsylvania and Ohio in the Trump column, combined with the Romney states, Mr. Trump would sit at 244 electoral votes</w:t>
      </w:r>
      <w:r w:rsidRPr="00B8555F">
        <w:t xml:space="preserve">. At this point there would be two ways to get to 270: </w:t>
      </w:r>
      <w:r w:rsidRPr="00B8555F">
        <w:rPr>
          <w:u w:val="single"/>
        </w:rPr>
        <w:t>Win a collection of states</w:t>
      </w:r>
      <w:r w:rsidRPr="00B8555F">
        <w:t xml:space="preserve"> such as Virginia, Colorado and New Hampshire, or win Florida. Neither John McCain in 2008 nor Mr. Romney won any of these states. But </w:t>
      </w:r>
      <w:r w:rsidRPr="00B8555F">
        <w:rPr>
          <w:b/>
          <w:u w:val="single"/>
        </w:rPr>
        <w:t>George W. Bush won all of them—twice.</w:t>
      </w:r>
    </w:p>
    <w:p w:rsidR="00545556" w:rsidRPr="00B8555F" w:rsidRDefault="00545556" w:rsidP="00545556">
      <w:r w:rsidRPr="00B8555F">
        <w:t>I think the victory-in-Florida scenario is the more likely. Mr. Trump will benefit from a close relationship with the state’s governor, Rick Scott, and, ironically, by having Marco Rubio back in the U.S. Senate race, increasing Republican enthusiasm and turnout.</w:t>
      </w:r>
    </w:p>
    <w:p w:rsidR="00545556" w:rsidRPr="00B8555F" w:rsidRDefault="00545556" w:rsidP="00545556">
      <w:r w:rsidRPr="00B8555F">
        <w:rPr>
          <w:b/>
          <w:u w:val="single"/>
        </w:rPr>
        <w:t>More than 30,000 new Republicans registered to vote in Florida this year and many observers believe that Mr. Trump was the driving factor</w:t>
      </w:r>
      <w:r w:rsidRPr="00B8555F">
        <w:t>. In recent days, Mrs. Clinton’s numbers in Florida have eroded significantly, highlighting the state’s volatility.</w:t>
      </w:r>
    </w:p>
    <w:p w:rsidR="00545556" w:rsidRPr="00B8555F" w:rsidRDefault="00545556" w:rsidP="00545556">
      <w:pPr>
        <w:rPr>
          <w:b/>
          <w:u w:val="single"/>
        </w:rPr>
      </w:pPr>
      <w:r w:rsidRPr="00B8555F">
        <w:rPr>
          <w:b/>
          <w:u w:val="single"/>
        </w:rPr>
        <w:t>All of this is a heavy lift for the Trump campaign. But who dreamed that Donald Trump could defeat 16 highly skilled and credible adversaries to become the Republican nominee?</w:t>
      </w:r>
    </w:p>
    <w:p w:rsidR="00545556" w:rsidRPr="00B8555F" w:rsidRDefault="00545556" w:rsidP="0048518C"/>
    <w:p w:rsidR="00C417D5" w:rsidRDefault="00C417D5" w:rsidP="00C417D5">
      <w:pPr>
        <w:pStyle w:val="Heading2"/>
      </w:pPr>
      <w:r w:rsidRPr="00B8555F">
        <w:t>Uniqueness</w:t>
      </w:r>
    </w:p>
    <w:p w:rsidR="005A2315" w:rsidRPr="005A2315" w:rsidRDefault="005A2315" w:rsidP="005A2315"/>
    <w:p w:rsidR="00C417D5" w:rsidRDefault="005A2315" w:rsidP="00C417D5">
      <w:pPr>
        <w:pStyle w:val="Heading3"/>
      </w:pPr>
      <w:r>
        <w:t>Clinton Winning</w:t>
      </w:r>
    </w:p>
    <w:p w:rsidR="005A2315" w:rsidRPr="005A2315" w:rsidRDefault="005A2315" w:rsidP="005A2315"/>
    <w:p w:rsidR="00C417D5" w:rsidRPr="00B8555F" w:rsidRDefault="00C417D5" w:rsidP="00C417D5">
      <w:pPr>
        <w:pStyle w:val="Heading4"/>
      </w:pPr>
      <w:r w:rsidRPr="00B8555F">
        <w:t>Clinton is winning now</w:t>
      </w:r>
    </w:p>
    <w:p w:rsidR="00C417D5" w:rsidRPr="00B8555F" w:rsidRDefault="00C417D5" w:rsidP="00C417D5">
      <w:r w:rsidRPr="00B8555F">
        <w:rPr>
          <w:rStyle w:val="Style13ptBold"/>
        </w:rPr>
        <w:t>Wright, 7/15</w:t>
      </w:r>
      <w:r w:rsidRPr="00B8555F">
        <w:t xml:space="preserve"> – Writer and editor, CNN (David, “Poll: Clinton leads in four swing states,” CNN, 7/15/16, http://www.cnn.com/2016/07/15/politics/swing-state-polls-hillary-clinton-leads-trump/index.html)//SD</w:t>
      </w:r>
    </w:p>
    <w:p w:rsidR="00C417D5" w:rsidRPr="00B8555F" w:rsidRDefault="00B8555F" w:rsidP="00C417D5">
      <w:pPr>
        <w:rPr>
          <w:rStyle w:val="StyleUnderline"/>
        </w:rPr>
      </w:pPr>
      <w:r w:rsidRPr="00B8555F">
        <w:t xml:space="preserve"> </w:t>
      </w:r>
      <w:r w:rsidR="00C417D5" w:rsidRPr="00B8555F">
        <w:t>(CNN)</w:t>
      </w:r>
      <w:r w:rsidR="00C417D5" w:rsidRPr="00B8555F">
        <w:rPr>
          <w:rStyle w:val="StyleUnderline"/>
        </w:rPr>
        <w:t>Hillary Clinton leads Donald Trump in four crucial swing states, according to a new poll out Friday, good news for the Clinton campaign that has seen other surveys show the presidential race tightening in recent weeks.</w:t>
      </w:r>
    </w:p>
    <w:p w:rsidR="00C417D5" w:rsidRPr="00B8555F" w:rsidRDefault="00C417D5" w:rsidP="00C417D5">
      <w:pPr>
        <w:rPr>
          <w:rStyle w:val="StyleUnderline"/>
        </w:rPr>
      </w:pPr>
      <w:r w:rsidRPr="00B8555F">
        <w:t xml:space="preserve">The NBC News/Wall Street Journal/Marist poll finds Clinton with high single-digit leads in Colorado, Florida, North Carolina and Virginia. </w:t>
      </w:r>
      <w:r w:rsidRPr="00B8555F">
        <w:rPr>
          <w:rStyle w:val="StyleUnderline"/>
        </w:rPr>
        <w:t>Clinton maintains these leads, though at slightly smaller margins, when third-party candidates Gary Johnson and Jill Stein are included.</w:t>
      </w:r>
    </w:p>
    <w:p w:rsidR="00C417D5" w:rsidRPr="00B8555F" w:rsidRDefault="00C417D5" w:rsidP="00C417D5">
      <w:pPr>
        <w:rPr>
          <w:rStyle w:val="StyleUnderline"/>
        </w:rPr>
      </w:pPr>
      <w:r w:rsidRPr="00B8555F">
        <w:rPr>
          <w:rStyle w:val="StyleUnderline"/>
        </w:rPr>
        <w:t>Clinton leads Trump in Colorado 43% to 35%. Johnson performs best in this state -- he garners 12% support when included in the poll, which shrinks Clinton and Trump's support to 39% and 33%, respectively.</w:t>
      </w:r>
    </w:p>
    <w:p w:rsidR="00C417D5" w:rsidRPr="00B8555F" w:rsidRDefault="00C417D5" w:rsidP="00C417D5">
      <w:r w:rsidRPr="00B8555F">
        <w:rPr>
          <w:rStyle w:val="StyleUnderline"/>
        </w:rPr>
        <w:t xml:space="preserve">In Florida, Clinton also paces Trump, 44% to 37%. </w:t>
      </w:r>
      <w:r w:rsidRPr="00B8555F">
        <w:t>Clinton's lead slips to 5 points with third party candidates factored in.</w:t>
      </w:r>
    </w:p>
    <w:p w:rsidR="00C417D5" w:rsidRPr="00B8555F" w:rsidRDefault="00C417D5" w:rsidP="00C417D5">
      <w:pPr>
        <w:rPr>
          <w:rStyle w:val="StyleUnderline"/>
        </w:rPr>
      </w:pPr>
      <w:r w:rsidRPr="00B8555F">
        <w:rPr>
          <w:rStyle w:val="StyleUnderline"/>
        </w:rPr>
        <w:t>Clinton is ahead of Trump in North Carolina 44% to 38%, a state which President Barack Obama won for Democrats in 2008 for the first time since 1976. It reverted red in 2012, but polling has shown Clinton competitive there, drawing significant support from minority communities.</w:t>
      </w:r>
    </w:p>
    <w:p w:rsidR="00C417D5" w:rsidRPr="00B8555F" w:rsidRDefault="00C417D5" w:rsidP="00C417D5">
      <w:r w:rsidRPr="00B8555F">
        <w:rPr>
          <w:rStyle w:val="StyleUnderline"/>
        </w:rPr>
        <w:t>Finally, Clinton leads Trump comfortably in Virginia, 44% to 35%.</w:t>
      </w:r>
      <w:r w:rsidRPr="00B8555F">
        <w:t xml:space="preserve"> Johnson performs well here too -- Clinton leads Trump 41% to 34% when he's included, and he draws 10%.</w:t>
      </w:r>
    </w:p>
    <w:p w:rsidR="00C417D5" w:rsidRPr="00B8555F" w:rsidRDefault="00C417D5" w:rsidP="00C417D5">
      <w:r w:rsidRPr="00B8555F">
        <w:t>A Quinnipiac poll of other battleground states released earlier this week -- Florida, Pennsylvania, Ohio, and Iowa -- showed closer races, with Trump leading or tied with Clinton. In Florida, Quinnipiac found Trump up 3 percentage points to Clinton, 42%-39%. Both surveys found about one in five voters in Florida are undecided or don't support either Trump or Clinton.</w:t>
      </w:r>
    </w:p>
    <w:p w:rsidR="00C417D5" w:rsidRPr="00B8555F" w:rsidRDefault="00C417D5" w:rsidP="00C417D5">
      <w:r w:rsidRPr="00B8555F">
        <w:t>The WSJ/NBC/Marist findings in Virginia and Colorado findings are in line with other recent polls in those states.</w:t>
      </w:r>
    </w:p>
    <w:p w:rsidR="00C417D5" w:rsidRPr="00B8555F" w:rsidRDefault="00C417D5" w:rsidP="00C417D5">
      <w:pPr>
        <w:rPr>
          <w:rStyle w:val="StyleUnderline"/>
        </w:rPr>
      </w:pPr>
      <w:r w:rsidRPr="00B8555F">
        <w:rPr>
          <w:rStyle w:val="StyleUnderline"/>
        </w:rPr>
        <w:t>In the WSJ/NBC Marist surveys, both candidates are slowed by steadfastly high unfavorable ratings, with significant majorities in all four states saying they have negative views of Clinton and Trump. And in each state, more than one in 10 say they won't vote for either, or prefer a third party candidate.</w:t>
      </w:r>
    </w:p>
    <w:p w:rsidR="00C417D5" w:rsidRPr="00B8555F" w:rsidRDefault="00C417D5" w:rsidP="00C417D5">
      <w:pPr>
        <w:rPr>
          <w:rStyle w:val="StyleUnderline"/>
        </w:rPr>
      </w:pPr>
      <w:r w:rsidRPr="00B8555F">
        <w:rPr>
          <w:rStyle w:val="StyleUnderline"/>
        </w:rPr>
        <w:t>The poll also suggests that Trump still faces difficulty unifying the Republican Party after the contentious primary campaign, as he gets no more than 79% of the Republican vote in all four swing states polled.</w:t>
      </w:r>
    </w:p>
    <w:p w:rsidR="00C417D5" w:rsidRPr="00B8555F" w:rsidRDefault="00C417D5" w:rsidP="00C417D5">
      <w:r w:rsidRPr="00B8555F">
        <w:t>Additionally, the poll found that gender and educational divides continue to shape the 2016 race, with lower-educated male voters favoring Trump, and more highly educated female voters favoring Clinton.</w:t>
      </w:r>
    </w:p>
    <w:p w:rsidR="00C417D5" w:rsidRPr="00B8555F" w:rsidRDefault="00C417D5" w:rsidP="00C417D5">
      <w:r w:rsidRPr="00B8555F">
        <w:t>The WSJ/NBC/Marist poll was conducted from July 5 through 10, and surveyed 871 registered voters in Florida; 907 in North Carolina; 876 in Virginia; and 794 in Colorado. The margin of error is plus or minus 3.3 points in Florida, North Carolina and Virginia, and 3.5 points for Colorado.</w:t>
      </w:r>
    </w:p>
    <w:p w:rsidR="004C2E64" w:rsidRPr="00B8555F" w:rsidRDefault="004C2E64" w:rsidP="004C2E64">
      <w:pPr>
        <w:pStyle w:val="Heading4"/>
      </w:pPr>
      <w:r w:rsidRPr="00B8555F">
        <w:t>Clinton will win - three new polls</w:t>
      </w:r>
    </w:p>
    <w:p w:rsidR="004C2E64" w:rsidRPr="00B8555F" w:rsidRDefault="004C2E64" w:rsidP="004C2E64">
      <w:r w:rsidRPr="00B8555F">
        <w:t xml:space="preserve">Steven </w:t>
      </w:r>
      <w:r w:rsidRPr="00B8555F">
        <w:rPr>
          <w:rStyle w:val="Style13ptBold"/>
        </w:rPr>
        <w:t>Shepard, 7-17</w:t>
      </w:r>
      <w:r w:rsidRPr="00B8555F">
        <w:t xml:space="preserve">-2016, "3 polls: Clinton maintains advantage over Trump," (Shepard is editor for The POLITICO Caucus and chief polling analyst for POLITICO.), </w:t>
      </w:r>
      <w:hyperlink r:id="rId14" w:history="1">
        <w:r w:rsidRPr="00B8555F">
          <w:t>http://www.politico.com/story/2016/07/3-polls-clinton-maintains-advantage-over-trump-225671</w:t>
        </w:r>
      </w:hyperlink>
      <w:r w:rsidRPr="00B8555F">
        <w:t xml:space="preserve"> //ALB</w:t>
      </w:r>
    </w:p>
    <w:p w:rsidR="004C2E64" w:rsidRPr="00B8555F" w:rsidRDefault="004C2E64" w:rsidP="00C417D5">
      <w:pPr>
        <w:rPr>
          <w:sz w:val="14"/>
        </w:rPr>
      </w:pPr>
      <w:r w:rsidRPr="00B8555F">
        <w:rPr>
          <w:u w:val="single"/>
        </w:rPr>
        <w:t>Hillary Clinton is maintaining a distinct advantage headed into the two national party conventions this month, according to three national polls out Sunday morning</w:t>
      </w:r>
      <w:r w:rsidRPr="00B8555F">
        <w:rPr>
          <w:sz w:val="14"/>
        </w:rPr>
        <w:t xml:space="preserve">. </w:t>
      </w:r>
      <w:r w:rsidRPr="00B8555F">
        <w:rPr>
          <w:u w:val="single"/>
        </w:rPr>
        <w:t>The surveys</w:t>
      </w:r>
      <w:r w:rsidRPr="00B8555F">
        <w:rPr>
          <w:sz w:val="14"/>
        </w:rPr>
        <w:t>, timed for release on the Sunday morning public-affairs programs</w:t>
      </w:r>
      <w:r w:rsidRPr="00B8555F">
        <w:rPr>
          <w:u w:val="single"/>
        </w:rPr>
        <w:t>, all show Clinton with a single-digit lead, from 4 to 7 points</w:t>
      </w:r>
      <w:r w:rsidRPr="00B8555F">
        <w:rPr>
          <w:sz w:val="14"/>
        </w:rPr>
        <w:t xml:space="preserve">. An </w:t>
      </w:r>
      <w:hyperlink r:id="rId15" w:tgtFrame="_blank" w:history="1">
        <w:r w:rsidRPr="00B8555F">
          <w:rPr>
            <w:sz w:val="14"/>
          </w:rPr>
          <w:t>ABC News/Washington Post poll</w:t>
        </w:r>
      </w:hyperlink>
      <w:r w:rsidRPr="00B8555F">
        <w:rPr>
          <w:sz w:val="14"/>
        </w:rPr>
        <w:t xml:space="preserve"> give Clinton a 4-point advantage among registered voters, </w:t>
      </w:r>
      <w:r w:rsidRPr="00B8555F">
        <w:rPr>
          <w:u w:val="single"/>
        </w:rPr>
        <w:t>47 percent to 43 percent.</w:t>
      </w:r>
      <w:r w:rsidRPr="00B8555F">
        <w:rPr>
          <w:sz w:val="14"/>
        </w:rPr>
        <w:t xml:space="preserve"> Two percent of voters said they prefer another candidate, 6 percent would vote for neither Clinton nor Donald Trump, and 2 percent offered no opinion. </w:t>
      </w:r>
      <w:r w:rsidRPr="00B8555F">
        <w:rPr>
          <w:u w:val="single"/>
        </w:rPr>
        <w:t>That’s much closer than Clinton’s 12-point lead in June — though that was one of her best polls since both locked down their parties’ respective nominations.</w:t>
      </w:r>
      <w:r w:rsidRPr="00B8555F">
        <w:rPr>
          <w:sz w:val="14"/>
        </w:rPr>
        <w:t xml:space="preserve"> </w:t>
      </w:r>
      <w:r w:rsidRPr="00B8555F">
        <w:rPr>
          <w:u w:val="single"/>
        </w:rPr>
        <w:t xml:space="preserve">Clinton’s lead is larger in a </w:t>
      </w:r>
      <w:hyperlink r:id="rId16" w:tgtFrame="_blank" w:history="1">
        <w:r w:rsidRPr="00B8555F">
          <w:rPr>
            <w:u w:val="single"/>
          </w:rPr>
          <w:t>CNN/ORC International poll</w:t>
        </w:r>
      </w:hyperlink>
      <w:r w:rsidRPr="00B8555F">
        <w:rPr>
          <w:sz w:val="14"/>
        </w:rPr>
        <w:t xml:space="preserve">: </w:t>
      </w:r>
      <w:r w:rsidRPr="00B8555F">
        <w:rPr>
          <w:u w:val="single"/>
        </w:rPr>
        <w:t>7 points</w:t>
      </w:r>
      <w:r w:rsidRPr="00B8555F">
        <w:rPr>
          <w:sz w:val="14"/>
        </w:rPr>
        <w:t xml:space="preserve">, 49 percent to 42 percent. Four percent volunteered that they would vote for another candidate, 4 percent wouldn’t vote for either candidate and 1 percent had no opinion Unlike the ABC News/Washington Post poll, the CNN/ORC survey represents a slight uptick for Clinton from its mid-June poll, which showed Clinton leading by 5 points. </w:t>
      </w:r>
      <w:r w:rsidRPr="00B8555F">
        <w:rPr>
          <w:u w:val="single"/>
        </w:rPr>
        <w:t>The NBC News/Wall Street Journal poll largely splits the difference: Clinton leads by 5 points</w:t>
      </w:r>
      <w:r w:rsidRPr="00B8555F">
        <w:rPr>
          <w:sz w:val="14"/>
        </w:rPr>
        <w:t xml:space="preserve">, 46 percent to 41 percent, with a significant percentage, 8 percent, saying they prefer neither candidate. Another 5 percent picked another candidate or were undecided. That is unchanged from the June NBC News/Wall Street Journal poll, which also showed Clinton with a 5-point lead. Taken together, the pre-convention polls give Clinton a lead that has declined only slightly through a tumultuous July that began with FBI Director James </w:t>
      </w:r>
      <w:proofErr w:type="spellStart"/>
      <w:r w:rsidRPr="00B8555F">
        <w:rPr>
          <w:sz w:val="14"/>
        </w:rPr>
        <w:t>Comey</w:t>
      </w:r>
      <w:proofErr w:type="spellEnd"/>
      <w:r w:rsidRPr="00B8555F">
        <w:rPr>
          <w:sz w:val="14"/>
        </w:rPr>
        <w:t xml:space="preserve"> accusing Clinton of being “extremely careless” with her use of a private email server while at the State Department, though </w:t>
      </w:r>
      <w:proofErr w:type="spellStart"/>
      <w:r w:rsidRPr="00B8555F">
        <w:rPr>
          <w:sz w:val="14"/>
        </w:rPr>
        <w:t>Comey</w:t>
      </w:r>
      <w:proofErr w:type="spellEnd"/>
      <w:r w:rsidRPr="00B8555F">
        <w:rPr>
          <w:sz w:val="14"/>
        </w:rPr>
        <w:t xml:space="preserve"> recommended no charges. </w:t>
      </w:r>
      <w:r w:rsidRPr="00B8555F">
        <w:rPr>
          <w:b/>
          <w:u w:val="single"/>
        </w:rPr>
        <w:t xml:space="preserve">Last week, a </w:t>
      </w:r>
      <w:hyperlink r:id="rId17" w:anchor="from_embed" w:tgtFrame="_blank" w:history="1">
        <w:r w:rsidRPr="00B8555F">
          <w:rPr>
            <w:b/>
            <w:u w:val="single"/>
          </w:rPr>
          <w:t>CBS News/New York Times poll</w:t>
        </w:r>
      </w:hyperlink>
      <w:r w:rsidRPr="00B8555F">
        <w:rPr>
          <w:b/>
          <w:u w:val="single"/>
        </w:rPr>
        <w:t xml:space="preserve"> showed the race tied, 39 percent to 39 percent</w:t>
      </w:r>
      <w:r w:rsidRPr="00B8555F">
        <w:rPr>
          <w:sz w:val="14"/>
        </w:rPr>
        <w:t xml:space="preserve">. Each of the polls out Sunday was conducted simultaneously with the CBS News/New York Times poll or more recently — suggesting that the tied result was at the lower limit of statistical confidence for Clinton or the effect of </w:t>
      </w:r>
      <w:proofErr w:type="spellStart"/>
      <w:r w:rsidRPr="00B8555F">
        <w:rPr>
          <w:sz w:val="14"/>
        </w:rPr>
        <w:t>Comey’s</w:t>
      </w:r>
      <w:proofErr w:type="spellEnd"/>
      <w:r w:rsidRPr="00B8555F">
        <w:rPr>
          <w:sz w:val="14"/>
        </w:rPr>
        <w:t xml:space="preserve"> statement is leveling off. </w:t>
      </w:r>
      <w:r w:rsidRPr="00B8555F">
        <w:rPr>
          <w:u w:val="single"/>
        </w:rPr>
        <w:t xml:space="preserve">The new poll results give Clinton a larger lead than the overall averages from </w:t>
      </w:r>
      <w:proofErr w:type="spellStart"/>
      <w:r w:rsidRPr="00B8555F">
        <w:rPr>
          <w:u w:val="single"/>
        </w:rPr>
        <w:t>RealClearPolitics</w:t>
      </w:r>
      <w:proofErr w:type="spellEnd"/>
      <w:r w:rsidRPr="00B8555F">
        <w:rPr>
          <w:u w:val="single"/>
        </w:rPr>
        <w:t xml:space="preserve"> and </w:t>
      </w:r>
      <w:proofErr w:type="spellStart"/>
      <w:r w:rsidRPr="00B8555F">
        <w:rPr>
          <w:u w:val="single"/>
        </w:rPr>
        <w:t>HuffPost</w:t>
      </w:r>
      <w:proofErr w:type="spellEnd"/>
      <w:r w:rsidRPr="00B8555F">
        <w:rPr>
          <w:u w:val="single"/>
        </w:rPr>
        <w:t xml:space="preserve"> Pollster. But those averages are being influenced by a survey from </w:t>
      </w:r>
      <w:hyperlink r:id="rId18" w:tgtFrame="_blank" w:history="1">
        <w:r w:rsidRPr="00B8555F">
          <w:rPr>
            <w:u w:val="single"/>
          </w:rPr>
          <w:t>Rasmussen Reports</w:t>
        </w:r>
      </w:hyperlink>
      <w:r w:rsidRPr="00B8555F">
        <w:rPr>
          <w:u w:val="single"/>
        </w:rPr>
        <w:t xml:space="preserve"> </w:t>
      </w:r>
      <w:r w:rsidRPr="00B8555F">
        <w:rPr>
          <w:sz w:val="14"/>
        </w:rPr>
        <w:t>— the automated phone pollster with a demonstrated bias toward GOP candidates — which gives Trump a 7-point lead, unlike anything else in the public polling. The polls out Sunday were conducted around the same time as the Rasmussen poll. The ABC News/Washington Post poll was conducted July 11-14, surveying 816 registered voters with a margin of error of plus or minus 4 percentage points. The CNN/ORC poll was conducted July 13-16, surveying 872 registered voters with a margin of error of plus or minus 3.5 percentage points. The NBC News/Wall Street Journal poll was conducted July 9-13, surveying 1,000 registered voters. That survey has a margin of sampling error of plus or minus 3.1 percentage points.</w:t>
      </w:r>
    </w:p>
    <w:p w:rsidR="00C26C63" w:rsidRDefault="00C26C63" w:rsidP="00C26C63">
      <w:pPr>
        <w:rPr>
          <w:b/>
          <w:u w:val="single"/>
        </w:rPr>
      </w:pPr>
    </w:p>
    <w:p w:rsidR="00ED387B" w:rsidRDefault="00ED387B" w:rsidP="00ED387B">
      <w:pPr>
        <w:pStyle w:val="Heading3"/>
      </w:pPr>
      <w:r w:rsidRPr="00B8555F">
        <w:t>AT: Quinnipiac</w:t>
      </w:r>
      <w:r>
        <w:t xml:space="preserve"> Poll</w:t>
      </w:r>
    </w:p>
    <w:p w:rsidR="00ED387B" w:rsidRPr="00ED387B" w:rsidRDefault="00ED387B" w:rsidP="00ED387B"/>
    <w:p w:rsidR="00ED387B" w:rsidRPr="00B8555F" w:rsidRDefault="00ED387B" w:rsidP="00ED387B">
      <w:pPr>
        <w:pStyle w:val="Heading4"/>
      </w:pPr>
      <w:r w:rsidRPr="00B8555F">
        <w:t>The Quinnipiac poll is wrong – Clinton is still leading</w:t>
      </w:r>
    </w:p>
    <w:p w:rsidR="00ED387B" w:rsidRPr="00B8555F" w:rsidRDefault="00ED387B" w:rsidP="00ED387B">
      <w:r w:rsidRPr="00B8555F">
        <w:rPr>
          <w:rStyle w:val="Style13ptBold"/>
        </w:rPr>
        <w:t xml:space="preserve">Stein, 7/14 </w:t>
      </w:r>
      <w:r w:rsidRPr="00B8555F">
        <w:t xml:space="preserve">- politics and policy reporter at </w:t>
      </w:r>
      <w:proofErr w:type="spellStart"/>
      <w:r w:rsidRPr="00B8555F">
        <w:t>Vox</w:t>
      </w:r>
      <w:proofErr w:type="spellEnd"/>
      <w:r w:rsidRPr="00B8555F">
        <w:t xml:space="preserve"> (Jeff Stein, "Why Quinnipiac's polls look so much better for Donald Trump than everyone else's," </w:t>
      </w:r>
      <w:proofErr w:type="spellStart"/>
      <w:r w:rsidRPr="00B8555F">
        <w:t>Vox</w:t>
      </w:r>
      <w:proofErr w:type="spellEnd"/>
      <w:r w:rsidRPr="00B8555F">
        <w:t>, July 14, 2016, www.vox.com/2016/7/14/12183016/quinnipiac-donald-trump-polling)//CM</w:t>
      </w:r>
    </w:p>
    <w:p w:rsidR="00ED387B" w:rsidRPr="00B8555F" w:rsidRDefault="00ED387B" w:rsidP="00ED387B">
      <w:r w:rsidRPr="00B8555F">
        <w:t>On Wednesday</w:t>
      </w:r>
      <w:r w:rsidRPr="00B8555F">
        <w:rPr>
          <w:rStyle w:val="StyleUnderline"/>
        </w:rPr>
        <w:t>, Quinnipiac</w:t>
      </w:r>
      <w:r w:rsidRPr="00B8555F">
        <w:t xml:space="preserve"> University </w:t>
      </w:r>
      <w:r w:rsidRPr="00B8555F">
        <w:rPr>
          <w:rStyle w:val="StyleUnderline"/>
        </w:rPr>
        <w:t>published a string of polls with terrible news for</w:t>
      </w:r>
      <w:r w:rsidRPr="00B8555F">
        <w:t xml:space="preserve"> Hillary </w:t>
      </w:r>
      <w:r w:rsidRPr="00B8555F">
        <w:rPr>
          <w:rStyle w:val="StyleUnderline"/>
        </w:rPr>
        <w:t>Clinton</w:t>
      </w:r>
      <w:r w:rsidRPr="00B8555F">
        <w:t>.</w:t>
      </w:r>
    </w:p>
    <w:p w:rsidR="00ED387B" w:rsidRPr="00B8555F" w:rsidRDefault="00ED387B" w:rsidP="00ED387B">
      <w:r w:rsidRPr="00B8555F">
        <w:rPr>
          <w:rStyle w:val="StyleUnderline"/>
        </w:rPr>
        <w:t xml:space="preserve">Though Clinton leads in most national polls, Quinnipiac put </w:t>
      </w:r>
      <w:r w:rsidRPr="00B8555F">
        <w:t xml:space="preserve">Donald </w:t>
      </w:r>
      <w:r w:rsidRPr="00B8555F">
        <w:rPr>
          <w:rStyle w:val="StyleUnderline"/>
        </w:rPr>
        <w:t>Trump ahead of her by a few points in Florida and Pennsylvania and even with her in Ohio</w:t>
      </w:r>
      <w:r w:rsidRPr="00B8555F">
        <w:t>. The polls also showed Trump’s lead widening to 5 points in Florida and 6 in Pennsylvania when libertarian candidate Gary Johnson was included.</w:t>
      </w:r>
    </w:p>
    <w:p w:rsidR="00ED387B" w:rsidRPr="00B8555F" w:rsidRDefault="00ED387B" w:rsidP="00ED387B">
      <w:r w:rsidRPr="00B8555F">
        <w:t>If those numbers held up, Clinton would probably lose the general election, and Trump would become the president of the United States. So whether those polls are accurate is no small matter.</w:t>
      </w:r>
    </w:p>
    <w:p w:rsidR="00ED387B" w:rsidRPr="00B8555F" w:rsidRDefault="00ED387B" w:rsidP="00ED387B">
      <w:r w:rsidRPr="00B8555F">
        <w:t xml:space="preserve">But </w:t>
      </w:r>
      <w:r w:rsidRPr="00B8555F">
        <w:rPr>
          <w:rStyle w:val="StyleUnderline"/>
        </w:rPr>
        <w:t>before you start preparing to move to Canada, you should know that Clinton is probably, based on national polling averages, still leading the race</w:t>
      </w:r>
      <w:r w:rsidRPr="00B8555F">
        <w:t>. Moreover, most other pollsters have continued to find Clinton running ahead of Trump in most battleground states. So why do Quinnipiac’s numbers suggest a different outcome?</w:t>
      </w:r>
    </w:p>
    <w:p w:rsidR="00ED387B" w:rsidRPr="00B8555F" w:rsidRDefault="00ED387B" w:rsidP="00ED387B">
      <w:pPr>
        <w:rPr>
          <w:rStyle w:val="StyleUnderline"/>
        </w:rPr>
      </w:pPr>
      <w:r w:rsidRPr="00B8555F">
        <w:rPr>
          <w:rStyle w:val="StyleUnderline"/>
        </w:rPr>
        <w:t>Quinnipiac’s polls show white voters accounting for a much bigger share of the vote than was the case in 2012</w:t>
      </w:r>
    </w:p>
    <w:p w:rsidR="00ED387B" w:rsidRPr="00B8555F" w:rsidRDefault="00ED387B" w:rsidP="00ED387B">
      <w:r w:rsidRPr="00B8555F">
        <w:t>There’s no way of knowing whether Quinnipiac polls are accurate until Election Day actually arrives. But skeptics looking closely at Quinnipiac’s results have found things to quibble with.</w:t>
      </w:r>
    </w:p>
    <w:p w:rsidR="00ED387B" w:rsidRPr="00B8555F" w:rsidRDefault="00ED387B" w:rsidP="00ED387B">
      <w:r w:rsidRPr="00B8555F">
        <w:t xml:space="preserve">As the University of Virginia’s Kyle </w:t>
      </w:r>
      <w:proofErr w:type="spellStart"/>
      <w:r w:rsidRPr="00B8555F">
        <w:t>Kondik</w:t>
      </w:r>
      <w:proofErr w:type="spellEnd"/>
      <w:r w:rsidRPr="00B8555F">
        <w:t xml:space="preserve"> pointed out on Twitter, </w:t>
      </w:r>
      <w:r w:rsidRPr="00B8555F">
        <w:rPr>
          <w:rStyle w:val="StyleUnderline"/>
        </w:rPr>
        <w:t>Quinnipiac is finding a pretty massive swing from just a few weeks ago in these battleground states — a swing that’s much bigger than the movement we’ve seen in national polling</w:t>
      </w:r>
      <w:r w:rsidRPr="00B8555F">
        <w:t>.</w:t>
      </w:r>
    </w:p>
    <w:p w:rsidR="00ED387B" w:rsidRPr="00B8555F" w:rsidRDefault="00ED387B" w:rsidP="00ED387B">
      <w:pPr>
        <w:rPr>
          <w:rStyle w:val="StyleUnderline"/>
        </w:rPr>
      </w:pPr>
      <w:r w:rsidRPr="00B8555F">
        <w:t xml:space="preserve">Other skeptics raised more specific objections. Most prominently, </w:t>
      </w:r>
      <w:r w:rsidRPr="00B8555F">
        <w:rPr>
          <w:rStyle w:val="StyleUnderline"/>
        </w:rPr>
        <w:t>the polls show white voters representing a significantly greater proportion of the electorate than they did in 2012, even though the electorate is growing more diverse.</w:t>
      </w:r>
    </w:p>
    <w:p w:rsidR="00ED387B" w:rsidRPr="00B8555F" w:rsidRDefault="00ED387B" w:rsidP="00ED387B">
      <w:r w:rsidRPr="00B8555F">
        <w:t>In the new Quinnipiac polls, white voters accounted for about 83 percent of voters in both Ohio and Pennsylvania. But as some have pointed out, whites only accounted for about 76 percent of the 2012 vote share in both of those states.</w:t>
      </w:r>
    </w:p>
    <w:p w:rsidR="00ED387B" w:rsidRPr="00B8555F" w:rsidRDefault="00ED387B" w:rsidP="00ED387B">
      <w:r w:rsidRPr="00B8555F">
        <w:t>Now, it’s of course possible that Trump will cause turnout to surge among white voters in November. As Josh Marshall notes at Talking Points Memo, expecting a larger share of white voters doesn’t necessarily amount to a "bias" on Quinnipiac’s part — it’s more likely that the firm is just seeing a more GOP-friendly electorate than other pollsters.</w:t>
      </w:r>
    </w:p>
    <w:p w:rsidR="00ED387B" w:rsidRPr="00B8555F" w:rsidRDefault="00ED387B" w:rsidP="00ED387B">
      <w:r w:rsidRPr="00B8555F">
        <w:t>In a Facebook post, Quinnipiac defended its projections, arguing that assuming the 2016 electorate would look like 2012’s amounted to "guess work, not scientific polling." But for Quinnipiac’s numbers to hold, you’d probably have to assume Trump doesn’t spur a massive increase in turnout among Latino voters for Clinton. And that’s a debatable premise, to say the least.</w:t>
      </w:r>
    </w:p>
    <w:p w:rsidR="00ED387B" w:rsidRPr="00B8555F" w:rsidRDefault="00ED387B" w:rsidP="00ED387B">
      <w:r w:rsidRPr="00B8555F">
        <w:t>Focus on the national poll aggregators instead</w:t>
      </w:r>
    </w:p>
    <w:p w:rsidR="00ED387B" w:rsidRPr="00B8555F" w:rsidRDefault="00ED387B" w:rsidP="00ED387B">
      <w:r w:rsidRPr="00B8555F">
        <w:t xml:space="preserve">In any case, </w:t>
      </w:r>
      <w:r w:rsidRPr="00B8555F">
        <w:rPr>
          <w:rStyle w:val="StyleUnderline"/>
        </w:rPr>
        <w:t>state battleground polls aren’t necessarily the best way to understand the state of the race right now. State-by-state polling tends to be very volatile because it relies on smaller sample sizes</w:t>
      </w:r>
      <w:r w:rsidRPr="00B8555F">
        <w:t xml:space="preserve"> says Julia Clark, senior vice president at </w:t>
      </w:r>
      <w:proofErr w:type="spellStart"/>
      <w:r w:rsidRPr="00B8555F">
        <w:t>Ipsos</w:t>
      </w:r>
      <w:proofErr w:type="spellEnd"/>
      <w:r w:rsidRPr="00B8555F">
        <w:t xml:space="preserve"> Public Affairs. Pollsters also tend to have more difficultly modeling turnout for individual states.</w:t>
      </w:r>
    </w:p>
    <w:p w:rsidR="00ED387B" w:rsidRPr="00B8555F" w:rsidRDefault="00ED387B" w:rsidP="00ED387B">
      <w:r w:rsidRPr="00B8555F">
        <w:t xml:space="preserve">Instead, </w:t>
      </w:r>
      <w:r w:rsidRPr="00B8555F">
        <w:rPr>
          <w:rStyle w:val="StyleUnderline"/>
        </w:rPr>
        <w:t>anyone trying to understand the state of the race should probably look to the national polling numbers</w:t>
      </w:r>
      <w:r w:rsidRPr="00B8555F">
        <w:t>. More specifically, experts try to look at the so-called "polling aggregators" that average the findings of all the major pollsters.</w:t>
      </w:r>
    </w:p>
    <w:p w:rsidR="00ED387B" w:rsidRPr="00B8555F" w:rsidRDefault="00ED387B" w:rsidP="00ED387B">
      <w:r w:rsidRPr="00B8555F">
        <w:t>National polling isn’t all good news for Hillary Clinton, notes Jeff Cartwright, director of communications at Morning Consult. A New York Times poll released Thursday put Clinton and Trump deadlocked, and NBC News, the Economist/</w:t>
      </w:r>
      <w:proofErr w:type="spellStart"/>
      <w:r w:rsidRPr="00B8555F">
        <w:t>YouGov</w:t>
      </w:r>
      <w:proofErr w:type="spellEnd"/>
      <w:r w:rsidRPr="00B8555F">
        <w:t>, and McClatchy/Marist have all found Clinton’s lead shrinking.</w:t>
      </w:r>
    </w:p>
    <w:p w:rsidR="00ED387B" w:rsidRPr="00B8555F" w:rsidRDefault="00ED387B" w:rsidP="00ED387B">
      <w:r w:rsidRPr="00B8555F">
        <w:t>So it’s possible that Quinnipiac’s poll is detecting an early wave of voters shifting to Trump, says Pat Smith, a spokesperson for Quinnipiac: "Right now, people are upset about the Orlando and Dallas attacks; historically, there’s a trend toward the candidate perceived as being more law and order."</w:t>
      </w:r>
    </w:p>
    <w:p w:rsidR="00ED387B" w:rsidRPr="00B8555F" w:rsidRDefault="00ED387B" w:rsidP="00ED387B">
      <w:r w:rsidRPr="00B8555F">
        <w:t xml:space="preserve">Still, for now, at least, </w:t>
      </w:r>
      <w:r w:rsidRPr="00B8555F">
        <w:rPr>
          <w:rStyle w:val="StyleUnderline"/>
        </w:rPr>
        <w:t xml:space="preserve">Clinton does appear to be retaining a fairly commanding lead among the polling aggregators. </w:t>
      </w:r>
      <w:proofErr w:type="spellStart"/>
      <w:r w:rsidRPr="00B8555F">
        <w:rPr>
          <w:rStyle w:val="StyleUnderline"/>
        </w:rPr>
        <w:t>RealClearPolitics</w:t>
      </w:r>
      <w:proofErr w:type="spellEnd"/>
      <w:r w:rsidRPr="00B8555F">
        <w:rPr>
          <w:rStyle w:val="StyleUnderline"/>
        </w:rPr>
        <w:t xml:space="preserve"> has consistently found Clinton up by around 5 points:</w:t>
      </w:r>
    </w:p>
    <w:p w:rsidR="00ED387B" w:rsidRPr="00B8555F" w:rsidRDefault="00ED387B" w:rsidP="00ED387B">
      <w:r w:rsidRPr="00B8555F">
        <w:t>(</w:t>
      </w:r>
      <w:proofErr w:type="spellStart"/>
      <w:r w:rsidRPr="00B8555F">
        <w:t>RealClearPolitics</w:t>
      </w:r>
      <w:proofErr w:type="spellEnd"/>
      <w:r w:rsidRPr="00B8555F">
        <w:t>)</w:t>
      </w:r>
    </w:p>
    <w:p w:rsidR="00ED387B" w:rsidRPr="00B8555F" w:rsidRDefault="00ED387B" w:rsidP="00ED387B">
      <w:r w:rsidRPr="00B8555F">
        <w:t>Similarly, there’s the Huffington Post’s polling average, which has Clinton up by 5 points overall:</w:t>
      </w:r>
    </w:p>
    <w:p w:rsidR="00ED387B" w:rsidRPr="00B8555F" w:rsidRDefault="00ED387B" w:rsidP="00ED387B">
      <w:r w:rsidRPr="00B8555F">
        <w:t>Of course, none of this means Clinton’s lead is sure to hold. The Clinton campaign, for one, doesn’t want anyone growing complacent.</w:t>
      </w:r>
    </w:p>
    <w:p w:rsidR="00ED387B" w:rsidRPr="00B8555F" w:rsidRDefault="00ED387B" w:rsidP="00ED387B">
      <w:r w:rsidRPr="00B8555F">
        <w:t>"We know the battlegrounds are going to be close till the end. That's why we need to keep working so hard," Clinton press secretary Brian Fallon tweeted Wednesday morning. "Trump is a serious danger, folks."</w:t>
      </w:r>
    </w:p>
    <w:p w:rsidR="00ED387B" w:rsidRDefault="00ED387B" w:rsidP="00C26C63">
      <w:pPr>
        <w:rPr>
          <w:b/>
          <w:u w:val="single"/>
        </w:rPr>
      </w:pPr>
    </w:p>
    <w:p w:rsidR="00D65EB4" w:rsidRDefault="00D65EB4" w:rsidP="00D65EB4">
      <w:pPr>
        <w:pStyle w:val="Heading3"/>
      </w:pPr>
      <w:r>
        <w:t>AT: Pence = Trump Win</w:t>
      </w:r>
    </w:p>
    <w:p w:rsidR="00D65EB4" w:rsidRPr="003724E1" w:rsidRDefault="00D65EB4" w:rsidP="00D65EB4"/>
    <w:p w:rsidR="00D65EB4" w:rsidRPr="00B8555F" w:rsidRDefault="00D65EB4" w:rsidP="00D65EB4">
      <w:pPr>
        <w:pStyle w:val="Heading4"/>
      </w:pPr>
      <w:r w:rsidRPr="00B8555F">
        <w:t>Pence has no impact on the election</w:t>
      </w:r>
    </w:p>
    <w:p w:rsidR="00D65EB4" w:rsidRPr="00B8555F" w:rsidRDefault="00D65EB4" w:rsidP="00D65EB4">
      <w:proofErr w:type="spellStart"/>
      <w:r w:rsidRPr="00B8555F">
        <w:rPr>
          <w:rStyle w:val="Style13ptBold"/>
        </w:rPr>
        <w:t>Yokley</w:t>
      </w:r>
      <w:proofErr w:type="spellEnd"/>
      <w:r w:rsidRPr="00B8555F">
        <w:rPr>
          <w:rStyle w:val="Style13ptBold"/>
        </w:rPr>
        <w:t xml:space="preserve"> 7/15/16</w:t>
      </w:r>
      <w:r w:rsidRPr="00B8555F">
        <w:t xml:space="preserve">, </w:t>
      </w:r>
      <w:proofErr w:type="spellStart"/>
      <w:r w:rsidRPr="00B8555F">
        <w:t>Yokley</w:t>
      </w:r>
      <w:proofErr w:type="spellEnd"/>
      <w:r w:rsidRPr="00B8555F">
        <w:t xml:space="preserve"> is a Political Reporter who covers politics and campaigns for Morning Consult. (Morning Consult 7/15/16 “Will Pence Unite Conservatives Behind Trump?” https://morningconsult.com/2016/07/15/could-pence-as-trumps-running-mate-unite-conservatives-behind-trump/)//eb</w:t>
      </w:r>
    </w:p>
    <w:p w:rsidR="00D65EB4" w:rsidRPr="00B8555F" w:rsidRDefault="00D65EB4" w:rsidP="00D65EB4">
      <w:r w:rsidRPr="00B8555F">
        <w:t xml:space="preserve">“Of the three, Pence is the best – he is a good man and will help Trump bridge ties to Christians and Conservatives.  That being said, </w:t>
      </w:r>
      <w:r w:rsidRPr="00B8555F">
        <w:rPr>
          <w:rStyle w:val="StyleUnderline"/>
        </w:rPr>
        <w:t xml:space="preserve">Trump is losing consistently in every poll because of a lack of support from women and Hispanic voters so </w:t>
      </w:r>
      <w:proofErr w:type="spellStart"/>
      <w:proofErr w:type="gramStart"/>
      <w:r w:rsidRPr="00B8555F">
        <w:rPr>
          <w:rStyle w:val="StyleUnderline"/>
        </w:rPr>
        <w:t>its</w:t>
      </w:r>
      <w:proofErr w:type="spellEnd"/>
      <w:proofErr w:type="gramEnd"/>
      <w:r w:rsidRPr="00B8555F">
        <w:rPr>
          <w:rStyle w:val="StyleUnderline"/>
        </w:rPr>
        <w:t xml:space="preserve"> hard to see how Pence</w:t>
      </w:r>
      <w:r w:rsidRPr="00B8555F">
        <w:t xml:space="preserve"> – or Gingrich or Christie – </w:t>
      </w:r>
      <w:r w:rsidRPr="00B8555F">
        <w:rPr>
          <w:rStyle w:val="StyleUnderline"/>
        </w:rPr>
        <w:t>would change that dynamic,” said Brian Walsh, a longtime Republican consulta</w:t>
      </w:r>
      <w:r w:rsidRPr="00B8555F">
        <w:t xml:space="preserve">nt and a partner at </w:t>
      </w:r>
      <w:proofErr w:type="spellStart"/>
      <w:r w:rsidRPr="00B8555F">
        <w:t>Rokk</w:t>
      </w:r>
      <w:proofErr w:type="spellEnd"/>
      <w:r w:rsidRPr="00B8555F">
        <w:t xml:space="preserve"> Solutions. “</w:t>
      </w:r>
      <w:r w:rsidRPr="00B8555F">
        <w:rPr>
          <w:rStyle w:val="StyleUnderline"/>
        </w:rPr>
        <w:t>It’s basic math</w:t>
      </w:r>
      <w:r w:rsidRPr="00B8555F">
        <w:t xml:space="preserve"> but of course Republicans have a candidate who seemingly believes Twitter is a substitute for reality.”</w:t>
      </w:r>
    </w:p>
    <w:p w:rsidR="00D65EB4" w:rsidRPr="00B8555F" w:rsidRDefault="00D65EB4" w:rsidP="00D65EB4">
      <w:pPr>
        <w:rPr>
          <w:rStyle w:val="StyleUnderline"/>
        </w:rPr>
      </w:pPr>
      <w:r w:rsidRPr="00B8555F">
        <w:rPr>
          <w:rStyle w:val="StyleUnderline"/>
        </w:rPr>
        <w:t xml:space="preserve">Most voters </w:t>
      </w:r>
      <w:proofErr w:type="gramStart"/>
      <w:r w:rsidRPr="00B8555F">
        <w:rPr>
          <w:rStyle w:val="StyleUnderline"/>
        </w:rPr>
        <w:t>–  67</w:t>
      </w:r>
      <w:proofErr w:type="gramEnd"/>
      <w:r w:rsidRPr="00B8555F">
        <w:rPr>
          <w:rStyle w:val="StyleUnderline"/>
        </w:rPr>
        <w:t xml:space="preserve"> percent of them – either have no opinion of Pence or have never heard of him</w:t>
      </w:r>
      <w:r w:rsidRPr="00B8555F">
        <w:t xml:space="preserve">. That figure is not too different among </w:t>
      </w:r>
      <w:r w:rsidRPr="00B8555F">
        <w:rPr>
          <w:rStyle w:val="StyleUnderline"/>
        </w:rPr>
        <w:t>Republicans, 65 percent of whom answered the same way.</w:t>
      </w:r>
    </w:p>
    <w:p w:rsidR="00D65EB4" w:rsidRPr="00B8555F" w:rsidRDefault="00D65EB4" w:rsidP="00D65EB4">
      <w:r w:rsidRPr="00B8555F">
        <w:t>Of the Republicans who have heard of Pence, 27 percent have a favorable view of him, compared with 9 percent who view him unfavorably. The numbers are nearly identical among conservatives.</w:t>
      </w:r>
    </w:p>
    <w:p w:rsidR="00D65EB4" w:rsidRPr="00B8555F" w:rsidRDefault="00D65EB4" w:rsidP="00D65EB4">
      <w:pPr>
        <w:rPr>
          <w:rStyle w:val="StyleUnderline"/>
        </w:rPr>
      </w:pPr>
      <w:r w:rsidRPr="00B8555F">
        <w:rPr>
          <w:rStyle w:val="StyleUnderline"/>
        </w:rPr>
        <w:t>Only 12 percent of registered voters said Trump’s choice of Pence would make them more likely to vote for him, compared with 12 percent who said it made them less likely and 47 percent who said it would have no impact.</w:t>
      </w:r>
    </w:p>
    <w:p w:rsidR="00D65EB4" w:rsidRPr="00B8555F" w:rsidRDefault="00D65EB4" w:rsidP="00D65EB4">
      <w:pPr>
        <w:rPr>
          <w:u w:val="single"/>
        </w:rPr>
      </w:pPr>
      <w:r w:rsidRPr="00B8555F">
        <w:t>Among Republicans and self-identified conservatives, 22 percent of them said Pence’s nomination would make them more likely to support Trump’s candidacy</w:t>
      </w:r>
      <w:r w:rsidRPr="00B8555F">
        <w:rPr>
          <w:rStyle w:val="StyleUnderline"/>
        </w:rPr>
        <w:t>. But most of them – 40 percent of Republicans and 44 percent of conservatives – said it would have no impact either way.</w:t>
      </w:r>
    </w:p>
    <w:p w:rsidR="00D65EB4" w:rsidRPr="00B8555F" w:rsidRDefault="00D65EB4" w:rsidP="00D65EB4"/>
    <w:p w:rsidR="00D65EB4" w:rsidRPr="00B8555F" w:rsidRDefault="00D65EB4" w:rsidP="00D65EB4">
      <w:pPr>
        <w:pStyle w:val="Heading4"/>
      </w:pPr>
      <w:r w:rsidRPr="00B8555F">
        <w:t>Running mates don’t change anything – Anyone who is going to vote for Trump isn’t going to switch because of Pence</w:t>
      </w:r>
    </w:p>
    <w:p w:rsidR="00D65EB4" w:rsidRPr="00B8555F" w:rsidRDefault="00D65EB4" w:rsidP="00D65EB4">
      <w:r w:rsidRPr="00B8555F">
        <w:rPr>
          <w:rStyle w:val="Style13ptBold"/>
        </w:rPr>
        <w:t>Waldman, 7/15</w:t>
      </w:r>
      <w:r w:rsidRPr="00B8555F">
        <w:t xml:space="preserve"> – </w:t>
      </w:r>
      <w:proofErr w:type="gramStart"/>
      <w:r w:rsidRPr="00B8555F">
        <w:t>Senior</w:t>
      </w:r>
      <w:proofErr w:type="gramEnd"/>
      <w:r w:rsidRPr="00B8555F">
        <w:t xml:space="preserve"> writer, American Prospect and blogger, Washington Post (Paul, “Donald Trump just tapped his polar opposite for VP. Big </w:t>
      </w:r>
      <w:proofErr w:type="gramStart"/>
      <w:r w:rsidRPr="00B8555F">
        <w:t>mistake.,</w:t>
      </w:r>
      <w:proofErr w:type="gramEnd"/>
      <w:r w:rsidRPr="00B8555F">
        <w:t xml:space="preserve">” The Week, 7/15/16, </w:t>
      </w:r>
      <w:hyperlink r:id="rId19" w:history="1">
        <w:r w:rsidRPr="00B8555F">
          <w:rPr>
            <w:rStyle w:val="Hyperlink"/>
          </w:rPr>
          <w:t>http://theweek.com/articles/636016/donald-trump-just-tapped-polar-opposite-vp-big-mistake</w:t>
        </w:r>
      </w:hyperlink>
      <w:r w:rsidRPr="00B8555F">
        <w:t>)//SD</w:t>
      </w:r>
    </w:p>
    <w:p w:rsidR="00D65EB4" w:rsidRPr="00B8555F" w:rsidRDefault="00D65EB4" w:rsidP="00D65EB4">
      <w:r w:rsidRPr="00B8555F">
        <w:rPr>
          <w:rStyle w:val="StyleUnderline"/>
        </w:rPr>
        <w:t>Just imagine the sighs of relief that Donald Trump's now-confirmed decision to name Indiana Gov. Mike Pence (R) as his running mate must have caused in his campaign headquarters</w:t>
      </w:r>
      <w:r w:rsidRPr="00B8555F">
        <w:t xml:space="preserve">. Not the bully-turned handmaid Chris Christie, currently enjoying approval ratings in the 20s back in New Jersey; not the widely reviled Newt Gingrich, who famously engineered Bill Clinton's impeachment while he himself was cheating on his wife; and not Jefferson Beauregard Sessions III, the Alabama senator with, let's just say, a complicated racial history. Instead, </w:t>
      </w:r>
      <w:r w:rsidRPr="00B8555F">
        <w:rPr>
          <w:rStyle w:val="StyleUnderline"/>
        </w:rPr>
        <w:t xml:space="preserve">Trump selected the most boring of the candidates on the short list of people who were willing to run with him. </w:t>
      </w:r>
      <w:r w:rsidRPr="00B8555F">
        <w:t>I think I speak for all journalists when I say that we are deeply saddened to be deprived of the incandescent splendor that a Trump-Gingrich ticket would have been.</w:t>
      </w:r>
    </w:p>
    <w:p w:rsidR="00D65EB4" w:rsidRPr="00B8555F" w:rsidRDefault="00D65EB4" w:rsidP="00D65EB4">
      <w:pPr>
        <w:rPr>
          <w:rStyle w:val="StyleUnderline"/>
        </w:rPr>
      </w:pPr>
      <w:r w:rsidRPr="00B8555F">
        <w:t xml:space="preserve">Apparently, </w:t>
      </w:r>
      <w:r w:rsidRPr="00B8555F">
        <w:rPr>
          <w:rStyle w:val="StyleUnderline"/>
        </w:rPr>
        <w:t>Trump's senior staff and advisors were in a panic earlier this week because they thought their candidate was leaning away from Pence and toward Christie; this particularly bothered Trump's son-in-law and confidant Jared Kushner, since when Christie was a prosecutor he put Kushner's father in prison for some white-collar crimes. If the reports are accurate, the impetuous, imperious Trump was on the verge of doing something foolish, but for once more sensible voices pulled him back from the edge and convinced him to make a less risky choice.</w:t>
      </w:r>
    </w:p>
    <w:p w:rsidR="00D65EB4" w:rsidRPr="00B8555F" w:rsidRDefault="00D65EB4" w:rsidP="00D65EB4">
      <w:r w:rsidRPr="00B8555F">
        <w:t>On the other hand, two weeks ago noted prognosticator Bill Kristol tweeted that he was hearing Trump would pick either Pence or retired general Michael Flynn. Why? "One among several reasons: Trump is convinced one-syllable last names convey strength." That seems as plausible an account of Trump's thinking as anything else.</w:t>
      </w:r>
    </w:p>
    <w:p w:rsidR="00D65EB4" w:rsidRPr="00B8555F" w:rsidRDefault="00D65EB4" w:rsidP="00D65EB4">
      <w:r w:rsidRPr="00B8555F">
        <w:rPr>
          <w:rStyle w:val="StyleUnderline"/>
        </w:rPr>
        <w:t>While Trump had said he wanted a running mate with Washington experience</w:t>
      </w:r>
      <w:r w:rsidRPr="00B8555F">
        <w:t xml:space="preserve"> (Pence served in the House of Representatives for 12 years), </w:t>
      </w:r>
      <w:r w:rsidRPr="00B8555F">
        <w:rPr>
          <w:rStyle w:val="StyleUnderline"/>
        </w:rPr>
        <w:t xml:space="preserve">he chose someone who in many ways is his polar opposite. Even if you find him despicable, Trump has an undeniable charisma </w:t>
      </w:r>
      <w:r w:rsidRPr="00B8555F">
        <w:t>— not necessarily the kind that attracts you to him, but the kind it's hard to look away from.</w:t>
      </w:r>
    </w:p>
    <w:p w:rsidR="00D65EB4" w:rsidRPr="00B8555F" w:rsidRDefault="00D65EB4" w:rsidP="00D65EB4">
      <w:r w:rsidRPr="00B8555F">
        <w:rPr>
          <w:rStyle w:val="StyleUnderline"/>
        </w:rPr>
        <w:t>Pence, on the other hand, doesn't appear to have cracked a smile since Ronald Reagan left office</w:t>
      </w:r>
      <w:r w:rsidRPr="00B8555F">
        <w:t>. Perhaps I'm being ungenerous, but he reminds me of the villain in every teen movie I watched growing up. He's the stern father who won't let his daughter out of her room to date the hero; he's the cruel developer shutting down the roller rink where all the kids hang out; he's the corrupt mayor fixing the dance contest and the vindictive vice-principal making sure nobody in school can have any fun.</w:t>
      </w:r>
    </w:p>
    <w:p w:rsidR="00D65EB4" w:rsidRPr="00B8555F" w:rsidRDefault="00D65EB4" w:rsidP="00D65EB4">
      <w:r w:rsidRPr="00B8555F">
        <w:rPr>
          <w:rStyle w:val="StyleUnderline"/>
        </w:rPr>
        <w:t>Pence is also a doctrinaire conservative running with someone with notably flexible ideological beliefs. Possessed of near-perfect lifetime ratings from conservative interest groups, as both a congressman and a governor Pence has been a particularly vigorous crusader on social issues, where Trump's beliefs tend to be somewhat looser than even his ideas about other issues. Pence sponsored the first bill to bar Planned Parenthood from receiving Medicaid reimbursements for medical services</w:t>
      </w:r>
      <w:r w:rsidRPr="00B8555F">
        <w:t xml:space="preserve"> (aka "defunding") in 2007, and as governor continued to target the group by slashing state medical funds. Some blame a 2013 HIV outbreak in rural Scott County, Indiana, on the fact that the county's only HIV testing site, a Planned Parenthood clinic, had been forced to shut its doors not long before.</w:t>
      </w:r>
    </w:p>
    <w:p w:rsidR="00D65EB4" w:rsidRPr="00B8555F" w:rsidRDefault="00D65EB4" w:rsidP="00D65EB4">
      <w:pPr>
        <w:rPr>
          <w:rStyle w:val="StyleUnderline"/>
        </w:rPr>
      </w:pPr>
      <w:r w:rsidRPr="00B8555F">
        <w:rPr>
          <w:rStyle w:val="StyleUnderline"/>
        </w:rPr>
        <w:t xml:space="preserve">Pence's fervent opposition to gay rights is also a contrast with Trump's somewhat laissez-faire attitude about sexuality. Pence came to national attention in 2015 when he signed a "Religious Freedom Restoration Act" that not only allowed businesses to refuse to serve gay people but invalidated local non-discrimination ordinances in Indiana cities. </w:t>
      </w:r>
      <w:r w:rsidRPr="00B8555F">
        <w:t xml:space="preserve">Amid a furious national backlash, Pence signed another bill "clarifying" the first one to make its apparent state endorsement of discrimination less sweeping; interestingly enough, that led </w:t>
      </w:r>
      <w:r w:rsidRPr="00B8555F">
        <w:rPr>
          <w:rStyle w:val="StyleUnderline"/>
        </w:rPr>
        <w:t xml:space="preserve">many diehard conservatives </w:t>
      </w:r>
      <w:r w:rsidRPr="00B8555F">
        <w:t xml:space="preserve">to </w:t>
      </w:r>
      <w:r w:rsidRPr="00B8555F">
        <w:rPr>
          <w:rStyle w:val="StyleUnderline"/>
        </w:rPr>
        <w:t>view Pence as a capitulator in the culture war.</w:t>
      </w:r>
    </w:p>
    <w:p w:rsidR="00D65EB4" w:rsidRPr="00B8555F" w:rsidRDefault="00D65EB4" w:rsidP="00D65EB4">
      <w:pPr>
        <w:rPr>
          <w:rStyle w:val="StyleUnderline"/>
        </w:rPr>
      </w:pPr>
      <w:r w:rsidRPr="00B8555F">
        <w:rPr>
          <w:rStyle w:val="StyleUnderline"/>
        </w:rPr>
        <w:t>That may mitigate the degree to which Pence's addition to the ticket can excite social conservatives to get enthusiastic about Trump. But the truth is that Trump may not have to worry too much about them; recent polling from the Pew Research Center shows that evangelicals support Trump even more strongly right now than they supported Mitt Romney four years ago. They'll probably be happy about Pence, but their minds were already made up.</w:t>
      </w:r>
    </w:p>
    <w:p w:rsidR="00D65EB4" w:rsidRPr="00B8555F" w:rsidRDefault="00D65EB4" w:rsidP="00D65EB4">
      <w:pPr>
        <w:rPr>
          <w:rStyle w:val="StyleUnderline"/>
        </w:rPr>
      </w:pPr>
      <w:r w:rsidRPr="00B8555F">
        <w:t xml:space="preserve">So it's hard to see Trump picking Pence as anything other than a symptom of a problem I've been calling attention to for some time: When he ought to be figuring out how to appeal to the broad American electorate, Trump is still acting as though his most urgent task is to persuade Republican primary voters to get behind him. He's still running a white nationalist campaign, and has discarded the "pivot" he was going to do for the general election. It may have been too tall an order for his VP pick to change how people see him — </w:t>
      </w:r>
      <w:r w:rsidRPr="00B8555F">
        <w:rPr>
          <w:rStyle w:val="Emphasis"/>
        </w:rPr>
        <w:t>running mates usually don't make much of a difference in the end,</w:t>
      </w:r>
      <w:r w:rsidRPr="00B8555F">
        <w:rPr>
          <w:rStyle w:val="StyleUnderline"/>
        </w:rPr>
        <w:t xml:space="preserve"> since after an initial burst of attention voters refocus on the person on top of the ticket — but it might have at least been a chance to make a gesture indicating that he cared what those who aren't already Republicans think.</w:t>
      </w:r>
    </w:p>
    <w:p w:rsidR="00D65EB4" w:rsidRPr="00B8555F" w:rsidRDefault="00D65EB4" w:rsidP="00D65EB4">
      <w:pPr>
        <w:rPr>
          <w:rStyle w:val="StyleUnderline"/>
        </w:rPr>
      </w:pPr>
      <w:r w:rsidRPr="00B8555F">
        <w:t xml:space="preserve">But from everything we can see, </w:t>
      </w:r>
      <w:r w:rsidRPr="00B8555F">
        <w:rPr>
          <w:rStyle w:val="StyleUnderline"/>
        </w:rPr>
        <w:t>Trump doesn't particularly care</w:t>
      </w:r>
      <w:r w:rsidRPr="00B8555F">
        <w:t xml:space="preserve">. I suppose you can give him some credit for not picking Gary </w:t>
      </w:r>
      <w:proofErr w:type="spellStart"/>
      <w:r w:rsidRPr="00B8555F">
        <w:t>Busey</w:t>
      </w:r>
      <w:proofErr w:type="spellEnd"/>
      <w:r w:rsidRPr="00B8555F">
        <w:t xml:space="preserve"> or Mike Tyson to be his running mate; </w:t>
      </w:r>
      <w:r w:rsidRPr="00B8555F">
        <w:rPr>
          <w:rStyle w:val="StyleUnderline"/>
        </w:rPr>
        <w:t>Mike Pence may be nobody's idea of a genius, but at least he knows there are three branches of the federal government and has been in office long enough to have a sense of how the system works. But that's a pretty low bar.</w:t>
      </w:r>
    </w:p>
    <w:p w:rsidR="00D65EB4" w:rsidRDefault="00D65EB4" w:rsidP="00D65EB4">
      <w:pPr>
        <w:pStyle w:val="Heading4"/>
      </w:pPr>
    </w:p>
    <w:p w:rsidR="00D65EB4" w:rsidRPr="00B8555F" w:rsidRDefault="00D65EB4" w:rsidP="00D65EB4">
      <w:pPr>
        <w:pStyle w:val="Heading4"/>
      </w:pPr>
      <w:r w:rsidRPr="00B8555F">
        <w:t>Pence not enough to rally republican support</w:t>
      </w:r>
    </w:p>
    <w:p w:rsidR="00D65EB4" w:rsidRPr="00B8555F" w:rsidRDefault="00D65EB4" w:rsidP="00D65EB4">
      <w:proofErr w:type="spellStart"/>
      <w:r w:rsidRPr="00B8555F">
        <w:rPr>
          <w:rStyle w:val="Style13ptBold"/>
        </w:rPr>
        <w:t>Munshi</w:t>
      </w:r>
      <w:proofErr w:type="spellEnd"/>
      <w:r w:rsidRPr="00B8555F">
        <w:rPr>
          <w:rStyle w:val="Style13ptBold"/>
        </w:rPr>
        <w:t>, 7/16</w:t>
      </w:r>
      <w:r w:rsidRPr="00B8555F">
        <w:t xml:space="preserve"> – reporter at Financial </w:t>
      </w:r>
      <w:proofErr w:type="spellStart"/>
      <w:r w:rsidRPr="00B8555F">
        <w:t>TImes</w:t>
      </w:r>
      <w:proofErr w:type="spellEnd"/>
      <w:r w:rsidRPr="00B8555F">
        <w:t xml:space="preserve"> (Neil </w:t>
      </w:r>
      <w:proofErr w:type="spellStart"/>
      <w:r w:rsidRPr="00B8555F">
        <w:t>Munshi</w:t>
      </w:r>
      <w:proofErr w:type="spellEnd"/>
      <w:r w:rsidRPr="00B8555F">
        <w:t>, "World Diary: Trump Rattles Republicans," Financial Times, July 16, 2016, https://next.ft.com/content/d1c1cb6e-4a96-11e6-8d68-72e9211e86ab)//CM</w:t>
      </w:r>
    </w:p>
    <w:p w:rsidR="00D65EB4" w:rsidRPr="00B8555F" w:rsidRDefault="00D65EB4" w:rsidP="00D65EB4">
      <w:r w:rsidRPr="00B8555F">
        <w:rPr>
          <w:rStyle w:val="StyleUnderline"/>
        </w:rPr>
        <w:t>Republicans will convene in Cleveland</w:t>
      </w:r>
      <w:r w:rsidRPr="00B8555F">
        <w:t xml:space="preserve"> for the coronation of Donald Trump, who this time last year seemed little more than a political sideshow to the establishment players jockeying for the chance to take on Hillary Clinton.</w:t>
      </w:r>
    </w:p>
    <w:p w:rsidR="00D65EB4" w:rsidRPr="00B8555F" w:rsidRDefault="00D65EB4" w:rsidP="00D65EB4">
      <w:r w:rsidRPr="00B8555F">
        <w:t xml:space="preserve">Instead, he’ll be the main event in Ohio. But </w:t>
      </w:r>
      <w:r w:rsidRPr="00B8555F">
        <w:rPr>
          <w:rStyle w:val="StyleUnderline"/>
        </w:rPr>
        <w:t>his presence at the top of the ticket</w:t>
      </w:r>
      <w:r w:rsidRPr="00B8555F">
        <w:t xml:space="preserve">, racially incendiary rhetoric and rejection of GOP orthodoxy on myriad issues </w:t>
      </w:r>
      <w:r w:rsidRPr="00B8555F">
        <w:rPr>
          <w:rStyle w:val="StyleUnderline"/>
        </w:rPr>
        <w:t>has led many prominent Republicans to</w:t>
      </w:r>
      <w:r w:rsidRPr="00B8555F">
        <w:t xml:space="preserve"> either </w:t>
      </w:r>
      <w:r w:rsidRPr="00B8555F">
        <w:rPr>
          <w:rStyle w:val="StyleUnderline"/>
        </w:rPr>
        <w:t>refuse to speak</w:t>
      </w:r>
      <w:r w:rsidRPr="00B8555F">
        <w:t xml:space="preserve"> at the convention </w:t>
      </w:r>
      <w:r w:rsidRPr="00B8555F">
        <w:rPr>
          <w:rStyle w:val="StyleUnderline"/>
        </w:rPr>
        <w:t>or to cite convenient scheduling conflicts to explain their absence</w:t>
      </w:r>
      <w:r w:rsidRPr="00B8555F">
        <w:t xml:space="preserve"> from an event that usually draws the whole party.</w:t>
      </w:r>
    </w:p>
    <w:p w:rsidR="00D65EB4" w:rsidRPr="00B8555F" w:rsidRDefault="00D65EB4" w:rsidP="00D65EB4">
      <w:r w:rsidRPr="00B8555F">
        <w:t xml:space="preserve">The list of </w:t>
      </w:r>
      <w:r w:rsidRPr="00B8555F">
        <w:rPr>
          <w:rStyle w:val="StyleUnderline"/>
        </w:rPr>
        <w:t>absences include</w:t>
      </w:r>
      <w:r w:rsidRPr="00B8555F">
        <w:t xml:space="preserve">s a number of his former rivals for the nomination — including John </w:t>
      </w:r>
      <w:r w:rsidRPr="00B8555F">
        <w:rPr>
          <w:rStyle w:val="StyleUnderline"/>
        </w:rPr>
        <w:t>Kasich</w:t>
      </w:r>
      <w:r w:rsidRPr="00B8555F">
        <w:t xml:space="preserve">, the popular governor of Ohio </w:t>
      </w:r>
      <w:r w:rsidRPr="00B8555F">
        <w:rPr>
          <w:rStyle w:val="StyleUnderline"/>
        </w:rPr>
        <w:t>— both living Republican presidents and the past two Republican nominees</w:t>
      </w:r>
      <w:r w:rsidRPr="00B8555F">
        <w:t>. That may be one reason the campaign has yet to release the list of speakers, which it has teased for weeks.</w:t>
      </w:r>
    </w:p>
    <w:p w:rsidR="00D65EB4" w:rsidRPr="00B8555F" w:rsidRDefault="00D65EB4" w:rsidP="00D65EB4">
      <w:r w:rsidRPr="00B8555F">
        <w:t xml:space="preserve">One person who will definitely be speaking at the event will be </w:t>
      </w:r>
      <w:proofErr w:type="spellStart"/>
      <w:r w:rsidRPr="00B8555F">
        <w:t>Mr</w:t>
      </w:r>
      <w:proofErr w:type="spellEnd"/>
      <w:r w:rsidRPr="00B8555F">
        <w:t xml:space="preserve"> Trump’s vice-presidential running mate, Indiana governor Mike Pence, according to US media.</w:t>
      </w:r>
    </w:p>
    <w:p w:rsidR="00D65EB4" w:rsidRPr="00B8555F" w:rsidRDefault="00D65EB4" w:rsidP="00D65EB4">
      <w:pPr>
        <w:rPr>
          <w:rStyle w:val="StyleUnderline"/>
        </w:rPr>
      </w:pPr>
      <w:r w:rsidRPr="00B8555F">
        <w:t xml:space="preserve">In the end, </w:t>
      </w:r>
      <w:r w:rsidRPr="00B8555F">
        <w:rPr>
          <w:rStyle w:val="StyleUnderline"/>
        </w:rPr>
        <w:t>an event that is usually highly anticipated by lawmakers, operatives, lobbyists and the party faithful is being approached with a great degree of uncertainty.</w:t>
      </w:r>
    </w:p>
    <w:p w:rsidR="00D65EB4" w:rsidRPr="00B8555F" w:rsidRDefault="00D65EB4" w:rsidP="00D65EB4">
      <w:r w:rsidRPr="00B8555F">
        <w:t xml:space="preserve">Still, there are signs that </w:t>
      </w:r>
      <w:proofErr w:type="spellStart"/>
      <w:r w:rsidRPr="00B8555F">
        <w:t>Mr</w:t>
      </w:r>
      <w:proofErr w:type="spellEnd"/>
      <w:r w:rsidRPr="00B8555F">
        <w:t xml:space="preserve"> Trump may have some momentum heading into the convention after a string of polls last week showed him narrowing rival </w:t>
      </w:r>
      <w:proofErr w:type="spellStart"/>
      <w:r w:rsidRPr="00B8555F">
        <w:t>Mrs</w:t>
      </w:r>
      <w:proofErr w:type="spellEnd"/>
      <w:r w:rsidRPr="00B8555F">
        <w:t xml:space="preserve"> Clinton’s lead in the polls nationally and beating her in battleground states that will be key to victory in November.</w:t>
      </w:r>
    </w:p>
    <w:p w:rsidR="00D65EB4" w:rsidRPr="00B8555F" w:rsidRDefault="00D65EB4" w:rsidP="00D65EB4">
      <w:r w:rsidRPr="00B8555F">
        <w:t>He is tied with the presumptive Democratic nominee in Ohio and she will seek to regain the momentum with her own vice-presidential pick heading into the Democratic convention in Philadelphia the following week.</w:t>
      </w:r>
    </w:p>
    <w:p w:rsidR="00D65EB4" w:rsidRPr="00B8555F" w:rsidRDefault="00D65EB4" w:rsidP="00C26C63">
      <w:pPr>
        <w:rPr>
          <w:b/>
          <w:u w:val="single"/>
        </w:rPr>
      </w:pPr>
    </w:p>
    <w:p w:rsidR="00C417D5" w:rsidRDefault="0023721C" w:rsidP="0023721C">
      <w:pPr>
        <w:pStyle w:val="Heading2"/>
      </w:pPr>
      <w:r w:rsidRPr="00B8555F">
        <w:t>Pence Helps</w:t>
      </w:r>
      <w:r w:rsidR="00F83AF6" w:rsidRPr="00B8555F">
        <w:t xml:space="preserve"> Trump</w:t>
      </w:r>
    </w:p>
    <w:p w:rsidR="000C2DA8" w:rsidRPr="000C2DA8" w:rsidRDefault="000C2DA8" w:rsidP="000C2DA8"/>
    <w:p w:rsidR="00753616" w:rsidRPr="00B8555F" w:rsidRDefault="00753616" w:rsidP="00753616">
      <w:pPr>
        <w:pStyle w:val="Heading3"/>
      </w:pPr>
      <w:r w:rsidRPr="00B8555F">
        <w:t>General</w:t>
      </w:r>
    </w:p>
    <w:p w:rsidR="0023721C" w:rsidRPr="00B8555F" w:rsidRDefault="0023721C" w:rsidP="0023721C">
      <w:pPr>
        <w:pStyle w:val="Heading4"/>
      </w:pPr>
      <w:r w:rsidRPr="00B8555F">
        <w:t>Pence makes the election close but not guarantee- he will stabilize Trumps campaign</w:t>
      </w:r>
    </w:p>
    <w:p w:rsidR="0023721C" w:rsidRPr="00B8555F" w:rsidRDefault="0023721C" w:rsidP="0023721C">
      <w:r w:rsidRPr="00B8555F">
        <w:rPr>
          <w:rStyle w:val="Style13ptBold"/>
        </w:rPr>
        <w:t>Miller 7/15/16</w:t>
      </w:r>
      <w:r w:rsidRPr="00B8555F">
        <w:t>, Miller is a Los Angeles-based writer. His work has appeared in The Atlantic, Back Stage, The Christian Science Monitor and The Hill. (Sean J. Campaigns &amp; Elections 7/15/16 “Can Mike Pence help Trump Professionalize his Campaign?” https://www.campaignsandelections.com/campaign-insider/can-mike-pence-help-trump-professionalize-his-campaign)//eb</w:t>
      </w:r>
    </w:p>
    <w:p w:rsidR="0023721C" w:rsidRPr="00B8555F" w:rsidRDefault="0023721C" w:rsidP="0023721C">
      <w:pPr>
        <w:rPr>
          <w:u w:val="single"/>
        </w:rPr>
      </w:pPr>
      <w:r w:rsidRPr="00B8555F">
        <w:rPr>
          <w:rStyle w:val="StyleUnderline"/>
        </w:rPr>
        <w:t xml:space="preserve">Donald Trump’s selection of Indiana Gov. Mike Pence as his running mate earned him some quick praise from party establishment figures, including Republicans on Capitol Hill. And for some GOP consultants, anxious to see a more focused and professional Trump operation, the Pence pick is a move in the right direction.       </w:t>
      </w:r>
    </w:p>
    <w:p w:rsidR="0023721C" w:rsidRPr="00B8555F" w:rsidRDefault="0023721C" w:rsidP="0023721C">
      <w:pPr>
        <w:rPr>
          <w:rStyle w:val="StyleUnderline"/>
        </w:rPr>
      </w:pPr>
      <w:r w:rsidRPr="00B8555F">
        <w:t xml:space="preserve">Leaving aside the disorganization surrounding Pence’s rollout, which only serves as further proof the campaign remains off the rails for staunch Trump critics, </w:t>
      </w:r>
      <w:r w:rsidRPr="00B8555F">
        <w:rPr>
          <w:rStyle w:val="StyleUnderline"/>
        </w:rPr>
        <w:t>Pence clearly brings something to the ticket that Trump lacks: an intimate knowledge of the consulting industry and modern campaign tactics.</w:t>
      </w:r>
    </w:p>
    <w:p w:rsidR="0023721C" w:rsidRPr="00B8555F" w:rsidRDefault="0023721C" w:rsidP="0023721C">
      <w:pPr>
        <w:rPr>
          <w:u w:val="single"/>
        </w:rPr>
      </w:pPr>
      <w:r w:rsidRPr="00B8555F">
        <w:rPr>
          <w:rStyle w:val="StyleUnderline"/>
        </w:rPr>
        <w:t>Pence “understands the traditional strategies and tactics of campaigns and he has similar grasp of the modern technologies we use to communicate with voters today,</w:t>
      </w:r>
      <w:r w:rsidRPr="00B8555F">
        <w:t>” said Pete Seat, an Indiana-based consultant who was the state GOP’s communications director during Pence’s first year as governor. “</w:t>
      </w:r>
      <w:r w:rsidRPr="00B8555F">
        <w:rPr>
          <w:rStyle w:val="StyleUnderline"/>
        </w:rPr>
        <w:t>He’s personally worked with vendors at every level and knows what it takes to get a message out to the public.”</w:t>
      </w:r>
    </w:p>
    <w:p w:rsidR="0023721C" w:rsidRPr="00B8555F" w:rsidRDefault="0023721C" w:rsidP="0023721C">
      <w:r w:rsidRPr="00B8555F">
        <w:t>In fact, some of Pence’s consultants are already working for Trump. Pence used the Indianapolis-based Prosper Group for digital during his 2012 campaign. That firm is now consulting for Trump. Others may follow him to a campaign they’d been keeping at arm’s length.</w:t>
      </w:r>
    </w:p>
    <w:p w:rsidR="0023721C" w:rsidRPr="00B8555F" w:rsidRDefault="0023721C" w:rsidP="0023721C">
      <w:r w:rsidRPr="00B8555F">
        <w:t xml:space="preserve">Pence has long-term connections to some of the GOP’s top consultants including Rex </w:t>
      </w:r>
      <w:proofErr w:type="spellStart"/>
      <w:r w:rsidRPr="00B8555F">
        <w:t>Elsass</w:t>
      </w:r>
      <w:proofErr w:type="spellEnd"/>
      <w:r w:rsidRPr="00B8555F">
        <w:t xml:space="preserve">, the GOP ad maker who has been Pence’s media consultant on his gubernatorial and House races. </w:t>
      </w:r>
      <w:proofErr w:type="spellStart"/>
      <w:r w:rsidRPr="00B8555F">
        <w:t>Elsass</w:t>
      </w:r>
      <w:proofErr w:type="spellEnd"/>
      <w:r w:rsidRPr="00B8555F">
        <w:t xml:space="preserve"> called Pence a “great selection that will energize the party's base.”</w:t>
      </w:r>
    </w:p>
    <w:p w:rsidR="0023721C" w:rsidRPr="00B8555F" w:rsidRDefault="0023721C" w:rsidP="0023721C">
      <w:pPr>
        <w:rPr>
          <w:u w:val="single"/>
        </w:rPr>
      </w:pPr>
      <w:r w:rsidRPr="00B8555F">
        <w:rPr>
          <w:rStyle w:val="StyleUnderline"/>
        </w:rPr>
        <w:t>Jennifer Hallowell, an Indiana Republican consultant with no formal role with Pence, called him a “natural” campaigner who does well with voters one-on-one or on the stump.</w:t>
      </w:r>
    </w:p>
    <w:p w:rsidR="0023721C" w:rsidRPr="00B8555F" w:rsidRDefault="0023721C" w:rsidP="0023721C">
      <w:pPr>
        <w:rPr>
          <w:u w:val="single"/>
        </w:rPr>
      </w:pPr>
      <w:r w:rsidRPr="00B8555F">
        <w:t>“</w:t>
      </w:r>
      <w:r w:rsidRPr="00B8555F">
        <w:rPr>
          <w:rStyle w:val="StyleUnderline"/>
        </w:rPr>
        <w:t xml:space="preserve">He has succeeded through tough campaigns and challenging circumstances and I believe he will approach this campaign in the same strong, thoughtful, steady manner,” Hallowell said in an email. “Governor Pence is highly regarded by prominent Republican donors and operatives throughout the country and he will be able to join Mr. Trump in assembling an expanded solid national campaign team.”  </w:t>
      </w:r>
    </w:p>
    <w:p w:rsidR="0023721C" w:rsidRPr="00B8555F" w:rsidRDefault="0023721C" w:rsidP="0023721C">
      <w:pPr>
        <w:rPr>
          <w:rStyle w:val="StyleUnderline"/>
        </w:rPr>
      </w:pPr>
      <w:r w:rsidRPr="00B8555F">
        <w:t xml:space="preserve">The question now is whether Pence will actually be able to exert much influence on a campaign structure that has developed a reputation as both insular and insecure. </w:t>
      </w:r>
      <w:r w:rsidRPr="00B8555F">
        <w:rPr>
          <w:rStyle w:val="StyleUnderline"/>
        </w:rPr>
        <w:t>In contrast to Pence, Trump’s success this cycle has come from being unscripted, unorthodox and running a non-consultant centric campaign.</w:t>
      </w:r>
    </w:p>
    <w:p w:rsidR="0023721C" w:rsidRPr="00B8555F" w:rsidRDefault="0023721C" w:rsidP="0023721C">
      <w:pPr>
        <w:rPr>
          <w:u w:val="single"/>
        </w:rPr>
      </w:pPr>
      <w:r w:rsidRPr="00B8555F">
        <w:rPr>
          <w:rStyle w:val="StyleUnderline"/>
        </w:rPr>
        <w:t xml:space="preserve">Before he announced his vice presidential pick, Trump said he was looking for a running mate who was a “fighter skilled in hand-to-hand combat.” And while Pence is no stranger to nasty election fights, it remains to be seen how well he’ll take to the attack dog role.  </w:t>
      </w:r>
    </w:p>
    <w:p w:rsidR="0023721C" w:rsidRPr="00B8555F" w:rsidRDefault="0023721C" w:rsidP="0023721C">
      <w:r w:rsidRPr="00B8555F">
        <w:t>In 1990, during one of his first runs for Congress Pence ran an ad that “featured a man in a tacky robe with a thick Arab accent thanking [his Democratic opponent Rep. Philip] Sharp for his support of foreign oil.” Pence lost that race and subsequently penned an essay disavowing “negative campaigning.” Campaigns, he wrote, “</w:t>
      </w:r>
      <w:proofErr w:type="gramStart"/>
      <w:r w:rsidRPr="00B8555F">
        <w:t>ought</w:t>
      </w:r>
      <w:proofErr w:type="gramEnd"/>
      <w:r w:rsidRPr="00B8555F">
        <w:t xml:space="preserve"> to demonstrate the basic human decency of the candidate.”</w:t>
      </w:r>
    </w:p>
    <w:p w:rsidR="0023721C" w:rsidRPr="00B8555F" w:rsidRDefault="0023721C" w:rsidP="0023721C">
      <w:r w:rsidRPr="00B8555F">
        <w:t>He added: “Negative campaigning is born of that trap. But one day soon the new candidates will step forward, faces as fresh as the morning and hearts as brave as the dawn. This breed will turn away from running ‘to win’ and toward running ‘to stand.’ And its representatives will see the inside of as many offices as their party will nominate them to fill.”</w:t>
      </w:r>
    </w:p>
    <w:p w:rsidR="0023721C" w:rsidRPr="00B8555F" w:rsidRDefault="0023721C" w:rsidP="0023721C">
      <w:pPr>
        <w:rPr>
          <w:u w:val="single"/>
        </w:rPr>
      </w:pPr>
      <w:r w:rsidRPr="00B8555F">
        <w:rPr>
          <w:rStyle w:val="StyleUnderline"/>
        </w:rPr>
        <w:t>Pence’s rhetorical abilities will certainly be tapped as the national media covering the campaign will seek to highlight his differing views from Trump on issues ranging from a temporary ban on Muslims entering the United States to the TPP deal to NAFTA.</w:t>
      </w:r>
    </w:p>
    <w:p w:rsidR="0023721C" w:rsidRPr="00B8555F" w:rsidRDefault="0023721C" w:rsidP="0023721C">
      <w:pPr>
        <w:rPr>
          <w:rStyle w:val="StyleUnderline"/>
        </w:rPr>
      </w:pPr>
      <w:r w:rsidRPr="00B8555F">
        <w:rPr>
          <w:rStyle w:val="StyleUnderline"/>
        </w:rPr>
        <w:t>Still, even some consultants not backing Trump say the pick will help get the party behind the ticket. Chris Faulkner, a GOP consultant who worked for Marco Rubio during the 2016 primaries, called Pence a “great choice.”</w:t>
      </w:r>
    </w:p>
    <w:p w:rsidR="0023721C" w:rsidRPr="00B8555F" w:rsidRDefault="0023721C" w:rsidP="0023721C">
      <w:pPr>
        <w:rPr>
          <w:rStyle w:val="StyleUnderline"/>
        </w:rPr>
      </w:pPr>
      <w:r w:rsidRPr="00B8555F">
        <w:rPr>
          <w:rStyle w:val="StyleUnderline"/>
        </w:rPr>
        <w:t>"He excels in heartfelt oratory that conveys conservatism without the anger,” Faulkner said. “His smile and silver hair might be a great unifier before the convention."</w:t>
      </w:r>
    </w:p>
    <w:p w:rsidR="004C2E64" w:rsidRDefault="004C2E64" w:rsidP="004C2E64">
      <w:pPr>
        <w:pStyle w:val="Heading3"/>
      </w:pPr>
      <w:r w:rsidRPr="00B8555F">
        <w:t>Pence Helps Rust Belt</w:t>
      </w:r>
    </w:p>
    <w:p w:rsidR="00EA56E3" w:rsidRPr="00EA56E3" w:rsidRDefault="00EA56E3" w:rsidP="00EA56E3"/>
    <w:p w:rsidR="00753616" w:rsidRPr="00B8555F" w:rsidRDefault="00753616" w:rsidP="00753616">
      <w:pPr>
        <w:pStyle w:val="Heading4"/>
      </w:pPr>
      <w:r w:rsidRPr="00B8555F">
        <w:t>Pence helps Trump in the Rust Belt and with the conservative base</w:t>
      </w:r>
    </w:p>
    <w:p w:rsidR="00753616" w:rsidRPr="00B8555F" w:rsidRDefault="00753616" w:rsidP="00753616">
      <w:proofErr w:type="spellStart"/>
      <w:r w:rsidRPr="00B8555F">
        <w:rPr>
          <w:rStyle w:val="Style13ptBold"/>
        </w:rPr>
        <w:t>Niquette</w:t>
      </w:r>
      <w:proofErr w:type="spellEnd"/>
      <w:r w:rsidRPr="00B8555F">
        <w:rPr>
          <w:rStyle w:val="Style13ptBold"/>
        </w:rPr>
        <w:t>, 7/15</w:t>
      </w:r>
      <w:r w:rsidRPr="00B8555F">
        <w:t xml:space="preserve"> - State and local government reporter for Bloomberg News (Mark </w:t>
      </w:r>
      <w:proofErr w:type="spellStart"/>
      <w:r w:rsidRPr="00B8555F">
        <w:t>Niquette</w:t>
      </w:r>
      <w:proofErr w:type="spellEnd"/>
      <w:r w:rsidRPr="00B8555F">
        <w:t>, "Trump Names Indiana Governor Mike Pence as Running Mate," Bloomberg Politics, July 15, 2016, www.bloomberg.com/politics/articles/2016-07-15/trump-picks-indiana-governor-as-vice-president)//CM</w:t>
      </w:r>
    </w:p>
    <w:p w:rsidR="00753616" w:rsidRPr="00B8555F" w:rsidRDefault="00753616" w:rsidP="00753616">
      <w:r w:rsidRPr="00B8555F">
        <w:t>http://www.bloomberg.com/politics/articles/2016-07-15/trump-picks-indiana-governor-as-vice-president</w:t>
      </w:r>
    </w:p>
    <w:p w:rsidR="00753616" w:rsidRPr="00B8555F" w:rsidRDefault="00753616" w:rsidP="00753616">
      <w:r w:rsidRPr="00B8555F">
        <w:t xml:space="preserve">Donald </w:t>
      </w:r>
      <w:r w:rsidRPr="00B8555F">
        <w:rPr>
          <w:rStyle w:val="StyleUnderline"/>
        </w:rPr>
        <w:t xml:space="preserve">Trump’s selection of </w:t>
      </w:r>
      <w:r w:rsidRPr="00B8555F">
        <w:t xml:space="preserve">Indiana </w:t>
      </w:r>
      <w:r w:rsidRPr="00B8555F">
        <w:rPr>
          <w:rStyle w:val="StyleUnderline"/>
        </w:rPr>
        <w:t>Governor Mike Pence as his running mate</w:t>
      </w:r>
      <w:r w:rsidRPr="00B8555F">
        <w:t xml:space="preserve"> on Friday </w:t>
      </w:r>
      <w:r w:rsidRPr="00B8555F">
        <w:rPr>
          <w:rStyle w:val="StyleUnderline"/>
        </w:rPr>
        <w:t>was cheered by conservatives who have been leery of Trump as he tries to unite the party heading into their national convention next week in Cleveland</w:t>
      </w:r>
      <w:r w:rsidRPr="00B8555F">
        <w:t>.</w:t>
      </w:r>
    </w:p>
    <w:p w:rsidR="00753616" w:rsidRPr="00B8555F" w:rsidRDefault="00753616" w:rsidP="00753616">
      <w:r w:rsidRPr="00B8555F">
        <w:t>Democrats met the news with delight as they pointed out all the ways Trump and Pence, 57, disagree on issues ranging from free trade to temporarily banning Muslim immigration.</w:t>
      </w:r>
    </w:p>
    <w:p w:rsidR="00753616" w:rsidRPr="00B8555F" w:rsidRDefault="00753616" w:rsidP="00753616">
      <w:r w:rsidRPr="00B8555F">
        <w:t>“I am pleased to announce that I have chosen Governor Mike Pence as my Vice Presidential running mate,” Trump tweeted. Pence said on Twitter he was “honored” to join Trump “and work to make America great again.”</w:t>
      </w:r>
    </w:p>
    <w:p w:rsidR="00753616" w:rsidRPr="00B8555F" w:rsidRDefault="00753616" w:rsidP="00753616">
      <w:r w:rsidRPr="00B8555F">
        <w:rPr>
          <w:rStyle w:val="StyleUnderline"/>
        </w:rPr>
        <w:t>The choice of Pence,</w:t>
      </w:r>
      <w:r w:rsidRPr="00B8555F">
        <w:t xml:space="preserve"> who served in the U.S. House of Representatives for 12 years</w:t>
      </w:r>
      <w:r w:rsidRPr="00B8555F">
        <w:rPr>
          <w:rStyle w:val="StyleUnderline"/>
        </w:rPr>
        <w:t>, was a nod to the socially conservative wing of the Republican Party and to the Rust Belt, a region crucial to Trump’s chances of victory. It adds significant government experience to Trump’s outsider campaign for the White House</w:t>
      </w:r>
      <w:r w:rsidRPr="00B8555F">
        <w:t>.</w:t>
      </w:r>
    </w:p>
    <w:p w:rsidR="00753616" w:rsidRPr="00B8555F" w:rsidRDefault="00753616" w:rsidP="00753616">
      <w:r w:rsidRPr="00B8555F">
        <w:t xml:space="preserve">An Indiana native and former radio talk-show host who became a born-again Christian in college, Pence has championed limited government and social causes, such as opposition to </w:t>
      </w:r>
      <w:proofErr w:type="gramStart"/>
      <w:r w:rsidRPr="00B8555F">
        <w:t>abortion, that</w:t>
      </w:r>
      <w:proofErr w:type="gramEnd"/>
      <w:r w:rsidRPr="00B8555F">
        <w:t xml:space="preserve"> appealed to conservatives and evangelicals.</w:t>
      </w:r>
    </w:p>
    <w:p w:rsidR="00753616" w:rsidRPr="00B8555F" w:rsidRDefault="00753616" w:rsidP="00753616">
      <w:r w:rsidRPr="00B8555F">
        <w:t>‘Compelling Case’</w:t>
      </w:r>
    </w:p>
    <w:p w:rsidR="00753616" w:rsidRPr="00B8555F" w:rsidRDefault="00753616" w:rsidP="00753616">
      <w:r w:rsidRPr="00B8555F">
        <w:t xml:space="preserve">House Speaker Paul </w:t>
      </w:r>
      <w:r w:rsidRPr="00B8555F">
        <w:rPr>
          <w:rStyle w:val="StyleUnderline"/>
        </w:rPr>
        <w:t>Ryan</w:t>
      </w:r>
      <w:r w:rsidRPr="00B8555F">
        <w:t xml:space="preserve">, who initially withheld his endorsement of Trump after the billionaire clinched the nomination, </w:t>
      </w:r>
      <w:r w:rsidRPr="00B8555F">
        <w:rPr>
          <w:rStyle w:val="StyleUnderline"/>
        </w:rPr>
        <w:t>praised Pence’s selection</w:t>
      </w:r>
      <w:r w:rsidRPr="00B8555F">
        <w:t xml:space="preserve">. </w:t>
      </w:r>
    </w:p>
    <w:p w:rsidR="00753616" w:rsidRPr="00B8555F" w:rsidRDefault="00753616" w:rsidP="00753616">
      <w:r w:rsidRPr="00B8555F">
        <w:t>“Mike Pence comes from the heart of the conservative movement,” Ryan said in a statement. “We need someone who is steady and secure in his principles, someone who can cut through the noise and make a compelling case for conservatism.”</w:t>
      </w:r>
    </w:p>
    <w:p w:rsidR="00753616" w:rsidRPr="00B8555F" w:rsidRDefault="00753616" w:rsidP="00753616">
      <w:pPr>
        <w:rPr>
          <w:rStyle w:val="StyleUnderline"/>
        </w:rPr>
      </w:pPr>
      <w:r w:rsidRPr="00B8555F">
        <w:rPr>
          <w:rStyle w:val="StyleUnderline"/>
        </w:rPr>
        <w:t>Tea Party groups embraced the selection of one of their own.</w:t>
      </w:r>
    </w:p>
    <w:p w:rsidR="00753616" w:rsidRPr="00B8555F" w:rsidRDefault="00753616" w:rsidP="00753616">
      <w:r w:rsidRPr="00B8555F">
        <w:t xml:space="preserve">“Governor Mike </w:t>
      </w:r>
      <w:r w:rsidRPr="00B8555F">
        <w:rPr>
          <w:rStyle w:val="StyleUnderline"/>
        </w:rPr>
        <w:t>Pence provides the opportunity to give GOP voters still undecided about Donald Trump a reason to unite and to vote for a more principled ticket</w:t>
      </w:r>
      <w:r w:rsidRPr="00B8555F">
        <w:t>,” said Tea Party Patriots Citizens Fund Chairman Jenny Beth Martin in a statement.</w:t>
      </w:r>
    </w:p>
    <w:p w:rsidR="00753616" w:rsidRPr="00B8555F" w:rsidRDefault="00753616" w:rsidP="00753616">
      <w:r w:rsidRPr="00B8555F">
        <w:t>Pence, as the No. 3 House Republican leader in 2009, was an early backer of the emerging Tea Party movement, a grassroots conservative protest against big federal government.</w:t>
      </w:r>
    </w:p>
    <w:p w:rsidR="00753616" w:rsidRPr="00B8555F" w:rsidRDefault="00753616" w:rsidP="00753616">
      <w:r w:rsidRPr="00B8555F">
        <w:t>Chaotic Hours</w:t>
      </w:r>
    </w:p>
    <w:p w:rsidR="00753616" w:rsidRPr="00B8555F" w:rsidRDefault="00753616" w:rsidP="00753616">
      <w:r w:rsidRPr="00B8555F">
        <w:t xml:space="preserve">Anticipation -- and confusion -- ran high surrounding Trump's running-mate choice after he scrapped a planned announcement event scheduled for Friday in light of a deadly terrorist attack in France. Trump campaign chairman Paul </w:t>
      </w:r>
      <w:proofErr w:type="spellStart"/>
      <w:r w:rsidRPr="00B8555F">
        <w:t>Manafort</w:t>
      </w:r>
      <w:proofErr w:type="spellEnd"/>
      <w:r w:rsidRPr="00B8555F">
        <w:t xml:space="preserve"> said Friday in TV interviews that Trump, 70, was now planning a weekend announcement before the campaign moved to Cleveland, and that he didn’t think Trump’s choice would be officially revealed anytime on Friday.</w:t>
      </w:r>
    </w:p>
    <w:p w:rsidR="00753616" w:rsidRPr="00B8555F" w:rsidRDefault="00753616" w:rsidP="00753616">
      <w:r w:rsidRPr="00B8555F">
        <w:t xml:space="preserve">CNN later reported, citing an unidentified </w:t>
      </w:r>
      <w:proofErr w:type="gramStart"/>
      <w:r w:rsidRPr="00B8555F">
        <w:t>source, that</w:t>
      </w:r>
      <w:proofErr w:type="gramEnd"/>
      <w:r w:rsidRPr="00B8555F">
        <w:t xml:space="preserve"> the Trump campaign was in fact planning to announce Pence's selection Friday, then for Trump and Pence to campaign together for the first time Saturday in New Jersey.</w:t>
      </w:r>
    </w:p>
    <w:p w:rsidR="00753616" w:rsidRPr="00B8555F" w:rsidRDefault="00753616" w:rsidP="00753616">
      <w:r w:rsidRPr="00B8555F">
        <w:t>Trump and Pence will appear Saturday at 11 a.m. at the New York Hilton Midtown, the campaign said after Trump announced his choice to more than 9 million Twitter followers.</w:t>
      </w:r>
    </w:p>
    <w:p w:rsidR="00753616" w:rsidRPr="00B8555F" w:rsidRDefault="00753616" w:rsidP="00753616">
      <w:r w:rsidRPr="00B8555F">
        <w:t>The France strike, which left at least 84 people dead and was labeled an act of terrorism by French President Francois Hollande, was just the latest violent event to roil the U.S. presidential race.</w:t>
      </w:r>
    </w:p>
    <w:p w:rsidR="00753616" w:rsidRPr="00B8555F" w:rsidRDefault="00753616" w:rsidP="00753616">
      <w:r w:rsidRPr="00B8555F">
        <w:t>It follows American unrest over recent police killings of black men, the sniper killings of five Dallas police officers, and attacks by Islamic State sympathizers in Orlando, Florida, and abroad -- all highlighting intractable domestic and international issues that Trump or presumptive Democratic nominee Hillary Clinton would face as president. Clinton has not yet named her running mate.</w:t>
      </w:r>
    </w:p>
    <w:p w:rsidR="00753616" w:rsidRPr="00B8555F" w:rsidRDefault="00753616" w:rsidP="00753616">
      <w:r w:rsidRPr="00B8555F">
        <w:t>Religious-Freedom Law</w:t>
      </w:r>
    </w:p>
    <w:p w:rsidR="00753616" w:rsidRPr="00B8555F" w:rsidRDefault="00753616" w:rsidP="00753616">
      <w:r w:rsidRPr="00B8555F">
        <w:t>Pence was facing a difficult re-election fight this year in a rematch of his 2012 race against Democrat John Gregg after controversy erupted over a religious-freedom law he signed last year. It drew swift opposition from business executives and gay-rights groups as being discriminatory.</w:t>
      </w:r>
    </w:p>
    <w:p w:rsidR="00753616" w:rsidRPr="00B8555F" w:rsidRDefault="00753616" w:rsidP="00753616">
      <w:r w:rsidRPr="00B8555F">
        <w:t>Pence later sought and signed a measure that bars businesses from refusing to serve gays and lesbians on religious grounds to quell the furor.</w:t>
      </w:r>
    </w:p>
    <w:p w:rsidR="00753616" w:rsidRPr="00B8555F" w:rsidRDefault="00753616" w:rsidP="00753616">
      <w:r w:rsidRPr="00B8555F">
        <w:t>“By picking Mike Pence as his running mate, Donald Trump has doubled down on some of his most disturbing beliefs by choosing an incredibly divisive and unpopular running mate known for supporting discriminatory politics and failed economic policies that favor millionaires and corporations over working families,” said Clinton campaign chairman John Podesta in a statement.</w:t>
      </w:r>
    </w:p>
    <w:p w:rsidR="00753616" w:rsidRPr="00B8555F" w:rsidRDefault="00753616" w:rsidP="00753616">
      <w:r w:rsidRPr="00B8555F">
        <w:t>The Indiana governor backed Texas Senator Ted Cruz in the state's May 3 Republican presidential primary that Trump won with 53 percent of the vote. Yet Pence complimented the real-estate developer and TV personality before the balloting for giving “voice to the frustration of millions of working Americans with a lack of progress in Washington, D.C.,” and he made it clear afterward that he was supporting Trump to defeat Clinton.</w:t>
      </w:r>
    </w:p>
    <w:p w:rsidR="00753616" w:rsidRPr="00B8555F" w:rsidRDefault="00753616" w:rsidP="00753616">
      <w:r w:rsidRPr="00B8555F">
        <w:t>“Now that the primaries are over, it’s time to come together,” Pence said during a speech at the Indiana Republican Party's convention on June 11. “For the sake of our troops who deserve a commander-in-chief who will have their back, for the sake of working Hoosiers and job creators who need Washington, D.C., off their back, for the sake of the sanctity of life, and the Second Amendment, and the Supreme Court of the United States of America, we must resolve today that Indiana will be the first state on the board to make Donald Trump the 45th president.”</w:t>
      </w:r>
    </w:p>
    <w:p w:rsidR="00753616" w:rsidRPr="00B8555F" w:rsidRDefault="00753616" w:rsidP="00753616">
      <w:r w:rsidRPr="00B8555F">
        <w:t>Midwest Roots</w:t>
      </w:r>
    </w:p>
    <w:p w:rsidR="00753616" w:rsidRPr="00B8555F" w:rsidRDefault="00753616" w:rsidP="00753616">
      <w:pPr>
        <w:rPr>
          <w:rStyle w:val="StyleUnderline"/>
        </w:rPr>
      </w:pPr>
      <w:r w:rsidRPr="00B8555F">
        <w:rPr>
          <w:rStyle w:val="StyleUnderline"/>
        </w:rPr>
        <w:t>Pence could help Trump appeal to establishment Republicans seeking government experience on the ticket as well as conservatives wary of Trump’s commitment to their views on social issues.</w:t>
      </w:r>
    </w:p>
    <w:p w:rsidR="00753616" w:rsidRPr="00B8555F" w:rsidRDefault="00753616" w:rsidP="00753616">
      <w:r w:rsidRPr="00B8555F">
        <w:t xml:space="preserve">Indiana has been a reliably Republican state in presidential election since 1936, voting Democratic only in 1964 and narrowly for Barack Obama in 2008 since then. </w:t>
      </w:r>
      <w:r w:rsidRPr="00B8555F">
        <w:rPr>
          <w:rStyle w:val="StyleUnderline"/>
        </w:rPr>
        <w:t>Trump hopes to win in part by carrying Rust Belt states that have been voting Democratic in presidential races.</w:t>
      </w:r>
      <w:r w:rsidRPr="00B8555F">
        <w:t xml:space="preserve"> Pennsylvania and Michigan haven’t picked a Republican since 1988, while Wisconsin’s last vote for a Republican was in 1984 and Ohio supported Obama in the past two elections.</w:t>
      </w:r>
    </w:p>
    <w:p w:rsidR="00753616" w:rsidRPr="00B8555F" w:rsidRDefault="00753616" w:rsidP="00753616">
      <w:r w:rsidRPr="00B8555F">
        <w:t>It’s not clear that Pence—who had a 47 percent approval rating in Indiana in a November Ball State University poll—would extend any advantages to Trump in states beyond his own. A plurality of voters say a vice presidential candidate matters to them somewhat, according to a CBS News/New York Times poll published Thursday. Thirty percent say it matters a lot and about a third say it doesn't really matter to them, according to the poll.</w:t>
      </w:r>
    </w:p>
    <w:p w:rsidR="00753616" w:rsidRDefault="00753616" w:rsidP="00753616">
      <w:r w:rsidRPr="00B8555F">
        <w:t xml:space="preserve">Pence, who is married with three children, was elected to Congress in 2000 after he lost campaigns in 1988, when he was 29 years old, and again in 1990. He served as Republican conference chairman in 2009-2010 and was chairman in 2005-2006 of the Republican Study Committee, a key bloc of House conservatives. Pence challenged John Boehner for House minority leader in 2006 and lost by a wide margin following the party’s setback in that year’s midterms. </w:t>
      </w:r>
    </w:p>
    <w:p w:rsidR="00EA56E3" w:rsidRPr="00B8555F" w:rsidRDefault="00EA56E3" w:rsidP="00753616"/>
    <w:p w:rsidR="00506609" w:rsidRPr="00B8555F" w:rsidRDefault="00506609" w:rsidP="00506609">
      <w:pPr>
        <w:pStyle w:val="Heading4"/>
        <w:rPr>
          <w:sz w:val="28"/>
        </w:rPr>
      </w:pPr>
      <w:r w:rsidRPr="00B8555F">
        <w:t xml:space="preserve">Pence ensures Rust Belt victory and party unity </w:t>
      </w:r>
    </w:p>
    <w:p w:rsidR="00506609" w:rsidRPr="00B8555F" w:rsidRDefault="004126C9" w:rsidP="00506609">
      <w:hyperlink r:id="rId20" w:history="1">
        <w:r w:rsidR="00506609" w:rsidRPr="00B8555F">
          <w:rPr>
            <w:rStyle w:val="Hyperlink"/>
          </w:rPr>
          <w:t>Lawrence</w:t>
        </w:r>
      </w:hyperlink>
      <w:r w:rsidR="00506609" w:rsidRPr="00B8555F">
        <w:t xml:space="preserve"> </w:t>
      </w:r>
      <w:r w:rsidR="00506609" w:rsidRPr="00B8555F">
        <w:rPr>
          <w:rStyle w:val="Style13ptBold"/>
        </w:rPr>
        <w:t>Kudlow 7-16</w:t>
      </w:r>
      <w:r w:rsidR="00506609" w:rsidRPr="00B8555F">
        <w:t>-16 (CNBC’s Senior Contributor.) “Trump-pence is a Winner for the GOP” http://www.realclearpolitics.com/articles/2016/07/16/trump-pence_is_a_winner_for_the_gop_</w:t>
      </w:r>
      <w:proofErr w:type="gramStart"/>
      <w:r w:rsidR="00506609" w:rsidRPr="00B8555F">
        <w:t>131214.html  /</w:t>
      </w:r>
      <w:proofErr w:type="gramEnd"/>
      <w:r w:rsidR="00506609" w:rsidRPr="00B8555F">
        <w:t>/ALB</w:t>
      </w:r>
    </w:p>
    <w:p w:rsidR="00506609" w:rsidRPr="00B8555F" w:rsidRDefault="00506609" w:rsidP="00506609">
      <w:pPr>
        <w:rPr>
          <w:u w:val="single"/>
        </w:rPr>
      </w:pPr>
      <w:r w:rsidRPr="00B8555F">
        <w:rPr>
          <w:u w:val="single"/>
        </w:rPr>
        <w:t>Donald Trump hit two home runs this week</w:t>
      </w:r>
      <w:r w:rsidRPr="00B8555F">
        <w:rPr>
          <w:sz w:val="16"/>
        </w:rPr>
        <w:t xml:space="preserve">. </w:t>
      </w:r>
      <w:r w:rsidRPr="00B8555F">
        <w:rPr>
          <w:u w:val="single"/>
        </w:rPr>
        <w:t>The first, immediately following the horrific terrorist truck attack in Nice, was his statement in a media interview that if elected he would ask Congress for a declaration of war to combat global terrorism. The second was the inspired selection of Indiana governor Mike Pence to join the GOP ticket.</w:t>
      </w:r>
      <w:r w:rsidRPr="00B8555F">
        <w:rPr>
          <w:sz w:val="16"/>
        </w:rPr>
        <w:t xml:space="preserve"> Before getting to Pence, let me linger a moment on Trump’s declaration-of-war pronouncement. For well over a year I have argued for a Washington wake-up call whereby the president and Congress enact a formal declaration of war against ISIS and all other Islamic jihadist terror groups. These groups have declared war on us. We have yet to respond. Following the tragic terrorist attacks in Paris late last year, French president Francois Hollande declared war on ISIS. It was an act of courage. But France had to go it alone. France has been an American ally for about 250 years. It is a key member of NATO. But President Obama never stood shoulder to shoulder with Hollande and asked for a declaration of war against ISIS. Nor did he use American clout for a NATO declaration of war. Why is this important? I believe a war declaration would show energy, urgency, determination, and leadership — not only to rally Americans, but to send a global message to the terrorists. I recently interviewed former secretaries of state Henry Kissinger and George P. Shultz, as well as retired four-star general Jack Keene. They all endorsed a full-throated U.S. declaration of war. And they added that with such a declaration, the U.S. must be prepared to destroy ISIS in its safe havens in Iraq and Syria. So when Donald Trump made it clear that this, in fact, “is war,” deserving of a declaration of war, he distinguished himself. No one else has done it. Not Congress. Not Obama. Certainly not Hillary. </w:t>
      </w:r>
      <w:r w:rsidRPr="00B8555F">
        <w:rPr>
          <w:u w:val="single"/>
        </w:rPr>
        <w:t>Trump’s second home run was his selection of Mike Pence as his running mate.</w:t>
      </w:r>
      <w:r w:rsidRPr="00B8555F">
        <w:rPr>
          <w:sz w:val="16"/>
        </w:rPr>
        <w:t xml:space="preserve"> Down through the years, </w:t>
      </w:r>
      <w:r w:rsidRPr="00B8555F">
        <w:rPr>
          <w:u w:val="single"/>
        </w:rPr>
        <w:t xml:space="preserve">as a leader of the conservative House Republican Study Committee and later as the third-ranking member of the House Republican leadership team, he stood firm as a genuine and consistent conservative. </w:t>
      </w:r>
      <w:r w:rsidRPr="00B8555F">
        <w:rPr>
          <w:sz w:val="16"/>
        </w:rPr>
        <w:t xml:space="preserve">On economic policy </w:t>
      </w:r>
      <w:r w:rsidRPr="00B8555F">
        <w:rPr>
          <w:u w:val="single"/>
        </w:rPr>
        <w:t xml:space="preserve">Pence has held to the key building block of growth. </w:t>
      </w:r>
      <w:r w:rsidRPr="00B8555F">
        <w:rPr>
          <w:sz w:val="16"/>
        </w:rPr>
        <w:t xml:space="preserve">He is a budget hawk who voted against President George W. Bush’s fiscally bloated No Child Left Behind education bill and hyper-expensive Medicare prescription-drug bill. He said he would not support new middle-class entitlements. </w:t>
      </w:r>
      <w:r w:rsidRPr="00B8555F">
        <w:rPr>
          <w:u w:val="single"/>
        </w:rPr>
        <w:t>He was consistent</w:t>
      </w:r>
      <w:r w:rsidRPr="00B8555F">
        <w:rPr>
          <w:sz w:val="16"/>
        </w:rPr>
        <w:t xml:space="preserve">. Just over ten years ago, Pence was voted conservative man of the year by Human Events. I did the interview and subsequent write-up. Pence described himself as “an unregenerate supply-sider” whose central aim is to marry supply-side tax cuts with strict spending restraint to expand the economy and get the budget into balance. A few years ago, Pence spoke to the Detroit Economic Club. He called for sound monetary reform, tax relief, access to American energy, regulatory reform, and trade. New York Sun editor Seth </w:t>
      </w:r>
      <w:proofErr w:type="spellStart"/>
      <w:r w:rsidRPr="00B8555F">
        <w:rPr>
          <w:sz w:val="16"/>
        </w:rPr>
        <w:t>Lipsky</w:t>
      </w:r>
      <w:proofErr w:type="spellEnd"/>
      <w:r w:rsidRPr="00B8555F">
        <w:rPr>
          <w:sz w:val="16"/>
        </w:rPr>
        <w:t xml:space="preserve"> reminds us that </w:t>
      </w:r>
      <w:r w:rsidRPr="00B8555F">
        <w:rPr>
          <w:u w:val="single"/>
        </w:rPr>
        <w:t>Trump has stood for a stable and reliable dollar, including a standard to back it up. Pence stands for these same things. In Indiana, which has been hard hit by manufacturing losses, job declines, and shrinking wages, Governor Pence combined tax cuts with spending restraint to spur the Hoosier economy.</w:t>
      </w:r>
      <w:r w:rsidRPr="00B8555F">
        <w:rPr>
          <w:sz w:val="16"/>
        </w:rPr>
        <w:t xml:space="preserve"> </w:t>
      </w:r>
      <w:r w:rsidRPr="00B8555F">
        <w:rPr>
          <w:b/>
          <w:u w:val="single"/>
        </w:rPr>
        <w:t>In this important respect he would be an excellent spokesman within the industrial Rust Belt, which includes Iowa, Michigan, Ohio, and Pennsylvania. These states have all suffered similarly, but they’re states where polling suggests Trump could carry the day in November.</w:t>
      </w:r>
      <w:r w:rsidRPr="00B8555F">
        <w:rPr>
          <w:sz w:val="16"/>
        </w:rPr>
        <w:t xml:space="preserve"> </w:t>
      </w:r>
      <w:r w:rsidRPr="00B8555F">
        <w:rPr>
          <w:b/>
          <w:u w:val="single"/>
        </w:rPr>
        <w:t>Pence helps get him there</w:t>
      </w:r>
      <w:r w:rsidRPr="00B8555F">
        <w:rPr>
          <w:sz w:val="16"/>
        </w:rPr>
        <w:t xml:space="preserve">. </w:t>
      </w:r>
      <w:r w:rsidRPr="00B8555F">
        <w:rPr>
          <w:u w:val="single"/>
        </w:rPr>
        <w:t>Contributing to GOP unity, Pence is a churchgoing evangelical family man</w:t>
      </w:r>
      <w:r w:rsidRPr="00B8555F">
        <w:rPr>
          <w:sz w:val="16"/>
        </w:rPr>
        <w:t xml:space="preserve">. He believes that “the sanctity of human life is the central axiom of Western civilization.” In this respect </w:t>
      </w:r>
      <w:r w:rsidRPr="00B8555F">
        <w:rPr>
          <w:u w:val="single"/>
        </w:rPr>
        <w:t xml:space="preserve">he will be an important bridge to social conservatives. </w:t>
      </w:r>
      <w:r w:rsidRPr="00B8555F">
        <w:rPr>
          <w:sz w:val="16"/>
        </w:rPr>
        <w:t>And he might just soften the opposition of the Never Trump movement</w:t>
      </w:r>
      <w:r w:rsidRPr="00B8555F">
        <w:rPr>
          <w:u w:val="single"/>
        </w:rPr>
        <w:t>. And Pence is well acquainted with the ways of Washington. He has strong ties to Speaker Paul Ryan and he is well regarded by GOP leaders in both the Senate and the House.</w:t>
      </w:r>
      <w:r w:rsidRPr="00B8555F">
        <w:rPr>
          <w:sz w:val="16"/>
        </w:rPr>
        <w:t xml:space="preserve"> Finally, </w:t>
      </w:r>
      <w:r w:rsidRPr="00B8555F">
        <w:rPr>
          <w:u w:val="single"/>
        </w:rPr>
        <w:t xml:space="preserve">he will prove to be a tough and unyielding spokesman for the Trump ticket. </w:t>
      </w:r>
      <w:r w:rsidRPr="00B8555F">
        <w:rPr>
          <w:b/>
          <w:u w:val="single"/>
        </w:rPr>
        <w:t>Pence</w:t>
      </w:r>
      <w:r w:rsidRPr="00B8555F">
        <w:rPr>
          <w:sz w:val="16"/>
        </w:rPr>
        <w:t xml:space="preserve"> is a fighter. He</w:t>
      </w:r>
      <w:r w:rsidRPr="00B8555F">
        <w:rPr>
          <w:b/>
          <w:u w:val="single"/>
        </w:rPr>
        <w:t xml:space="preserve"> will happily go after Hillary’s awful record</w:t>
      </w:r>
      <w:r w:rsidRPr="00B8555F">
        <w:rPr>
          <w:sz w:val="16"/>
        </w:rPr>
        <w:t xml:space="preserve">. So this was a week where we learned a Trump-Pence ticket will seek to declare and wage war to destroy ISIS. We learned that the GOP ticket is pro-growth, ready for tax cuts and deregulation. And we learned that the ticket will be allied with traditional and social conservatives. With these credentials, </w:t>
      </w:r>
      <w:r w:rsidRPr="00B8555F">
        <w:rPr>
          <w:u w:val="single"/>
        </w:rPr>
        <w:t>Trump-Pence is in position to carry states in November that no Republican has won in decades. It was also a week where Hillary’s polls were like stocks looking for a bottom. Trump-Pence is a winner for the GOP.</w:t>
      </w:r>
    </w:p>
    <w:p w:rsidR="00506609" w:rsidRDefault="004C2E64" w:rsidP="004C2E64">
      <w:pPr>
        <w:pStyle w:val="Heading3"/>
      </w:pPr>
      <w:r w:rsidRPr="00B8555F">
        <w:t>Pence Causes Party Support</w:t>
      </w:r>
    </w:p>
    <w:p w:rsidR="00EA56E3" w:rsidRPr="00EA56E3" w:rsidRDefault="00EA56E3" w:rsidP="00EA56E3"/>
    <w:p w:rsidR="00506609" w:rsidRPr="00B8555F" w:rsidRDefault="00506609" w:rsidP="00506609">
      <w:pPr>
        <w:pStyle w:val="Heading4"/>
      </w:pPr>
      <w:r w:rsidRPr="00B8555F">
        <w:t>Pence balances out the inexperience of trump and ensures broad party support</w:t>
      </w:r>
    </w:p>
    <w:p w:rsidR="00506609" w:rsidRPr="00B8555F" w:rsidRDefault="00506609" w:rsidP="00506609">
      <w:r w:rsidRPr="00B8555F">
        <w:t xml:space="preserve">Eli </w:t>
      </w:r>
      <w:proofErr w:type="spellStart"/>
      <w:r w:rsidRPr="00B8555F">
        <w:rPr>
          <w:rStyle w:val="Style13ptBold"/>
        </w:rPr>
        <w:t>Stokols</w:t>
      </w:r>
      <w:proofErr w:type="spellEnd"/>
      <w:r w:rsidRPr="00B8555F">
        <w:rPr>
          <w:rStyle w:val="Style13ptBold"/>
        </w:rPr>
        <w:t xml:space="preserve"> 7-15</w:t>
      </w:r>
      <w:r w:rsidRPr="00B8555F">
        <w:t xml:space="preserve">-2016, "With Pence, Trump plays to win," POLITICO, (national politics reporter for </w:t>
      </w:r>
      <w:proofErr w:type="gramStart"/>
      <w:r w:rsidRPr="00B8555F">
        <w:t>POLITICO )</w:t>
      </w:r>
      <w:proofErr w:type="gramEnd"/>
      <w:r w:rsidRPr="00B8555F">
        <w:t xml:space="preserve"> </w:t>
      </w:r>
      <w:hyperlink r:id="rId21" w:history="1">
        <w:r w:rsidRPr="00B8555F">
          <w:t>http://www.politico.com/story/2016/07/trump-vp-pick-mike-pence-advantages-225616</w:t>
        </w:r>
      </w:hyperlink>
      <w:r w:rsidRPr="00B8555F">
        <w:t xml:space="preserve"> //ALB</w:t>
      </w:r>
    </w:p>
    <w:p w:rsidR="00506609" w:rsidRPr="00B8555F" w:rsidRDefault="00506609" w:rsidP="00506609">
      <w:pPr>
        <w:pStyle w:val="NormalWeb"/>
        <w:spacing w:before="0" w:beforeAutospacing="0" w:after="0" w:afterAutospacing="0"/>
        <w:rPr>
          <w:rFonts w:ascii="Garamond" w:hAnsi="Garamond"/>
          <w:sz w:val="24"/>
          <w:szCs w:val="24"/>
          <w:u w:val="single"/>
        </w:rPr>
      </w:pPr>
      <w:r w:rsidRPr="00B8555F">
        <w:rPr>
          <w:rFonts w:ascii="Garamond" w:hAnsi="Garamond"/>
          <w:sz w:val="24"/>
          <w:szCs w:val="24"/>
          <w:u w:val="single"/>
        </w:rPr>
        <w:t xml:space="preserve">In picking Indiana Gov. Mike Pence as his running mate, Donald Trump showed </w:t>
      </w:r>
      <w:r w:rsidRPr="00B8555F">
        <w:rPr>
          <w:rFonts w:ascii="Garamond" w:hAnsi="Garamond"/>
          <w:sz w:val="16"/>
          <w:szCs w:val="24"/>
        </w:rPr>
        <w:t xml:space="preserve">he’s capable of listening to more than his own </w:t>
      </w:r>
      <w:proofErr w:type="gramStart"/>
      <w:r w:rsidRPr="00B8555F">
        <w:rPr>
          <w:rFonts w:ascii="Garamond" w:hAnsi="Garamond"/>
          <w:sz w:val="16"/>
          <w:szCs w:val="24"/>
        </w:rPr>
        <w:t>gut, that</w:t>
      </w:r>
      <w:proofErr w:type="gramEnd"/>
      <w:r w:rsidRPr="00B8555F">
        <w:rPr>
          <w:rFonts w:ascii="Garamond" w:hAnsi="Garamond"/>
          <w:sz w:val="16"/>
          <w:szCs w:val="24"/>
        </w:rPr>
        <w:t xml:space="preserve"> he can forgive past sins and, most of all, that </w:t>
      </w:r>
      <w:r w:rsidRPr="00B8555F">
        <w:rPr>
          <w:rFonts w:ascii="Garamond" w:hAnsi="Garamond"/>
          <w:sz w:val="24"/>
          <w:szCs w:val="24"/>
          <w:u w:val="single"/>
        </w:rPr>
        <w:t>he actually wants to win.</w:t>
      </w:r>
      <w:r w:rsidRPr="00B8555F">
        <w:rPr>
          <w:rFonts w:ascii="Garamond" w:hAnsi="Garamond"/>
          <w:sz w:val="16"/>
          <w:szCs w:val="24"/>
        </w:rPr>
        <w:t xml:space="preserve"> A businessman who has carefully built a public image of himself as an instinctive decision maker, Trump clearly labored over this decision, appearing to vacillate as he ran his final choices through a weeklong made-for-TV melodrama of public appearances, private meetings and family get-togethers, all of which were leaked to the media. The final episode that played out over the past 24 hours was, not surprisingly, crammed full of twists and turns: Trump hastily canceling Friday’s scheduled rollout after Thursday’s terror attack in France, pushing back on myriad early reports of Pence’s selection in television interviews Thursday afternoon, then tweeting the news Friday morning (10 minutes before the canceled news conference with Pence was originally set to take place). In the end, though, the final scene belied the setup: a no-drama politician emerging as the winner of Trump’s drama-filled </w:t>
      </w:r>
      <w:proofErr w:type="spellStart"/>
      <w:r w:rsidRPr="00B8555F">
        <w:rPr>
          <w:rFonts w:ascii="Garamond" w:hAnsi="Garamond"/>
          <w:sz w:val="16"/>
          <w:szCs w:val="24"/>
        </w:rPr>
        <w:t>veepstakes</w:t>
      </w:r>
      <w:proofErr w:type="spellEnd"/>
      <w:r w:rsidRPr="00B8555F">
        <w:rPr>
          <w:rFonts w:ascii="Garamond" w:hAnsi="Garamond"/>
          <w:sz w:val="16"/>
          <w:szCs w:val="24"/>
        </w:rPr>
        <w:t xml:space="preserve">. Ultimately, despite his closer relationships with Newt Gingrich and Chris Christie, </w:t>
      </w:r>
      <w:r w:rsidRPr="00B8555F">
        <w:rPr>
          <w:rFonts w:ascii="Garamond" w:hAnsi="Garamond"/>
          <w:sz w:val="24"/>
          <w:szCs w:val="24"/>
          <w:u w:val="single"/>
        </w:rPr>
        <w:t>Trump listened to his closest advisers and went with the least flashy choice—not that there were any breakout stars or stellar performers in his final three of B-list Republicans.</w:t>
      </w:r>
      <w:r w:rsidRPr="00B8555F">
        <w:rPr>
          <w:rFonts w:ascii="Garamond" w:hAnsi="Garamond"/>
          <w:sz w:val="16"/>
          <w:szCs w:val="24"/>
        </w:rPr>
        <w:t xml:space="preserve"> Neither Gingrich, the thrice-married 73-year-old, the scandal-tarnished Christie or Pence, who polls showed to be in an uncertain reelection fight in a safely red state, offered much in terms of broadening the appeal of an all-white GOP ticket. Many of the party’s brightest up-and-comers, from Marco Rubio to Joni Ernst, had already removed themselves from the running. Paul </w:t>
      </w:r>
      <w:proofErr w:type="spellStart"/>
      <w:r w:rsidRPr="00B8555F">
        <w:rPr>
          <w:rFonts w:ascii="Garamond" w:hAnsi="Garamond"/>
          <w:sz w:val="16"/>
          <w:szCs w:val="24"/>
        </w:rPr>
        <w:t>Manafort</w:t>
      </w:r>
      <w:proofErr w:type="spellEnd"/>
      <w:r w:rsidRPr="00B8555F">
        <w:rPr>
          <w:rFonts w:ascii="Garamond" w:hAnsi="Garamond"/>
          <w:sz w:val="16"/>
          <w:szCs w:val="24"/>
        </w:rPr>
        <w:t xml:space="preserve">, </w:t>
      </w:r>
      <w:r w:rsidRPr="00B8555F">
        <w:rPr>
          <w:rFonts w:ascii="Garamond" w:hAnsi="Garamond"/>
          <w:sz w:val="24"/>
          <w:szCs w:val="24"/>
          <w:u w:val="single"/>
        </w:rPr>
        <w:t xml:space="preserve">Trump’s campaign chairman and the most experienced political operative in his inner circle, had been pushing for Pence </w:t>
      </w:r>
      <w:r w:rsidRPr="00B8555F">
        <w:rPr>
          <w:rFonts w:ascii="Garamond" w:hAnsi="Garamond"/>
          <w:sz w:val="16"/>
          <w:szCs w:val="24"/>
        </w:rPr>
        <w:t xml:space="preserve">– even though the Indiana governor originally endorsed rival Ted Cruz just before his home state primary – as a running mate who could help unite a fractured Republican coalition and strengthen Trump’s standing in the Midwest, a region critical to his candidacy. Many top campaign staffers saw things the same way. </w:t>
      </w:r>
      <w:proofErr w:type="spellStart"/>
      <w:r w:rsidRPr="00B8555F">
        <w:rPr>
          <w:rFonts w:ascii="Garamond" w:hAnsi="Garamond"/>
          <w:sz w:val="16"/>
          <w:szCs w:val="24"/>
        </w:rPr>
        <w:t>Manafort</w:t>
      </w:r>
      <w:proofErr w:type="spellEnd"/>
      <w:r w:rsidRPr="00B8555F">
        <w:rPr>
          <w:rFonts w:ascii="Garamond" w:hAnsi="Garamond"/>
          <w:sz w:val="16"/>
          <w:szCs w:val="24"/>
        </w:rPr>
        <w:t xml:space="preserve">, meanwhile, was opposed to adding Gingrich to the ticket, worried about the longtime politician’s candor and loquaciousness becoming a distraction and his personal baggage. Jared Kushner, Trump’s son-in-law and de facto campaign manager at the moment, was vehemently opposed to Christie, the former federal prosecutor who put his father in prison a decade ago. That left Pence, an option everyone could accept—even Trump, who is much closer with Gingrich and Christie, who he’s known for years. Trump first met Pence just months ago. Not only had the Indiana governor halfheartedly endorsed Cruz, he also disagrees with Trump on his top issue of trade; and he has called Trump’s proposed Muslim ban “unconstitutional.” </w:t>
      </w:r>
      <w:r w:rsidRPr="00B8555F">
        <w:rPr>
          <w:rFonts w:ascii="Garamond" w:hAnsi="Garamond"/>
          <w:sz w:val="24"/>
          <w:szCs w:val="24"/>
          <w:u w:val="single"/>
        </w:rPr>
        <w:t xml:space="preserve">But Trump came to understand that he needed something other than an attack dog, camaraderie with his sidekick or a No. 2 capable of delivering a state. He needed legitimacy and balance. </w:t>
      </w:r>
      <w:r w:rsidRPr="00B8555F">
        <w:rPr>
          <w:rFonts w:ascii="Garamond" w:hAnsi="Garamond"/>
          <w:sz w:val="16"/>
          <w:szCs w:val="24"/>
        </w:rPr>
        <w:t>“</w:t>
      </w:r>
      <w:r w:rsidRPr="00B8555F">
        <w:rPr>
          <w:rFonts w:ascii="Garamond" w:hAnsi="Garamond"/>
          <w:b/>
          <w:sz w:val="24"/>
          <w:szCs w:val="24"/>
          <w:u w:val="single"/>
        </w:rPr>
        <w:t xml:space="preserve">The Pence pick will suggest to many that Trump is serious about governing, and listens to political advice,” </w:t>
      </w:r>
      <w:r w:rsidRPr="00B8555F">
        <w:rPr>
          <w:rFonts w:ascii="Garamond" w:hAnsi="Garamond"/>
          <w:sz w:val="16"/>
          <w:szCs w:val="24"/>
        </w:rPr>
        <w:t>said Bruce Haynes, a GOP consultant in Washington. “</w:t>
      </w:r>
      <w:r w:rsidRPr="00B8555F">
        <w:rPr>
          <w:rFonts w:ascii="Garamond" w:hAnsi="Garamond"/>
          <w:b/>
          <w:sz w:val="24"/>
          <w:szCs w:val="24"/>
          <w:u w:val="single"/>
        </w:rPr>
        <w:t>Pence is a solid, strong pick with experience in foreign affairs and domestic policy. He’s also been a governor and understands executive power and decision-making.”</w:t>
      </w:r>
      <w:r w:rsidRPr="00B8555F">
        <w:rPr>
          <w:rFonts w:ascii="Garamond" w:hAnsi="Garamond"/>
          <w:sz w:val="16"/>
          <w:szCs w:val="24"/>
        </w:rPr>
        <w:t xml:space="preserve"> Even Gingrich, in a video broadcast on Facebook Thursday, acknowledged his rival's potential to temper Trump's big-city flair by pairing him with a "relatively stable, more normal person." Once a darling of social conservatives, </w:t>
      </w:r>
      <w:r w:rsidRPr="00B8555F">
        <w:rPr>
          <w:rFonts w:ascii="Garamond" w:hAnsi="Garamond"/>
          <w:sz w:val="24"/>
          <w:szCs w:val="24"/>
          <w:u w:val="single"/>
        </w:rPr>
        <w:t>Pence is everything Trump’s not: conventional, disciplined and experienced. In fact, he’s downright boring next to Trump—and he could make the billionaire seem slightly more believable as a potential president and allay concerns about his lack of political experience. “It fills the experience need</w:t>
      </w:r>
      <w:r w:rsidRPr="00B8555F">
        <w:rPr>
          <w:rFonts w:ascii="Garamond" w:hAnsi="Garamond"/>
          <w:sz w:val="16"/>
          <w:szCs w:val="24"/>
        </w:rPr>
        <w:t>,” said Charlie Black, a longtime GOP lobbyist in Washington. “</w:t>
      </w:r>
      <w:r w:rsidRPr="00B8555F">
        <w:rPr>
          <w:rFonts w:ascii="Garamond" w:hAnsi="Garamond"/>
          <w:sz w:val="24"/>
          <w:szCs w:val="24"/>
          <w:u w:val="single"/>
        </w:rPr>
        <w:t xml:space="preserve">He was in Congress, on the foreign relations committee, he’s traveled the world. And he is conservative without being threatening and getting in people’s face.” </w:t>
      </w:r>
      <w:r w:rsidRPr="00B8555F">
        <w:rPr>
          <w:rFonts w:ascii="Garamond" w:hAnsi="Garamond"/>
          <w:sz w:val="16"/>
          <w:szCs w:val="24"/>
        </w:rPr>
        <w:t xml:space="preserve">Hillary Clinton’s campaign and Democrats are already working to define Pence, unknown to most of the country, as a conservative who is far out of the mainstream, especially on women’s rights and gay rights. </w:t>
      </w:r>
      <w:r w:rsidRPr="00B8555F">
        <w:rPr>
          <w:rFonts w:ascii="Garamond" w:hAnsi="Garamond"/>
          <w:sz w:val="24"/>
          <w:szCs w:val="24"/>
          <w:u w:val="single"/>
        </w:rPr>
        <w:t>But Trump, unlike a typical nominee looking to broaden their appeal to the general electorate, may need Pence more to solidify his standing with conservatives.</w:t>
      </w:r>
      <w:r w:rsidRPr="00B8555F">
        <w:rPr>
          <w:rFonts w:ascii="Garamond" w:hAnsi="Garamond"/>
          <w:sz w:val="16"/>
          <w:szCs w:val="24"/>
        </w:rPr>
        <w:t xml:space="preserve"> “</w:t>
      </w:r>
      <w:r w:rsidRPr="00B8555F">
        <w:rPr>
          <w:rFonts w:ascii="Garamond" w:hAnsi="Garamond"/>
          <w:sz w:val="24"/>
          <w:szCs w:val="24"/>
          <w:u w:val="single"/>
        </w:rPr>
        <w:t xml:space="preserve">Trump’s profile is not the normal partisan profile. He’s getting 80 percent of Republicans, but has 20 percent holding back,” Black said. “Pence can help with that and maybe even bring in some of those conservative donors who’ve been holding back. Trump is getting a lot of blue-collar Democrats, so he’s less in need of a running mate with crossover appeal.” </w:t>
      </w:r>
      <w:r w:rsidRPr="00B8555F">
        <w:rPr>
          <w:rFonts w:ascii="Garamond" w:hAnsi="Garamond"/>
          <w:b/>
          <w:sz w:val="24"/>
          <w:szCs w:val="24"/>
          <w:u w:val="single"/>
        </w:rPr>
        <w:t>The pick drew wide praise Friday from mainstream Republicans</w:t>
      </w:r>
      <w:r w:rsidRPr="00B8555F">
        <w:rPr>
          <w:rFonts w:ascii="Garamond" w:hAnsi="Garamond"/>
          <w:sz w:val="16"/>
          <w:szCs w:val="24"/>
        </w:rPr>
        <w:t>,</w:t>
      </w:r>
      <w:r w:rsidRPr="00B8555F">
        <w:rPr>
          <w:rFonts w:ascii="Garamond" w:hAnsi="Garamond"/>
          <w:sz w:val="24"/>
          <w:szCs w:val="24"/>
          <w:u w:val="single"/>
        </w:rPr>
        <w:t xml:space="preserve"> with everyone from Speaker Paul Ryan to his predecessor John Boehner and Florida Sen. Rubio</w:t>
      </w:r>
      <w:r w:rsidRPr="00B8555F">
        <w:rPr>
          <w:rFonts w:ascii="Garamond" w:hAnsi="Garamond"/>
          <w:sz w:val="16"/>
          <w:szCs w:val="24"/>
        </w:rPr>
        <w:t>, who lashed out at Trump in the final weeks of his own campaign, signaling their support for the choice. Ryan, who has been one of Trump’s toughest Republican critics in the period between his securing the nomination and officially accepting it next week, was notably effusive about Pence—an indication of just how much mainstream Republicans viewed him as the best of Trump’s limited VP options and as a running mate who is, in many ways, the antithesis of the presidential nominee. “</w:t>
      </w:r>
      <w:r w:rsidRPr="00B8555F">
        <w:rPr>
          <w:rFonts w:ascii="Garamond" w:hAnsi="Garamond"/>
          <w:sz w:val="24"/>
          <w:szCs w:val="24"/>
          <w:u w:val="single"/>
        </w:rPr>
        <w:t>Mike Pence comes from the heart of the conservative movement—and the heart of America</w:t>
      </w:r>
      <w:r w:rsidRPr="00B8555F">
        <w:rPr>
          <w:rFonts w:ascii="Garamond" w:hAnsi="Garamond"/>
          <w:sz w:val="16"/>
          <w:szCs w:val="24"/>
        </w:rPr>
        <w:t>,” Ryan said in a statement Friday. “</w:t>
      </w:r>
      <w:r w:rsidRPr="00B8555F">
        <w:rPr>
          <w:rFonts w:ascii="Garamond" w:hAnsi="Garamond"/>
          <w:sz w:val="24"/>
          <w:szCs w:val="24"/>
          <w:u w:val="single"/>
        </w:rPr>
        <w:t>I can think of no better choice for our vice-presidential candidate. We need someone who is steady and secure in his principles, someone who can cut through the noise and make a compelling case for conservatism. Mike Pence is that man.”’</w:t>
      </w:r>
    </w:p>
    <w:p w:rsidR="00506609" w:rsidRPr="00B8555F" w:rsidRDefault="00506609" w:rsidP="00506609">
      <w:pPr>
        <w:pStyle w:val="NormalWeb"/>
        <w:spacing w:before="0" w:beforeAutospacing="0" w:after="0" w:afterAutospacing="0"/>
        <w:rPr>
          <w:rFonts w:ascii="Garamond" w:hAnsi="Garamond"/>
          <w:sz w:val="24"/>
          <w:szCs w:val="24"/>
          <w:u w:val="single"/>
        </w:rPr>
      </w:pPr>
    </w:p>
    <w:p w:rsidR="00506609" w:rsidRPr="00B8555F" w:rsidRDefault="00506609" w:rsidP="00753616"/>
    <w:p w:rsidR="004C2E64" w:rsidRPr="00B8555F" w:rsidRDefault="004C2E64" w:rsidP="004C2E64">
      <w:pPr>
        <w:pStyle w:val="Heading4"/>
        <w:rPr>
          <w:shd w:val="clear" w:color="auto" w:fill="FFFFFF"/>
        </w:rPr>
      </w:pPr>
      <w:r w:rsidRPr="00B8555F">
        <w:rPr>
          <w:shd w:val="clear" w:color="auto" w:fill="FFFFFF"/>
        </w:rPr>
        <w:t xml:space="preserve">Pence ensures party unity and Midwest success </w:t>
      </w:r>
    </w:p>
    <w:p w:rsidR="004C2E64" w:rsidRPr="00B8555F" w:rsidRDefault="004C2E64" w:rsidP="004C2E64">
      <w:r w:rsidRPr="00B8555F">
        <w:rPr>
          <w:b/>
          <w:sz w:val="32"/>
        </w:rPr>
        <w:t> </w:t>
      </w:r>
      <w:hyperlink r:id="rId22" w:history="1">
        <w:r w:rsidRPr="00B8555F">
          <w:rPr>
            <w:b/>
            <w:sz w:val="32"/>
          </w:rPr>
          <w:t>Cannon</w:t>
        </w:r>
      </w:hyperlink>
      <w:r w:rsidRPr="00B8555F">
        <w:t> &amp; </w:t>
      </w:r>
      <w:proofErr w:type="spellStart"/>
      <w:r w:rsidRPr="00B8555F">
        <w:t>c</w:t>
      </w:r>
      <w:hyperlink r:id="rId23" w:history="1">
        <w:r w:rsidRPr="00B8555F">
          <w:t>aitlin</w:t>
        </w:r>
        <w:proofErr w:type="spellEnd"/>
        <w:r w:rsidRPr="00B8555F">
          <w:rPr>
            <w:b/>
          </w:rPr>
          <w:t xml:space="preserve"> </w:t>
        </w:r>
        <w:r w:rsidRPr="00B8555F">
          <w:rPr>
            <w:b/>
            <w:sz w:val="32"/>
          </w:rPr>
          <w:t>Huey-Burns</w:t>
        </w:r>
      </w:hyperlink>
      <w:r w:rsidRPr="00B8555F">
        <w:rPr>
          <w:sz w:val="32"/>
        </w:rPr>
        <w:t xml:space="preserve"> </w:t>
      </w:r>
      <w:r w:rsidRPr="00B8555F">
        <w:rPr>
          <w:b/>
          <w:sz w:val="32"/>
        </w:rPr>
        <w:t>7-14</w:t>
      </w:r>
      <w:r w:rsidRPr="00B8555F">
        <w:rPr>
          <w:sz w:val="32"/>
        </w:rPr>
        <w:t>-16</w:t>
      </w:r>
      <w:r w:rsidRPr="00B8555F">
        <w:t xml:space="preserve">  “Does Pence Help Trump” http://www.realclearpolitics.com/articles/2016/07/14/trump_taps_pence_for_vice_president.html (Carl M. Cannon is the Washington Bureau Chief of </w:t>
      </w:r>
      <w:proofErr w:type="spellStart"/>
      <w:r w:rsidRPr="00B8555F">
        <w:t>RealClearPolitics</w:t>
      </w:r>
      <w:proofErr w:type="spellEnd"/>
      <w:r w:rsidRPr="00B8555F">
        <w:t xml:space="preserve"> and Executive Editor of </w:t>
      </w:r>
      <w:proofErr w:type="spellStart"/>
      <w:r w:rsidRPr="00B8555F">
        <w:t>RealClear</w:t>
      </w:r>
      <w:proofErr w:type="spellEnd"/>
      <w:r w:rsidRPr="00B8555F">
        <w:t xml:space="preserve"> Media Group, Caitlin Huey-Burns is a national political reporter for </w:t>
      </w:r>
      <w:proofErr w:type="spellStart"/>
      <w:r w:rsidRPr="00B8555F">
        <w:t>RealClearPolitics</w:t>
      </w:r>
      <w:proofErr w:type="spellEnd"/>
      <w:r w:rsidRPr="00B8555F">
        <w:t>) //ALB</w:t>
      </w:r>
    </w:p>
    <w:p w:rsidR="004C2E64" w:rsidRPr="00B8555F" w:rsidRDefault="004C2E64" w:rsidP="004C2E64">
      <w:pPr>
        <w:rPr>
          <w:rFonts w:eastAsia="Times New Roman" w:cs="Times New Roman"/>
        </w:rPr>
      </w:pPr>
    </w:p>
    <w:p w:rsidR="004C2E64" w:rsidRPr="00B8555F" w:rsidRDefault="004C2E64" w:rsidP="004C2E64">
      <w:pPr>
        <w:rPr>
          <w:rFonts w:eastAsia="Times New Roman" w:cs="Times New Roman"/>
          <w:sz w:val="16"/>
        </w:rPr>
      </w:pPr>
      <w:r w:rsidRPr="00B8555F">
        <w:rPr>
          <w:sz w:val="16"/>
        </w:rPr>
        <w:t xml:space="preserve">Mike Pence nailed his vice presidential audition with Donald Trump. Several additional factors likely influenced Trump’s choice of Pence as his running mate, which Trump planned to announce officially Friday but postponed after Thursday’s truck attack in France. </w:t>
      </w:r>
      <w:r w:rsidRPr="00B8555F">
        <w:rPr>
          <w:rFonts w:eastAsia="Times New Roman" w:cs="Times New Roman"/>
          <w:sz w:val="16"/>
          <w:shd w:val="clear" w:color="auto" w:fill="FFFFFF"/>
        </w:rPr>
        <w:t>Maybe it was Pence’s comparison of Donald Trump to Ronald Reagan. Perhaps it was how the Indiana governor cleverly needled Hillary Clinton and Bernie Sanders with the same jab during his Tuesday night rally with Trump. Or the deal might have been clinched when The Donald watched the news coverage on his way home to New York on Air Force Trump, and just liked how he and Pence looked together while standing in front of that huge American flag in the suburban Indianapolis town of Westfield.</w:t>
      </w:r>
      <w:r w:rsidRPr="00B8555F">
        <w:rPr>
          <w:rFonts w:eastAsia="Times New Roman"/>
          <w:sz w:val="16"/>
          <w:shd w:val="clear" w:color="auto" w:fill="FFFFFF"/>
        </w:rPr>
        <w:t xml:space="preserve"> </w:t>
      </w:r>
      <w:r w:rsidRPr="00B8555F">
        <w:rPr>
          <w:sz w:val="16"/>
        </w:rPr>
        <w:t xml:space="preserve">Photogenic considerations </w:t>
      </w:r>
      <w:r w:rsidRPr="00B8555F">
        <w:rPr>
          <w:u w:val="single"/>
        </w:rPr>
        <w:t>aside, Trump is leaning toward a running mate who is decidedly not in his own image</w:t>
      </w:r>
      <w:r w:rsidRPr="00B8555F">
        <w:rPr>
          <w:sz w:val="16"/>
        </w:rPr>
        <w:t xml:space="preserve">. The presumed GOP presidential nominee is the thrice-married, former playboy billionaire, and insult king with no experience in civic affairs, no history in government and no street cred in conservative politics—right up until this year, when he laid waste to nearly the entire GOP establishment. </w:t>
      </w:r>
      <w:r w:rsidRPr="00B8555F">
        <w:rPr>
          <w:u w:val="single"/>
        </w:rPr>
        <w:t>Mike Pence is an accomplished, card-carrying member of that self-same establishment. "It's no secret. I'm a big fan of Mike Pence's,” House Speaker Paul Ryan said, calling him a good friend and a “good movement conservative.”  A former congressman and member of the House Republican leadership</w:t>
      </w:r>
      <w:r w:rsidRPr="00B8555F">
        <w:rPr>
          <w:sz w:val="16"/>
        </w:rPr>
        <w:t xml:space="preserve">, </w:t>
      </w:r>
      <w:r w:rsidRPr="00B8555F">
        <w:rPr>
          <w:u w:val="single"/>
        </w:rPr>
        <w:t>Pence</w:t>
      </w:r>
      <w:r w:rsidRPr="00B8555F">
        <w:rPr>
          <w:sz w:val="16"/>
        </w:rPr>
        <w:t xml:space="preserve"> is a fiscally prudent evangelical known for his opposition to gay marriage and Obamacare and who has described himself as “a Christian, a conservative, and a Republican, in that order. ”He’s also</w:t>
      </w:r>
      <w:r w:rsidRPr="00B8555F">
        <w:rPr>
          <w:u w:val="single"/>
        </w:rPr>
        <w:t xml:space="preserve"> the chief executive of a state in a region Republicans must carry if they’re to compete with Hillary Clinton</w:t>
      </w:r>
      <w:r w:rsidRPr="00B8555F">
        <w:rPr>
          <w:sz w:val="16"/>
        </w:rPr>
        <w:t>. “</w:t>
      </w:r>
      <w:r w:rsidRPr="00B8555F">
        <w:rPr>
          <w:u w:val="single"/>
        </w:rPr>
        <w:t>The center of the Republican universe is going to be the Midwest, and Mike Pence is a consummate Midwesterner,</w:t>
      </w:r>
      <w:r w:rsidRPr="00B8555F">
        <w:rPr>
          <w:sz w:val="16"/>
        </w:rPr>
        <w:t>” said Terry Holt, a former John Boehner adviser and veteran GOP operative. Holt is a native-born Hoosier, as is the 57-year-old Pence. “He never lost touch with his roots,” Holt added. “</w:t>
      </w:r>
      <w:r w:rsidRPr="00B8555F">
        <w:rPr>
          <w:u w:val="single"/>
        </w:rPr>
        <w:t>He’s a conservative Republican that Donald Trump really needed to look at seriously if he was going make any inroads in uniting the party</w:t>
      </w:r>
      <w:proofErr w:type="gramStart"/>
      <w:r w:rsidRPr="00B8555F">
        <w:rPr>
          <w:sz w:val="16"/>
        </w:rPr>
        <w:t>. ”</w:t>
      </w:r>
      <w:proofErr w:type="gramEnd"/>
      <w:r w:rsidRPr="00B8555F">
        <w:rPr>
          <w:u w:val="single"/>
        </w:rPr>
        <w:t>Party unity is certainly the most immediate hurdle facing Trump as he heads into Monday’s Republican National Convention in Cleveland.</w:t>
      </w:r>
      <w:r w:rsidRPr="00B8555F">
        <w:rPr>
          <w:sz w:val="16"/>
        </w:rPr>
        <w:t xml:space="preserve"> A handful of prominent Republicans, including George W. Bush and his brother Jeb, have sidestepped endorsing Trump and are avoiding the convention altogether. Ohio’s governor, John Kasich, the last anti-Trump candidate left standing in the bruising 2016 GOP primary process, has not yet endorsed the man who bested him—or even committed to attending the convention in his home state. In other words, the choice of Pence is a somewhat defensive pick, but Trump finds himself with a lot of territory to defend. And there was some hope in the Trump camp that Pence’s selection will help in that process. “Mike is a home run choice,” said well-known Ohio Republican Ken Blackwell. “</w:t>
      </w:r>
      <w:r w:rsidRPr="00B8555F">
        <w:rPr>
          <w:u w:val="single"/>
        </w:rPr>
        <w:t>By picking him, Donald Trump gets a solid 'A' for his first presidential decision. It's important that [Pence] commands respect across the board from the Republican Party. ”</w:t>
      </w:r>
      <w:r w:rsidRPr="00B8555F">
        <w:rPr>
          <w:sz w:val="16"/>
        </w:rPr>
        <w:t xml:space="preserve">Some social conservatives fault Pence for what they considered his wooden efforts at trying to steer a middle ground between LBGT rights and religious freedom, an issue that blew up in Indiana last year. </w:t>
      </w:r>
      <w:r w:rsidRPr="00B8555F">
        <w:rPr>
          <w:u w:val="single"/>
        </w:rPr>
        <w:t>But on abortion, the social issue that remains of most import to evangelicals, and one on which Trump’s views were suspect, the Pence pick was welcome news to social conservatives</w:t>
      </w:r>
      <w:r w:rsidRPr="00B8555F">
        <w:rPr>
          <w:sz w:val="16"/>
        </w:rPr>
        <w:t xml:space="preserve">.“ </w:t>
      </w:r>
      <w:r w:rsidRPr="00B8555F">
        <w:rPr>
          <w:u w:val="single"/>
        </w:rPr>
        <w:t>Mr. Trump’s selection of Gov. Mike Pence is an affirmation of the pro-life commitments he’s made and will rally the pro-life grassroots,”</w:t>
      </w:r>
      <w:r w:rsidRPr="00B8555F">
        <w:rPr>
          <w:sz w:val="16"/>
        </w:rPr>
        <w:t xml:space="preserve"> Susan B. Anthony List President Marjorie </w:t>
      </w:r>
      <w:proofErr w:type="spellStart"/>
      <w:r w:rsidRPr="00B8555F">
        <w:rPr>
          <w:sz w:val="16"/>
        </w:rPr>
        <w:t>Dannenfelser</w:t>
      </w:r>
      <w:proofErr w:type="spellEnd"/>
      <w:r w:rsidRPr="00B8555F">
        <w:rPr>
          <w:sz w:val="16"/>
        </w:rPr>
        <w:t xml:space="preserve"> said in a statement issued midday Thursday. “Gov. Pence has proven to be a pro-life champion both during his time in Congress and as Governor of Indiana. </w:t>
      </w:r>
      <w:r w:rsidRPr="00B8555F">
        <w:rPr>
          <w:u w:val="single"/>
        </w:rPr>
        <w:t>It was Mike Pence who led the effort to defund Planned Parenthood in Congress, and it was Gov. Pence who signed into law a historic bill protecting unborn children from lethal discrimination in the womb. Mike Pence is a pro-life trailblazer and Mr. Trump could not have made a better choice</w:t>
      </w:r>
      <w:r w:rsidRPr="00B8555F">
        <w:rPr>
          <w:sz w:val="16"/>
        </w:rPr>
        <w:t>. ”But if Pence is more conservative than Trump on the right-to-life issues, he’s more liberal than Trump on immigration, specifically regarding Trump’s comments about restricting Muslims’ entry into the United States. Pence’s criticism of Trump in this regard evokes George H.W. Bush’s description of Ronald Reagan’s tax proposals as “voodoo economics.” “Calls to ban Muslims from entering the U.S.,” Pence tweeted last December, “are offensive and unconstitutional</w:t>
      </w:r>
      <w:proofErr w:type="gramStart"/>
      <w:r w:rsidRPr="00B8555F">
        <w:rPr>
          <w:sz w:val="16"/>
        </w:rPr>
        <w:t>. ”</w:t>
      </w:r>
      <w:proofErr w:type="gramEnd"/>
      <w:r w:rsidRPr="00B8555F">
        <w:rPr>
          <w:sz w:val="16"/>
        </w:rPr>
        <w:t>That said, Pence never joined other prominent conservative Republicans in attacking Trump. Tellingly, when the primary season arrived in Indiana, Pence endorsed Texas Sen. Ted Cruz, but he did so tepidly and belatedly—while also lauding Trump. The way events subsequently played out, Pence’s Hoosier-style diplomacy served him in good stead. Trump won the Indiana primary, effectively ending the Cruz and Kasich campaigns on the spot. Others hadn’t lasted nearly that long. New Jersey Gov. Chris Christie was cooked after the first primary in New Hampshire; Jeb Bush’s supposed South Carolina “firewall” proved illusionary, and Florida Sen. Marco Rubio was rudely reminded that Florida is, literally, a second home to Trump. Although Trump’s habit of responding to criticism from his fellow candidates with threats and insults and of hanging unflattering nicknames on them clearly helped propel him to victory, it also proscribed his options in forming his ticket. It was always going to be awkward choosing a running mate you’d dubbed “Little Marco” or “Lying Ted,” not to mention choosing a woman, Carly Fiorina, whose looks you’d ridiculed. In the end, the four finalists were believed to be Pence, Christie, Newt Gingrich, and Sen. Jeff Sessions of Alabama. The GOP nominee had given a myriad of hints and clues about how he would make the decision--many of them conflicting. Earlier in the week, he praised the attributes of an attack dog only to reverse course after campaigning with Pence, who is not known for that kind of role. Trump is scheduled to formally announce his pick on Friday morning at the New York Hilton, the site of Reagan’s 1980 presidential campaign launch. While Trump stayed relatively quiet on Thursday, Gingrich took to social media for real time analysis of the vice presidential search process, even comparing his skills to Pence’s. “My appeal is more national,” Gingrich said during a Facebook Live chat. “</w:t>
      </w:r>
      <w:r w:rsidRPr="00B8555F">
        <w:rPr>
          <w:u w:val="single"/>
        </w:rPr>
        <w:t>Mike Pence would have a huge Midwestern appeal</w:t>
      </w:r>
      <w:r w:rsidRPr="00B8555F">
        <w:rPr>
          <w:sz w:val="16"/>
        </w:rPr>
        <w:t>." The former House speaker said he told Trump during a lengthy conversation the previous day that the nominee “had a choice between having two pirates on the ticket, and a pirate and a relatively stable, more normal person</w:t>
      </w:r>
      <w:proofErr w:type="gramStart"/>
      <w:r w:rsidRPr="00B8555F">
        <w:rPr>
          <w:sz w:val="16"/>
        </w:rPr>
        <w:t>. ”</w:t>
      </w:r>
      <w:proofErr w:type="gramEnd"/>
      <w:r w:rsidRPr="00B8555F">
        <w:rPr>
          <w:sz w:val="16"/>
        </w:rPr>
        <w:t xml:space="preserve">Gingrich’s value would have been in helping Trump govern, but this is a rationale that only takes you so far: you can’t govern if you don’t win. The same dynamic undermined the logic of picking Christie or Sessions. Trump appeared to be personally comfortable with either man. Sessions had the attraction of sharing Trump’s apocalyptic views on immigration. Christie was the first of the GOP primary opponents vanquished by Trump to endorse him; Trump also had to appreciate Christie’s kamikaze attack on </w:t>
      </w:r>
      <w:proofErr w:type="spellStart"/>
      <w:r w:rsidRPr="00B8555F">
        <w:rPr>
          <w:sz w:val="16"/>
        </w:rPr>
        <w:t>Rubio.And</w:t>
      </w:r>
      <w:proofErr w:type="spellEnd"/>
      <w:r w:rsidRPr="00B8555F">
        <w:rPr>
          <w:sz w:val="16"/>
        </w:rPr>
        <w:t xml:space="preserve"> so, it was left for Pence to appear Tuesday night with Trump, where he told a capacity crowd of hollering Hoosiers that Trump “is like no other leader in my lifetime since Ronald Reagan.”</w:t>
      </w:r>
    </w:p>
    <w:p w:rsidR="004C2E64" w:rsidRPr="00B8555F" w:rsidRDefault="004C2E64" w:rsidP="004C2E64"/>
    <w:p w:rsidR="00273F9E" w:rsidRDefault="00273F9E" w:rsidP="00273F9E">
      <w:pPr>
        <w:pStyle w:val="Heading2"/>
      </w:pPr>
      <w:r w:rsidRPr="00B8555F">
        <w:t>Links</w:t>
      </w:r>
    </w:p>
    <w:p w:rsidR="00EA56E3" w:rsidRPr="00EA56E3" w:rsidRDefault="00EA56E3" w:rsidP="00EA56E3"/>
    <w:p w:rsidR="00B639E7" w:rsidRDefault="00B639E7" w:rsidP="00B639E7">
      <w:pPr>
        <w:pStyle w:val="Heading3"/>
      </w:pPr>
      <w:r w:rsidRPr="00B8555F">
        <w:t>AT: Distancing</w:t>
      </w:r>
    </w:p>
    <w:p w:rsidR="00EA56E3" w:rsidRPr="00EA56E3" w:rsidRDefault="00EA56E3" w:rsidP="00EA56E3"/>
    <w:p w:rsidR="00B639E7" w:rsidRPr="00B8555F" w:rsidRDefault="00B639E7" w:rsidP="00B639E7">
      <w:pPr>
        <w:pStyle w:val="Heading4"/>
        <w:rPr>
          <w:rFonts w:cs="Tahoma"/>
        </w:rPr>
      </w:pPr>
      <w:r w:rsidRPr="00B8555F">
        <w:rPr>
          <w:rFonts w:cs="Tahoma"/>
        </w:rPr>
        <w:t>Clinton gets tied to Obama—</w:t>
      </w:r>
      <w:proofErr w:type="gramStart"/>
      <w:r w:rsidRPr="00B8555F">
        <w:rPr>
          <w:rFonts w:cs="Tahoma"/>
        </w:rPr>
        <w:t>She</w:t>
      </w:r>
      <w:proofErr w:type="gramEnd"/>
      <w:r w:rsidRPr="00B8555F">
        <w:rPr>
          <w:rFonts w:cs="Tahoma"/>
        </w:rPr>
        <w:t xml:space="preserve"> has held on tightly to Obama’s agenda </w:t>
      </w:r>
    </w:p>
    <w:p w:rsidR="00B639E7" w:rsidRPr="00B8555F" w:rsidRDefault="00B639E7" w:rsidP="00B639E7">
      <w:pPr>
        <w:tabs>
          <w:tab w:val="left" w:pos="1861"/>
        </w:tabs>
        <w:rPr>
          <w:rFonts w:cs="Tahoma"/>
          <w:sz w:val="16"/>
          <w:szCs w:val="16"/>
        </w:rPr>
      </w:pPr>
      <w:r w:rsidRPr="00B8555F">
        <w:rPr>
          <w:rFonts w:cs="Tahoma"/>
          <w:b/>
        </w:rPr>
        <w:t>Meckler 7/5/16-</w:t>
      </w:r>
      <w:r w:rsidRPr="00B8555F">
        <w:rPr>
          <w:rFonts w:cs="Tahoma"/>
        </w:rPr>
        <w:t xml:space="preserve"> </w:t>
      </w:r>
      <w:r w:rsidRPr="00B8555F">
        <w:rPr>
          <w:rFonts w:cs="Tahoma"/>
          <w:sz w:val="16"/>
          <w:szCs w:val="16"/>
        </w:rPr>
        <w:t>Laura Meckler covers the 2016 presidential race. This election is her the third straight presidential race she has covered for the Wall Street Journal. Laura is based out of Washington where she covered the White House for the first Obama term. Before coming to Washington, Laura worked in Columbus, Ohio covering everything from cops to Pro Football Hall of Fame festivals. (“Barack Obama Hails Hillary Clinton in First Joint Campaign Appearance,” July 5, 2016, The Wall Street Journal, http://www.wsj.com/articles/barack-obama-joins-hillary-clinton-on-campaign-trail-in-north-carolina-1467745430)//DC</w:t>
      </w:r>
    </w:p>
    <w:p w:rsidR="00B639E7" w:rsidRPr="00B8555F" w:rsidRDefault="00B639E7" w:rsidP="00B639E7">
      <w:pPr>
        <w:rPr>
          <w:rFonts w:cs="Tahoma"/>
          <w:sz w:val="16"/>
          <w:szCs w:val="24"/>
        </w:rPr>
      </w:pPr>
      <w:r w:rsidRPr="00B8555F">
        <w:rPr>
          <w:rFonts w:cs="Tahoma"/>
          <w:sz w:val="16"/>
          <w:szCs w:val="24"/>
        </w:rPr>
        <w:t xml:space="preserve">CHARLOTTE, N.C.—President Barack </w:t>
      </w:r>
      <w:r w:rsidRPr="00B8555F">
        <w:rPr>
          <w:rFonts w:cs="Tahoma"/>
          <w:sz w:val="24"/>
          <w:szCs w:val="24"/>
          <w:u w:val="single"/>
        </w:rPr>
        <w:t>Obama delivered a rousing endorsement of Hillary Clinton’s character and abilities on Tuesday</w:t>
      </w:r>
      <w:r w:rsidRPr="00B8555F">
        <w:rPr>
          <w:rFonts w:cs="Tahoma"/>
          <w:sz w:val="16"/>
          <w:szCs w:val="24"/>
        </w:rPr>
        <w:t xml:space="preserve">, just hours after the head of the Federal Bureau of Investigation sharply criticized her handling of classified emails while she served as his secretary of state. </w:t>
      </w:r>
      <w:r w:rsidRPr="00B8555F">
        <w:rPr>
          <w:rFonts w:cs="Tahoma"/>
          <w:sz w:val="24"/>
          <w:szCs w:val="24"/>
          <w:u w:val="single"/>
        </w:rPr>
        <w:t>In their first joint appearance on the campaign trail, the president showered praise on his onetime rival, hoping his rebounding popularity and strength on the stump will help give Mrs. Clinton the job he denied her eight years ago</w:t>
      </w:r>
      <w:r w:rsidRPr="00B8555F">
        <w:rPr>
          <w:rFonts w:cs="Tahoma"/>
          <w:sz w:val="16"/>
          <w:szCs w:val="24"/>
        </w:rPr>
        <w:t>. He also mocked Republican Donald Trump as a reality TV star who doesn’t understand the consequences of his words—or the enormity of the decisions that a president must make. Mrs. Clinton,</w:t>
      </w:r>
      <w:r w:rsidRPr="00B8555F">
        <w:rPr>
          <w:rFonts w:cs="Tahoma"/>
          <w:sz w:val="24"/>
          <w:szCs w:val="24"/>
          <w:u w:val="single"/>
        </w:rPr>
        <w:t xml:space="preserve"> </w:t>
      </w:r>
      <w:r w:rsidRPr="00B8555F">
        <w:rPr>
          <w:rFonts w:cs="Tahoma"/>
          <w:sz w:val="16"/>
          <w:szCs w:val="24"/>
        </w:rPr>
        <w:t>he said, has been tested. “</w:t>
      </w:r>
      <w:r w:rsidRPr="00B8555F">
        <w:rPr>
          <w:rFonts w:cs="Tahoma"/>
          <w:sz w:val="24"/>
          <w:szCs w:val="24"/>
          <w:u w:val="single"/>
        </w:rPr>
        <w:t>My faith in Hillary Clinton has always been rewarded. I have had a front-row seat to her judgment and her toughness,” the president told the crowd</w:t>
      </w:r>
      <w:r w:rsidRPr="00B8555F">
        <w:rPr>
          <w:rFonts w:cs="Tahoma"/>
          <w:sz w:val="16"/>
          <w:szCs w:val="24"/>
        </w:rPr>
        <w:t xml:space="preserve"> at the Charlotte Convention Center. “There has never been any man or woman more qualified for this office than Hillary Clinton—ever. And that’s the truth. That’s the truth.” The event also underscored the tough road Mrs. Clinton faces in trying to succeed a two-term president of her own party. One message from the event was </w:t>
      </w:r>
      <w:r w:rsidRPr="00B8555F">
        <w:rPr>
          <w:rFonts w:cs="Tahoma"/>
          <w:sz w:val="24"/>
          <w:szCs w:val="24"/>
          <w:u w:val="single"/>
        </w:rPr>
        <w:t>that her election as president would amount to an extension of Mr. Obama’s legacy and priorities on a range of issues such as immigration and the economy, areas where the president has often faced stiff opposition from Republicans.</w:t>
      </w:r>
      <w:r w:rsidRPr="00B8555F">
        <w:rPr>
          <w:rFonts w:cs="Tahoma"/>
          <w:sz w:val="16"/>
          <w:szCs w:val="24"/>
        </w:rPr>
        <w:t xml:space="preserve"> At a campaign event in Raleigh, N.C., on Tuesday night, Mr. </w:t>
      </w:r>
      <w:r w:rsidRPr="00B8555F">
        <w:rPr>
          <w:rFonts w:cs="Tahoma"/>
          <w:sz w:val="24"/>
          <w:szCs w:val="24"/>
          <w:u w:val="single"/>
        </w:rPr>
        <w:t>Trump said</w:t>
      </w:r>
      <w:r w:rsidRPr="00B8555F">
        <w:rPr>
          <w:rFonts w:cs="Tahoma"/>
          <w:sz w:val="16"/>
          <w:szCs w:val="24"/>
        </w:rPr>
        <w:t xml:space="preserve"> he watched some of Mr. Obama’s remarks, and said the message of the visit was clear—</w:t>
      </w:r>
      <w:r w:rsidRPr="00B8555F">
        <w:rPr>
          <w:rFonts w:cs="Tahoma"/>
          <w:sz w:val="24"/>
          <w:szCs w:val="24"/>
          <w:u w:val="single"/>
        </w:rPr>
        <w:t>that a Clinton White House would continue the Obama administration’s failed foreign policy and health-care law. “It’s going to be four more years of the same thing,” he said.</w:t>
      </w:r>
      <w:r w:rsidRPr="00B8555F">
        <w:rPr>
          <w:rFonts w:cs="Tahoma"/>
          <w:sz w:val="16"/>
          <w:szCs w:val="24"/>
        </w:rPr>
        <w:t xml:space="preserve"> In her remarks, which served as an introduction for Mr. Obama, Mrs. </w:t>
      </w:r>
      <w:r w:rsidRPr="00B8555F">
        <w:rPr>
          <w:rFonts w:cs="Tahoma"/>
          <w:sz w:val="24"/>
          <w:szCs w:val="24"/>
          <w:u w:val="single"/>
        </w:rPr>
        <w:t>Clinton heaped praise on the president and tied her own campaign to his in 2008</w:t>
      </w:r>
      <w:r w:rsidRPr="00B8555F">
        <w:rPr>
          <w:rFonts w:cs="Tahoma"/>
          <w:sz w:val="16"/>
          <w:szCs w:val="24"/>
        </w:rPr>
        <w:t xml:space="preserve">. Referring to the nation’s founders, she said, “Nobody who looked like Barack Obama or me would have been included back then. But we’re here today because the story of America is the story of hard-fought, hard-won progress.” The Clinton campaign had hoped the trip would mark a significant moment and boost for her campaign. In fact, it threatened to be overshadowed by the FBI’s </w:t>
      </w:r>
      <w:hyperlink r:id="rId24" w:history="1">
        <w:r w:rsidRPr="00B8555F">
          <w:rPr>
            <w:rStyle w:val="Hyperlink"/>
            <w:rFonts w:cs="Tahoma"/>
            <w:sz w:val="16"/>
            <w:szCs w:val="24"/>
          </w:rPr>
          <w:t>unscheduled announcement</w:t>
        </w:r>
      </w:hyperlink>
      <w:r w:rsidRPr="00B8555F">
        <w:rPr>
          <w:rFonts w:cs="Tahoma"/>
          <w:sz w:val="16"/>
          <w:szCs w:val="24"/>
        </w:rPr>
        <w:t xml:space="preserve"> Tuesday morning that it would </w:t>
      </w:r>
      <w:hyperlink r:id="rId25" w:history="1">
        <w:r w:rsidRPr="00B8555F">
          <w:rPr>
            <w:rStyle w:val="Hyperlink"/>
            <w:rFonts w:cs="Tahoma"/>
            <w:sz w:val="16"/>
            <w:szCs w:val="24"/>
          </w:rPr>
          <w:t>recommend against criminal charges</w:t>
        </w:r>
      </w:hyperlink>
      <w:r w:rsidRPr="00B8555F">
        <w:rPr>
          <w:rFonts w:cs="Tahoma"/>
          <w:sz w:val="16"/>
          <w:szCs w:val="24"/>
        </w:rPr>
        <w:t xml:space="preserve"> in connection with Mrs. Clinton’s </w:t>
      </w:r>
      <w:hyperlink r:id="rId26" w:history="1">
        <w:r w:rsidRPr="00B8555F">
          <w:rPr>
            <w:rStyle w:val="Hyperlink"/>
            <w:rFonts w:cs="Tahoma"/>
            <w:sz w:val="16"/>
            <w:szCs w:val="24"/>
          </w:rPr>
          <w:t>use of private email as secretary of state</w:t>
        </w:r>
      </w:hyperlink>
      <w:r w:rsidRPr="00B8555F">
        <w:rPr>
          <w:rFonts w:cs="Tahoma"/>
          <w:sz w:val="16"/>
          <w:szCs w:val="24"/>
        </w:rPr>
        <w:t xml:space="preserve">, despite what it found to be “extremely careless” handling of classified information. </w:t>
      </w:r>
      <w:proofErr w:type="spellStart"/>
      <w:r w:rsidRPr="00B8555F">
        <w:rPr>
          <w:rFonts w:cs="Tahoma"/>
          <w:sz w:val="16"/>
          <w:szCs w:val="24"/>
        </w:rPr>
        <w:t>En</w:t>
      </w:r>
      <w:proofErr w:type="spellEnd"/>
      <w:r w:rsidRPr="00B8555F">
        <w:rPr>
          <w:rFonts w:cs="Tahoma"/>
          <w:sz w:val="16"/>
          <w:szCs w:val="24"/>
        </w:rPr>
        <w:t xml:space="preserve"> route to Charlotte, White House Press Secretary Josh Earnest sidestepped questions about whether Mr. Obama agreed with the FBI’s assessment and repeated that the White House wasn’t involved in the investigation. In their remarks in Charlotte on Tuesday, neither Mrs. Clinton nor Mr. Obama addressed the email probe findings. In their back-to-back speeches, both </w:t>
      </w:r>
      <w:r w:rsidRPr="00B8555F">
        <w:rPr>
          <w:rFonts w:cs="Tahoma"/>
          <w:sz w:val="24"/>
          <w:szCs w:val="24"/>
          <w:u w:val="single"/>
        </w:rPr>
        <w:t xml:space="preserve">Mrs. Clinton and Mr. Obama spoke of how their 2008 primary contest gave way to a partnership, and then friendship, after Mr. Obama named her his first secretary of state. Mr. Obama said his respect for Mrs. Clinton deepened during their hard-fought 2008 primary contest, as he came to know her as a fighter for her values and a tough worker who doesn’t quit. </w:t>
      </w:r>
      <w:r w:rsidRPr="00B8555F">
        <w:rPr>
          <w:rFonts w:cs="Tahoma"/>
          <w:sz w:val="16"/>
          <w:szCs w:val="24"/>
        </w:rPr>
        <w:t>He also attempted to address her critics, saying her scars reflect a lifetime of battle for her ideals. “Can I be blunt?” Mr. Obama asked the crowd. “Hillary’s got her share of critics. That’s what happens when you’re somebody who’s actually in the arena. That’s what happens when you’ve fought for what you believe in.” He offered some further bluntness when he suggested that she’s been hurt because Americans “like new things,” something Mrs. Clinton, on the national stage for a quarter century, is not. He said that this very dynamic benefitted him in 2008. “They said, `oh, he’s new!’” “Sometimes we take someone who’s been in the trenches and fought the good fight, and been steady, for granted,” he said, adding that Americans seem to want a freshness in presidents that they don’t demand in pilots or surgeons. As for Mr. Trump, he said, “”This is not a reality show. This is reality.” Mr. Obama’s arrival on the campaign trail marked a rarity in presidential politics: He is the first incumbent president to actively campaign for his party’s next nominee in more than a half-century. That is partly because incumbents often bring political baggage that their would-be successors would rather avoid, and at the start of Mrs. Clinton’s campaign</w:t>
      </w:r>
      <w:r w:rsidRPr="00B8555F">
        <w:rPr>
          <w:rFonts w:cs="Tahoma"/>
          <w:sz w:val="24"/>
          <w:szCs w:val="24"/>
          <w:u w:val="single"/>
        </w:rPr>
        <w:t>, many wondered if she would try to separate herself from the president. Winning a third term for the same party is a daunting challenge infrequently achieved and standing beside the president may suggest that her election amounts to a third term for Mr. Obama.</w:t>
      </w:r>
      <w:r w:rsidRPr="00B8555F">
        <w:rPr>
          <w:rFonts w:cs="Tahoma"/>
          <w:sz w:val="16"/>
          <w:szCs w:val="24"/>
        </w:rPr>
        <w:t xml:space="preserve"> But </w:t>
      </w:r>
      <w:r w:rsidRPr="00B8555F">
        <w:rPr>
          <w:rFonts w:cs="Tahoma"/>
          <w:sz w:val="24"/>
          <w:szCs w:val="24"/>
          <w:u w:val="single"/>
        </w:rPr>
        <w:t>with few exceptions</w:t>
      </w:r>
      <w:r w:rsidRPr="00B8555F">
        <w:rPr>
          <w:rFonts w:cs="Tahoma"/>
          <w:sz w:val="16"/>
          <w:szCs w:val="24"/>
        </w:rPr>
        <w:t xml:space="preserve">, Mrs. </w:t>
      </w:r>
      <w:r w:rsidRPr="00B8555F">
        <w:rPr>
          <w:rFonts w:cs="Tahoma"/>
          <w:b/>
          <w:sz w:val="24"/>
          <w:szCs w:val="24"/>
          <w:u w:val="single"/>
        </w:rPr>
        <w:t>Clinton has held the president tight</w:t>
      </w:r>
      <w:r w:rsidRPr="00B8555F">
        <w:rPr>
          <w:rFonts w:cs="Tahoma"/>
          <w:sz w:val="24"/>
          <w:szCs w:val="24"/>
          <w:u w:val="single"/>
        </w:rPr>
        <w:t xml:space="preserve">, leaning heavily on their personal relationship and </w:t>
      </w:r>
      <w:r w:rsidRPr="00B8555F">
        <w:rPr>
          <w:rFonts w:cs="Tahoma"/>
          <w:b/>
          <w:sz w:val="24"/>
          <w:szCs w:val="24"/>
          <w:u w:val="single"/>
        </w:rPr>
        <w:t>repeatedly vowing to carry on his agenda on health care, immigration, Wall Street regulation and more.</w:t>
      </w:r>
      <w:r w:rsidRPr="00B8555F">
        <w:rPr>
          <w:rFonts w:cs="Tahoma"/>
          <w:sz w:val="24"/>
          <w:szCs w:val="24"/>
          <w:u w:val="single"/>
        </w:rPr>
        <w:t xml:space="preserve"> That strategy helped her win her primary race against Sen. Bernie Sanders, in particular racking up large wins with African-American voters, which were critical to her victory. </w:t>
      </w:r>
    </w:p>
    <w:p w:rsidR="00643B2E" w:rsidRDefault="00643B2E" w:rsidP="00643B2E">
      <w:pPr>
        <w:pStyle w:val="Heading2"/>
      </w:pPr>
      <w:r w:rsidRPr="00B8555F">
        <w:t>Internal Links</w:t>
      </w:r>
    </w:p>
    <w:p w:rsidR="004E3557" w:rsidRPr="004E3557" w:rsidRDefault="004E3557" w:rsidP="004E3557"/>
    <w:p w:rsidR="00643B2E" w:rsidRDefault="00643B2E" w:rsidP="00643B2E">
      <w:pPr>
        <w:pStyle w:val="Heading3"/>
      </w:pPr>
      <w:r w:rsidRPr="00B8555F">
        <w:t>Rust Belt</w:t>
      </w:r>
    </w:p>
    <w:p w:rsidR="004E3557" w:rsidRPr="004E3557" w:rsidRDefault="004E3557" w:rsidP="004E3557"/>
    <w:p w:rsidR="00643B2E" w:rsidRPr="00B8555F" w:rsidRDefault="00643B2E" w:rsidP="00643B2E">
      <w:pPr>
        <w:pStyle w:val="Heading4"/>
      </w:pPr>
      <w:r w:rsidRPr="00B8555F">
        <w:t>Trump can win by creating a national movement and winning the Rust Belt</w:t>
      </w:r>
    </w:p>
    <w:p w:rsidR="00643B2E" w:rsidRPr="00B8555F" w:rsidRDefault="00643B2E" w:rsidP="00643B2E">
      <w:proofErr w:type="spellStart"/>
      <w:r w:rsidRPr="00B8555F">
        <w:rPr>
          <w:rStyle w:val="Style13ptBold"/>
        </w:rPr>
        <w:t>Brabender</w:t>
      </w:r>
      <w:proofErr w:type="spellEnd"/>
      <w:r w:rsidRPr="00B8555F">
        <w:rPr>
          <w:rStyle w:val="Style13ptBold"/>
        </w:rPr>
        <w:t>, 7/18</w:t>
      </w:r>
      <w:r w:rsidRPr="00B8555F">
        <w:t xml:space="preserve"> - a national Republican strategist and media adviser (John </w:t>
      </w:r>
      <w:proofErr w:type="spellStart"/>
      <w:r w:rsidRPr="00B8555F">
        <w:t>Brabender</w:t>
      </w:r>
      <w:proofErr w:type="spellEnd"/>
      <w:r w:rsidRPr="00B8555F">
        <w:t>, "Trump's Best Path to Victory," The Wall Street Journal, July 18, 2017, www.wsj.com/articles/trumps-best-path-to-victory-1468884153)//CM</w:t>
      </w:r>
    </w:p>
    <w:p w:rsidR="00643B2E" w:rsidRPr="00B8555F" w:rsidRDefault="00643B2E" w:rsidP="00643B2E">
      <w:pPr>
        <w:rPr>
          <w:rStyle w:val="StyleUnderline"/>
        </w:rPr>
      </w:pPr>
      <w:r w:rsidRPr="00B8555F">
        <w:t>Two-hundred and seventy. That’s the number of Electoral College votes one needs to become the most powerful person on earth. And according to most of the so-called experts, it won’t be Donald Trump. While</w:t>
      </w:r>
      <w:r w:rsidRPr="00B8555F">
        <w:rPr>
          <w:rStyle w:val="StyleUnderline"/>
        </w:rPr>
        <w:t xml:space="preserve"> I agree that he is the underdog, a Trump victory is not impossible</w:t>
      </w:r>
      <w:r w:rsidRPr="00B8555F">
        <w:t xml:space="preserve">. Here’s how it could happen. If this were a typical presidential election, the logical first step would be to pick the most likely combination of states to put the Trump campaign over the 270 threshold. Then you would spend all of your time, energy and resources targeting the battleground states. It has worked this way for decades. Pundits, academics and TV analysts are busy re-creating this process using predictive modeling and campaign-honed wisdom. The reality, though, is that this election is unlike any other in recent history—and Mr. Trump is not your quintessential Republican nominee. If he followed the traditions, norms and standard practices of the past, he undoubtedly would lose. But </w:t>
      </w:r>
      <w:r w:rsidRPr="00B8555F">
        <w:rPr>
          <w:rStyle w:val="StyleUnderline"/>
        </w:rPr>
        <w:t>there is a path to 270. For</w:t>
      </w:r>
      <w:r w:rsidRPr="00B8555F">
        <w:t xml:space="preserve"> Mr. </w:t>
      </w:r>
      <w:r w:rsidRPr="00B8555F">
        <w:rPr>
          <w:rStyle w:val="StyleUnderline"/>
        </w:rPr>
        <w:t>Trump to win, he needs to incite a national movement and a significant shift in voting behavior</w:t>
      </w:r>
      <w:r w:rsidRPr="00B8555F">
        <w:t xml:space="preserve">. Think of the 1970s movie “Network,” with people shouting out their windows: “I’m mad as hell and I’m not going to take it anymore.” This time, instead of shouting they are voting for Mr. Trump. </w:t>
      </w:r>
      <w:r w:rsidRPr="00B8555F">
        <w:rPr>
          <w:rStyle w:val="StyleUnderline"/>
        </w:rPr>
        <w:t>He can worry less about specific states to target and spend more time on a national branding and message campaign centered on motivating specific audiences</w:t>
      </w:r>
      <w:r w:rsidRPr="00B8555F">
        <w:t xml:space="preserve">, not states. Mr. Trump did precisely that to win the Republican primaries. There has been much criticism of Mr. Trump as a messenger. But what he seems to understand remarkably well is that he has become the megaphone for a large group of voters who feel they have been disenfranchised from the political process, and abandoned on the economic battlefield by both parties. Mr. Trump also knows that “acting presidential” is equivalent to no longer being authentic and believable to his supporters. You’re never going to create an anti-Washington wave of the magnitude he needs if you sound too much like a focus-group-tested, teleprompter-guided candidate. </w:t>
      </w:r>
      <w:r w:rsidRPr="00B8555F">
        <w:rPr>
          <w:rStyle w:val="StyleUnderline"/>
        </w:rPr>
        <w:t>The</w:t>
      </w:r>
      <w:r w:rsidRPr="00B8555F">
        <w:t xml:space="preserve"> other </w:t>
      </w:r>
      <w:r w:rsidRPr="00B8555F">
        <w:rPr>
          <w:rStyle w:val="StyleUnderline"/>
        </w:rPr>
        <w:t>advantage of this type of</w:t>
      </w:r>
      <w:r w:rsidRPr="00B8555F">
        <w:t xml:space="preserve"> national </w:t>
      </w:r>
      <w:r w:rsidRPr="00B8555F">
        <w:rPr>
          <w:rStyle w:val="StyleUnderline"/>
        </w:rPr>
        <w:t>campaign is that it costs less than a highly targeted state-by-state campaign</w:t>
      </w:r>
      <w:r w:rsidRPr="00B8555F">
        <w:t xml:space="preserve">. Mr. Trump doesn’t have the pieces in place or the money to run a massive turnout operation, and it is too late to change that significantly. Instead, </w:t>
      </w:r>
      <w:r w:rsidRPr="00B8555F">
        <w:rPr>
          <w:rStyle w:val="StyleUnderline"/>
        </w:rPr>
        <w:t>he needs to use an emotional appeal and create a national dialogue with voters by leveraging the</w:t>
      </w:r>
      <w:r w:rsidRPr="00B8555F">
        <w:t xml:space="preserve"> seemingly unlimited supply of time and space the news </w:t>
      </w:r>
      <w:r w:rsidRPr="00B8555F">
        <w:rPr>
          <w:rStyle w:val="StyleUnderline"/>
        </w:rPr>
        <w:t>media</w:t>
      </w:r>
      <w:r w:rsidRPr="00B8555F">
        <w:t xml:space="preserve"> is so happy to give him. Note too that Hillary </w:t>
      </w:r>
      <w:r w:rsidRPr="00B8555F">
        <w:rPr>
          <w:rStyle w:val="StyleUnderline"/>
        </w:rPr>
        <w:t>Clinton’s</w:t>
      </w:r>
      <w:r w:rsidRPr="00B8555F">
        <w:t xml:space="preserve"> early </w:t>
      </w:r>
      <w:r w:rsidRPr="00B8555F">
        <w:rPr>
          <w:rStyle w:val="StyleUnderline"/>
        </w:rPr>
        <w:t>money advantage isn’t as important as some political analysts claim</w:t>
      </w:r>
      <w:r w:rsidRPr="00B8555F">
        <w:t xml:space="preserve">. Television ads matter less in a presidential race because candidates get so much free airtime. To get to 270 electoral votes, Mr. Trump must first win every state Mitt Romney did. I realize that mathematically it isn’t necessary, but symbolically it is. If Mr. Trump were to lose some of the Romney states, it would signal that critical Republican voting groups had deserted him, most likely moderate Republican women or evangelicals. There are a few Romney states that are attractive for the Clinton campaign to go after, North Carolina in particular. Mr. Trump also seems to be struggling in Arizona, likely because of its large Hispanic and Mormon populations. This is a huge problem, because he has little margin for error. But </w:t>
      </w:r>
      <w:r w:rsidRPr="00B8555F">
        <w:rPr>
          <w:rStyle w:val="StyleUnderline"/>
        </w:rPr>
        <w:t>let’s assume</w:t>
      </w:r>
      <w:r w:rsidRPr="00B8555F">
        <w:t xml:space="preserve"> Mr. </w:t>
      </w:r>
      <w:r w:rsidRPr="00B8555F">
        <w:rPr>
          <w:rStyle w:val="StyleUnderline"/>
        </w:rPr>
        <w:t>Trump carries all of the Romney states</w:t>
      </w:r>
      <w:r w:rsidRPr="00B8555F">
        <w:t xml:space="preserve">. The tempting approach would then be to </w:t>
      </w:r>
      <w:r w:rsidRPr="00B8555F">
        <w:rPr>
          <w:rStyle w:val="StyleUnderline"/>
        </w:rPr>
        <w:t>look at the states where</w:t>
      </w:r>
      <w:r w:rsidRPr="00B8555F">
        <w:t xml:space="preserve"> Mr. </w:t>
      </w:r>
      <w:r w:rsidRPr="00B8555F">
        <w:rPr>
          <w:rStyle w:val="StyleUnderline"/>
        </w:rPr>
        <w:t xml:space="preserve">Romney lost by the smallest margins. </w:t>
      </w:r>
      <w:r w:rsidRPr="00B8555F">
        <w:t xml:space="preserve">But it would be wiser to </w:t>
      </w:r>
      <w:r w:rsidRPr="00B8555F">
        <w:rPr>
          <w:rStyle w:val="StyleUnderline"/>
        </w:rPr>
        <w:t>look at states with the largest number of middle-income working families, and</w:t>
      </w:r>
      <w:r w:rsidRPr="00B8555F">
        <w:t xml:space="preserve"> a sizable population of the </w:t>
      </w:r>
      <w:r w:rsidRPr="00B8555F">
        <w:rPr>
          <w:rStyle w:val="StyleUnderline"/>
        </w:rPr>
        <w:t>children of Reagan Democrats</w:t>
      </w:r>
      <w:r w:rsidRPr="005A5792">
        <w:rPr>
          <w:rStyle w:val="StyleUnderline"/>
        </w:rPr>
        <w:t xml:space="preserve">. </w:t>
      </w:r>
      <w:r w:rsidRPr="00B8555F">
        <w:rPr>
          <w:rStyle w:val="Emphasis"/>
        </w:rPr>
        <w:t>The largest blocs of those voters can be found in the Rust Belt.</w:t>
      </w:r>
      <w:r w:rsidRPr="00B8555F">
        <w:t xml:space="preserve"> This means looking first at Ohio, Pennsylvania and Wisconsin (before turning to Virginia, Colorado and New Hampshire). </w:t>
      </w:r>
      <w:r w:rsidRPr="00B8555F">
        <w:rPr>
          <w:rStyle w:val="StyleUnderline"/>
        </w:rPr>
        <w:t>The big trio will be remarkably difficult to win.</w:t>
      </w:r>
      <w:r w:rsidRPr="00B8555F">
        <w:t xml:space="preserve"> Pennsylvania hasn’t gone for a Republican presidential candidate since 1988, and Wisconsin since 1984. </w:t>
      </w:r>
      <w:r w:rsidRPr="00B8555F">
        <w:rPr>
          <w:rStyle w:val="StyleUnderline"/>
        </w:rPr>
        <w:t>But these states are chock-full of swing voters, many of whom are in sync with</w:t>
      </w:r>
      <w:r w:rsidRPr="00B8555F">
        <w:t xml:space="preserve"> Mr. </w:t>
      </w:r>
      <w:r w:rsidRPr="00B8555F">
        <w:rPr>
          <w:rStyle w:val="StyleUnderline"/>
        </w:rPr>
        <w:t xml:space="preserve">Trump on </w:t>
      </w:r>
      <w:r w:rsidRPr="005A5792">
        <w:rPr>
          <w:rStyle w:val="Emphasis"/>
        </w:rPr>
        <w:t>trade</w:t>
      </w:r>
      <w:r w:rsidRPr="00AF36DD">
        <w:t xml:space="preserve">, immigration </w:t>
      </w:r>
      <w:r w:rsidRPr="005A5792">
        <w:rPr>
          <w:rStyle w:val="Emphasis"/>
        </w:rPr>
        <w:t>and national security</w:t>
      </w:r>
      <w:r w:rsidRPr="00B8555F">
        <w:t xml:space="preserve">. I have sat through many focus groups with these voters, and they are starving for a restoration of the American dream. They don’t believe that’s going to happen with a traditional candidate. The best news for Mr. Trump: </w:t>
      </w:r>
      <w:r w:rsidRPr="00B8555F">
        <w:rPr>
          <w:rStyle w:val="StyleUnderline"/>
        </w:rPr>
        <w:t>With the right nominee, these three states aren’t afraid to vote Republican</w:t>
      </w:r>
      <w:r w:rsidRPr="00B8555F">
        <w:t xml:space="preserve">. Each has a Republican senator, and two of the three have Republican governors. Mr. Trump pretty much has to win two of the three. I think Ohio and Pennsylvania are his best chances, as recent polls confirm. </w:t>
      </w:r>
      <w:r w:rsidRPr="00B8555F">
        <w:rPr>
          <w:rStyle w:val="StyleUnderline"/>
        </w:rPr>
        <w:t>By putting Pennsylvania and Ohio in the Trump column, combined with the Romney states,</w:t>
      </w:r>
      <w:r w:rsidRPr="00B8555F">
        <w:t xml:space="preserve"> Mr.</w:t>
      </w:r>
      <w:r w:rsidRPr="00B8555F">
        <w:rPr>
          <w:rStyle w:val="StyleUnderline"/>
        </w:rPr>
        <w:t xml:space="preserve"> Trump would sit at 244 electoral votes.</w:t>
      </w:r>
      <w:r w:rsidRPr="00B8555F">
        <w:t xml:space="preserve"> </w:t>
      </w:r>
      <w:r w:rsidRPr="00B8555F">
        <w:rPr>
          <w:rStyle w:val="StyleUnderline"/>
        </w:rPr>
        <w:t>At this point there would be two ways to get to 270</w:t>
      </w:r>
      <w:r w:rsidRPr="00B8555F">
        <w:t xml:space="preserve">: Win a collection of states such as Virginia, Colorado and New Hampshire, or win Florida. Neither John McCain in 2008 nor Mr. Romney won any of these states. But George W. Bush won all of them—twice. I think </w:t>
      </w:r>
      <w:r w:rsidRPr="00B8555F">
        <w:rPr>
          <w:rStyle w:val="StyleUnderline"/>
        </w:rPr>
        <w:t xml:space="preserve">the victory-in-Florida scenario is the </w:t>
      </w:r>
      <w:r w:rsidRPr="00B8555F">
        <w:t>more</w:t>
      </w:r>
      <w:r w:rsidRPr="00B8555F">
        <w:rPr>
          <w:rStyle w:val="StyleUnderline"/>
        </w:rPr>
        <w:t xml:space="preserve"> likely</w:t>
      </w:r>
      <w:r w:rsidRPr="00B8555F">
        <w:t xml:space="preserve">. Mr. Trump will benefit from a close relationship with the state’s governor, Rick Scott, and, ironically, by having Marco Rubio back in the U.S. Senate race, increasing Republican enthusiasm and turnout. More than 30,000 new Republicans registered to vote in Florida this year and many observers believe that Mr. Trump was the driving factor. In recent days, Mrs. </w:t>
      </w:r>
      <w:r w:rsidRPr="00B8555F">
        <w:rPr>
          <w:rStyle w:val="StyleUnderline"/>
        </w:rPr>
        <w:t>Clinton’s numbers in Florida have eroded significantly, highlighting the state’s volatility</w:t>
      </w:r>
      <w:r w:rsidRPr="00B8555F">
        <w:t xml:space="preserve">. </w:t>
      </w:r>
      <w:r w:rsidRPr="00B8555F">
        <w:rPr>
          <w:rStyle w:val="StyleUnderline"/>
        </w:rPr>
        <w:t>All of this is a heavy lift for the Trump campaign. But who dreamed that Donald Trump could defeat 16</w:t>
      </w:r>
      <w:r w:rsidRPr="00B8555F">
        <w:t xml:space="preserve"> highly skilled and credible </w:t>
      </w:r>
      <w:r w:rsidRPr="00B8555F">
        <w:rPr>
          <w:rStyle w:val="StyleUnderline"/>
        </w:rPr>
        <w:t>adversaries to become the Republican nominee?</w:t>
      </w:r>
    </w:p>
    <w:p w:rsidR="00643B2E" w:rsidRDefault="00507523" w:rsidP="00507523">
      <w:pPr>
        <w:pStyle w:val="Heading2"/>
      </w:pPr>
      <w:r w:rsidRPr="00B8555F">
        <w:t>Impacts</w:t>
      </w:r>
    </w:p>
    <w:p w:rsidR="00AF36DD" w:rsidRPr="00AF36DD" w:rsidRDefault="00AF36DD" w:rsidP="00AF36DD"/>
    <w:p w:rsidR="00507523" w:rsidRDefault="00507523" w:rsidP="00507523">
      <w:pPr>
        <w:pStyle w:val="Heading3"/>
      </w:pPr>
      <w:r w:rsidRPr="00B8555F">
        <w:t>NATO</w:t>
      </w:r>
    </w:p>
    <w:p w:rsidR="00AF36DD" w:rsidRPr="00AF36DD" w:rsidRDefault="00AF36DD" w:rsidP="00AF36DD"/>
    <w:p w:rsidR="00507523" w:rsidRPr="00B8555F" w:rsidRDefault="00507523" w:rsidP="00507523">
      <w:pPr>
        <w:pStyle w:val="Heading4"/>
      </w:pPr>
      <w:r w:rsidRPr="00B8555F">
        <w:t xml:space="preserve">Trump could withdraw the US from NATO </w:t>
      </w:r>
    </w:p>
    <w:p w:rsidR="00507523" w:rsidRPr="00B8555F" w:rsidRDefault="00507523" w:rsidP="00507523">
      <w:r w:rsidRPr="00B8555F">
        <w:rPr>
          <w:rStyle w:val="Style13ptBold"/>
        </w:rPr>
        <w:t>Wright, 7/21</w:t>
      </w:r>
      <w:r w:rsidRPr="00B8555F">
        <w:t xml:space="preserve"> – Writer and editor, CNN politics (David, “Trump would break sharply with US foreign policy tradition,” CNN, 7/21/16, http://www.cnn.com/2016/07/21/politics/trump-foreign-policy-interview/index.html)//SD</w:t>
      </w:r>
    </w:p>
    <w:p w:rsidR="00507523" w:rsidRPr="00B8555F" w:rsidRDefault="00507523" w:rsidP="00507523">
      <w:r w:rsidRPr="00B8555F">
        <w:t xml:space="preserve">(CNN) Donald </w:t>
      </w:r>
      <w:r w:rsidRPr="00B8555F">
        <w:rPr>
          <w:rStyle w:val="StyleUnderline"/>
        </w:rPr>
        <w:t>Trump</w:t>
      </w:r>
      <w:r w:rsidRPr="00B8555F">
        <w:t>, in a New York Times interview published Thursday, o</w:t>
      </w:r>
      <w:r w:rsidRPr="00B8555F">
        <w:rPr>
          <w:rStyle w:val="StyleUnderline"/>
        </w:rPr>
        <w:t xml:space="preserve">utlined a sharp break in US foreign policy tradition, suggesting the US wouldn't defend NATO allies like the Baltic </w:t>
      </w:r>
      <w:proofErr w:type="gramStart"/>
      <w:r w:rsidRPr="00B8555F">
        <w:rPr>
          <w:rStyle w:val="StyleUnderline"/>
        </w:rPr>
        <w:t>states</w:t>
      </w:r>
      <w:proofErr w:type="gramEnd"/>
      <w:r w:rsidRPr="00B8555F">
        <w:rPr>
          <w:rStyle w:val="StyleUnderline"/>
        </w:rPr>
        <w:t xml:space="preserve"> against Russian aggression if they haven't "fulfilled their obligation to us</w:t>
      </w:r>
      <w:r w:rsidRPr="00B8555F">
        <w:t>."</w:t>
      </w:r>
    </w:p>
    <w:p w:rsidR="00507523" w:rsidRPr="00B8555F" w:rsidRDefault="00507523" w:rsidP="00507523">
      <w:pPr>
        <w:rPr>
          <w:rStyle w:val="StyleUnderline"/>
        </w:rPr>
      </w:pPr>
      <w:r w:rsidRPr="00B8555F">
        <w:rPr>
          <w:rStyle w:val="StyleUnderline"/>
        </w:rPr>
        <w:t>Trump has repeatedly made the case that most of NATO's 28-member countries are not making the requisite financial contributions</w:t>
      </w:r>
      <w:r w:rsidRPr="00B8555F">
        <w:t xml:space="preserve"> for their common defense, </w:t>
      </w:r>
      <w:r w:rsidRPr="00B8555F">
        <w:rPr>
          <w:rStyle w:val="StyleUnderline"/>
        </w:rPr>
        <w:t>and</w:t>
      </w:r>
      <w:r w:rsidRPr="00B8555F">
        <w:t xml:space="preserve"> he's </w:t>
      </w:r>
      <w:r w:rsidRPr="00B8555F">
        <w:rPr>
          <w:rStyle w:val="StyleUnderline"/>
        </w:rPr>
        <w:t>said</w:t>
      </w:r>
      <w:r w:rsidRPr="00B8555F">
        <w:t xml:space="preserve"> in the past that "</w:t>
      </w:r>
      <w:r w:rsidRPr="00B8555F">
        <w:rPr>
          <w:rStyle w:val="StyleUnderline"/>
        </w:rPr>
        <w:t>the US must be prepared to let these countries defend themselves."</w:t>
      </w:r>
    </w:p>
    <w:p w:rsidR="00507523" w:rsidRPr="00B8555F" w:rsidRDefault="00507523" w:rsidP="00507523">
      <w:pPr>
        <w:rPr>
          <w:rStyle w:val="StyleUnderline"/>
        </w:rPr>
      </w:pPr>
      <w:r w:rsidRPr="00B8555F">
        <w:t>Throughout the interview, t</w:t>
      </w:r>
      <w:r w:rsidRPr="00B8555F">
        <w:rPr>
          <w:rStyle w:val="StyleUnderline"/>
        </w:rPr>
        <w:t>he Republican presidential nominee seemed to reject core assumptions of US military and foreign policy thinking -- including foreign troop deployment and advocating for civil liberties -- and argued for an unprecedented global retrenchment, frequently framing his argument in economic terms.</w:t>
      </w:r>
    </w:p>
    <w:p w:rsidR="00507523" w:rsidRPr="00B8555F" w:rsidRDefault="00507523" w:rsidP="00507523">
      <w:r w:rsidRPr="00B8555F">
        <w:t>Though he said, "I would prefer to be able to continue" existing international agreements, Trump later explained that "this is not 40 years ago." He also suggested that the massive expense of maintaining an international order that is contributing to trade losses for the US "doesn't sound very smart to me."</w:t>
      </w:r>
    </w:p>
    <w:p w:rsidR="00507523" w:rsidRPr="00B8555F" w:rsidRDefault="00507523" w:rsidP="00507523">
      <w:pPr>
        <w:rPr>
          <w:rStyle w:val="StyleUnderline"/>
        </w:rPr>
      </w:pPr>
      <w:r w:rsidRPr="00B8555F">
        <w:t>"</w:t>
      </w:r>
      <w:r w:rsidRPr="00B8555F">
        <w:rPr>
          <w:rStyle w:val="StyleUnderline"/>
        </w:rPr>
        <w:t>We are spending a fortune on a military in order to lose $800 billion," Trump said.</w:t>
      </w:r>
    </w:p>
    <w:p w:rsidR="00507523" w:rsidRPr="00B8555F" w:rsidRDefault="00507523" w:rsidP="00507523">
      <w:r w:rsidRPr="00B8555F">
        <w:t>Trump questioned the forward deployment of American troops when answering a question about the tension in the South China Sea. According to the Times interview, Trump explained that "it will be a lot less expensive" for the United States to deploy military assets domestically.</w:t>
      </w:r>
    </w:p>
    <w:p w:rsidR="00507523" w:rsidRPr="00B8555F" w:rsidRDefault="00507523" w:rsidP="00507523">
      <w:r w:rsidRPr="00B8555F">
        <w:t xml:space="preserve">Trump was also asked about the recent attempted coup in Turkey, praising President </w:t>
      </w:r>
      <w:proofErr w:type="spellStart"/>
      <w:r w:rsidRPr="00B8555F">
        <w:t>Recep</w:t>
      </w:r>
      <w:proofErr w:type="spellEnd"/>
      <w:r w:rsidRPr="00B8555F">
        <w:t xml:space="preserve"> Erdogan "for being able to turn that around."</w:t>
      </w:r>
    </w:p>
    <w:p w:rsidR="00507523" w:rsidRPr="00B8555F" w:rsidRDefault="00507523" w:rsidP="00507523">
      <w:pPr>
        <w:rPr>
          <w:rStyle w:val="StyleUnderline"/>
        </w:rPr>
      </w:pPr>
      <w:r w:rsidRPr="00B8555F">
        <w:t>A</w:t>
      </w:r>
      <w:r w:rsidRPr="00B8555F">
        <w:rPr>
          <w:rStyle w:val="StyleUnderline"/>
        </w:rPr>
        <w:t>nd Trump suggested that the US shouldn't chide Erdogan's administration about potential violations of civil liberties because "when the world sees how bad the United States is and we start talking about civil liberties, I don't think we are a very good messenger."</w:t>
      </w:r>
    </w:p>
    <w:p w:rsidR="00507523" w:rsidRPr="00B8555F" w:rsidRDefault="00507523" w:rsidP="00507523">
      <w:r w:rsidRPr="00B8555F">
        <w:t>"I don't think we have the right to lecture," he said.</w:t>
      </w:r>
    </w:p>
    <w:p w:rsidR="00507523" w:rsidRPr="00B8555F" w:rsidRDefault="00507523" w:rsidP="00507523">
      <w:r w:rsidRPr="00B8555F">
        <w:t>NATO secretary general Jens Stoltenberg, in an unusual statement about American domestic politics, responded to Trump's comments with a call for solidarity.</w:t>
      </w:r>
    </w:p>
    <w:p w:rsidR="00507523" w:rsidRPr="00B8555F" w:rsidRDefault="00507523" w:rsidP="00507523">
      <w:r w:rsidRPr="00B8555F">
        <w:t>"I will not interfere in the US election campaign, but what I can do is say what matters for NATO," Stoltenberg said in a statement to CNN. "Solidarity among Allies is a key value for NATO. This is good for European security and good for US security. We defend one another."</w:t>
      </w:r>
    </w:p>
    <w:p w:rsidR="00507523" w:rsidRPr="00B8555F" w:rsidRDefault="00507523" w:rsidP="00507523">
      <w:r w:rsidRPr="00B8555F">
        <w:t>Toomas Hendrik, president of NATO member Estonia, appeared to respond to Trump's comments on Twitter, though he didn't mention the GOP nominee by name.</w:t>
      </w:r>
    </w:p>
    <w:p w:rsidR="00507523" w:rsidRPr="00B8555F" w:rsidRDefault="00507523" w:rsidP="00507523">
      <w:r w:rsidRPr="00B8555F">
        <w:t>"</w:t>
      </w:r>
      <w:r w:rsidRPr="00B8555F">
        <w:rPr>
          <w:rStyle w:val="StyleUnderline"/>
        </w:rPr>
        <w:t xml:space="preserve">Estonia of </w:t>
      </w:r>
      <w:proofErr w:type="spellStart"/>
      <w:r w:rsidRPr="00B8555F">
        <w:rPr>
          <w:rStyle w:val="StyleUnderline"/>
        </w:rPr>
        <w:t>of</w:t>
      </w:r>
      <w:proofErr w:type="spellEnd"/>
      <w:r w:rsidRPr="00B8555F">
        <w:rPr>
          <w:rStyle w:val="StyleUnderline"/>
        </w:rPr>
        <w:t xml:space="preserve"> 5 NATO allies in Europe to meet its 2% </w:t>
      </w:r>
      <w:proofErr w:type="spellStart"/>
      <w:r w:rsidRPr="00B8555F">
        <w:rPr>
          <w:rStyle w:val="StyleUnderline"/>
        </w:rPr>
        <w:t>def</w:t>
      </w:r>
      <w:proofErr w:type="spellEnd"/>
      <w:r w:rsidRPr="00B8555F">
        <w:rPr>
          <w:rStyle w:val="StyleUnderline"/>
        </w:rPr>
        <w:t xml:space="preserve"> expenditures commitment</w:t>
      </w:r>
      <w:r w:rsidRPr="00B8555F">
        <w:t>," Hendrik tweeted. "Fought, with no caveats, in NATO's sole Art. 5 op. in Afg."</w:t>
      </w:r>
    </w:p>
    <w:p w:rsidR="00507523" w:rsidRPr="00B8555F" w:rsidRDefault="00507523" w:rsidP="00507523">
      <w:pPr>
        <w:rPr>
          <w:rStyle w:val="StyleUnderline"/>
        </w:rPr>
      </w:pPr>
      <w:r w:rsidRPr="00B8555F">
        <w:t xml:space="preserve">Hillary </w:t>
      </w:r>
      <w:r w:rsidRPr="00B8555F">
        <w:rPr>
          <w:rStyle w:val="StyleUnderline"/>
        </w:rPr>
        <w:t>Clinton's campaign put out a statement early Thursday morning following the publication of Trump's interview, slamming his remarks and saying, "It is fair to assume that Vladimir Putin is rooting for a Trump presidency."</w:t>
      </w:r>
    </w:p>
    <w:p w:rsidR="00507523" w:rsidRPr="00B8555F" w:rsidRDefault="00507523" w:rsidP="00507523">
      <w:r w:rsidRPr="00B8555F">
        <w:t>"</w:t>
      </w:r>
      <w:r w:rsidRPr="00B8555F">
        <w:rPr>
          <w:rStyle w:val="StyleUnderline"/>
        </w:rPr>
        <w:t>For decades, the United States has given an ironclad guarantee to our NATO allies: we will come to their defense if they are attacked, just as they came to our defense after 9/11. Donald Trump was asked if he would honor that guarantee. He said... maybe, maybe not</w:t>
      </w:r>
      <w:r w:rsidRPr="00B8555F">
        <w:t>," Clinton said.</w:t>
      </w:r>
    </w:p>
    <w:p w:rsidR="00507523" w:rsidRPr="00B8555F" w:rsidRDefault="00507523" w:rsidP="00507523">
      <w:r w:rsidRPr="00B8555F">
        <w:rPr>
          <w:rStyle w:val="StyleUnderline"/>
        </w:rPr>
        <w:t>The former secretary of state continued</w:t>
      </w:r>
      <w:r w:rsidRPr="00B8555F">
        <w:t xml:space="preserve">, "Ronald </w:t>
      </w:r>
      <w:r w:rsidRPr="00B8555F">
        <w:rPr>
          <w:rStyle w:val="StyleUnderline"/>
        </w:rPr>
        <w:t>Reagan would be ashamed</w:t>
      </w:r>
      <w:r w:rsidRPr="00B8555F">
        <w:t xml:space="preserve">. Harry </w:t>
      </w:r>
      <w:r w:rsidRPr="00B8555F">
        <w:rPr>
          <w:rStyle w:val="StyleUnderline"/>
        </w:rPr>
        <w:t>Truman would be ashamed. Republicans, Democrats and Independents who help build NATO into the most successful military alliance in history would all come to the same conclusion: Donald Trump is temperamentally unfit and fundamentally ill-prepared to be our Commander in Chief."</w:t>
      </w:r>
    </w:p>
    <w:p w:rsidR="00507523" w:rsidRPr="00B8555F" w:rsidRDefault="00507523" w:rsidP="00507523">
      <w:r w:rsidRPr="00B8555F">
        <w:t>In an interview with Fox News on Thursday morning, Trump running mate Mike Pence said he hadn't seen "the exact context" of the comments on NATO, but the Indiana governor nevertheless echoed Trump's position.</w:t>
      </w:r>
    </w:p>
    <w:p w:rsidR="00507523" w:rsidRPr="00B8555F" w:rsidRDefault="00507523" w:rsidP="00507523">
      <w:r w:rsidRPr="00B8555F">
        <w:t>"I think Donald Trump's position very broadly with regard to our allies and with regard to treaty obligations and NATO is that it's time for our allies to begin to pay their fair share. It's time for people to begin to step up," Pence said.</w:t>
      </w:r>
    </w:p>
    <w:p w:rsidR="00507523" w:rsidRPr="00B8555F" w:rsidRDefault="00507523" w:rsidP="00507523">
      <w:r w:rsidRPr="00B8555F">
        <w:t>He added, "The NATO alliance since World War II has been a mutual defense alliance and I have every confidence that Donald Trump will see to it that the United States of America stands by the allies and lives up to the treaty obligation."</w:t>
      </w:r>
    </w:p>
    <w:p w:rsidR="00FF7E44" w:rsidRDefault="00FF7E44" w:rsidP="00FF7E44">
      <w:pPr>
        <w:pStyle w:val="Heading1"/>
      </w:pPr>
      <w:proofErr w:type="spellStart"/>
      <w:r w:rsidRPr="00B8555F">
        <w:t>Aff</w:t>
      </w:r>
      <w:proofErr w:type="spellEnd"/>
    </w:p>
    <w:p w:rsidR="00CF74BD" w:rsidRPr="00CF74BD" w:rsidRDefault="00CF74BD" w:rsidP="00CF74BD"/>
    <w:p w:rsidR="00FF7E44" w:rsidRDefault="00FF7E44" w:rsidP="00FF7E44">
      <w:pPr>
        <w:pStyle w:val="Heading2"/>
      </w:pPr>
      <w:r w:rsidRPr="00B8555F">
        <w:t>Uniqueness</w:t>
      </w:r>
    </w:p>
    <w:p w:rsidR="00CF74BD" w:rsidRPr="00CF74BD" w:rsidRDefault="00CF74BD" w:rsidP="00CF74BD"/>
    <w:p w:rsidR="00643B2E" w:rsidRDefault="00643B2E" w:rsidP="00B40344">
      <w:pPr>
        <w:pStyle w:val="Heading3"/>
      </w:pPr>
      <w:r w:rsidRPr="00B8555F">
        <w:t>Uniqueness O/W</w:t>
      </w:r>
      <w:r w:rsidR="00616F1F" w:rsidRPr="00B8555F">
        <w:t xml:space="preserve"> </w:t>
      </w:r>
      <w:r w:rsidR="00602617">
        <w:t>–</w:t>
      </w:r>
      <w:r w:rsidR="00616F1F" w:rsidRPr="00B8555F">
        <w:t xml:space="preserve"> General</w:t>
      </w:r>
    </w:p>
    <w:p w:rsidR="00602617" w:rsidRDefault="00602617" w:rsidP="00602617"/>
    <w:p w:rsidR="00602617" w:rsidRPr="00B8555F" w:rsidRDefault="00602617" w:rsidP="00602617">
      <w:pPr>
        <w:pStyle w:val="Heading4"/>
        <w:rPr>
          <w:rFonts w:eastAsia="Times New Roman"/>
          <w:shd w:val="clear" w:color="auto" w:fill="FFFFFF"/>
        </w:rPr>
      </w:pPr>
      <w:r w:rsidRPr="00B8555F">
        <w:rPr>
          <w:shd w:val="clear" w:color="auto" w:fill="FFFFFF"/>
        </w:rPr>
        <w:t>Uniqueness overwhelms – C</w:t>
      </w:r>
      <w:r w:rsidRPr="00B8555F">
        <w:rPr>
          <w:rFonts w:eastAsia="Times New Roman"/>
          <w:shd w:val="clear" w:color="auto" w:fill="FFFFFF"/>
        </w:rPr>
        <w:t>linton will crush</w:t>
      </w:r>
    </w:p>
    <w:p w:rsidR="00602617" w:rsidRPr="00B8555F" w:rsidRDefault="00602617" w:rsidP="00602617">
      <w:pPr>
        <w:spacing w:after="0" w:line="240" w:lineRule="auto"/>
      </w:pPr>
      <w:proofErr w:type="spellStart"/>
      <w:r w:rsidRPr="00B8555F">
        <w:rPr>
          <w:rStyle w:val="Style13ptBold"/>
        </w:rPr>
        <w:t>Hensch</w:t>
      </w:r>
      <w:proofErr w:type="spellEnd"/>
      <w:r w:rsidRPr="00B8555F">
        <w:rPr>
          <w:rStyle w:val="Style13ptBold"/>
        </w:rPr>
        <w:t>, 7-21</w:t>
      </w:r>
      <w:r w:rsidRPr="00B8555F">
        <w:rPr>
          <w:b/>
          <w:sz w:val="36"/>
          <w:szCs w:val="28"/>
        </w:rPr>
        <w:t>-</w:t>
      </w:r>
      <w:r w:rsidRPr="00B8555F">
        <w:t xml:space="preserve">2016, (Mark, The Hill Reporter)"Ex-Obama campaign manager: GOP could have won 2016," </w:t>
      </w:r>
      <w:proofErr w:type="spellStart"/>
      <w:r w:rsidRPr="00B8555F">
        <w:t>TheHill</w:t>
      </w:r>
      <w:proofErr w:type="spellEnd"/>
      <w:r w:rsidRPr="00B8555F">
        <w:t xml:space="preserve">, </w:t>
      </w:r>
      <w:hyperlink r:id="rId27" w:history="1">
        <w:r w:rsidRPr="00B8555F">
          <w:rPr>
            <w:rStyle w:val="Hyperlink"/>
          </w:rPr>
          <w:t>http://thehill.com/blogs/ballot-box/presidential-races/288653-ex-obama-campaign-manager-gop-could-have-won-2016</w:t>
        </w:r>
      </w:hyperlink>
      <w:r w:rsidRPr="00B8555F">
        <w:t xml:space="preserve"> //ALB</w:t>
      </w:r>
    </w:p>
    <w:p w:rsidR="00602617" w:rsidRPr="00B8555F" w:rsidRDefault="00602617" w:rsidP="00602617">
      <w:pPr>
        <w:pStyle w:val="NormalWeb"/>
        <w:shd w:val="clear" w:color="auto" w:fill="FFFFFF"/>
        <w:spacing w:before="225" w:beforeAutospacing="0" w:after="225" w:afterAutospacing="0" w:line="270" w:lineRule="atLeast"/>
        <w:rPr>
          <w:rFonts w:ascii="Garamond" w:hAnsi="Garamond" w:cs="Arial"/>
          <w:sz w:val="22"/>
          <w:szCs w:val="22"/>
        </w:rPr>
      </w:pPr>
      <w:r w:rsidRPr="00B8555F">
        <w:rPr>
          <w:rFonts w:ascii="Garamond" w:hAnsi="Garamond" w:cs="Arial"/>
          <w:sz w:val="22"/>
          <w:szCs w:val="22"/>
          <w:u w:val="single"/>
        </w:rPr>
        <w:t>President Obama’s former campaign manager says the GOP could have won the White House this year with the correct candidate</w:t>
      </w:r>
      <w:r w:rsidRPr="00B8555F">
        <w:rPr>
          <w:rFonts w:ascii="Garamond" w:hAnsi="Garamond" w:cs="Arial"/>
          <w:sz w:val="22"/>
          <w:szCs w:val="22"/>
        </w:rPr>
        <w:t xml:space="preserve">. “This was a winnable race for the right Republican candidate,” David </w:t>
      </w:r>
      <w:proofErr w:type="spellStart"/>
      <w:r w:rsidRPr="00B8555F">
        <w:rPr>
          <w:rFonts w:ascii="Garamond" w:hAnsi="Garamond" w:cs="Arial"/>
          <w:sz w:val="22"/>
          <w:szCs w:val="22"/>
        </w:rPr>
        <w:t>Plouffe</w:t>
      </w:r>
      <w:proofErr w:type="spellEnd"/>
      <w:r w:rsidRPr="00B8555F">
        <w:rPr>
          <w:rFonts w:ascii="Garamond" w:hAnsi="Garamond" w:cs="Arial"/>
          <w:sz w:val="22"/>
          <w:szCs w:val="22"/>
        </w:rPr>
        <w:t xml:space="preserve"> said </w:t>
      </w:r>
      <w:proofErr w:type="spellStart"/>
      <w:r w:rsidRPr="00B8555F">
        <w:rPr>
          <w:rFonts w:ascii="Garamond" w:hAnsi="Garamond" w:cs="Arial"/>
          <w:sz w:val="22"/>
          <w:szCs w:val="22"/>
        </w:rPr>
        <w:t>Thursday</w:t>
      </w:r>
      <w:proofErr w:type="gramStart"/>
      <w:r w:rsidRPr="00B8555F">
        <w:rPr>
          <w:rFonts w:ascii="Garamond" w:hAnsi="Garamond" w:cs="Arial"/>
          <w:sz w:val="22"/>
          <w:szCs w:val="22"/>
        </w:rPr>
        <w:t>,</w:t>
      </w:r>
      <w:proofErr w:type="gramEnd"/>
      <w:r w:rsidRPr="00B8555F">
        <w:rPr>
          <w:rFonts w:ascii="Garamond" w:hAnsi="Garamond"/>
        </w:rPr>
        <w:fldChar w:fldCharType="begin"/>
      </w:r>
      <w:r w:rsidRPr="00B8555F">
        <w:rPr>
          <w:rFonts w:ascii="Garamond" w:hAnsi="Garamond"/>
        </w:rPr>
        <w:instrText xml:space="preserve"> HYPERLINK "http://www.politico.com/story/2016/07/david-plouffe-on-trump-225940" \t "_blank" </w:instrText>
      </w:r>
      <w:r w:rsidRPr="00B8555F">
        <w:rPr>
          <w:rFonts w:ascii="Garamond" w:hAnsi="Garamond"/>
        </w:rPr>
        <w:fldChar w:fldCharType="separate"/>
      </w:r>
      <w:r w:rsidRPr="00B8555F">
        <w:rPr>
          <w:rStyle w:val="Hyperlink"/>
          <w:rFonts w:ascii="Garamond" w:hAnsi="Garamond" w:cs="Arial"/>
          <w:b/>
          <w:bCs/>
          <w:sz w:val="22"/>
          <w:szCs w:val="22"/>
        </w:rPr>
        <w:t>according</w:t>
      </w:r>
      <w:proofErr w:type="spellEnd"/>
      <w:r w:rsidRPr="00B8555F">
        <w:rPr>
          <w:rStyle w:val="Hyperlink"/>
          <w:rFonts w:ascii="Garamond" w:hAnsi="Garamond" w:cs="Arial"/>
          <w:b/>
          <w:bCs/>
          <w:sz w:val="22"/>
          <w:szCs w:val="22"/>
        </w:rPr>
        <w:fldChar w:fldCharType="end"/>
      </w:r>
      <w:r w:rsidRPr="00B8555F">
        <w:rPr>
          <w:rStyle w:val="apple-converted-space"/>
          <w:rFonts w:ascii="Garamond" w:hAnsi="Garamond" w:cs="Arial"/>
          <w:sz w:val="22"/>
          <w:szCs w:val="22"/>
        </w:rPr>
        <w:t> </w:t>
      </w:r>
      <w:r w:rsidRPr="00B8555F">
        <w:rPr>
          <w:rFonts w:ascii="Garamond" w:hAnsi="Garamond" w:cs="Arial"/>
          <w:sz w:val="22"/>
          <w:szCs w:val="22"/>
        </w:rPr>
        <w:t xml:space="preserve">to Politico. </w:t>
      </w:r>
      <w:r w:rsidRPr="00B8555F">
        <w:rPr>
          <w:rFonts w:ascii="Garamond" w:eastAsia="Times New Roman" w:hAnsi="Garamond" w:cs="Arial"/>
          <w:sz w:val="22"/>
          <w:szCs w:val="22"/>
          <w:shd w:val="clear" w:color="auto" w:fill="FFFFFF"/>
        </w:rPr>
        <w:t>“So I think that’s probably why people here in Cleveland, some of them are so downcast,” he added of the Republican National Convention.</w:t>
      </w:r>
      <w:r w:rsidRPr="00B8555F">
        <w:rPr>
          <w:rFonts w:ascii="Garamond" w:hAnsi="Garamond" w:cs="Arial"/>
          <w:sz w:val="22"/>
          <w:szCs w:val="22"/>
        </w:rPr>
        <w:t xml:space="preserve"> “[</w:t>
      </w:r>
      <w:r w:rsidRPr="00B8555F">
        <w:rPr>
          <w:rFonts w:ascii="Garamond" w:hAnsi="Garamond" w:cs="Arial"/>
          <w:sz w:val="22"/>
          <w:szCs w:val="22"/>
          <w:u w:val="single"/>
        </w:rPr>
        <w:t>It] is they know this was a race that – well, certainly should’ve been competitive, but it could’ve been winnable…But that’s what I think is tragic if you’re a Republican…you know, maybe you still would’ve lost, but it would’ve been close…you had a chance to win.”</w:t>
      </w:r>
      <w:r w:rsidRPr="00B8555F">
        <w:rPr>
          <w:rFonts w:ascii="Garamond" w:hAnsi="Garamond" w:cs="Arial"/>
          <w:sz w:val="22"/>
          <w:szCs w:val="22"/>
        </w:rPr>
        <w:t xml:space="preserve"> </w:t>
      </w:r>
      <w:proofErr w:type="spellStart"/>
      <w:r w:rsidRPr="00B8555F">
        <w:rPr>
          <w:rFonts w:ascii="Garamond" w:hAnsi="Garamond" w:cs="Arial"/>
          <w:sz w:val="22"/>
          <w:szCs w:val="22"/>
          <w:u w:val="single"/>
        </w:rPr>
        <w:t>Plouffe</w:t>
      </w:r>
      <w:proofErr w:type="spellEnd"/>
      <w:r w:rsidRPr="00B8555F">
        <w:rPr>
          <w:rFonts w:ascii="Garamond" w:hAnsi="Garamond" w:cs="Arial"/>
          <w:sz w:val="22"/>
          <w:szCs w:val="22"/>
        </w:rPr>
        <w:t xml:space="preserve">, who helped Obama win the presidency in 2008, </w:t>
      </w:r>
      <w:r w:rsidRPr="00B8555F">
        <w:rPr>
          <w:rFonts w:ascii="Garamond" w:hAnsi="Garamond" w:cs="Arial"/>
          <w:b/>
          <w:sz w:val="22"/>
          <w:szCs w:val="22"/>
          <w:u w:val="single"/>
        </w:rPr>
        <w:t>said</w:t>
      </w:r>
      <w:r w:rsidRPr="00B8555F">
        <w:rPr>
          <w:rStyle w:val="apple-converted-space"/>
          <w:rFonts w:ascii="Garamond" w:hAnsi="Garamond" w:cs="Arial"/>
          <w:b/>
          <w:sz w:val="22"/>
          <w:szCs w:val="22"/>
          <w:u w:val="single"/>
        </w:rPr>
        <w:t> </w:t>
      </w:r>
      <w:hyperlink r:id="rId28" w:history="1">
        <w:r w:rsidRPr="00B8555F">
          <w:rPr>
            <w:rStyle w:val="Hyperlink"/>
            <w:rFonts w:ascii="Garamond" w:hAnsi="Garamond" w:cs="Arial"/>
            <w:b/>
            <w:bCs/>
            <w:sz w:val="22"/>
            <w:szCs w:val="22"/>
            <w:u w:val="single"/>
          </w:rPr>
          <w:t>Hillary Clinton</w:t>
        </w:r>
      </w:hyperlink>
      <w:r w:rsidRPr="00B8555F">
        <w:rPr>
          <w:rStyle w:val="apple-converted-space"/>
          <w:rFonts w:ascii="Garamond" w:hAnsi="Garamond" w:cs="Arial"/>
          <w:b/>
          <w:sz w:val="22"/>
          <w:szCs w:val="22"/>
          <w:u w:val="single"/>
        </w:rPr>
        <w:t> </w:t>
      </w:r>
      <w:r w:rsidRPr="00B8555F">
        <w:rPr>
          <w:rFonts w:ascii="Garamond" w:hAnsi="Garamond" w:cs="Arial"/>
          <w:b/>
          <w:sz w:val="22"/>
          <w:szCs w:val="22"/>
          <w:u w:val="single"/>
        </w:rPr>
        <w:t xml:space="preserve">would crush </w:t>
      </w:r>
      <w:hyperlink r:id="rId29" w:history="1">
        <w:r w:rsidRPr="00B8555F">
          <w:rPr>
            <w:rStyle w:val="Hyperlink"/>
            <w:rFonts w:ascii="Garamond" w:hAnsi="Garamond" w:cs="Arial"/>
            <w:b/>
            <w:bCs/>
            <w:sz w:val="22"/>
            <w:szCs w:val="22"/>
            <w:u w:val="single"/>
          </w:rPr>
          <w:t>Donald Trump</w:t>
        </w:r>
      </w:hyperlink>
      <w:r w:rsidRPr="00B8555F">
        <w:rPr>
          <w:rStyle w:val="apple-converted-space"/>
          <w:rFonts w:ascii="Garamond" w:hAnsi="Garamond" w:cs="Arial"/>
          <w:b/>
          <w:sz w:val="22"/>
          <w:szCs w:val="22"/>
          <w:u w:val="single"/>
        </w:rPr>
        <w:t> </w:t>
      </w:r>
      <w:r w:rsidRPr="00B8555F">
        <w:rPr>
          <w:rFonts w:ascii="Garamond" w:hAnsi="Garamond" w:cs="Arial"/>
          <w:b/>
          <w:sz w:val="22"/>
          <w:szCs w:val="22"/>
          <w:u w:val="single"/>
        </w:rPr>
        <w:t>in a landslide victory during this November’s general presidential election. “This is going to sound crazy but I think she’s like a 99 percent chance favorite to win,”</w:t>
      </w:r>
      <w:r w:rsidRPr="00B8555F">
        <w:rPr>
          <w:rFonts w:ascii="Garamond" w:hAnsi="Garamond" w:cs="Arial"/>
          <w:sz w:val="22"/>
          <w:szCs w:val="22"/>
        </w:rPr>
        <w:t xml:space="preserve"> he said of the presumptive Democratic presidential nominee. “</w:t>
      </w:r>
      <w:r w:rsidRPr="00B8555F">
        <w:rPr>
          <w:rFonts w:ascii="Garamond" w:hAnsi="Garamond" w:cs="Arial"/>
          <w:sz w:val="22"/>
          <w:szCs w:val="22"/>
          <w:u w:val="single"/>
        </w:rPr>
        <w:t>I don’t think Trump wins any of the states that [Mitt] Romney lost</w:t>
      </w:r>
      <w:r w:rsidRPr="00B8555F">
        <w:rPr>
          <w:rFonts w:ascii="Garamond" w:hAnsi="Garamond" w:cs="Arial"/>
          <w:sz w:val="22"/>
          <w:szCs w:val="22"/>
        </w:rPr>
        <w:t xml:space="preserve">,” </w:t>
      </w:r>
      <w:proofErr w:type="spellStart"/>
      <w:r w:rsidRPr="00B8555F">
        <w:rPr>
          <w:rFonts w:ascii="Garamond" w:hAnsi="Garamond" w:cs="Arial"/>
          <w:sz w:val="22"/>
          <w:szCs w:val="22"/>
        </w:rPr>
        <w:t>Plouffe</w:t>
      </w:r>
      <w:proofErr w:type="spellEnd"/>
      <w:r w:rsidRPr="00B8555F">
        <w:rPr>
          <w:rFonts w:ascii="Garamond" w:hAnsi="Garamond" w:cs="Arial"/>
          <w:sz w:val="22"/>
          <w:szCs w:val="22"/>
        </w:rPr>
        <w:t xml:space="preserve"> added. "</w:t>
      </w:r>
      <w:r w:rsidRPr="00B8555F">
        <w:rPr>
          <w:rFonts w:ascii="Garamond" w:hAnsi="Garamond" w:cs="Arial"/>
          <w:sz w:val="22"/>
          <w:szCs w:val="22"/>
          <w:u w:val="single"/>
        </w:rPr>
        <w:t>Clinton’s actually going to have a field-goal unit. Trump has no field-goal unit</w:t>
      </w:r>
      <w:r w:rsidRPr="00B8555F">
        <w:rPr>
          <w:rFonts w:ascii="Garamond" w:hAnsi="Garamond" w:cs="Arial"/>
          <w:sz w:val="22"/>
          <w:szCs w:val="22"/>
        </w:rPr>
        <w:t>. “</w:t>
      </w:r>
      <w:r w:rsidRPr="00B8555F">
        <w:rPr>
          <w:rFonts w:ascii="Garamond" w:hAnsi="Garamond" w:cs="Arial"/>
          <w:sz w:val="22"/>
          <w:szCs w:val="22"/>
          <w:u w:val="single"/>
        </w:rPr>
        <w:t>Clinton could do [one to three points] better in some states, just based on running a more sophisticated and smart campaign</w:t>
      </w:r>
      <w:r w:rsidRPr="00B8555F">
        <w:rPr>
          <w:rFonts w:ascii="Garamond" w:hAnsi="Garamond" w:cs="Arial"/>
          <w:sz w:val="22"/>
          <w:szCs w:val="22"/>
        </w:rPr>
        <w:t>. [</w:t>
      </w:r>
      <w:r w:rsidRPr="00B8555F">
        <w:rPr>
          <w:rFonts w:ascii="Garamond" w:hAnsi="Garamond" w:cs="Arial"/>
          <w:sz w:val="22"/>
          <w:szCs w:val="22"/>
          <w:u w:val="single"/>
        </w:rPr>
        <w:t>It’s] more likely Trump gets under 200 electoral votes than he gets 270.”</w:t>
      </w:r>
      <w:r w:rsidRPr="00B8555F">
        <w:rPr>
          <w:rFonts w:ascii="Garamond" w:hAnsi="Garamond" w:cs="Arial"/>
          <w:sz w:val="22"/>
          <w:szCs w:val="22"/>
        </w:rPr>
        <w:t xml:space="preserve"> The Republican Party on Tuesday formally</w:t>
      </w:r>
      <w:r w:rsidRPr="00B8555F">
        <w:rPr>
          <w:rStyle w:val="apple-converted-space"/>
          <w:rFonts w:ascii="Garamond" w:hAnsi="Garamond" w:cs="Arial"/>
          <w:sz w:val="22"/>
          <w:szCs w:val="22"/>
        </w:rPr>
        <w:t> </w:t>
      </w:r>
      <w:hyperlink r:id="rId30" w:tgtFrame="_blank" w:history="1">
        <w:r w:rsidRPr="00B8555F">
          <w:rPr>
            <w:rStyle w:val="Hyperlink"/>
            <w:rFonts w:ascii="Garamond" w:hAnsi="Garamond" w:cs="Arial"/>
            <w:b/>
            <w:bCs/>
            <w:sz w:val="22"/>
            <w:szCs w:val="22"/>
          </w:rPr>
          <w:t>nominated</w:t>
        </w:r>
      </w:hyperlink>
      <w:r w:rsidRPr="00B8555F">
        <w:rPr>
          <w:rStyle w:val="apple-converted-space"/>
          <w:rFonts w:ascii="Garamond" w:hAnsi="Garamond" w:cs="Arial"/>
          <w:sz w:val="22"/>
          <w:szCs w:val="22"/>
        </w:rPr>
        <w:t> </w:t>
      </w:r>
      <w:r w:rsidRPr="00B8555F">
        <w:rPr>
          <w:rFonts w:ascii="Garamond" w:hAnsi="Garamond" w:cs="Arial"/>
          <w:sz w:val="22"/>
          <w:szCs w:val="22"/>
        </w:rPr>
        <w:t>Trump for the presidency during its convention in Cleveland. Clinton, meanwhile, is expected to clinch the Democratic presidential nomination during the party’s convention in Philadelphia next week.</w:t>
      </w:r>
    </w:p>
    <w:p w:rsidR="00602617" w:rsidRPr="00602617" w:rsidRDefault="00602617" w:rsidP="00602617"/>
    <w:p w:rsidR="00643B2E" w:rsidRPr="00B8555F" w:rsidRDefault="00643B2E" w:rsidP="00643B2E">
      <w:pPr>
        <w:pStyle w:val="Heading4"/>
      </w:pPr>
      <w:r w:rsidRPr="00B8555F">
        <w:t>UQ overwhelms the link - Clinton could lose</w:t>
      </w:r>
      <w:r w:rsidR="00B97FE5">
        <w:t xml:space="preserve"> some key</w:t>
      </w:r>
      <w:r w:rsidRPr="00B8555F">
        <w:t xml:space="preserve"> swing states </w:t>
      </w:r>
      <w:proofErr w:type="gramStart"/>
      <w:r w:rsidRPr="00B8555F">
        <w:t>and</w:t>
      </w:r>
      <w:proofErr w:type="gramEnd"/>
      <w:r w:rsidRPr="00B8555F">
        <w:t xml:space="preserve"> still would win </w:t>
      </w:r>
    </w:p>
    <w:p w:rsidR="00643B2E" w:rsidRPr="00B8555F" w:rsidRDefault="00643B2E" w:rsidP="00643B2E">
      <w:proofErr w:type="spellStart"/>
      <w:r w:rsidRPr="00B8555F">
        <w:rPr>
          <w:rFonts w:eastAsiaTheme="majorEastAsia" w:cstheme="majorBidi"/>
          <w:b/>
          <w:iCs/>
          <w:sz w:val="26"/>
        </w:rPr>
        <w:t>Gass</w:t>
      </w:r>
      <w:proofErr w:type="spellEnd"/>
      <w:r w:rsidRPr="00B8555F">
        <w:rPr>
          <w:rFonts w:eastAsiaTheme="majorEastAsia" w:cstheme="majorBidi"/>
          <w:b/>
          <w:iCs/>
          <w:sz w:val="26"/>
        </w:rPr>
        <w:t xml:space="preserve"> 7/20/16</w:t>
      </w:r>
      <w:r w:rsidR="000B5C6A">
        <w:t xml:space="preserve"> [</w:t>
      </w:r>
      <w:r w:rsidRPr="00B8555F">
        <w:t xml:space="preserve">Nick - deputy editor for breaking news at </w:t>
      </w:r>
      <w:proofErr w:type="gramStart"/>
      <w:r w:rsidRPr="00B8555F">
        <w:t>Politico ,</w:t>
      </w:r>
      <w:proofErr w:type="gramEnd"/>
      <w:r w:rsidRPr="00B8555F">
        <w:t xml:space="preserve"> “Former Obama adviser: Clinton can win without Florida, Ohio and Virginia”, 7/20/16, Politico, http://www.politico.com/story/2016/07/clinton-battleground-florida-ohio-virginia-225901]//KK</w:t>
      </w:r>
    </w:p>
    <w:p w:rsidR="00643B2E" w:rsidRPr="00B8555F" w:rsidRDefault="00643B2E" w:rsidP="00643B2E">
      <w:r w:rsidRPr="00EE23EC">
        <w:t xml:space="preserve">Hillary </w:t>
      </w:r>
      <w:r w:rsidRPr="00B8555F">
        <w:rPr>
          <w:b/>
          <w:u w:val="single"/>
        </w:rPr>
        <w:t>Clinton can fall short of victory in three major swing states and still beat Donald Trump in November</w:t>
      </w:r>
      <w:r w:rsidRPr="00B8555F">
        <w:rPr>
          <w:u w:val="single"/>
        </w:rPr>
        <w:t xml:space="preserve">, according to former 2008 Obama campaign manager David </w:t>
      </w:r>
      <w:proofErr w:type="spellStart"/>
      <w:r w:rsidRPr="00B8555F">
        <w:rPr>
          <w:u w:val="single"/>
        </w:rPr>
        <w:t>Plouffe</w:t>
      </w:r>
      <w:proofErr w:type="spellEnd"/>
      <w:r w:rsidRPr="00B8555F">
        <w:t>.</w:t>
      </w:r>
    </w:p>
    <w:p w:rsidR="00643B2E" w:rsidRPr="00B8555F" w:rsidRDefault="00643B2E" w:rsidP="00643B2E">
      <w:r w:rsidRPr="00B8555F">
        <w:rPr>
          <w:u w:val="single"/>
        </w:rPr>
        <w:t>“Hillary Clinton can lose Florida, Ohio and Virginia, and I think she’ll win all three, and still be president,"</w:t>
      </w:r>
      <w:r w:rsidRPr="00B8555F">
        <w:t xml:space="preserve"> </w:t>
      </w:r>
      <w:proofErr w:type="spellStart"/>
      <w:r w:rsidRPr="00B8555F">
        <w:t>Plouffe</w:t>
      </w:r>
      <w:proofErr w:type="spellEnd"/>
      <w:r w:rsidRPr="00B8555F">
        <w:t xml:space="preserve"> remarked during a Bloomberg Politics event Wednesday in Cleveland during the Republican National Convention.</w:t>
      </w:r>
    </w:p>
    <w:p w:rsidR="00643B2E" w:rsidRPr="00B8555F" w:rsidRDefault="00643B2E" w:rsidP="00643B2E">
      <w:pPr>
        <w:rPr>
          <w:u w:val="single"/>
        </w:rPr>
      </w:pPr>
      <w:r w:rsidRPr="00B8555F">
        <w:t xml:space="preserve"> While acknowledging that Clinton has an "enthusiasm" issue, </w:t>
      </w:r>
      <w:proofErr w:type="spellStart"/>
      <w:r w:rsidRPr="00B8555F">
        <w:rPr>
          <w:u w:val="single"/>
        </w:rPr>
        <w:t>Plouffe</w:t>
      </w:r>
      <w:proofErr w:type="spellEnd"/>
      <w:r w:rsidRPr="00B8555F">
        <w:rPr>
          <w:u w:val="single"/>
        </w:rPr>
        <w:t xml:space="preserve"> predicted that the presumptive nominee's poll numbers will improve after next week's Democratic National Convention in Philadelphia.</w:t>
      </w:r>
    </w:p>
    <w:p w:rsidR="00643B2E" w:rsidRPr="00B8555F" w:rsidRDefault="00643B2E" w:rsidP="00643B2E">
      <w:r w:rsidRPr="00B8555F">
        <w:t xml:space="preserve">The </w:t>
      </w:r>
      <w:r w:rsidRPr="00B8555F">
        <w:rPr>
          <w:u w:val="single"/>
        </w:rPr>
        <w:t>election will not be close</w:t>
      </w:r>
      <w:r w:rsidRPr="00B8555F">
        <w:t xml:space="preserve">, </w:t>
      </w:r>
      <w:proofErr w:type="spellStart"/>
      <w:r w:rsidRPr="00B8555F">
        <w:t>Plouffe</w:t>
      </w:r>
      <w:proofErr w:type="spellEnd"/>
      <w:r w:rsidRPr="00B8555F">
        <w:t xml:space="preserve"> said, because </w:t>
      </w:r>
      <w:r w:rsidRPr="00B8555F">
        <w:rPr>
          <w:u w:val="single"/>
        </w:rPr>
        <w:t xml:space="preserve">although the Clinton campaign's voter models are not as sophisticated as Obama's, they are </w:t>
      </w:r>
      <w:r w:rsidRPr="00B8555F">
        <w:rPr>
          <w:b/>
          <w:u w:val="single"/>
        </w:rPr>
        <w:t>miles ahead of the Trump campaign</w:t>
      </w:r>
      <w:r w:rsidRPr="00B8555F">
        <w:rPr>
          <w:u w:val="single"/>
        </w:rPr>
        <w:t xml:space="preserve"> in that respect</w:t>
      </w:r>
      <w:r w:rsidRPr="00B8555F">
        <w:t>.</w:t>
      </w:r>
    </w:p>
    <w:p w:rsidR="00643B2E" w:rsidRDefault="00643B2E" w:rsidP="00643B2E">
      <w:r w:rsidRPr="00B8555F">
        <w:rPr>
          <w:u w:val="single"/>
        </w:rPr>
        <w:t>“The truth is the Clinton campaign knows almost with certainty who is going to vote in this election” and how they will do so</w:t>
      </w:r>
      <w:r w:rsidRPr="00B8555F">
        <w:t xml:space="preserve">, </w:t>
      </w:r>
      <w:proofErr w:type="spellStart"/>
      <w:r w:rsidRPr="00B8555F">
        <w:t>Plouffe</w:t>
      </w:r>
      <w:proofErr w:type="spellEnd"/>
      <w:r w:rsidRPr="00B8555F">
        <w:t xml:space="preserve"> added.</w:t>
      </w:r>
    </w:p>
    <w:p w:rsidR="00602617" w:rsidRPr="00B8555F" w:rsidRDefault="00602617" w:rsidP="00643B2E"/>
    <w:p w:rsidR="00497F43" w:rsidRPr="00B8555F" w:rsidRDefault="00497F43" w:rsidP="00497F43">
      <w:pPr>
        <w:pStyle w:val="Heading4"/>
      </w:pPr>
      <w:r w:rsidRPr="00B8555F">
        <w:t xml:space="preserve">Uniqueness overwhelms – Trump is far too unpopular and Clinton has backing </w:t>
      </w:r>
    </w:p>
    <w:p w:rsidR="00497F43" w:rsidRPr="00B8555F" w:rsidRDefault="00497F43" w:rsidP="00497F43">
      <w:proofErr w:type="spellStart"/>
      <w:r w:rsidRPr="00B8555F">
        <w:rPr>
          <w:rStyle w:val="Style13ptBold"/>
        </w:rPr>
        <w:t>Traister</w:t>
      </w:r>
      <w:proofErr w:type="spellEnd"/>
      <w:r w:rsidRPr="00B8555F">
        <w:rPr>
          <w:rStyle w:val="Style13ptBold"/>
        </w:rPr>
        <w:t>, 7/11</w:t>
      </w:r>
      <w:r w:rsidRPr="00B8555F">
        <w:t xml:space="preserve"> – Writer, The Cut and New York Magazine (Rebecca, “Why do Democrats feel so much anxiety</w:t>
      </w:r>
      <w:proofErr w:type="gramStart"/>
      <w:r w:rsidRPr="00B8555F">
        <w:t>?,</w:t>
      </w:r>
      <w:proofErr w:type="gramEnd"/>
      <w:r w:rsidRPr="00B8555F">
        <w:t>” The Week, 7/11/16, http://theweek.com/articles/634053/why-democrats-feel-much-anxiety)//SD</w:t>
      </w:r>
    </w:p>
    <w:p w:rsidR="00497F43" w:rsidRPr="00B8555F" w:rsidRDefault="00497F43" w:rsidP="00497F43">
      <w:r w:rsidRPr="00B8555F">
        <w:t xml:space="preserve">It's early summer 2016, and in many ways </w:t>
      </w:r>
      <w:r w:rsidRPr="00B8555F">
        <w:rPr>
          <w:rStyle w:val="StyleUnderline"/>
        </w:rPr>
        <w:t>things couldn't be looking better for the Democrats</w:t>
      </w:r>
      <w:r w:rsidRPr="00B8555F">
        <w:t xml:space="preserve">. The presumptive Republican nominee, Donald </w:t>
      </w:r>
      <w:r w:rsidRPr="00B8555F">
        <w:rPr>
          <w:rStyle w:val="StyleUnderline"/>
        </w:rPr>
        <w:t>Trump, is falling in the polls significantly for the first time since he rode into the presidential fray more than a year ago.</w:t>
      </w:r>
      <w:r w:rsidRPr="00B8555F">
        <w:t xml:space="preserve"> </w:t>
      </w:r>
      <w:r w:rsidRPr="00B8555F">
        <w:rPr>
          <w:rStyle w:val="StyleUnderline"/>
        </w:rPr>
        <w:t>Trump fired his campaign manager, Corey Lewandowski, and launched an almost comedic birther-style attack on his Democratic rival, suggesting that her religious background is murky, despite the fact that you can look up "Methodist" in the dictionary and find a picture of Hillary Clinton</w:t>
      </w:r>
      <w:r w:rsidRPr="00B8555F">
        <w:t xml:space="preserve"> (I exaggerate, but only barely). </w:t>
      </w:r>
      <w:r w:rsidRPr="00B8555F">
        <w:rPr>
          <w:rStyle w:val="StyleUnderline"/>
        </w:rPr>
        <w:t>He then left the U.S. for Scotland, on a business trip promoting his golf courses, where he pronounced the Brexit vote "a great thing" and called it "essentially the same thing that is happening in the United States."</w:t>
      </w:r>
      <w:r w:rsidRPr="00B8555F">
        <w:t xml:space="preserve"> (This is after he said, before the vote, "I don't think anyone should listen to me" on the subject "because I haven't really focused on it very much.") Really, who could vote for this guy?</w:t>
      </w:r>
    </w:p>
    <w:p w:rsidR="00497F43" w:rsidRPr="00B8555F" w:rsidRDefault="00497F43" w:rsidP="00497F43">
      <w:r w:rsidRPr="00B8555F">
        <w:t xml:space="preserve">Meanwhile, even though Bernie Sanders has still not conceded or officially endorsed Clinton, </w:t>
      </w:r>
      <w:r w:rsidRPr="00B8555F">
        <w:rPr>
          <w:rStyle w:val="StyleUnderline"/>
        </w:rPr>
        <w:t>Democrats are, slowly but surely, coming around to their presumptive nominee. Clinton is leading Trump in national polls by anywhere from five to 12 points and wiping the floor with him in every region except the South.</w:t>
      </w:r>
      <w:r w:rsidRPr="00B8555F">
        <w:t xml:space="preserve"> </w:t>
      </w:r>
      <w:r w:rsidRPr="00B8555F">
        <w:rPr>
          <w:rStyle w:val="StyleUnderline"/>
        </w:rPr>
        <w:t>One recent poll shows her up by four points in Arizona, a state that has gone Republican in all but one of the presidential elections since 1948</w:t>
      </w:r>
      <w:r w:rsidRPr="00B8555F">
        <w:t xml:space="preserve"> (Bill Clinton won there in 1996).</w:t>
      </w:r>
    </w:p>
    <w:p w:rsidR="00497F43" w:rsidRPr="00B8555F" w:rsidRDefault="00497F43" w:rsidP="00497F43">
      <w:r w:rsidRPr="00B8555F">
        <w:t xml:space="preserve">And yet — and yet — the anxiety among many liberals is at Roz </w:t>
      </w:r>
      <w:proofErr w:type="spellStart"/>
      <w:r w:rsidRPr="00B8555F">
        <w:t>Chast</w:t>
      </w:r>
      <w:proofErr w:type="spellEnd"/>
      <w:r w:rsidRPr="00B8555F">
        <w:t xml:space="preserve"> levels of neuroticism. In no particular order, here are some of the many scenarios currently and regularly discussed by Democrats of my acquaintance:</w:t>
      </w:r>
    </w:p>
    <w:p w:rsidR="00497F43" w:rsidRPr="00B8555F" w:rsidRDefault="00497F43" w:rsidP="00497F43">
      <w:r w:rsidRPr="00B8555F">
        <w:t>Trump is ousted. Could the presumptive Republican nominee be overthrown by his own party, replaced by Paul Ryan or Scott Walker or John Kasich or maybe even runner-up Ted Cruz, who now, compared with Trump, could conceivably appear reasonable and competent?</w:t>
      </w:r>
    </w:p>
    <w:p w:rsidR="00497F43" w:rsidRPr="00B8555F" w:rsidRDefault="00497F43" w:rsidP="00497F43">
      <w:r w:rsidRPr="00B8555F">
        <w:t>Trump walks. As Gawker recently observed, kind of jokingly but kind of not: "</w:t>
      </w:r>
      <w:r w:rsidRPr="00B8555F">
        <w:rPr>
          <w:rStyle w:val="StyleUnderline"/>
        </w:rPr>
        <w:t>Trump isn't going to let himself lose in any official capacity</w:t>
      </w:r>
      <w:r w:rsidRPr="00B8555F">
        <w:t xml:space="preserve"> … </w:t>
      </w:r>
      <w:r w:rsidRPr="00B8555F">
        <w:rPr>
          <w:rStyle w:val="StyleUnderline"/>
        </w:rPr>
        <w:t>that would go against everything the Trump brand stands for. So when his numbers start dropping, as they inevitably will and already have, Donald Trump is going to save face the best way he knows how: quitting before it's too late</w:t>
      </w:r>
      <w:r w:rsidRPr="00B8555F">
        <w:t xml:space="preserve">." Even some members of the Clinton camp are not "convinced that Donald Trump is sure to be the GOP nominee," according to a recent Politico report, suggesting this is why Clinton is delaying her </w:t>
      </w:r>
      <w:proofErr w:type="spellStart"/>
      <w:r w:rsidRPr="00B8555F">
        <w:t>veep</w:t>
      </w:r>
      <w:proofErr w:type="spellEnd"/>
      <w:r w:rsidRPr="00B8555F">
        <w:t xml:space="preserve"> choice until after the Republican convention. In either of these cases, the worry is whether Clinton could move swiftly enough to reframe the debate to address a new candidate who, if he manages to spell tweets correctly, will immediately appear more capable than the vulgar Chaos Muppet who preceded him.</w:t>
      </w:r>
    </w:p>
    <w:p w:rsidR="00497F43" w:rsidRPr="00B8555F" w:rsidRDefault="00497F43" w:rsidP="00497F43">
      <w:r w:rsidRPr="00B8555F">
        <w:t>Trump stays in. What if Trump's numbers stabilize in part because his early weak performance has lowered the bar to such a degree that he has plenty of room to clear it? Already we've seen an example of this: On June 22, Trump gave a speech attacking Clinton on trade and the Middle East and the Clinton Foundation. He spoke in complete sentences, he read accurately from a teleprompter, and, as Slate's Michelle Goldberg wrote, he "spoke for 40 minutes without saying anything overtly sexist." The speech, Goldberg concluded, was "probably the most unnervingly effective" one he has ever given. The specter of an improved Trump performance is especially troubling because Clinton is leading in the polls by a relatively narrow margin, all things considered.</w:t>
      </w:r>
    </w:p>
    <w:p w:rsidR="00497F43" w:rsidRPr="00B8555F" w:rsidRDefault="00497F43" w:rsidP="00497F43">
      <w:r w:rsidRPr="00B8555F">
        <w:t>And really, look at what's going on in the world! The U.K.'s vote to leave the European Union, which risks the nation's financial ruin, after a "Leave" campaign that relied on racist and xenophobic fearmongering, offers chilling evidence of the willingness of nationalist voters to make self-destructive choices rather than move toward a more racially and ethnically inclusive future. It's not hard to see parallels here, to imagine the thing we've been telling ourselves is unimaginable: Trump riding into the Oval Office on a wave of violent bigotry.</w:t>
      </w:r>
    </w:p>
    <w:p w:rsidR="00497F43" w:rsidRPr="00B8555F" w:rsidRDefault="00497F43" w:rsidP="00497F43">
      <w:r w:rsidRPr="00B8555F">
        <w:t>But wait a second. To all my angst-ridden friends (and memo to myself): Slow down.</w:t>
      </w:r>
    </w:p>
    <w:p w:rsidR="00497F43" w:rsidRPr="00B8555F" w:rsidRDefault="00497F43" w:rsidP="00497F43">
      <w:pPr>
        <w:rPr>
          <w:rStyle w:val="StyleUnderline"/>
        </w:rPr>
      </w:pPr>
      <w:r w:rsidRPr="00B8555F">
        <w:t xml:space="preserve">Let's unpack these fears. </w:t>
      </w:r>
      <w:r w:rsidRPr="00B8555F">
        <w:rPr>
          <w:rStyle w:val="StyleUnderline"/>
        </w:rPr>
        <w:t>It would be difficult for the Republican Party to oust Donald Trump, who won 37 states and territories; the party's rules committee would have to overturn the will of the delegates and Trump's voters would revolt. Even if he drops out, the fight over whom to nominate in his place would leave the party riven, and putting together a ground game for a new candidate in a few months would be challenging. Clinton may have high unfavorable numbers, but she is still one of the most successful politicians in the country. Her polling margin seems narrower than it should be, but Barack Obama's defeat of John McCain, a commanding Electoral College victory, was by only seven points nationally. The Brexit vote is stop-in-your-tracks terrifying, a potent reminder of how white anger and fear can be stoked to dangerous effect. But it is also true that the U.S.'s population, 62 percent white, is not the U.K.'s population, which is 87 percent white.</w:t>
      </w:r>
    </w:p>
    <w:p w:rsidR="00497F43" w:rsidRPr="00B8555F" w:rsidRDefault="00497F43" w:rsidP="00497F43">
      <w:r w:rsidRPr="00B8555F">
        <w:t>Despite liberals' reputation for neuroticism, recent studies have shown that we are typically less anxious and fearful than conservatives. So why does our collective state of mind seem to be getting more and more agitated? It's partly because we have become, in a sense, more conservative — in our desire to keep what we have. Obama's presidency, the reform of our health-care system, the expansions of women's rights and civil rights and gay rights — these are real (if imperfect) liberal gains. And psychologically, the fear of losing something is more acute than the fear of not gaining something. Underlying our worry is the notion that the next five months could see either a total rupture of a humiliated Republican Party, a consolidation of liberal gains, and confirmation that the country has decided to move, at least for now, in a more progressive direction — or a horrifying defeat for liberal Democrats, a repudiation not only of Clinton but of Obama, and a rollback of many of the progressive gains of the past five decades. So it's understandable that this is an epically tense time for the liberal psyche.</w:t>
      </w:r>
    </w:p>
    <w:p w:rsidR="00497F43" w:rsidRPr="00B8555F" w:rsidRDefault="00497F43" w:rsidP="00497F43">
      <w:r w:rsidRPr="00B8555F">
        <w:t xml:space="preserve">And all this worry might actually be a good thing. After all, we have just lived through a Republican primary season that has shown the costs of entitlement and overconfidence. If the powers that be within the GOP had felt the tremor of imagined future failure, they might have taken steps to keep Trump from leading their party in November. Instead, many of them brayed their confidence that a Trump nomination would never come to pass, that Rubio or Jeb! </w:t>
      </w:r>
      <w:proofErr w:type="gramStart"/>
      <w:r w:rsidRPr="00B8555F">
        <w:t>would</w:t>
      </w:r>
      <w:proofErr w:type="gramEnd"/>
      <w:r w:rsidRPr="00B8555F">
        <w:t xml:space="preserve"> show up and restore sanity.</w:t>
      </w:r>
    </w:p>
    <w:p w:rsidR="00497F43" w:rsidRPr="00B8555F" w:rsidRDefault="00497F43" w:rsidP="00497F43">
      <w:r w:rsidRPr="00B8555F">
        <w:t xml:space="preserve">In 2014, The New Republic's Noam </w:t>
      </w:r>
      <w:proofErr w:type="spellStart"/>
      <w:r w:rsidRPr="00B8555F">
        <w:t>Scheiber</w:t>
      </w:r>
      <w:proofErr w:type="spellEnd"/>
      <w:r w:rsidRPr="00B8555F">
        <w:t xml:space="preserve"> wrote a defense of the liberal anxiety in response to the </w:t>
      </w:r>
      <w:proofErr w:type="spellStart"/>
      <w:r w:rsidRPr="00B8555F">
        <w:t>ObamaCare</w:t>
      </w:r>
      <w:proofErr w:type="spellEnd"/>
      <w:r w:rsidRPr="00B8555F">
        <w:t xml:space="preserve"> rollout, which looked like it was going to be a disaster. "The mere spectacle of so many prominent liberals wetting themselves," </w:t>
      </w:r>
      <w:proofErr w:type="spellStart"/>
      <w:r w:rsidRPr="00B8555F">
        <w:t>Scheiber</w:t>
      </w:r>
      <w:proofErr w:type="spellEnd"/>
      <w:r w:rsidRPr="00B8555F">
        <w:t xml:space="preserve"> argued, "clearly helped focus minds in the White House, which in turn helped ensure that the dysfunction got solved."</w:t>
      </w:r>
    </w:p>
    <w:p w:rsidR="00497F43" w:rsidRPr="00B8555F" w:rsidRDefault="00497F43" w:rsidP="00497F43">
      <w:pPr>
        <w:rPr>
          <w:u w:val="single"/>
        </w:rPr>
      </w:pPr>
      <w:r w:rsidRPr="00B8555F">
        <w:rPr>
          <w:rStyle w:val="StyleUnderline"/>
        </w:rPr>
        <w:t>Perhaps those of us who are sitting around biting our nails right now are serving a kind of civic purpose. Perhaps our worry will keep the Clinton campaign on its toes, act as a nagging reminder that she needs to home in on a message that could appeal to voters no matter her opponent. More important, that aching anxiety that loss looms with every refresh of the FiveThirtyEight website is the antidote to electoral indolence, the one prophylactic we have against self-defeat.</w:t>
      </w:r>
    </w:p>
    <w:p w:rsidR="00B40344" w:rsidRPr="00B8555F" w:rsidRDefault="00B40344" w:rsidP="00B40344">
      <w:pPr>
        <w:pStyle w:val="Heading3"/>
      </w:pPr>
      <w:r w:rsidRPr="00B8555F">
        <w:t>Uniqueness O/W – Bad Campaign</w:t>
      </w:r>
    </w:p>
    <w:p w:rsidR="003E095E" w:rsidRDefault="003E095E" w:rsidP="00B40344">
      <w:pPr>
        <w:pStyle w:val="Heading4"/>
      </w:pPr>
    </w:p>
    <w:p w:rsidR="00B40344" w:rsidRPr="00B8555F" w:rsidRDefault="00B40344" w:rsidP="00B40344">
      <w:pPr>
        <w:pStyle w:val="Heading4"/>
      </w:pPr>
      <w:r w:rsidRPr="00B8555F">
        <w:t>Clinton will win – Trump’s messy campaign is a better indicator than the polls</w:t>
      </w:r>
    </w:p>
    <w:p w:rsidR="00B40344" w:rsidRPr="00B8555F" w:rsidRDefault="00B40344" w:rsidP="00B40344">
      <w:proofErr w:type="spellStart"/>
      <w:r w:rsidRPr="00B8555F">
        <w:rPr>
          <w:rFonts w:eastAsiaTheme="majorEastAsia" w:cstheme="majorBidi"/>
          <w:b/>
          <w:iCs/>
          <w:sz w:val="26"/>
        </w:rPr>
        <w:t>Heer</w:t>
      </w:r>
      <w:proofErr w:type="spellEnd"/>
      <w:r w:rsidRPr="00B8555F">
        <w:rPr>
          <w:rFonts w:eastAsiaTheme="majorEastAsia" w:cstheme="majorBidi"/>
          <w:b/>
          <w:iCs/>
          <w:sz w:val="26"/>
        </w:rPr>
        <w:t xml:space="preserve"> 7/15/16</w:t>
      </w:r>
      <w:r w:rsidRPr="00B8555F">
        <w:t xml:space="preserve"> [</w:t>
      </w:r>
      <w:proofErr w:type="spellStart"/>
      <w:r w:rsidRPr="00B8555F">
        <w:t>Jeet</w:t>
      </w:r>
      <w:proofErr w:type="spellEnd"/>
      <w:r w:rsidRPr="00B8555F">
        <w:t xml:space="preserve"> - senior editor at the New Republic who has published in a wide array of journals including The New Yorker, The Paris Review, and VQR, is a Fulbright scholar, “Ignore the Polls. Trump’s Campaign Is a Hot Mess, and </w:t>
      </w:r>
      <w:proofErr w:type="gramStart"/>
      <w:r w:rsidRPr="00B8555F">
        <w:t>That’s</w:t>
      </w:r>
      <w:proofErr w:type="gramEnd"/>
      <w:r w:rsidRPr="00B8555F">
        <w:t xml:space="preserve"> All That Matters.”, 7/15/16, New Republic, https://newrepublic.com/article/135114/ignore-polls-trumps-campaign-hot-mess-thats-matters]//KK</w:t>
      </w:r>
    </w:p>
    <w:p w:rsidR="00B40344" w:rsidRPr="00B8555F" w:rsidRDefault="00B40344" w:rsidP="00B40344">
      <w:r w:rsidRPr="00B8555F">
        <w:t xml:space="preserve">Now that the two major parties have their candidates locked down and the conventions are about to start, poll-watching season has begun in earnest. </w:t>
      </w:r>
      <w:r w:rsidRPr="00B8555F">
        <w:rPr>
          <w:u w:val="single"/>
        </w:rPr>
        <w:t>All across America, and indeed the globe, people are starting to draw conclusions from the aggregate polls at Huffington Post and Real Clear Politics.</w:t>
      </w:r>
      <w:r w:rsidRPr="00B8555F">
        <w:t xml:space="preserve"> FiveThirtyEight’s Nate Silver, tarnished though his reputation may be after his initial dismissal of Trump’s chances in the GOP primaries, has regained his customary status as a Delphic Oracle of electoral politics.</w:t>
      </w:r>
    </w:p>
    <w:p w:rsidR="00B40344" w:rsidRPr="00B8555F" w:rsidRDefault="00B40344" w:rsidP="00B40344">
      <w:r w:rsidRPr="00B8555F">
        <w:rPr>
          <w:u w:val="single"/>
        </w:rPr>
        <w:t xml:space="preserve">Many polls show a tightening race, although some also show Clinton taking a commanding lead in the battleground states. </w:t>
      </w:r>
      <w:r w:rsidRPr="00B8555F">
        <w:rPr>
          <w:b/>
          <w:u w:val="single"/>
        </w:rPr>
        <w:t>None of this matters</w:t>
      </w:r>
      <w:r w:rsidRPr="00B8555F">
        <w:t xml:space="preserve">. Time spent poring over polls at this point is time wasted. </w:t>
      </w:r>
      <w:r w:rsidRPr="00B8555F">
        <w:rPr>
          <w:u w:val="single"/>
        </w:rPr>
        <w:t>Polls this early are rarely predictive in general elections</w:t>
      </w:r>
      <w:r w:rsidRPr="00B8555F">
        <w:t xml:space="preserve">. They’ll </w:t>
      </w:r>
      <w:r w:rsidRPr="00B8555F">
        <w:rPr>
          <w:u w:val="single"/>
        </w:rPr>
        <w:t>be much more valuable about a week after the Democratic convention</w:t>
      </w:r>
      <w:r w:rsidRPr="00B8555F">
        <w:t>, when a much larger chunk of the electorate has heard both sides and is paying attention.</w:t>
      </w:r>
    </w:p>
    <w:p w:rsidR="00B40344" w:rsidRPr="00B8555F" w:rsidRDefault="00B40344" w:rsidP="00B40344">
      <w:r w:rsidRPr="00B8555F">
        <w:rPr>
          <w:u w:val="single"/>
        </w:rPr>
        <w:t xml:space="preserve">Instead, focus on a crucial fact: </w:t>
      </w:r>
      <w:r w:rsidRPr="00B8555F">
        <w:rPr>
          <w:b/>
          <w:u w:val="single"/>
        </w:rPr>
        <w:t>The Trump campaign is in disarray, displaying a chaos rarely seen in national politics</w:t>
      </w:r>
      <w:r w:rsidRPr="00B8555F">
        <w:t xml:space="preserve"> (since at least 1972, when George McGovern’s presidential run became a legendary shambles after his running mate dropping out because of reports about his mental history).</w:t>
      </w:r>
    </w:p>
    <w:p w:rsidR="00B40344" w:rsidRPr="00B8555F" w:rsidRDefault="00B40344" w:rsidP="00B40344">
      <w:r w:rsidRPr="00B8555F">
        <w:t xml:space="preserve">Consider these facts: </w:t>
      </w:r>
      <w:r w:rsidRPr="00B8555F">
        <w:rPr>
          <w:u w:val="single"/>
        </w:rPr>
        <w:t>Fundraising for both Trump and the RNC is terrible, with the latter reportedly sending out a last-minute plea to billionaire Sheldon Adelson to send them $6 million</w:t>
      </w:r>
      <w:r w:rsidRPr="00B8555F">
        <w:t xml:space="preserve"> they need to just host the convention in Cleveland in a few days. The Trump campaign also leaked news that football player Tim </w:t>
      </w:r>
      <w:proofErr w:type="spellStart"/>
      <w:r w:rsidRPr="00B8555F">
        <w:t>Tebow</w:t>
      </w:r>
      <w:proofErr w:type="spellEnd"/>
      <w:r w:rsidRPr="00B8555F">
        <w:t xml:space="preserve"> was going to speak at the convention, but had to walk it back when the athlete denied the reports. The </w:t>
      </w:r>
      <w:r w:rsidRPr="00B8555F">
        <w:rPr>
          <w:u w:val="single"/>
        </w:rPr>
        <w:t>lineup for the convention was announced just a few days ago, long after it was promised</w:t>
      </w:r>
      <w:r w:rsidRPr="00B8555F">
        <w:t xml:space="preserve">, and 20 percent of those who will be addressing a national audience are members of the Trump family, including four of his five kids. </w:t>
      </w:r>
      <w:r w:rsidRPr="00B8555F">
        <w:rPr>
          <w:u w:val="single"/>
        </w:rPr>
        <w:t xml:space="preserve">While the Trumps will be out in full force at the convention, </w:t>
      </w:r>
      <w:r w:rsidRPr="00B8555F">
        <w:rPr>
          <w:b/>
          <w:u w:val="single"/>
        </w:rPr>
        <w:t>hundreds of Republican legislators are staying away</w:t>
      </w:r>
      <w:r w:rsidRPr="00B8555F">
        <w:rPr>
          <w:b/>
        </w:rPr>
        <w:t>.</w:t>
      </w:r>
    </w:p>
    <w:p w:rsidR="00B40344" w:rsidRPr="00B8555F" w:rsidRDefault="00B40344" w:rsidP="00B40344">
      <w:r w:rsidRPr="00B8555F">
        <w:t xml:space="preserve">But the best evidence of chaos in the </w:t>
      </w:r>
      <w:r w:rsidRPr="00B8555F">
        <w:rPr>
          <w:b/>
          <w:u w:val="single"/>
        </w:rPr>
        <w:t>Trump camp is the botched vice presidential announcement,</w:t>
      </w:r>
      <w:r w:rsidRPr="00B8555F">
        <w:t xml:space="preserve"> </w:t>
      </w:r>
      <w:r w:rsidRPr="00B8555F">
        <w:rPr>
          <w:u w:val="single"/>
        </w:rPr>
        <w:t xml:space="preserve">which </w:t>
      </w:r>
      <w:r w:rsidRPr="00B8555F">
        <w:rPr>
          <w:b/>
          <w:u w:val="single"/>
        </w:rPr>
        <w:t>revealed a level of anarchy rarely seen outside of schoolyards at recess</w:t>
      </w:r>
      <w:r w:rsidRPr="00B8555F">
        <w:t>. Trump had been conducting a high-profile search, making Governor Chris Christie, retired Lt. General Mike Flynn, former House Speaker Newt Gingrich, and Governor Mike Pence perform before him like contestants at a beauty pageant. Trump’s manager and some members of the Trump family reportedly were leaning toward Pence, but Trump felt an emotional affinity for Christie and an intellectual respect for Gingrich.</w:t>
      </w:r>
    </w:p>
    <w:p w:rsidR="00B40344" w:rsidRPr="00B8555F" w:rsidRDefault="00B40344" w:rsidP="00B40344">
      <w:pPr>
        <w:rPr>
          <w:u w:val="single"/>
        </w:rPr>
      </w:pPr>
      <w:r w:rsidRPr="00B8555F">
        <w:t xml:space="preserve">A press conference announcing the selection was announced for Friday at 11 a.m. </w:t>
      </w:r>
      <w:r w:rsidRPr="00B8555F">
        <w:rPr>
          <w:u w:val="single"/>
        </w:rPr>
        <w:t>By all indications, Trump was going to choose Pence.</w:t>
      </w:r>
    </w:p>
    <w:p w:rsidR="00B40344" w:rsidRPr="00B8555F" w:rsidRDefault="00B40344" w:rsidP="00B40344">
      <w:pPr>
        <w:rPr>
          <w:u w:val="single"/>
        </w:rPr>
      </w:pPr>
      <w:r w:rsidRPr="00B8555F">
        <w:rPr>
          <w:u w:val="single"/>
        </w:rPr>
        <w:t>Then Trump got cold feet</w:t>
      </w:r>
      <w:r w:rsidRPr="00B8555F">
        <w:t xml:space="preserve">. Late on Thursday, he told Fox News, “I haven’t made a final, final decision.” He was reportedly angry that Pence’s staff had been leaking that the Indiana governor was the pick. Trump hadn’t definitively told Christie or Gingrich they were rejected. </w:t>
      </w:r>
      <w:r w:rsidRPr="00B8555F">
        <w:rPr>
          <w:u w:val="single"/>
        </w:rPr>
        <w:t>Apparently saying “you’re fired” comes easier to Trump on a reality show than in real life.</w:t>
      </w:r>
    </w:p>
    <w:p w:rsidR="00B40344" w:rsidRPr="00B8555F" w:rsidRDefault="00B40344" w:rsidP="00B40344">
      <w:r w:rsidRPr="00B8555F">
        <w:t xml:space="preserve">When news of the terrorist attack in Nice broke, </w:t>
      </w:r>
      <w:r w:rsidRPr="00B8555F">
        <w:rPr>
          <w:u w:val="single"/>
        </w:rPr>
        <w:t>Trump used it as an excuse to buy more time</w:t>
      </w:r>
      <w:r w:rsidRPr="00B8555F">
        <w:t xml:space="preserve">. He announced that the press conference was cancelled. According to campaign chairman Paul </w:t>
      </w:r>
      <w:proofErr w:type="spellStart"/>
      <w:r w:rsidRPr="00B8555F">
        <w:t>Manafort</w:t>
      </w:r>
      <w:proofErr w:type="spellEnd"/>
      <w:r w:rsidRPr="00B8555F">
        <w:t xml:space="preserve">, this cancellation was because Trump “emotionally reacted” to the </w:t>
      </w:r>
      <w:proofErr w:type="gramStart"/>
      <w:r w:rsidRPr="00B8555F">
        <w:t>Nice</w:t>
      </w:r>
      <w:proofErr w:type="gramEnd"/>
      <w:r w:rsidRPr="00B8555F">
        <w:t xml:space="preserve"> attack. This </w:t>
      </w:r>
      <w:r w:rsidRPr="00B8555F">
        <w:rPr>
          <w:u w:val="single"/>
        </w:rPr>
        <w:t>allowed Gingrich and Flynn, in a last-minute bid, to go on Fox and fulminate against terrorism</w:t>
      </w:r>
      <w:r w:rsidRPr="00B8555F">
        <w:t>. Gingrich promised to “test” all Muslims for their beliefs and deport anyone who adheres to Sharia law, and Flynn started raving about how the long-dead Ayatollah Khomeini should apologize for the attack.</w:t>
      </w:r>
    </w:p>
    <w:p w:rsidR="00B40344" w:rsidRPr="00B8555F" w:rsidRDefault="00B40344" w:rsidP="00B40344">
      <w:r w:rsidRPr="00B8555F">
        <w:t xml:space="preserve">Finally, trying to regain mastery of a narrative spinning out of control, </w:t>
      </w:r>
      <w:r w:rsidRPr="00B8555F">
        <w:rPr>
          <w:u w:val="single"/>
        </w:rPr>
        <w:t>Trump tweeted this morning that he was going with Pence after all, with a news conference to follow on Saturday</w:t>
      </w:r>
      <w:r w:rsidRPr="00B8555F">
        <w:t xml:space="preserve">. The </w:t>
      </w:r>
      <w:r w:rsidRPr="00B8555F">
        <w:rPr>
          <w:b/>
          <w:u w:val="single"/>
        </w:rPr>
        <w:t>whole sorry spectacle shows that Trump’s campaign is riven by internal rivalries and that the cronies he’s surrounded himself with</w:t>
      </w:r>
      <w:r w:rsidRPr="00B8555F">
        <w:t xml:space="preserve"> (and put on his vice-presidential shortlist) </w:t>
      </w:r>
      <w:r w:rsidRPr="00B8555F">
        <w:rPr>
          <w:u w:val="single"/>
        </w:rPr>
        <w:t>are ranting fools.</w:t>
      </w:r>
    </w:p>
    <w:p w:rsidR="00B40344" w:rsidRPr="00B8555F" w:rsidRDefault="00B40344" w:rsidP="00B40344">
      <w:pPr>
        <w:rPr>
          <w:b/>
          <w:u w:val="single"/>
        </w:rPr>
      </w:pPr>
      <w:r w:rsidRPr="00B8555F">
        <w:t xml:space="preserve">The </w:t>
      </w:r>
      <w:r w:rsidRPr="00B8555F">
        <w:rPr>
          <w:u w:val="single"/>
        </w:rPr>
        <w:t>state of the polls really don’t matter compared to the four-lane pile-up that is the Trump campaign</w:t>
      </w:r>
      <w:r w:rsidRPr="00B8555F">
        <w:t xml:space="preserve">. With his organization in such a mess, </w:t>
      </w:r>
      <w:r w:rsidRPr="00B8555F">
        <w:rPr>
          <w:b/>
          <w:u w:val="single"/>
        </w:rPr>
        <w:t>Trump has little chance of convincing those who aren’t already on board to support him</w:t>
      </w:r>
      <w:r w:rsidRPr="00B8555F">
        <w:t xml:space="preserve">. Indeed, </w:t>
      </w:r>
      <w:r w:rsidRPr="00B8555F">
        <w:rPr>
          <w:b/>
          <w:u w:val="single"/>
        </w:rPr>
        <w:t>he’s likely to lose voters over time</w:t>
      </w:r>
      <w:r w:rsidRPr="00B8555F">
        <w:t xml:space="preserve">. And he </w:t>
      </w:r>
      <w:r w:rsidRPr="00B8555F">
        <w:rPr>
          <w:b/>
          <w:u w:val="single"/>
        </w:rPr>
        <w:t>certainly won’t be able to field an effective get-out-the-vote push in competitive swing states</w:t>
      </w:r>
      <w:r w:rsidRPr="00B8555F">
        <w:t xml:space="preserve">. The </w:t>
      </w:r>
      <w:r w:rsidRPr="00B8555F">
        <w:rPr>
          <w:u w:val="single"/>
        </w:rPr>
        <w:t xml:space="preserve">chaos of the Trump campaign is the biggest story of the election, and the </w:t>
      </w:r>
      <w:r w:rsidRPr="00B8555F">
        <w:rPr>
          <w:b/>
          <w:u w:val="single"/>
        </w:rPr>
        <w:t>key indicator of where the race is headed.</w:t>
      </w:r>
    </w:p>
    <w:p w:rsidR="00B40344" w:rsidRPr="00B8555F" w:rsidRDefault="00B40344" w:rsidP="00B40344"/>
    <w:p w:rsidR="00B40344" w:rsidRPr="00B8555F" w:rsidRDefault="00B40344" w:rsidP="00B40344">
      <w:pPr>
        <w:pStyle w:val="Heading4"/>
        <w:rPr>
          <w:rFonts w:cs="Times New Roman"/>
        </w:rPr>
      </w:pPr>
      <w:r w:rsidRPr="00B8555F">
        <w:rPr>
          <w:rFonts w:cs="Times New Roman"/>
        </w:rPr>
        <w:t xml:space="preserve">Trump’s doomed – internal disputes and chaos rule his campaign </w:t>
      </w:r>
    </w:p>
    <w:p w:rsidR="00B40344" w:rsidRPr="00B8555F" w:rsidRDefault="00B40344" w:rsidP="00B40344">
      <w:r w:rsidRPr="00B8555F">
        <w:t>--This card post-dates and assumes Pence as VP, but it doesn’t analyze that as much as explain how Trump’s doomed</w:t>
      </w:r>
    </w:p>
    <w:p w:rsidR="00B40344" w:rsidRPr="00B8555F" w:rsidRDefault="00B40344" w:rsidP="00B40344">
      <w:r w:rsidRPr="00B8555F">
        <w:t>--Could also be used as AT: Advisors check impact D</w:t>
      </w:r>
    </w:p>
    <w:p w:rsidR="00B40344" w:rsidRPr="00B8555F" w:rsidRDefault="00B40344" w:rsidP="00B40344">
      <w:proofErr w:type="spellStart"/>
      <w:r w:rsidRPr="00B8555F">
        <w:rPr>
          <w:rStyle w:val="Style13ptBold"/>
        </w:rPr>
        <w:t>Heer</w:t>
      </w:r>
      <w:proofErr w:type="spellEnd"/>
      <w:r w:rsidRPr="00B8555F">
        <w:rPr>
          <w:rStyle w:val="Style13ptBold"/>
        </w:rPr>
        <w:t xml:space="preserve"> 7/15</w:t>
      </w:r>
      <w:r w:rsidRPr="00B8555F">
        <w:t xml:space="preserve"> </w:t>
      </w:r>
      <w:proofErr w:type="gramStart"/>
      <w:r w:rsidRPr="00B8555F">
        <w:t>--  senior</w:t>
      </w:r>
      <w:proofErr w:type="gramEnd"/>
      <w:r w:rsidRPr="00B8555F">
        <w:t xml:space="preserve"> editor at the New Republic, published in The New Yorker, The Paris Review, VQR and more – (</w:t>
      </w:r>
      <w:proofErr w:type="spellStart"/>
      <w:r w:rsidRPr="00B8555F">
        <w:t>Jeet</w:t>
      </w:r>
      <w:proofErr w:type="spellEnd"/>
      <w:r w:rsidRPr="00B8555F">
        <w:t xml:space="preserve">, “Ignore the Polls. Trump’s Campaign Is a Hot Mess, and </w:t>
      </w:r>
      <w:proofErr w:type="gramStart"/>
      <w:r w:rsidRPr="00B8555F">
        <w:t>That’s</w:t>
      </w:r>
      <w:proofErr w:type="gramEnd"/>
      <w:r w:rsidRPr="00B8555F">
        <w:t xml:space="preserve"> All That Matters,” 7/15/16, https://newrepublic.com/article/135114/ignore-polls-trumps-campaign-hot-mess-thats-matters”)//CK</w:t>
      </w:r>
    </w:p>
    <w:p w:rsidR="00B40344" w:rsidRPr="00B8555F" w:rsidRDefault="00B40344" w:rsidP="00B40344">
      <w:pPr>
        <w:rPr>
          <w:rStyle w:val="StyleUnderline"/>
        </w:rPr>
      </w:pPr>
      <w:r w:rsidRPr="00B8555F">
        <w:rPr>
          <w:rStyle w:val="StyleUnderline"/>
        </w:rPr>
        <w:t xml:space="preserve">Ignore the Polls. Trump’s Campaign Is a Hot Mess, and </w:t>
      </w:r>
      <w:proofErr w:type="gramStart"/>
      <w:r w:rsidRPr="00B8555F">
        <w:rPr>
          <w:rStyle w:val="StyleUnderline"/>
        </w:rPr>
        <w:t>That’s</w:t>
      </w:r>
      <w:proofErr w:type="gramEnd"/>
      <w:r w:rsidRPr="00B8555F">
        <w:rPr>
          <w:rStyle w:val="StyleUnderline"/>
        </w:rPr>
        <w:t xml:space="preserve"> All That Matters.</w:t>
      </w:r>
    </w:p>
    <w:p w:rsidR="00B40344" w:rsidRPr="00B8555F" w:rsidRDefault="00B40344" w:rsidP="00B40344">
      <w:r w:rsidRPr="00B8555F">
        <w:rPr>
          <w:rStyle w:val="StyleUnderline"/>
        </w:rPr>
        <w:t>Now</w:t>
      </w:r>
      <w:r w:rsidRPr="00B8555F">
        <w:t xml:space="preserve"> that </w:t>
      </w:r>
      <w:r w:rsidRPr="00B8555F">
        <w:rPr>
          <w:rStyle w:val="StyleUnderline"/>
        </w:rPr>
        <w:t xml:space="preserve">the two </w:t>
      </w:r>
      <w:r w:rsidRPr="00B8555F">
        <w:t xml:space="preserve">major </w:t>
      </w:r>
      <w:r w:rsidRPr="00B8555F">
        <w:rPr>
          <w:rStyle w:val="StyleUnderline"/>
        </w:rPr>
        <w:t>parties have their candidates locked down</w:t>
      </w:r>
      <w:r w:rsidRPr="00B8555F">
        <w:t xml:space="preserve"> and the conventions are about to start, </w:t>
      </w:r>
      <w:r w:rsidRPr="00B8555F">
        <w:rPr>
          <w:rStyle w:val="StyleUnderline"/>
        </w:rPr>
        <w:t>poll-watching season has begun</w:t>
      </w:r>
      <w:r w:rsidRPr="00B8555F">
        <w:t xml:space="preserve"> in earnest. </w:t>
      </w:r>
      <w:r w:rsidRPr="00B8555F">
        <w:rPr>
          <w:rStyle w:val="StyleUnderline"/>
        </w:rPr>
        <w:t>All across America</w:t>
      </w:r>
      <w:r w:rsidRPr="00B8555F">
        <w:t xml:space="preserve">, </w:t>
      </w:r>
      <w:r w:rsidRPr="00B8555F">
        <w:rPr>
          <w:rStyle w:val="StyleUnderline"/>
        </w:rPr>
        <w:t>and</w:t>
      </w:r>
      <w:r w:rsidRPr="00B8555F">
        <w:t xml:space="preserve"> indeed </w:t>
      </w:r>
      <w:r w:rsidRPr="00B8555F">
        <w:rPr>
          <w:rStyle w:val="StyleUnderline"/>
        </w:rPr>
        <w:t>the globe</w:t>
      </w:r>
      <w:r w:rsidRPr="00B8555F">
        <w:t xml:space="preserve">, </w:t>
      </w:r>
      <w:r w:rsidRPr="00B8555F">
        <w:rPr>
          <w:rStyle w:val="StyleUnderline"/>
        </w:rPr>
        <w:t>people</w:t>
      </w:r>
      <w:r w:rsidRPr="00B8555F">
        <w:t xml:space="preserve"> </w:t>
      </w:r>
      <w:r w:rsidRPr="00B8555F">
        <w:rPr>
          <w:rStyle w:val="StyleUnderline"/>
        </w:rPr>
        <w:t>are starting to draw conclusions from</w:t>
      </w:r>
      <w:r w:rsidRPr="00B8555F">
        <w:t xml:space="preserve"> the aggregate </w:t>
      </w:r>
      <w:r w:rsidRPr="00B8555F">
        <w:rPr>
          <w:rStyle w:val="StyleUnderline"/>
        </w:rPr>
        <w:t>polls at</w:t>
      </w:r>
      <w:r w:rsidRPr="00B8555F">
        <w:t xml:space="preserve"> </w:t>
      </w:r>
      <w:r w:rsidRPr="00B8555F">
        <w:rPr>
          <w:rStyle w:val="StyleUnderline"/>
        </w:rPr>
        <w:t xml:space="preserve">Huffington Post </w:t>
      </w:r>
      <w:r w:rsidRPr="00B8555F">
        <w:t xml:space="preserve">and </w:t>
      </w:r>
      <w:r w:rsidRPr="00B8555F">
        <w:rPr>
          <w:rStyle w:val="StyleUnderline"/>
        </w:rPr>
        <w:t>Real Clear Politics</w:t>
      </w:r>
      <w:r w:rsidRPr="00B8555F">
        <w:t>. FiveThirtyEight’s Nate Silver, tarnished though his reputation may be after his initial dismissal of Trump’s chances in the GOP primaries, has regained his customary status as a Delphic Oracle of electoral politics.</w:t>
      </w:r>
    </w:p>
    <w:p w:rsidR="00B40344" w:rsidRPr="00B8555F" w:rsidRDefault="00B40344" w:rsidP="00B40344">
      <w:r w:rsidRPr="00B8555F">
        <w:rPr>
          <w:rStyle w:val="StyleUnderline"/>
        </w:rPr>
        <w:t>Many polls show a tightening race</w:t>
      </w:r>
      <w:r w:rsidRPr="00B8555F">
        <w:t xml:space="preserve">, although </w:t>
      </w:r>
      <w:r w:rsidRPr="00B8555F">
        <w:rPr>
          <w:rStyle w:val="StyleUnderline"/>
        </w:rPr>
        <w:t>some also show Clinton taking a commanding lead</w:t>
      </w:r>
      <w:r w:rsidRPr="00B8555F">
        <w:t xml:space="preserve"> </w:t>
      </w:r>
      <w:r w:rsidRPr="00B8555F">
        <w:rPr>
          <w:rStyle w:val="StyleUnderline"/>
        </w:rPr>
        <w:t>in the battleground states</w:t>
      </w:r>
      <w:r w:rsidRPr="00B8555F">
        <w:t xml:space="preserve">. </w:t>
      </w:r>
      <w:r w:rsidRPr="00B8555F">
        <w:rPr>
          <w:rStyle w:val="Emphasis"/>
        </w:rPr>
        <w:t>None of this matters</w:t>
      </w:r>
      <w:r w:rsidRPr="00B8555F">
        <w:t xml:space="preserve">. </w:t>
      </w:r>
      <w:r w:rsidRPr="00B8555F">
        <w:rPr>
          <w:rStyle w:val="StyleUnderline"/>
        </w:rPr>
        <w:t>Time spent</w:t>
      </w:r>
      <w:r w:rsidRPr="00B8555F">
        <w:t xml:space="preserve"> </w:t>
      </w:r>
      <w:r w:rsidRPr="00B8555F">
        <w:rPr>
          <w:rStyle w:val="StyleUnderline"/>
        </w:rPr>
        <w:t>pouring over polls</w:t>
      </w:r>
      <w:r w:rsidRPr="00B8555F">
        <w:t xml:space="preserve"> at this point </w:t>
      </w:r>
      <w:r w:rsidRPr="00B8555F">
        <w:rPr>
          <w:rStyle w:val="StyleUnderline"/>
        </w:rPr>
        <w:t>is time wasted</w:t>
      </w:r>
      <w:r w:rsidRPr="00B8555F">
        <w:t xml:space="preserve">. </w:t>
      </w:r>
      <w:r w:rsidRPr="00B8555F">
        <w:rPr>
          <w:rStyle w:val="StyleUnderline"/>
        </w:rPr>
        <w:t>Polls this early are rarely predictive in general elections</w:t>
      </w:r>
      <w:r w:rsidRPr="00B8555F">
        <w:t>. They’ll be much more valuable about a week after the Democratic convention, when a much larger chunk of the electorate has heard both sides and is paying attention.</w:t>
      </w:r>
    </w:p>
    <w:p w:rsidR="00B40344" w:rsidRPr="00B8555F" w:rsidRDefault="00B40344" w:rsidP="00B40344">
      <w:r w:rsidRPr="00B8555F">
        <w:t xml:space="preserve">Instead, focus on a crucial fact: </w:t>
      </w:r>
      <w:r w:rsidRPr="00B8555F">
        <w:rPr>
          <w:rStyle w:val="StyleUnderline"/>
        </w:rPr>
        <w:t>The Trump campaign is in disarray</w:t>
      </w:r>
      <w:r w:rsidRPr="00B8555F">
        <w:t xml:space="preserve">, </w:t>
      </w:r>
      <w:r w:rsidRPr="00B8555F">
        <w:rPr>
          <w:rStyle w:val="StyleUnderline"/>
        </w:rPr>
        <w:t>displaying a chaos rarely seen in national politics</w:t>
      </w:r>
      <w:r w:rsidRPr="00B8555F">
        <w:t xml:space="preserve"> (since at least 1972, when George McGovern’s presidential run became a legendary shambles after his running mate dropping out because of reports about his mental history).</w:t>
      </w:r>
    </w:p>
    <w:p w:rsidR="00B40344" w:rsidRPr="00B8555F" w:rsidRDefault="00B40344" w:rsidP="00B40344">
      <w:r w:rsidRPr="00B8555F">
        <w:t xml:space="preserve">Consider these facts: </w:t>
      </w:r>
      <w:r w:rsidRPr="00B8555F">
        <w:rPr>
          <w:rStyle w:val="StyleUnderline"/>
        </w:rPr>
        <w:t>Fundraising for both Trump and the RNC is terrible</w:t>
      </w:r>
      <w:r w:rsidRPr="00B8555F">
        <w:t xml:space="preserve">, </w:t>
      </w:r>
      <w:r w:rsidRPr="00B8555F">
        <w:rPr>
          <w:rStyle w:val="StyleUnderline"/>
        </w:rPr>
        <w:t>with the latter</w:t>
      </w:r>
      <w:r w:rsidRPr="00B8555F">
        <w:t xml:space="preserve"> reportedly </w:t>
      </w:r>
      <w:r w:rsidRPr="00B8555F">
        <w:rPr>
          <w:rStyle w:val="StyleUnderline"/>
        </w:rPr>
        <w:t>sending out a last-minute plea to</w:t>
      </w:r>
      <w:r w:rsidRPr="00B8555F">
        <w:t xml:space="preserve"> billionaire Sheldon </w:t>
      </w:r>
      <w:r w:rsidRPr="00B8555F">
        <w:rPr>
          <w:rStyle w:val="StyleUnderline"/>
        </w:rPr>
        <w:t>Adelson to send them $6 million they need to just host the convention</w:t>
      </w:r>
      <w:r w:rsidRPr="00B8555F">
        <w:t xml:space="preserve"> in Cleveland </w:t>
      </w:r>
      <w:r w:rsidRPr="00B8555F">
        <w:rPr>
          <w:rStyle w:val="StyleUnderline"/>
        </w:rPr>
        <w:t>in a few days</w:t>
      </w:r>
      <w:r w:rsidRPr="00B8555F">
        <w:t xml:space="preserve">. The Trump campaign also leaked news that football player Tim </w:t>
      </w:r>
      <w:proofErr w:type="spellStart"/>
      <w:r w:rsidRPr="00B8555F">
        <w:t>Tebow</w:t>
      </w:r>
      <w:proofErr w:type="spellEnd"/>
      <w:r w:rsidRPr="00B8555F">
        <w:t xml:space="preserve"> was going to speak at the convention, but had to walk it back when the athlete denied the reports. The lineup for the convention was announced just a few days ago, long after it was promised, and 20 percent of those who will be addressing a national audience are members of the Trump family, including five of his six kids. While the Trumps will be out in full force at the convention, hundreds of Republican legislators are staying away.</w:t>
      </w:r>
    </w:p>
    <w:p w:rsidR="00B40344" w:rsidRPr="00B8555F" w:rsidRDefault="00B40344" w:rsidP="00B40344">
      <w:r w:rsidRPr="00B8555F">
        <w:t xml:space="preserve">But </w:t>
      </w:r>
      <w:r w:rsidRPr="00B8555F">
        <w:rPr>
          <w:rStyle w:val="StyleUnderline"/>
        </w:rPr>
        <w:t>the best evidence of chaos</w:t>
      </w:r>
      <w:r w:rsidRPr="00B8555F">
        <w:t xml:space="preserve"> in the Trump camp </w:t>
      </w:r>
      <w:r w:rsidRPr="00B8555F">
        <w:rPr>
          <w:rStyle w:val="StyleUnderline"/>
        </w:rPr>
        <w:t>is the botched vice presidential announcement</w:t>
      </w:r>
      <w:r w:rsidRPr="00B8555F">
        <w:t xml:space="preserve">, </w:t>
      </w:r>
      <w:r w:rsidRPr="00B8555F">
        <w:rPr>
          <w:rStyle w:val="StyleUnderline"/>
        </w:rPr>
        <w:t>which revealed</w:t>
      </w:r>
      <w:r w:rsidRPr="00B8555F">
        <w:t xml:space="preserve"> a level of </w:t>
      </w:r>
      <w:r w:rsidRPr="00B8555F">
        <w:rPr>
          <w:rStyle w:val="StyleUnderline"/>
        </w:rPr>
        <w:t>anarchy rarely seen outside of schoolyards at recess</w:t>
      </w:r>
      <w:r w:rsidRPr="00B8555F">
        <w:t>. Trump had been conducting a high-profile search, making Governor Chris Christie, retired Lt. General Mike Flynn, former House Speaker Newt Gingrich, and Governor Mike Pence perform before him like contestants at a beauty pageant. Trump’s manager and some members of the Trump family reportedly were leaning toward Pence, but Trump felt an emotional affinity for Christie and an intellectual respect for Gingrich.</w:t>
      </w:r>
    </w:p>
    <w:p w:rsidR="00B40344" w:rsidRPr="00B8555F" w:rsidRDefault="00B40344" w:rsidP="00B40344">
      <w:r w:rsidRPr="00B8555F">
        <w:t>A press conference announcing the selection was announced for Friday at 11 a.m. By all indications, Trump was going to choose Pence.</w:t>
      </w:r>
    </w:p>
    <w:p w:rsidR="00B40344" w:rsidRPr="00B8555F" w:rsidRDefault="00B40344" w:rsidP="00B40344">
      <w:r w:rsidRPr="00B8555F">
        <w:t>Then Trump got cold feet. Late on Thursday, he told Fox News, “I haven’t made a final, final decision.” He was reportedly angry that Pence’s staff had been leaking that the Indiana governor was the pick. Trump hadn’t definitively told Christie or Gingrich they were rejected. Apparently saying “you’re fired” comes easier to Trump on a reality show than in real life.</w:t>
      </w:r>
    </w:p>
    <w:p w:rsidR="00B40344" w:rsidRPr="00B8555F" w:rsidRDefault="00B40344" w:rsidP="00B40344">
      <w:r w:rsidRPr="00B8555F">
        <w:rPr>
          <w:rStyle w:val="StyleUnderline"/>
        </w:rPr>
        <w:t xml:space="preserve">When news of the terrorist attack in Nice broke, Trump used it as an excuse to buy </w:t>
      </w:r>
      <w:r w:rsidRPr="00B8555F">
        <w:t xml:space="preserve">more </w:t>
      </w:r>
      <w:r w:rsidRPr="00B8555F">
        <w:rPr>
          <w:rStyle w:val="StyleUnderline"/>
        </w:rPr>
        <w:t>time</w:t>
      </w:r>
      <w:r w:rsidRPr="00B8555F">
        <w:t xml:space="preserve">. </w:t>
      </w:r>
      <w:r w:rsidRPr="00B8555F">
        <w:rPr>
          <w:rStyle w:val="StyleUnderline"/>
        </w:rPr>
        <w:t>He announced</w:t>
      </w:r>
      <w:r w:rsidRPr="00B8555F">
        <w:t xml:space="preserve"> that </w:t>
      </w:r>
      <w:r w:rsidRPr="00B8555F">
        <w:rPr>
          <w:rStyle w:val="StyleUnderline"/>
        </w:rPr>
        <w:t>the press conference was cancelled</w:t>
      </w:r>
      <w:r w:rsidRPr="00B8555F">
        <w:t xml:space="preserve">. According to campaign chairman Paul </w:t>
      </w:r>
      <w:proofErr w:type="spellStart"/>
      <w:r w:rsidRPr="00B8555F">
        <w:t>Manafort</w:t>
      </w:r>
      <w:proofErr w:type="spellEnd"/>
      <w:r w:rsidRPr="00B8555F">
        <w:t xml:space="preserve">, this cancellation was because Trump “emotionally reacted” to the </w:t>
      </w:r>
      <w:proofErr w:type="gramStart"/>
      <w:r w:rsidRPr="00B8555F">
        <w:t>Nice</w:t>
      </w:r>
      <w:proofErr w:type="gramEnd"/>
      <w:r w:rsidRPr="00B8555F">
        <w:t xml:space="preserve"> attack. </w:t>
      </w:r>
      <w:r w:rsidRPr="00B8555F">
        <w:rPr>
          <w:rStyle w:val="StyleUnderline"/>
        </w:rPr>
        <w:t>This allowed Gingrich and Flynn,</w:t>
      </w:r>
      <w:r w:rsidRPr="00B8555F">
        <w:t xml:space="preserve"> in a last-minute bid, </w:t>
      </w:r>
      <w:r w:rsidRPr="00B8555F">
        <w:rPr>
          <w:rStyle w:val="StyleUnderline"/>
        </w:rPr>
        <w:t>to go on Fox and fulminate</w:t>
      </w:r>
      <w:r w:rsidRPr="00B8555F">
        <w:t xml:space="preserve"> against terrorism. </w:t>
      </w:r>
      <w:r w:rsidRPr="00B8555F">
        <w:rPr>
          <w:rStyle w:val="StyleUnderline"/>
        </w:rPr>
        <w:t xml:space="preserve">Gingrich promised to “test” all Muslims for their beliefs and deport anyone </w:t>
      </w:r>
      <w:r w:rsidRPr="00B8555F">
        <w:t xml:space="preserve">who adheres to Sharia law, </w:t>
      </w:r>
      <w:r w:rsidRPr="00B8555F">
        <w:rPr>
          <w:rStyle w:val="StyleUnderline"/>
        </w:rPr>
        <w:t>and Flynn started raving</w:t>
      </w:r>
      <w:r w:rsidRPr="00B8555F">
        <w:t xml:space="preserve"> </w:t>
      </w:r>
      <w:r w:rsidRPr="00B8555F">
        <w:rPr>
          <w:rStyle w:val="StyleUnderline"/>
        </w:rPr>
        <w:t>about how the long-dead Ayatollah Khomeini should apologize for the attack</w:t>
      </w:r>
      <w:r w:rsidRPr="00B8555F">
        <w:t>.</w:t>
      </w:r>
    </w:p>
    <w:p w:rsidR="00B40344" w:rsidRPr="00B8555F" w:rsidRDefault="00B40344" w:rsidP="00B40344">
      <w:r w:rsidRPr="00B8555F">
        <w:t xml:space="preserve">Finally, </w:t>
      </w:r>
      <w:r w:rsidRPr="00B8555F">
        <w:rPr>
          <w:rStyle w:val="StyleUnderline"/>
        </w:rPr>
        <w:t>trying to regain mastery of a narrative spinning out of control</w:t>
      </w:r>
      <w:r w:rsidRPr="00B8555F">
        <w:t xml:space="preserve">, </w:t>
      </w:r>
      <w:r w:rsidRPr="00B8555F">
        <w:rPr>
          <w:rStyle w:val="StyleUnderline"/>
        </w:rPr>
        <w:t>Trump tweeted</w:t>
      </w:r>
      <w:r w:rsidRPr="00B8555F">
        <w:t xml:space="preserve"> this morning </w:t>
      </w:r>
      <w:r w:rsidRPr="00B8555F">
        <w:rPr>
          <w:rStyle w:val="StyleUnderline"/>
        </w:rPr>
        <w:t>that he was going with Pence</w:t>
      </w:r>
      <w:r w:rsidRPr="00B8555F">
        <w:t xml:space="preserve"> after all, with a news conference to follow on Saturday. </w:t>
      </w:r>
      <w:r w:rsidRPr="00B8555F">
        <w:rPr>
          <w:rStyle w:val="Emphasis"/>
        </w:rPr>
        <w:t>The whole</w:t>
      </w:r>
      <w:r w:rsidRPr="00B8555F">
        <w:t xml:space="preserve"> sorry </w:t>
      </w:r>
      <w:r w:rsidRPr="00B8555F">
        <w:rPr>
          <w:rStyle w:val="Emphasis"/>
        </w:rPr>
        <w:t>spectacle shows</w:t>
      </w:r>
      <w:r w:rsidRPr="00B8555F">
        <w:rPr>
          <w:rStyle w:val="StyleUnderline"/>
        </w:rPr>
        <w:t xml:space="preserve"> that </w:t>
      </w:r>
      <w:r w:rsidRPr="00B8555F">
        <w:rPr>
          <w:rStyle w:val="Emphasis"/>
        </w:rPr>
        <w:t xml:space="preserve">Trump’s campaign is riven by internal rivalries and </w:t>
      </w:r>
      <w:r w:rsidRPr="00B8555F">
        <w:t xml:space="preserve">that </w:t>
      </w:r>
      <w:r w:rsidRPr="00B8555F">
        <w:rPr>
          <w:rStyle w:val="Emphasis"/>
        </w:rPr>
        <w:t>the cronies he’s surrounded himself with</w:t>
      </w:r>
      <w:r w:rsidRPr="00B8555F">
        <w:t xml:space="preserve"> (and put on his vice-presidential shortlist) </w:t>
      </w:r>
      <w:r w:rsidRPr="00B8555F">
        <w:rPr>
          <w:rStyle w:val="Emphasis"/>
        </w:rPr>
        <w:t>are ranting fools.</w:t>
      </w:r>
    </w:p>
    <w:p w:rsidR="00B40344" w:rsidRDefault="00B40344" w:rsidP="00B40344">
      <w:r w:rsidRPr="00B8555F">
        <w:rPr>
          <w:rStyle w:val="StyleUnderline"/>
        </w:rPr>
        <w:t>The state of the polls really don’t matter compared to the four-lane pile-up that is the Trump campaign</w:t>
      </w:r>
      <w:r w:rsidRPr="00B8555F">
        <w:t xml:space="preserve">. </w:t>
      </w:r>
      <w:r w:rsidRPr="00B8555F">
        <w:rPr>
          <w:rStyle w:val="StyleUnderline"/>
        </w:rPr>
        <w:t>With his organization in such a mess, Trump has little chance of convincing those who aren’t already on board</w:t>
      </w:r>
      <w:r w:rsidRPr="00B8555F">
        <w:t xml:space="preserve"> to support him. Indeed, </w:t>
      </w:r>
      <w:r w:rsidRPr="00B8555F">
        <w:rPr>
          <w:rStyle w:val="StyleUnderline"/>
        </w:rPr>
        <w:t>he’s likely to lose voters over time.</w:t>
      </w:r>
      <w:r w:rsidRPr="00B8555F">
        <w:t xml:space="preserve"> And </w:t>
      </w:r>
      <w:r w:rsidRPr="00B8555F">
        <w:rPr>
          <w:rStyle w:val="StyleUnderline"/>
        </w:rPr>
        <w:t xml:space="preserve">he certainly won’t be able to field an effective get-out-the-vote push in </w:t>
      </w:r>
      <w:r w:rsidRPr="00B8555F">
        <w:t xml:space="preserve">competitive </w:t>
      </w:r>
      <w:r w:rsidRPr="00B8555F">
        <w:rPr>
          <w:rStyle w:val="StyleUnderline"/>
        </w:rPr>
        <w:t>swing states</w:t>
      </w:r>
      <w:r w:rsidRPr="00B8555F">
        <w:t xml:space="preserve">. </w:t>
      </w:r>
      <w:r w:rsidRPr="00B8555F">
        <w:rPr>
          <w:rStyle w:val="StyleUnderline"/>
        </w:rPr>
        <w:t>The chaos of the Trump campaign is</w:t>
      </w:r>
      <w:r w:rsidRPr="00B8555F">
        <w:t xml:space="preserve"> the biggest story of the election, and </w:t>
      </w:r>
      <w:r w:rsidRPr="00B8555F">
        <w:rPr>
          <w:rStyle w:val="StyleUnderline"/>
        </w:rPr>
        <w:t>the key indicator of where the race is headed</w:t>
      </w:r>
      <w:r w:rsidRPr="00B8555F">
        <w:t>.</w:t>
      </w:r>
    </w:p>
    <w:p w:rsidR="002A25FF" w:rsidRDefault="002A25FF" w:rsidP="00B40344"/>
    <w:p w:rsidR="002A25FF" w:rsidRDefault="002A25FF" w:rsidP="002A25FF">
      <w:pPr>
        <w:pStyle w:val="Heading3"/>
      </w:pPr>
      <w:r>
        <w:t xml:space="preserve">Uniqueness O/W – Pence </w:t>
      </w:r>
    </w:p>
    <w:p w:rsidR="002A25FF" w:rsidRPr="00FE2E8D" w:rsidRDefault="002A25FF" w:rsidP="002A25FF"/>
    <w:p w:rsidR="002A25FF" w:rsidRPr="00B8555F" w:rsidRDefault="002A25FF" w:rsidP="002A25FF">
      <w:pPr>
        <w:pStyle w:val="Heading4"/>
      </w:pPr>
      <w:r w:rsidRPr="00B8555F">
        <w:t>Trump ruined his only chance of winning by choosing Pence – his campaign is no longer unique</w:t>
      </w:r>
    </w:p>
    <w:p w:rsidR="002A25FF" w:rsidRPr="00B8555F" w:rsidRDefault="002A25FF" w:rsidP="002A25FF">
      <w:r w:rsidRPr="00B8555F">
        <w:rPr>
          <w:rStyle w:val="Style13ptBold"/>
        </w:rPr>
        <w:t>Klein, 7/15</w:t>
      </w:r>
      <w:r w:rsidRPr="00B8555F">
        <w:t xml:space="preserve"> – Editor in Chief at </w:t>
      </w:r>
      <w:proofErr w:type="spellStart"/>
      <w:r w:rsidRPr="00B8555F">
        <w:t>Vox</w:t>
      </w:r>
      <w:proofErr w:type="spellEnd"/>
      <w:r w:rsidRPr="00B8555F">
        <w:t xml:space="preserve"> (Ezra </w:t>
      </w:r>
      <w:proofErr w:type="spellStart"/>
      <w:r w:rsidRPr="00B8555F">
        <w:t>Kelin</w:t>
      </w:r>
      <w:proofErr w:type="spellEnd"/>
      <w:r w:rsidRPr="00B8555F">
        <w:t xml:space="preserve">, “Donald Trump chooses Mike Pence for VP, undermining everything unique about his campaign,” </w:t>
      </w:r>
      <w:proofErr w:type="spellStart"/>
      <w:r w:rsidRPr="00B8555F">
        <w:t>Vox</w:t>
      </w:r>
      <w:proofErr w:type="spellEnd"/>
      <w:r w:rsidRPr="00B8555F">
        <w:t>, July 15, 2016, http://www.vox.com/2016/7/14/12189756/donald-trump-mike-pence-vp/in/11954007)//CM</w:t>
      </w:r>
    </w:p>
    <w:p w:rsidR="002A25FF" w:rsidRDefault="002A25FF" w:rsidP="002A25FF">
      <w:pPr>
        <w:rPr>
          <w:rStyle w:val="StyleUnderline"/>
        </w:rPr>
      </w:pPr>
      <w:r w:rsidRPr="00B8555F">
        <w:t xml:space="preserve">Back in 2014, Matt </w:t>
      </w:r>
      <w:proofErr w:type="spellStart"/>
      <w:r w:rsidRPr="00B8555F">
        <w:t>Yglesias</w:t>
      </w:r>
      <w:proofErr w:type="spellEnd"/>
      <w:r w:rsidRPr="00B8555F">
        <w:t xml:space="preserve"> predicted that Mike Pence would be the Republican Party’s 2016 presidential nominee. When I first heard the pitch, I was dismissive. But Matt’s case was convincing. Pence, he argued, was "generic Republican" come to life. He was like every other Republican, but a bit more so, and a bit better liked. In the House, he led the conservative Republican Study Committee and then was elected to GOP leadership. As governor of Indiana, his fellow Republican governors named him to the Executive Committee of the Republican Governors Association. As Politico’s Mike Allen wrote, Pence could "bridge the establishment/business and evangelical/tea party wings of the GOP." So that was the case for </w:t>
      </w:r>
      <w:r w:rsidRPr="00B8555F">
        <w:rPr>
          <w:rStyle w:val="StyleUnderline"/>
        </w:rPr>
        <w:t xml:space="preserve">Pence: He was a generic, predictable conservative who was broadly liked by his colleagues and by the party’s major interest groups. And that was what Republicans would want, right? Wrong. </w:t>
      </w:r>
      <w:r w:rsidRPr="00B8555F">
        <w:t xml:space="preserve">Donald </w:t>
      </w:r>
      <w:r w:rsidRPr="00B8555F">
        <w:rPr>
          <w:rStyle w:val="StyleUnderline"/>
        </w:rPr>
        <w:t>Trump is neither generic nor particularly Republican, and his whole campaign was built on the idea that even Republicans didn’t want another generic</w:t>
      </w:r>
      <w:r w:rsidRPr="00B8555F">
        <w:t xml:space="preserve"> Republican. </w:t>
      </w:r>
      <w:r w:rsidRPr="00B8555F">
        <w:rPr>
          <w:rStyle w:val="StyleUnderline"/>
        </w:rPr>
        <w:t>So he made his eccentricities,</w:t>
      </w:r>
      <w:r w:rsidRPr="00B8555F">
        <w:t xml:space="preserve"> his </w:t>
      </w:r>
      <w:r w:rsidRPr="00B8555F">
        <w:rPr>
          <w:rStyle w:val="StyleUnderline"/>
        </w:rPr>
        <w:t>heterodoxies, and</w:t>
      </w:r>
      <w:r w:rsidRPr="00B8555F">
        <w:t xml:space="preserve"> his </w:t>
      </w:r>
      <w:r w:rsidRPr="00B8555F">
        <w:rPr>
          <w:rStyle w:val="StyleUnderline"/>
        </w:rPr>
        <w:t>independence from the party</w:t>
      </w:r>
      <w:r w:rsidRPr="00B8555F">
        <w:t xml:space="preserve">’s interest groups and leading politicians </w:t>
      </w:r>
      <w:r w:rsidRPr="00B8555F">
        <w:rPr>
          <w:rStyle w:val="StyleUnderline"/>
        </w:rPr>
        <w:t>a selling point.</w:t>
      </w:r>
      <w:r w:rsidRPr="00B8555F">
        <w:t xml:space="preserve"> </w:t>
      </w:r>
      <w:proofErr w:type="spellStart"/>
      <w:r w:rsidRPr="00B8555F">
        <w:rPr>
          <w:rStyle w:val="StyleUnderline"/>
        </w:rPr>
        <w:t>Trumpism</w:t>
      </w:r>
      <w:proofErr w:type="spellEnd"/>
      <w:r w:rsidRPr="00B8555F">
        <w:rPr>
          <w:rStyle w:val="StyleUnderline"/>
        </w:rPr>
        <w:t xml:space="preserve"> was something distinct from Republicanism</w:t>
      </w:r>
      <w:r w:rsidRPr="00B8555F">
        <w:t xml:space="preserve">: a potent form of white nationalism mixed with a bit of economic populism, a loathing of the Washington establishment, and a charismatic celebrity. But </w:t>
      </w:r>
      <w:proofErr w:type="spellStart"/>
      <w:r w:rsidRPr="00B8555F">
        <w:t>Trumpism</w:t>
      </w:r>
      <w:proofErr w:type="spellEnd"/>
      <w:r w:rsidRPr="00B8555F">
        <w:t xml:space="preserve"> is losing to Republicanism</w:t>
      </w:r>
      <w:r w:rsidRPr="00B8555F">
        <w:rPr>
          <w:rStyle w:val="StyleUnderline"/>
        </w:rPr>
        <w:t xml:space="preserve">. In choosing Pence, Trump is selecting a vice president who undermines everything that was distinct about his campaign. </w:t>
      </w:r>
      <w:r w:rsidRPr="00B8555F">
        <w:t xml:space="preserve">Follow Donald J. Trump </w:t>
      </w:r>
      <w:r w:rsidRPr="00B8555F">
        <w:rPr>
          <w:rFonts w:ascii="Segoe UI Symbol" w:hAnsi="Segoe UI Symbol" w:cs="Segoe UI Symbol"/>
        </w:rPr>
        <w:t>✔</w:t>
      </w:r>
      <w:r w:rsidRPr="00B8555F">
        <w:t xml:space="preserve"> @</w:t>
      </w:r>
      <w:proofErr w:type="spellStart"/>
      <w:r w:rsidRPr="00B8555F">
        <w:t>realDonaldTrump</w:t>
      </w:r>
      <w:proofErr w:type="spellEnd"/>
      <w:r w:rsidRPr="00B8555F">
        <w:t xml:space="preserve"> I am pleased to announce that I have chosen Governor Mike Pence as my Vice Presidential running mate. News conference tomorrow at 11:00 A.M. 10:50 AM - 15 Jul 2016 32,040 32,040 Retweets 57,518 57,518 likes </w:t>
      </w:r>
      <w:r w:rsidRPr="00B8555F">
        <w:rPr>
          <w:rStyle w:val="StyleUnderline"/>
        </w:rPr>
        <w:t xml:space="preserve">Trump has made much of his opposition to the Trans-Pacific Partnership deal. </w:t>
      </w:r>
      <w:r w:rsidRPr="00B8555F">
        <w:t xml:space="preserve">"The TPP would be the death blow for American manufacturing," he said. </w:t>
      </w:r>
      <w:r w:rsidRPr="00B8555F">
        <w:rPr>
          <w:rStyle w:val="StyleUnderline"/>
        </w:rPr>
        <w:t>Pence doesn’t agree</w:t>
      </w:r>
      <w:r w:rsidRPr="00B8555F">
        <w:t xml:space="preserve">. "Trade means jobs, but trade also means security," he tweeted. "The time has come for all of us to urge the swift adoption of the Trans Pacific Partnership." Follow Governor Mike </w:t>
      </w:r>
      <w:proofErr w:type="gramStart"/>
      <w:r w:rsidRPr="00B8555F">
        <w:t>Pence</w:t>
      </w:r>
      <w:proofErr w:type="gramEnd"/>
      <w:r w:rsidRPr="00B8555F">
        <w:t xml:space="preserve"> </w:t>
      </w:r>
      <w:r w:rsidRPr="00B8555F">
        <w:rPr>
          <w:rFonts w:ascii="Segoe UI Symbol" w:hAnsi="Segoe UI Symbol" w:cs="Segoe UI Symbol"/>
        </w:rPr>
        <w:t>✔</w:t>
      </w:r>
      <w:r w:rsidRPr="00B8555F">
        <w:t xml:space="preserve"> @</w:t>
      </w:r>
      <w:proofErr w:type="spellStart"/>
      <w:r w:rsidRPr="00B8555F">
        <w:t>GovPenceIN</w:t>
      </w:r>
      <w:proofErr w:type="spellEnd"/>
      <w:r w:rsidRPr="00B8555F">
        <w:t xml:space="preserve"> Trade means jobs, but trade also means security. The time has come for all of us to urge the swift adoption of the Trans Pacific Partnership 1:37 PM - 8 Sep 2014 1,241 1,241 Retweets 676 676 likes </w:t>
      </w:r>
      <w:r w:rsidRPr="00B8555F">
        <w:rPr>
          <w:rStyle w:val="StyleUnderline"/>
        </w:rPr>
        <w:t>Trump sets himself apart from his fellow Republicans by promising to oppose cuts to Social Security and Medicare</w:t>
      </w:r>
      <w:r w:rsidRPr="00B8555F">
        <w:t xml:space="preserve">. "I’m not going to cut it," he said of Social Security, "and I’m not going to raise ages, and I’m not going to do all of the things that they want to do. But they want to really cut it, and they want to cut it very substantially, the Republicans, and I’m not going to do that." </w:t>
      </w:r>
      <w:r w:rsidRPr="00B8555F">
        <w:rPr>
          <w:rStyle w:val="StyleUnderline"/>
        </w:rPr>
        <w:t xml:space="preserve">Pence supports raising the retirement age and fought adding prescription drug benefits to Medicare. </w:t>
      </w:r>
      <w:r w:rsidRPr="00B8555F">
        <w:t xml:space="preserve">Trump brags that he opposed the Iraq War (which isn’t, you know, true) and made headlines for proposing a ban on Muslim travel to the US. Pence enthusiastically supported the Iraq War and took to </w:t>
      </w:r>
      <w:proofErr w:type="gramStart"/>
      <w:r w:rsidRPr="00B8555F">
        <w:t>Twitter</w:t>
      </w:r>
      <w:proofErr w:type="gramEnd"/>
      <w:r w:rsidRPr="00B8555F">
        <w:t xml:space="preserve"> to voice his disgust at Trump’s anti-Muslim policies: Follow Governor Mike Pence </w:t>
      </w:r>
      <w:r w:rsidRPr="00B8555F">
        <w:rPr>
          <w:rFonts w:ascii="Segoe UI Symbol" w:hAnsi="Segoe UI Symbol" w:cs="Segoe UI Symbol"/>
        </w:rPr>
        <w:t>✔</w:t>
      </w:r>
      <w:r w:rsidRPr="00B8555F">
        <w:t xml:space="preserve"> @</w:t>
      </w:r>
      <w:proofErr w:type="spellStart"/>
      <w:r w:rsidRPr="00B8555F">
        <w:t>GovPenceIN</w:t>
      </w:r>
      <w:proofErr w:type="spellEnd"/>
      <w:r w:rsidRPr="00B8555F">
        <w:t xml:space="preserve"> Calls to ban Muslims from entering the U.S. are offensive and unconstitutional. 10:30 AM - 8 Dec 2015 8,059 8,059 Retweets 6,570 6,570 likes Trump often angered conservatives by defending Planned Parenthood. "Planned Parenthood has done very good work for many, many — for millions of women," he insisted. Pence has led the GOP’s war on Planned Parenthood. "He’s the only one I know of who has been so completely obsessed with Planned Parenthood," said the organization's president, Cecile Richards. "This just seems to be an enormous focus of his." </w:t>
      </w:r>
      <w:r w:rsidRPr="00B8555F">
        <w:rPr>
          <w:rStyle w:val="StyleUnderline"/>
        </w:rPr>
        <w:t xml:space="preserve">And then there’s Pence’s political style, and his political ties. He is pure Republican establishment. He was a leader of House conservatives before he became a leader of House Republicans before he became a leader of Republican governors. </w:t>
      </w:r>
      <w:r w:rsidRPr="00B8555F">
        <w:t xml:space="preserve">Trump, of course, ran as the scourge of the Republican establishment. He welcomed their hatred, mocked their opposition, and humiliated their chosen candidates. Now he’s trying to marry into the family. Follow Donald J. Trump </w:t>
      </w:r>
      <w:r w:rsidRPr="00B8555F">
        <w:rPr>
          <w:rFonts w:ascii="Segoe UI Symbol" w:hAnsi="Segoe UI Symbol" w:cs="Segoe UI Symbol"/>
        </w:rPr>
        <w:t>✔</w:t>
      </w:r>
      <w:r w:rsidRPr="00B8555F">
        <w:t xml:space="preserve"> @</w:t>
      </w:r>
      <w:proofErr w:type="spellStart"/>
      <w:r w:rsidRPr="00B8555F">
        <w:t>realDonaldTrump</w:t>
      </w:r>
      <w:proofErr w:type="spellEnd"/>
      <w:r w:rsidRPr="00B8555F">
        <w:t xml:space="preserve"> We cannot let the failing REPUBLICAN ESTABLISHMENT, who could not stop Obama (twice), ruin the MOVEMENT with millions of $'s in false ads! 8:03 AM - 7 Mar 2016 7,354 7,354 Retweets 18,935 18,935 likes </w:t>
      </w:r>
      <w:proofErr w:type="gramStart"/>
      <w:r w:rsidRPr="00B8555F">
        <w:t>Similarly</w:t>
      </w:r>
      <w:proofErr w:type="gramEnd"/>
      <w:r w:rsidRPr="00B8555F">
        <w:t xml:space="preserve">, part of Trump’s appeal was that he detested the role of money in politics. "When they call, I give," he said of his many donations. "And you know what? When I need something from them, two years later, three years later, I call them. They are there for me. And that's a broken system." He often bragged that he was self-funding his campaign — lobbyists would have no purchase in his administration. Pence, by contrast, is an excellent fundraiser who is connected to both the business and ideological interests that contribute to the party. He hired top Koch operatives to senior staff positions, and is known for his close ties to Washington lobbying firms. Here, again, he is everything Trump isn’t, or at least everything Trump said he wasn’t. </w:t>
      </w:r>
      <w:r w:rsidRPr="00B8555F">
        <w:rPr>
          <w:rStyle w:val="StyleUnderline"/>
        </w:rPr>
        <w:t xml:space="preserve">A Pence pick is Trump deciding </w:t>
      </w:r>
      <w:r w:rsidRPr="00B8555F">
        <w:t xml:space="preserve">— or perhaps admitting — that </w:t>
      </w:r>
      <w:r w:rsidRPr="00B8555F">
        <w:rPr>
          <w:rStyle w:val="StyleUnderline"/>
        </w:rPr>
        <w:t>it’s more important to be a Republican than to be</w:t>
      </w:r>
      <w:r w:rsidRPr="00B8555F">
        <w:t xml:space="preserve">, well, </w:t>
      </w:r>
      <w:r w:rsidRPr="00B8555F">
        <w:rPr>
          <w:rStyle w:val="StyleUnderline"/>
        </w:rPr>
        <w:t>himself.</w:t>
      </w:r>
      <w:r w:rsidRPr="00B8555F">
        <w:t xml:space="preserve"> Trump once had ambitions of upending the electoral map. He’s bragged that he would win New York and California, and he’s tried to make a pitch to disaffected Bernie Sanders voters. He could have chosen a vice president aligned with that strategy — an outsider, a businessman, a Californian, or at least a Republican who echoed Trump’s distaste for the GOP establishment. </w:t>
      </w:r>
      <w:r w:rsidRPr="00B8555F">
        <w:rPr>
          <w:rStyle w:val="StyleUnderline"/>
        </w:rPr>
        <w:t xml:space="preserve">He could have doubled down on being different. </w:t>
      </w:r>
      <w:r w:rsidRPr="00B8555F">
        <w:t xml:space="preserve">Instead, he looks to be choosing an emissary to the Republican Party, a VP who suggests that Trump’s deviations are part of a sales pitch, not core to his ideology or nonnegotiable in his approach to governing. In this, the highest-profile personnel decision Trump will make, he’s signaled either a lack of faith or a lack of commitment to </w:t>
      </w:r>
      <w:proofErr w:type="spellStart"/>
      <w:r w:rsidRPr="00B8555F">
        <w:t>Trumpism</w:t>
      </w:r>
      <w:proofErr w:type="spellEnd"/>
      <w:r w:rsidRPr="00B8555F">
        <w:t xml:space="preserve">, and a desire to reconcile with Republicanism. </w:t>
      </w:r>
      <w:r w:rsidRPr="00B8555F">
        <w:rPr>
          <w:rStyle w:val="StyleUnderline"/>
        </w:rPr>
        <w:t>There are those,</w:t>
      </w:r>
      <w:r w:rsidRPr="00B8555F">
        <w:t xml:space="preserve"> of course, </w:t>
      </w:r>
      <w:r w:rsidRPr="00B8555F">
        <w:rPr>
          <w:rStyle w:val="StyleUnderline"/>
        </w:rPr>
        <w:t>who will say that picking Pence is just Trump consolidating his base</w:t>
      </w:r>
      <w:r w:rsidRPr="00B8555F">
        <w:t xml:space="preserve"> — Trump is still Trump. But, then, that’s the whole point: </w:t>
      </w:r>
      <w:r w:rsidRPr="00B8555F">
        <w:rPr>
          <w:rStyle w:val="StyleUnderline"/>
        </w:rPr>
        <w:t xml:space="preserve">If Trump will sell out </w:t>
      </w:r>
      <w:proofErr w:type="spellStart"/>
      <w:r w:rsidRPr="00B8555F">
        <w:rPr>
          <w:rStyle w:val="StyleUnderline"/>
        </w:rPr>
        <w:t>Trumpism</w:t>
      </w:r>
      <w:proofErr w:type="spellEnd"/>
      <w:r w:rsidRPr="00B8555F">
        <w:rPr>
          <w:rStyle w:val="StyleUnderline"/>
        </w:rPr>
        <w:t xml:space="preserve"> for Republicanism in a decision this important</w:t>
      </w:r>
      <w:r w:rsidRPr="00B8555F">
        <w:t xml:space="preserve"> — a decision about who will lead the nation if Trump dies or is impeached or resigns to spend more time with his golf courses — </w:t>
      </w:r>
      <w:r w:rsidRPr="00B8555F">
        <w:rPr>
          <w:rStyle w:val="StyleUnderline"/>
        </w:rPr>
        <w:t>he’ll do the same as president.</w:t>
      </w:r>
    </w:p>
    <w:p w:rsidR="002A25FF" w:rsidRPr="00B8555F" w:rsidRDefault="002A25FF" w:rsidP="002A25FF">
      <w:pPr>
        <w:rPr>
          <w:u w:val="single"/>
        </w:rPr>
      </w:pPr>
    </w:p>
    <w:p w:rsidR="002A25FF" w:rsidRPr="00B8555F" w:rsidRDefault="002A25FF" w:rsidP="002A25FF">
      <w:pPr>
        <w:pStyle w:val="Heading4"/>
      </w:pPr>
      <w:r w:rsidRPr="00B8555F">
        <w:t xml:space="preserve">Pence ensures </w:t>
      </w:r>
      <w:proofErr w:type="spellStart"/>
      <w:proofErr w:type="gramStart"/>
      <w:r w:rsidRPr="00B8555F">
        <w:t>clinton</w:t>
      </w:r>
      <w:proofErr w:type="spellEnd"/>
      <w:proofErr w:type="gramEnd"/>
      <w:r w:rsidRPr="00B8555F">
        <w:t xml:space="preserve"> win in rust belt- he loves free trade and </w:t>
      </w:r>
      <w:proofErr w:type="spellStart"/>
      <w:r w:rsidRPr="00B8555F">
        <w:t>dems</w:t>
      </w:r>
      <w:proofErr w:type="spellEnd"/>
      <w:r w:rsidRPr="00B8555F">
        <w:t xml:space="preserve"> WILL attack him for it</w:t>
      </w:r>
    </w:p>
    <w:p w:rsidR="002A25FF" w:rsidRPr="00B8555F" w:rsidRDefault="002A25FF" w:rsidP="002A25FF">
      <w:r w:rsidRPr="00B8555F">
        <w:t xml:space="preserve">Eric </w:t>
      </w:r>
      <w:proofErr w:type="spellStart"/>
      <w:r w:rsidRPr="00B8555F">
        <w:rPr>
          <w:b/>
          <w:sz w:val="32"/>
        </w:rPr>
        <w:t>Bradner</w:t>
      </w:r>
      <w:proofErr w:type="spellEnd"/>
      <w:r w:rsidRPr="00B8555F">
        <w:rPr>
          <w:sz w:val="32"/>
        </w:rPr>
        <w:t xml:space="preserve">, </w:t>
      </w:r>
      <w:r w:rsidRPr="00B8555F">
        <w:rPr>
          <w:b/>
          <w:sz w:val="32"/>
        </w:rPr>
        <w:t>7-15</w:t>
      </w:r>
      <w:r w:rsidRPr="00B8555F">
        <w:t xml:space="preserve">-2016, "Pence pick poses challenge on trade," (Reporter for CNN politics), </w:t>
      </w:r>
      <w:hyperlink r:id="rId31" w:history="1">
        <w:r w:rsidRPr="00B8555F">
          <w:rPr>
            <w:rStyle w:val="Hyperlink"/>
          </w:rPr>
          <w:t>http://www.cnn.com/2016/07/15/politics/mike-pence-donald-trump-trade/</w:t>
        </w:r>
      </w:hyperlink>
      <w:r w:rsidRPr="00B8555F">
        <w:t xml:space="preserve"> //ALB</w:t>
      </w:r>
    </w:p>
    <w:p w:rsidR="002A25FF" w:rsidRPr="00B8555F" w:rsidRDefault="002A25FF" w:rsidP="002A25FF">
      <w:pPr>
        <w:rPr>
          <w:sz w:val="16"/>
        </w:rPr>
      </w:pPr>
      <w:r w:rsidRPr="00B8555F">
        <w:rPr>
          <w:sz w:val="16"/>
        </w:rPr>
        <w:t xml:space="preserve"> </w:t>
      </w:r>
      <w:r w:rsidRPr="00B8555F">
        <w:rPr>
          <w:sz w:val="16"/>
        </w:rPr>
        <w:t>(CNN</w:t>
      </w:r>
      <w:r w:rsidRPr="00B8555F">
        <w:rPr>
          <w:u w:val="single"/>
        </w:rPr>
        <w:t>)At the heart of Indiana Gov. Mike Pence's appeal to Donald Trump as a running mate is his ability to soothe conservatives' concerns about Trump's beliefs in their policy positions. One issue where that's a problem: Free trade.</w:t>
      </w:r>
      <w:r w:rsidRPr="00B8555F">
        <w:rPr>
          <w:sz w:val="16"/>
        </w:rPr>
        <w:t xml:space="preserve"> </w:t>
      </w:r>
      <w:r w:rsidRPr="00B8555F">
        <w:rPr>
          <w:b/>
          <w:u w:val="single"/>
        </w:rPr>
        <w:t>Trump's opposition to U.S. free trade deals isn't just a policy position -- it's an animating issue of his campaign</w:t>
      </w:r>
      <w:r w:rsidRPr="00B8555F">
        <w:rPr>
          <w:sz w:val="16"/>
        </w:rPr>
        <w:t xml:space="preserve">, </w:t>
      </w:r>
      <w:r w:rsidRPr="00B8555F">
        <w:rPr>
          <w:b/>
          <w:u w:val="single"/>
        </w:rPr>
        <w:t>and a staple of every speech and interview</w:t>
      </w:r>
      <w:r w:rsidRPr="00B8555F">
        <w:rPr>
          <w:sz w:val="16"/>
        </w:rPr>
        <w:t xml:space="preserve">. In fact, to the extent there's an issue Trump has been consistent on during his political life, this is probably it. "You only have to look at our trade deficit to see that we are being taken to the cleaners by our trading partners," Trump wrote in his book, "The America We Deserve," released in 2000. Even in Trump's 2016 political launch, while his anti-immigrant position garnered the most attention, he also proclaimed: "Free </w:t>
      </w:r>
      <w:proofErr w:type="gramStart"/>
      <w:r w:rsidRPr="00B8555F">
        <w:rPr>
          <w:sz w:val="16"/>
        </w:rPr>
        <w:t>trade</w:t>
      </w:r>
      <w:proofErr w:type="gramEnd"/>
      <w:r w:rsidRPr="00B8555F">
        <w:rPr>
          <w:sz w:val="16"/>
        </w:rPr>
        <w:t xml:space="preserve"> can be wonderful if you have smart people, but we have people that are stupid. We have people that aren't smart." Be it Iowa, New Hampshire, Alabama or Pennsylvania, </w:t>
      </w:r>
      <w:r w:rsidRPr="00B8555F">
        <w:rPr>
          <w:u w:val="single"/>
        </w:rPr>
        <w:t>Trump has blasted the benefits of globalization</w:t>
      </w:r>
      <w:r w:rsidRPr="00B8555F">
        <w:rPr>
          <w:sz w:val="16"/>
        </w:rPr>
        <w:t xml:space="preserve">. He claims deals with China, Mexico, Japan and other countries have siphoned away U.S. manufacturing jobs with nothing to show for it, and points to his own business history of outsourcing the production of his own clothing line to demonstrate that companies have financial incentives to make products overseas. "Our politicians have aggressively pursued a policy of globalization -- moving our jobs, our wealth and our factories to Mexico and overseas," he said in a major trade speech last month in western Pennsylvania. "Globalization has made the financial elite who donate to politicians very, very wealthy. I used to be one of them. Hate to say it, but I used to be one of them." </w:t>
      </w:r>
      <w:r w:rsidRPr="00B8555F">
        <w:rPr>
          <w:b/>
          <w:u w:val="single"/>
        </w:rPr>
        <w:t>The issue is an integral part of Trump's populist appeal</w:t>
      </w:r>
      <w:r w:rsidRPr="00B8555F">
        <w:rPr>
          <w:sz w:val="16"/>
        </w:rPr>
        <w:t xml:space="preserve">. </w:t>
      </w:r>
      <w:r w:rsidRPr="00B8555F">
        <w:rPr>
          <w:u w:val="single"/>
        </w:rPr>
        <w:t xml:space="preserve">He hopes to offset potential losses in Latino-heavy swing states like Florida, Nevada and Colorado with wins in the Rust Belt by capturing white, blue-collar workers in states such as Pennsylvania, Ohio and Michigan. </w:t>
      </w:r>
      <w:r w:rsidRPr="00B8555F">
        <w:rPr>
          <w:sz w:val="16"/>
        </w:rPr>
        <w:t xml:space="preserve">The presumptive Republican presidential nominee's top targets on the campaign trail have been the North American Free Trade Agreement, signed by President Bill Clinton, as well as trade ties with China and the 12-nation Trans-Pacific Partnership, negotiated by the Obama administration but not yet implemented. </w:t>
      </w:r>
      <w:r w:rsidRPr="00B8555F">
        <w:rPr>
          <w:u w:val="single"/>
        </w:rPr>
        <w:t>The policy position has been a liability for his presumptive Democratic foe, Hillary Clinton</w:t>
      </w:r>
      <w:r w:rsidRPr="00B8555F">
        <w:rPr>
          <w:sz w:val="16"/>
        </w:rPr>
        <w:t xml:space="preserve"> -- who championed the same Pacific Rim trade deal during her tenure in President Barack Obama's administration that she now opposes on the campaign trail. </w:t>
      </w:r>
      <w:r w:rsidRPr="00B8555F">
        <w:rPr>
          <w:b/>
          <w:u w:val="single"/>
        </w:rPr>
        <w:t>Pence, meanwhile, has a long history of voting for free trade</w:t>
      </w:r>
      <w:r w:rsidRPr="00B8555F">
        <w:rPr>
          <w:sz w:val="16"/>
        </w:rPr>
        <w:t xml:space="preserve">. </w:t>
      </w:r>
      <w:r w:rsidRPr="00B8555F">
        <w:rPr>
          <w:b/>
          <w:u w:val="single"/>
        </w:rPr>
        <w:t>Sensing an opportunity to muddy the waters on a problematic issue and blunt Trump's attacks, Democrats are set to attack Trump and Pence over their differences on trade.</w:t>
      </w:r>
      <w:r w:rsidRPr="00B8555F">
        <w:rPr>
          <w:sz w:val="16"/>
        </w:rPr>
        <w:t xml:space="preserve"> "Despite their rhetorical difference on trade, Donald Trump and Mike Pence's policies are both staunchly behind helping Trump's bottom line," said Ben Ray, the communications director for the pro-Clinton Democratic opposition research shop American Bridge. </w:t>
      </w:r>
      <w:r w:rsidRPr="00B8555F">
        <w:rPr>
          <w:u w:val="single"/>
        </w:rPr>
        <w:t xml:space="preserve">The potential problem for Trump -- who so far has escaped any punitive damage from voters for flipping his positions -- is that </w:t>
      </w:r>
      <w:r w:rsidRPr="00B8555F">
        <w:rPr>
          <w:b/>
          <w:u w:val="single"/>
        </w:rPr>
        <w:t>Pence isn't just a little squishy on trade, he's been all-in for the benefits of globalization</w:t>
      </w:r>
      <w:r w:rsidRPr="00B8555F">
        <w:rPr>
          <w:sz w:val="16"/>
        </w:rPr>
        <w:t xml:space="preserve">. In fact, </w:t>
      </w:r>
      <w:r w:rsidRPr="00B8555F">
        <w:rPr>
          <w:u w:val="single"/>
        </w:rPr>
        <w:t xml:space="preserve">he backed every free trade deal up for a vote in his 12 years in Congress. </w:t>
      </w:r>
      <w:r w:rsidRPr="00B8555F">
        <w:rPr>
          <w:sz w:val="16"/>
        </w:rPr>
        <w:t xml:space="preserve">Pence voted for the Central American Free Trade Agreement, as well as trade pacts with South Korea, Colombia, Panama, Peru, Singapore and more. </w:t>
      </w:r>
      <w:r w:rsidRPr="00B8555F">
        <w:rPr>
          <w:u w:val="single"/>
        </w:rPr>
        <w:t xml:space="preserve">He supported "fast-track" authority to allow presidents to negotiate trade deals and submit them to Congress for up-or-down votes with no amendments and under a time limit. And -- in potentially the most problematic Pence remark on trade -- he tweeted in 2014 of his support for the Trans-Pacific Partnership. </w:t>
      </w:r>
      <w:r w:rsidRPr="00B8555F">
        <w:rPr>
          <w:sz w:val="16"/>
        </w:rPr>
        <w:t>"</w:t>
      </w:r>
      <w:r w:rsidRPr="00B8555F">
        <w:rPr>
          <w:u w:val="single"/>
        </w:rPr>
        <w:t>Trade means jobs," Pence tweeted</w:t>
      </w:r>
      <w:r w:rsidRPr="00B8555F">
        <w:rPr>
          <w:sz w:val="16"/>
        </w:rPr>
        <w:t xml:space="preserve"> on September 8, 2014, "but trade also means security. </w:t>
      </w:r>
      <w:r w:rsidRPr="00B8555F">
        <w:rPr>
          <w:u w:val="single"/>
        </w:rPr>
        <w:t>The time has come for all of us to urge the swift adoption of the Trans Pacific Partnership</w:t>
      </w:r>
      <w:r w:rsidRPr="00B8555F">
        <w:rPr>
          <w:sz w:val="16"/>
        </w:rPr>
        <w:t>."</w:t>
      </w:r>
      <w:r w:rsidRPr="00B8555F">
        <w:rPr>
          <w:u w:val="single"/>
        </w:rPr>
        <w:t xml:space="preserve"> He also backed the deal in a letter to Indiana's congressional delegation last year </w:t>
      </w:r>
      <w:r w:rsidRPr="00B8555F">
        <w:rPr>
          <w:sz w:val="16"/>
        </w:rPr>
        <w:t xml:space="preserve">-- lumping the Pacific Rim deal in with a renewal of the trade negotiating authority for Obama and a U.S.-European Union deal still under negotiation. </w:t>
      </w:r>
      <w:r w:rsidRPr="00B8555F">
        <w:rPr>
          <w:u w:val="single"/>
        </w:rPr>
        <w:t>"I encourage your support for Trade Promotion Authority, the Trans-Pacific Partnership, the Trans-Atlantic Trade and Investment Partnership and any other trade-related measures when they are brought before the Congress for consideration,</w:t>
      </w:r>
      <w:r w:rsidRPr="00B8555F">
        <w:rPr>
          <w:sz w:val="16"/>
        </w:rPr>
        <w:t xml:space="preserve">" Pence wrote. And it wasn't just in on Capitol Hill. </w:t>
      </w:r>
      <w:r w:rsidRPr="00B8555F">
        <w:rPr>
          <w:u w:val="single"/>
        </w:rPr>
        <w:t>As governor, Pence led also led trade missions to China and Japan</w:t>
      </w:r>
      <w:r w:rsidRPr="00B8555F">
        <w:rPr>
          <w:sz w:val="16"/>
        </w:rPr>
        <w:t>, touting Indiana's economic ties to the two Asian nations that Trump frequently accuses of manipulating their currencies in order to give their exports price advantages. Pence hasn't addressed his conflicts with Trump on policy -- which also include criticism of his proposal to ban Muslims from entering the United States -- directly. Neither the Trump campaign nor representatives for Pence immediately responded to requests for comment. However, the Indiana governor downplayed those differences while speaking to reporters Monday in Indianapolis. "Look, I served in Congress for 12 years. I've been a governor for three and a half years. I haven't agreed with every one of my Republican colleagues or Democrat colleagues on every issue," Pence said. "But I'm supporting Donald Trump because we need change in this country," he said, "and I believe he represents the kind of strong leadership at home and abroad that will, to borrow a phrase, make America great again." One of Trump's often-used campaign talking points -- the decision of Indianapolis air conditioning manufacturer Carrier to shift 2,100 jobs to Mexico -- has been a months-long headache for Pence. USW Local 1999 President Chuck Jones told local reporters that Pence never reached out to meet with Carrier's workers -- saying Pence, who often claims credit for Indiana's job growth, should also own the failure to keep Carrier from relocating. "If you want to take credit for all those jobs coming to Indiana, and we're losing jobs due to corporate greed -- I've got issues with that," Jones told RTV6 in Indianapolis this month. House Speaker Paul Ryan, another staunch free trade supporter, sought to bridge the gap between Trump's populist protectionism and conservatives like Pence who back trade pacts in an interview with NPR. He pointed to Trump's comments that he doesn't oppose all trade deals -- just poorly negotiated ones -- and said he sees that as a reason for optimism. "The fact that he says he wants trade agreements, just good ones, I think tells me that he's not against getting trade agreements, it's just the quality of the trade agreements he wants to get. And that's fantastic," Ryan said. "I want to go get trade agreements because if America walls itself up, if we address sort of an economic fortress America, we will lose."</w:t>
      </w:r>
    </w:p>
    <w:p w:rsidR="002A25FF" w:rsidRDefault="002A25FF" w:rsidP="002A25FF">
      <w:pPr>
        <w:pStyle w:val="Heading4"/>
        <w:rPr>
          <w:rFonts w:cs="Tahoma"/>
        </w:rPr>
      </w:pPr>
    </w:p>
    <w:p w:rsidR="002A25FF" w:rsidRPr="00B8555F" w:rsidRDefault="002A25FF" w:rsidP="002A25FF">
      <w:pPr>
        <w:pStyle w:val="Heading4"/>
        <w:rPr>
          <w:rFonts w:cs="Tahoma"/>
        </w:rPr>
      </w:pPr>
      <w:r w:rsidRPr="00B8555F">
        <w:rPr>
          <w:rFonts w:cs="Tahoma"/>
        </w:rPr>
        <w:t xml:space="preserve">Clinton will beat trump—Pence pulls back Bernie supporters </w:t>
      </w:r>
    </w:p>
    <w:p w:rsidR="002A25FF" w:rsidRPr="00B8555F" w:rsidRDefault="002A25FF" w:rsidP="002A25FF">
      <w:pPr>
        <w:rPr>
          <w:rFonts w:cs="Tahoma"/>
          <w:b/>
        </w:rPr>
      </w:pPr>
      <w:r w:rsidRPr="00B8555F">
        <w:rPr>
          <w:rFonts w:cs="Tahoma"/>
          <w:b/>
        </w:rPr>
        <w:t xml:space="preserve">Chariton 7/18/16- </w:t>
      </w:r>
      <w:r w:rsidRPr="00B8555F">
        <w:rPr>
          <w:rFonts w:cs="Tahoma"/>
          <w:sz w:val="16"/>
          <w:szCs w:val="16"/>
        </w:rPr>
        <w:t>A political reporter for “The Young Turks,” news show. (“Mike Pence just destroyed Trump’s chances of winning over Bernie Sanders voters,” July 18, 2016, CNBC, http://www.cnbc.com/2016/07/18/mike-pence-just-destroyed-trumps-chances-of-winning-over-bernie-sanders-voters-commentary.html)//DC</w:t>
      </w:r>
    </w:p>
    <w:p w:rsidR="002A25FF" w:rsidRPr="00B8555F" w:rsidRDefault="002A25FF" w:rsidP="002A25FF">
      <w:pPr>
        <w:rPr>
          <w:rFonts w:cs="Tahoma"/>
          <w:sz w:val="16"/>
        </w:rPr>
      </w:pPr>
      <w:r w:rsidRPr="00B8555F">
        <w:rPr>
          <w:rFonts w:cs="Tahoma"/>
          <w:u w:val="single"/>
        </w:rPr>
        <w:t xml:space="preserve">If </w:t>
      </w:r>
      <w:hyperlink r:id="rId32" w:tgtFrame="_self" w:history="1">
        <w:r w:rsidRPr="00B8555F">
          <w:rPr>
            <w:rStyle w:val="Hyperlink"/>
            <w:rFonts w:cs="Tahoma"/>
            <w:u w:val="single"/>
          </w:rPr>
          <w:t>Donald Trump</w:t>
        </w:r>
      </w:hyperlink>
      <w:r w:rsidRPr="00B8555F">
        <w:rPr>
          <w:rFonts w:cs="Tahoma"/>
          <w:u w:val="single"/>
        </w:rPr>
        <w:t xml:space="preserve"> was hoping a large number of </w:t>
      </w:r>
      <w:r w:rsidRPr="00B8555F">
        <w:rPr>
          <w:rFonts w:cs="Tahoma"/>
          <w:sz w:val="16"/>
        </w:rPr>
        <w:t xml:space="preserve">angry and </w:t>
      </w:r>
      <w:proofErr w:type="spellStart"/>
      <w:r w:rsidRPr="00B8555F">
        <w:rPr>
          <w:rFonts w:cs="Tahoma"/>
          <w:sz w:val="16"/>
        </w:rPr>
        <w:t>disillusioned</w:t>
      </w:r>
      <w:hyperlink r:id="rId33" w:tgtFrame="_self" w:history="1">
        <w:r w:rsidRPr="00B8555F">
          <w:rPr>
            <w:rStyle w:val="Hyperlink"/>
            <w:rFonts w:cs="Tahoma"/>
            <w:u w:val="single"/>
          </w:rPr>
          <w:t>Bernie</w:t>
        </w:r>
        <w:proofErr w:type="spellEnd"/>
        <w:r w:rsidRPr="00B8555F">
          <w:rPr>
            <w:rStyle w:val="Hyperlink"/>
            <w:rFonts w:cs="Tahoma"/>
            <w:u w:val="single"/>
          </w:rPr>
          <w:t xml:space="preserve"> Sanders</w:t>
        </w:r>
      </w:hyperlink>
      <w:r w:rsidRPr="00B8555F">
        <w:rPr>
          <w:rFonts w:cs="Tahoma"/>
          <w:u w:val="single"/>
        </w:rPr>
        <w:t xml:space="preserve"> supporters</w:t>
      </w:r>
      <w:r w:rsidRPr="00B8555F">
        <w:rPr>
          <w:rFonts w:cs="Tahoma"/>
          <w:sz w:val="16"/>
        </w:rPr>
        <w:t xml:space="preserve"> would vote for him, </w:t>
      </w:r>
      <w:hyperlink r:id="rId34" w:tgtFrame="_self" w:history="1">
        <w:r w:rsidRPr="00B8555F">
          <w:rPr>
            <w:rStyle w:val="Hyperlink"/>
            <w:rFonts w:cs="Tahoma"/>
            <w:u w:val="single"/>
          </w:rPr>
          <w:t>Mike Pence</w:t>
        </w:r>
      </w:hyperlink>
      <w:r w:rsidRPr="00B8555F">
        <w:rPr>
          <w:rFonts w:cs="Tahoma"/>
          <w:u w:val="single"/>
        </w:rPr>
        <w:t xml:space="preserve"> just crushed that dream. </w:t>
      </w:r>
      <w:r w:rsidRPr="00B8555F">
        <w:rPr>
          <w:rFonts w:cs="Tahoma"/>
          <w:sz w:val="16"/>
        </w:rPr>
        <w:t xml:space="preserve">Trump's choice of Pence, a Swiss-cheese Republican who evokes little emotion — positive or negative — as </w:t>
      </w:r>
      <w:r w:rsidRPr="00B8555F">
        <w:rPr>
          <w:rFonts w:cs="Tahoma"/>
          <w:u w:val="single"/>
        </w:rPr>
        <w:t>his running mate</w:t>
      </w:r>
      <w:r w:rsidRPr="00B8555F">
        <w:rPr>
          <w:rFonts w:cs="Tahoma"/>
          <w:sz w:val="16"/>
        </w:rPr>
        <w:t xml:space="preserve"> </w:t>
      </w:r>
      <w:r w:rsidRPr="00B8555F">
        <w:rPr>
          <w:rFonts w:cs="Tahoma"/>
          <w:u w:val="single"/>
        </w:rPr>
        <w:t>was</w:t>
      </w:r>
      <w:r w:rsidRPr="00B8555F">
        <w:rPr>
          <w:rFonts w:cs="Tahoma"/>
          <w:sz w:val="16"/>
        </w:rPr>
        <w:t xml:space="preserve"> clearly </w:t>
      </w:r>
      <w:r w:rsidRPr="00B8555F">
        <w:rPr>
          <w:rFonts w:cs="Tahoma"/>
          <w:u w:val="single"/>
        </w:rPr>
        <w:t xml:space="preserve">a play to appease </w:t>
      </w:r>
      <w:r w:rsidRPr="00B8555F">
        <w:rPr>
          <w:rFonts w:cs="Tahoma"/>
          <w:sz w:val="16"/>
        </w:rPr>
        <w:t>an establishment base still in denial that a brash</w:t>
      </w:r>
      <w:r w:rsidRPr="00B8555F">
        <w:rPr>
          <w:rFonts w:cs="Tahoma"/>
          <w:u w:val="single"/>
        </w:rPr>
        <w:t>, anti-trade, anti-neocon, anti-kiss-the-Koch-Brothers'-ring reality star has taken over their regular order of pushing money around for the plutocrats. But Pence</w:t>
      </w:r>
      <w:r w:rsidRPr="00B8555F">
        <w:rPr>
          <w:rFonts w:cs="Tahoma"/>
          <w:sz w:val="16"/>
        </w:rPr>
        <w:t xml:space="preserve">, who is governor of Indiana — a state Trump won handily during the primary, and will likely win in the general election — </w:t>
      </w:r>
      <w:r w:rsidRPr="00B8555F">
        <w:rPr>
          <w:rFonts w:cs="Tahoma"/>
          <w:u w:val="single"/>
        </w:rPr>
        <w:t>offers nothing to the lost-at-sea Sanders voter whose frustration with the status quo makes them open to Trump.</w:t>
      </w:r>
      <w:r w:rsidRPr="00B8555F">
        <w:rPr>
          <w:rFonts w:cs="Tahoma"/>
          <w:sz w:val="16"/>
        </w:rPr>
        <w:t xml:space="preserve"> "I was </w:t>
      </w:r>
      <w:proofErr w:type="spellStart"/>
      <w:r w:rsidRPr="00B8555F">
        <w:rPr>
          <w:rFonts w:cs="Tahoma"/>
          <w:sz w:val="16"/>
        </w:rPr>
        <w:t>gonna</w:t>
      </w:r>
      <w:proofErr w:type="spellEnd"/>
      <w:r w:rsidRPr="00B8555F">
        <w:rPr>
          <w:rFonts w:cs="Tahoma"/>
          <w:sz w:val="16"/>
        </w:rPr>
        <w:t xml:space="preserve"> vote for Trump if he picked a more moderate VP," Sanders supporter </w:t>
      </w:r>
      <w:proofErr w:type="spellStart"/>
      <w:r w:rsidRPr="00B8555F">
        <w:rPr>
          <w:rFonts w:cs="Tahoma"/>
          <w:sz w:val="16"/>
        </w:rPr>
        <w:t>Shahid</w:t>
      </w:r>
      <w:proofErr w:type="spellEnd"/>
      <w:r w:rsidRPr="00B8555F">
        <w:rPr>
          <w:rFonts w:cs="Tahoma"/>
          <w:sz w:val="16"/>
        </w:rPr>
        <w:t xml:space="preserve"> wrote on Facebook following the announcement of the Trump-Pence ticket on Saturday. "But now I'm all in for [Jill] Stein," the Green Party candidate for president. Another user wrote that the possibility of a President Pence, should something happen to Trump, was one step too far. </w:t>
      </w:r>
      <w:r w:rsidRPr="00B8555F">
        <w:rPr>
          <w:rFonts w:cs="Tahoma"/>
          <w:u w:val="single"/>
        </w:rPr>
        <w:t>If Trump "had picked a more moderate person instead of the devil incarnate, he would have been more appealing</w:t>
      </w:r>
      <w:r w:rsidRPr="00B8555F">
        <w:rPr>
          <w:rFonts w:cs="Tahoma"/>
          <w:sz w:val="16"/>
        </w:rPr>
        <w:t>,"</w:t>
      </w:r>
      <w:proofErr w:type="spellStart"/>
      <w:r w:rsidRPr="00B8555F">
        <w:rPr>
          <w:rFonts w:cs="Tahoma"/>
          <w:sz w:val="16"/>
        </w:rPr>
        <w:t>Javiera</w:t>
      </w:r>
      <w:proofErr w:type="spellEnd"/>
      <w:r w:rsidRPr="00B8555F">
        <w:rPr>
          <w:rFonts w:cs="Tahoma"/>
          <w:sz w:val="16"/>
        </w:rPr>
        <w:t xml:space="preserve"> C wrote. "We all know Trump will probably get impeached in the first year so his VP will be president." Another Facebook user suggested Trump's pick of an establishment Republican like </w:t>
      </w:r>
      <w:r w:rsidRPr="00B8555F">
        <w:rPr>
          <w:rFonts w:cs="Tahoma"/>
          <w:u w:val="single"/>
        </w:rPr>
        <w:t>Pence taints his credentials as an anti-establishment outsider, while yet another vowed that Pence only increased her opposition to Trump</w:t>
      </w:r>
      <w:r w:rsidRPr="00B8555F">
        <w:rPr>
          <w:rFonts w:cs="Tahoma"/>
          <w:sz w:val="16"/>
        </w:rPr>
        <w:t>. Sure, a few social media comments don't represent a trend, but this kind of reaction only confirms existing tepid poll numbers for the Donald among #</w:t>
      </w:r>
      <w:proofErr w:type="spellStart"/>
      <w:r w:rsidRPr="00B8555F">
        <w:rPr>
          <w:rFonts w:cs="Tahoma"/>
          <w:sz w:val="16"/>
        </w:rPr>
        <w:t>FeeltheBern-ers</w:t>
      </w:r>
      <w:proofErr w:type="spellEnd"/>
      <w:r w:rsidRPr="00B8555F">
        <w:rPr>
          <w:rFonts w:cs="Tahoma"/>
          <w:sz w:val="16"/>
        </w:rPr>
        <w:t xml:space="preserve">. </w:t>
      </w:r>
      <w:r w:rsidRPr="00B8555F">
        <w:rPr>
          <w:rFonts w:cs="Tahoma"/>
          <w:u w:val="single"/>
        </w:rPr>
        <w:t>A recent Pew Research poll found just 9 percent of Sanders backers would vote for Trump</w:t>
      </w:r>
      <w:r w:rsidRPr="00B8555F">
        <w:rPr>
          <w:rFonts w:cs="Tahoma"/>
          <w:sz w:val="16"/>
        </w:rPr>
        <w:t xml:space="preserve">; he did slightly better in a separate poll from </w:t>
      </w:r>
      <w:proofErr w:type="spellStart"/>
      <w:r w:rsidRPr="00B8555F">
        <w:rPr>
          <w:rFonts w:cs="Tahoma"/>
          <w:sz w:val="16"/>
        </w:rPr>
        <w:t>Yik</w:t>
      </w:r>
      <w:proofErr w:type="spellEnd"/>
      <w:r w:rsidRPr="00B8555F">
        <w:rPr>
          <w:rFonts w:cs="Tahoma"/>
          <w:sz w:val="16"/>
        </w:rPr>
        <w:t xml:space="preserve"> Yak, a location-based social media network, drawing 13 percent. </w:t>
      </w:r>
      <w:r w:rsidRPr="00B8555F">
        <w:rPr>
          <w:rFonts w:cs="Tahoma"/>
          <w:u w:val="single"/>
        </w:rPr>
        <w:t>But picking a deeply religious, anti-abortion, anti-LGBT rights, old white male probably won't boost those sagging numbers among a Sanders coalition made up</w:t>
      </w:r>
      <w:r w:rsidRPr="00B8555F">
        <w:rPr>
          <w:rFonts w:cs="Tahoma"/>
          <w:sz w:val="16"/>
        </w:rPr>
        <w:t xml:space="preserve">, in large part, of young professional and millennial voters less religious and in favor of gay marriage and LGBT equality. </w:t>
      </w:r>
      <w:r w:rsidRPr="00B8555F">
        <w:rPr>
          <w:rFonts w:cs="Tahoma"/>
          <w:u w:val="single"/>
        </w:rPr>
        <w:t xml:space="preserve">Even more toxic in Trump's quest to sway fed up Sanders supporters: Pence's religious-freedom </w:t>
      </w:r>
      <w:proofErr w:type="gramStart"/>
      <w:r w:rsidRPr="00B8555F">
        <w:rPr>
          <w:rFonts w:cs="Tahoma"/>
          <w:u w:val="single"/>
        </w:rPr>
        <w:t>law, that</w:t>
      </w:r>
      <w:proofErr w:type="gramEnd"/>
      <w:r w:rsidRPr="00B8555F">
        <w:rPr>
          <w:rFonts w:cs="Tahoma"/>
          <w:u w:val="single"/>
        </w:rPr>
        <w:t xml:space="preserve"> would have given business owners the right to refuse service to gay customers</w:t>
      </w:r>
      <w:r w:rsidRPr="00B8555F">
        <w:rPr>
          <w:rFonts w:cs="Tahoma"/>
          <w:sz w:val="16"/>
        </w:rPr>
        <w:t xml:space="preserve">, </w:t>
      </w:r>
      <w:r w:rsidRPr="00B8555F">
        <w:rPr>
          <w:rFonts w:cs="Tahoma"/>
          <w:u w:val="single"/>
        </w:rPr>
        <w:t>which he was forced to retreat from after a political firestorm.</w:t>
      </w:r>
      <w:r w:rsidRPr="00B8555F">
        <w:rPr>
          <w:rFonts w:cs="Tahoma"/>
          <w:sz w:val="16"/>
        </w:rPr>
        <w:t xml:space="preserve"> That mess will now be thrust back into the national spotlight. This level of discrimination will only disqualify Trump even further in the eyes of Sanders supporters, who are furious enough at political corruption and neoliberalism to vote against the Democratic Party, but, won't turn a blind eye to the type of discrimination their champion has fought against for decades</w:t>
      </w:r>
      <w:r w:rsidRPr="00B8555F">
        <w:rPr>
          <w:rFonts w:cs="Tahoma"/>
          <w:u w:val="single"/>
        </w:rPr>
        <w:t>. In the end, Sanders supporters open to Trump won't be making their decision based on Trump or Pence; the majority of those I've met who are open to Trump have nothing nice to say about him. A vote for Trump would be nothing less than a protest vote against Hillary Clinton</w:t>
      </w:r>
      <w:r w:rsidRPr="00B8555F">
        <w:rPr>
          <w:rFonts w:cs="Tahoma"/>
          <w:sz w:val="16"/>
        </w:rPr>
        <w:t>. But the notion of a vice president, or potentially, President Pence, does nothing to close the deal with them.</w:t>
      </w:r>
    </w:p>
    <w:p w:rsidR="002A25FF" w:rsidRDefault="002A25FF" w:rsidP="002A25FF">
      <w:pPr>
        <w:pStyle w:val="Heading4"/>
      </w:pPr>
    </w:p>
    <w:p w:rsidR="002A25FF" w:rsidRPr="00B8555F" w:rsidRDefault="002A25FF" w:rsidP="002A25FF">
      <w:pPr>
        <w:pStyle w:val="Heading4"/>
      </w:pPr>
      <w:r w:rsidRPr="00B8555F">
        <w:t>Pence doesn’t improve Trump’s chances</w:t>
      </w:r>
    </w:p>
    <w:p w:rsidR="002A25FF" w:rsidRPr="00B8555F" w:rsidRDefault="002A25FF" w:rsidP="002A25FF">
      <w:proofErr w:type="spellStart"/>
      <w:r w:rsidRPr="00B8555F">
        <w:rPr>
          <w:rStyle w:val="Style13ptBold"/>
        </w:rPr>
        <w:t>Tomasky</w:t>
      </w:r>
      <w:proofErr w:type="spellEnd"/>
      <w:r w:rsidRPr="00B8555F">
        <w:rPr>
          <w:rStyle w:val="Style13ptBold"/>
        </w:rPr>
        <w:t xml:space="preserve"> 7/15</w:t>
      </w:r>
      <w:r w:rsidRPr="00B8555F">
        <w:t xml:space="preserve"> – Daily Beast Special Correspondent (Michael, “Hillary Clinton, Don’t Screw </w:t>
      </w:r>
      <w:proofErr w:type="gramStart"/>
      <w:r w:rsidRPr="00B8555F">
        <w:t>This</w:t>
      </w:r>
      <w:proofErr w:type="gramEnd"/>
      <w:r w:rsidRPr="00B8555F">
        <w:t xml:space="preserve"> Up”, 6/15/16, http://www.thedailybeast.com/articles/2016/07/15/hillary-clinton-don-t-screw-this-up.html)//CK</w:t>
      </w:r>
    </w:p>
    <w:p w:rsidR="002A25FF" w:rsidRPr="00B8555F" w:rsidRDefault="002A25FF" w:rsidP="002A25FF">
      <w:r w:rsidRPr="00B8555F">
        <w:t xml:space="preserve">Hillary Clinton, </w:t>
      </w:r>
      <w:proofErr w:type="gramStart"/>
      <w:r w:rsidRPr="00B8555F">
        <w:t>Don’t Screw This Up</w:t>
      </w:r>
      <w:proofErr w:type="gramEnd"/>
      <w:r w:rsidRPr="00B8555F">
        <w:t xml:space="preserve"> These are the most important four months of your life. Get them right. All right, </w:t>
      </w:r>
      <w:r w:rsidRPr="00B8555F">
        <w:rPr>
          <w:rStyle w:val="StyleUnderline"/>
        </w:rPr>
        <w:t>Hillary</w:t>
      </w:r>
      <w:r w:rsidRPr="00B8555F">
        <w:t xml:space="preserve">, this is serious. Against Jeb or somebody, it would’ve just been your party depending on you (and all the people your party represents). But now, with Trump, the country and the world are depending on you. The global economy. Things like that. Don’t screw this up. Yes, you’re </w:t>
      </w:r>
      <w:r w:rsidRPr="00B8555F">
        <w:rPr>
          <w:rStyle w:val="StyleUnderline"/>
        </w:rPr>
        <w:t>still the</w:t>
      </w:r>
      <w:r w:rsidRPr="00B8555F">
        <w:t xml:space="preserve"> favorite. </w:t>
      </w:r>
      <w:r w:rsidRPr="00B8555F">
        <w:rPr>
          <w:rStyle w:val="StyleUnderline"/>
        </w:rPr>
        <w:t>Heavy favorite</w:t>
      </w:r>
      <w:r w:rsidRPr="00B8555F">
        <w:t xml:space="preserve">. As I write these words, Nate </w:t>
      </w:r>
      <w:r w:rsidRPr="00B8555F">
        <w:rPr>
          <w:rStyle w:val="StyleUnderline"/>
        </w:rPr>
        <w:t>Silver has</w:t>
      </w:r>
      <w:r w:rsidRPr="00B8555F">
        <w:t xml:space="preserve"> you at </w:t>
      </w:r>
      <w:r w:rsidRPr="00B8555F">
        <w:rPr>
          <w:rStyle w:val="StyleUnderline"/>
        </w:rPr>
        <w:t>66 percent likely to</w:t>
      </w:r>
      <w:r w:rsidRPr="00B8555F">
        <w:t xml:space="preserve"> </w:t>
      </w:r>
      <w:r w:rsidRPr="00B8555F">
        <w:rPr>
          <w:rStyle w:val="StyleUnderline"/>
        </w:rPr>
        <w:t>win</w:t>
      </w:r>
      <w:r w:rsidRPr="00B8555F">
        <w:t xml:space="preserve">. And the </w:t>
      </w:r>
      <w:r w:rsidRPr="00B8555F">
        <w:rPr>
          <w:rStyle w:val="StyleUnderline"/>
        </w:rPr>
        <w:t xml:space="preserve">betting markets have </w:t>
      </w:r>
      <w:r w:rsidRPr="00B8555F">
        <w:t xml:space="preserve">you at </w:t>
      </w:r>
      <w:r w:rsidRPr="00B8555F">
        <w:rPr>
          <w:rStyle w:val="StyleUnderline"/>
        </w:rPr>
        <w:t>70 percent</w:t>
      </w:r>
      <w:r w:rsidRPr="00B8555F">
        <w:t xml:space="preserve">. </w:t>
      </w:r>
      <w:r w:rsidRPr="00B8555F">
        <w:rPr>
          <w:rStyle w:val="StyleUnderline"/>
        </w:rPr>
        <w:t>But those are both down</w:t>
      </w:r>
      <w:r w:rsidRPr="00B8555F">
        <w:t xml:space="preserve">—in the FiveThirtyEight case, down from close to 80 percent at the beginning of the week. </w:t>
      </w:r>
      <w:r w:rsidRPr="00B8555F">
        <w:rPr>
          <w:rStyle w:val="StyleUnderline"/>
        </w:rPr>
        <w:t>And that Times poll has the race tied. The email story is doing considerable damage</w:t>
      </w:r>
      <w:r w:rsidRPr="00B8555F">
        <w:t xml:space="preserve">. James </w:t>
      </w:r>
      <w:proofErr w:type="spellStart"/>
      <w:r w:rsidRPr="00B8555F">
        <w:t>Comey</w:t>
      </w:r>
      <w:proofErr w:type="spellEnd"/>
      <w:r w:rsidRPr="00B8555F">
        <w:t xml:space="preserve"> did considerable damage, which he no doubt wanted to do. I know—the truth isn’t nearly as bad as the screaming headlines. The truth is that out of all those thousands of emails, we’re down to three—three—that might have been marked classified. And if we believe the State Department, two of them were marked mistakenly, which brings us down to one! And the markings might have been confusing and easily missed. And they weren’t about anything important—prep for phone calls to foreign dignitaries. But alas none of that matters right now. What matters is that more than half of America thinks you should have been indicted. And the email story isn’t over. As the Beast’s Shane Harris reported, Republicans in Congress are going to drag this out through the entire election—and into your putative presidency. Last week, Trey </w:t>
      </w:r>
      <w:proofErr w:type="spellStart"/>
      <w:r w:rsidRPr="00B8555F">
        <w:t>Gowdy</w:t>
      </w:r>
      <w:proofErr w:type="spellEnd"/>
      <w:r w:rsidRPr="00B8555F">
        <w:t xml:space="preserve"> said “our committee’s work is done”—and this week, that same committee conducted another interview of another Defense Department official. And it’s not just Republicans. Judicial Watch, the right-wing organization that helped start all this, has a civil lawsuit going. A judge is supposed to decide next week whether you can be deposed. If that happens, the deposition will probably be made public. This is the only realistic Republican path to victory, and they’ll be out there with their machetes clearing it all the way up to Nov. 8. You are just not going to be able to avoid talking about this for the next four months. As for </w:t>
      </w:r>
      <w:r w:rsidRPr="00B8555F">
        <w:rPr>
          <w:rStyle w:val="StyleUnderline"/>
        </w:rPr>
        <w:t xml:space="preserve">Trump, his apparent selection of </w:t>
      </w:r>
      <w:r w:rsidRPr="00B8555F">
        <w:t xml:space="preserve">Mike </w:t>
      </w:r>
      <w:r w:rsidRPr="00B8555F">
        <w:rPr>
          <w:rStyle w:val="StyleUnderline"/>
        </w:rPr>
        <w:t>Pence</w:t>
      </w:r>
      <w:r w:rsidRPr="00B8555F">
        <w:t xml:space="preserve"> as his running mate </w:t>
      </w:r>
      <w:r w:rsidRPr="00B8555F">
        <w:rPr>
          <w:rStyle w:val="StyleUnderline"/>
        </w:rPr>
        <w:t>is smart</w:t>
      </w:r>
      <w:r w:rsidRPr="00B8555F">
        <w:t xml:space="preserve">, if it’s so. In the long run I think </w:t>
      </w:r>
      <w:r w:rsidRPr="00B8555F">
        <w:rPr>
          <w:rStyle w:val="Emphasis"/>
        </w:rPr>
        <w:t>it’s doubtful Pence helps much and he may hurt a little.</w:t>
      </w:r>
      <w:r w:rsidRPr="00B8555F">
        <w:t xml:space="preserve"> </w:t>
      </w:r>
      <w:r w:rsidRPr="00B8555F">
        <w:rPr>
          <w:rStyle w:val="StyleUnderline"/>
        </w:rPr>
        <w:t>He’ll bring out evangelical voters, but he’ll turn off independents</w:t>
      </w:r>
      <w:r w:rsidRPr="00B8555F">
        <w:t xml:space="preserve">. </w:t>
      </w:r>
      <w:r w:rsidRPr="00B8555F">
        <w:rPr>
          <w:rStyle w:val="StyleUnderline"/>
        </w:rPr>
        <w:t>The one big thing he’s known for</w:t>
      </w:r>
      <w:r w:rsidRPr="00B8555F">
        <w:t xml:space="preserve"> in the last few years, the “religious freedom” law for private business people, </w:t>
      </w:r>
      <w:r w:rsidRPr="00B8555F">
        <w:rPr>
          <w:rStyle w:val="StyleUnderline"/>
        </w:rPr>
        <w:t>is opposed by 58 percent of independents</w:t>
      </w:r>
      <w:r w:rsidRPr="00B8555F">
        <w:t xml:space="preserve">, while only 36 percent of them favor Pence’s position. </w:t>
      </w:r>
      <w:r w:rsidRPr="00B8555F">
        <w:rPr>
          <w:rStyle w:val="StyleUnderline"/>
        </w:rPr>
        <w:t>Pence</w:t>
      </w:r>
      <w:r w:rsidRPr="00B8555F">
        <w:t xml:space="preserve"> also sponsored the very first House bill to defund Planned Parenthood. He’s out there, and he </w:t>
      </w:r>
      <w:r w:rsidRPr="00B8555F">
        <w:rPr>
          <w:rStyle w:val="StyleUnderline"/>
        </w:rPr>
        <w:t xml:space="preserve">can be made into a minor liability. </w:t>
      </w:r>
      <w:r w:rsidRPr="00B8555F">
        <w:t xml:space="preserve">But the important point right now is that Trump appears to be making the serious and sober choice. Going with Chris Christie would have been laughable. And going with Gingrich would have been beyond that—tantamount to throwing the election. But Pence would say that Trump means business, for the time being. Let’s also expect that </w:t>
      </w:r>
      <w:r w:rsidRPr="00B8555F">
        <w:rPr>
          <w:rStyle w:val="StyleUnderline"/>
        </w:rPr>
        <w:t>Trump is going to get a bit of a bounce out of his convention</w:t>
      </w:r>
      <w:r w:rsidRPr="00B8555F">
        <w:t xml:space="preserve">, more than you will. Why? Simple. He’s going to get higher ratings. Sure, there could be some calamity—a delegate fight, a street brawl with </w:t>
      </w:r>
      <w:proofErr w:type="spellStart"/>
      <w:r w:rsidRPr="00B8555F">
        <w:t>brownshirt-ish</w:t>
      </w:r>
      <w:proofErr w:type="spellEnd"/>
      <w:r w:rsidRPr="00B8555F">
        <w:t xml:space="preserve"> overtones. But let’s not count on that. It will probably be a well-produced show, and he’ll probably stick to the teleprompter. And boy were these polls perfectly timed from his perspective—they’re settling some pre-convention nerves, getting more people to hop on the train. You, on the other hand, might be limping into your convention. A couple more iffy polls and—well, you know how the media love “Hillary </w:t>
      </w:r>
      <w:proofErr w:type="gramStart"/>
      <w:r w:rsidRPr="00B8555F">
        <w:t>In</w:t>
      </w:r>
      <w:proofErr w:type="gramEnd"/>
      <w:r w:rsidRPr="00B8555F">
        <w:t xml:space="preserve"> Trouble!” stories. You’re probably going to name a boring white guy as your </w:t>
      </w:r>
      <w:proofErr w:type="spellStart"/>
      <w:r w:rsidRPr="00B8555F">
        <w:t>veep</w:t>
      </w:r>
      <w:proofErr w:type="spellEnd"/>
      <w:r w:rsidRPr="00B8555F">
        <w:t>. Which is fine, as you-know-who would say—</w:t>
      </w:r>
      <w:proofErr w:type="spellStart"/>
      <w:r w:rsidRPr="00B8555F">
        <w:t>Kaine</w:t>
      </w:r>
      <w:proofErr w:type="spellEnd"/>
      <w:r w:rsidRPr="00B8555F">
        <w:t xml:space="preserve"> and Vilsack are both good choices in their ways. But they aren’t going to set Twitter on fire. Obama will give you a great speech, that’s a given, but you can’t count on him. You need a barn-burner of your own. Four months. The most important four months of your life. Yes, you should win going away, at least in Electoral College terms if not popular vote ones. But despite that, there is very little margin for error here. That stunt Bill pulled with Loretta Lynch—there can be no more of that. And that RBG nonsense. No, you don’t control Supreme Court justices, but your campaign needs to communicate to Democrats and Clinton sympathizers everywhere from the courts to the business world to Hollywood to please try not to commit stupid unforced errors that become three-day media bacchanals. I want to note here the extent to which a Clinton win scenario assumes and depends on Trump continuing to behave like Trump. And he probably will. “He can’t help himself,” people in my line of work always say. But what if he can help himself? What if he doesn’t go off on any more Judge </w:t>
      </w:r>
      <w:proofErr w:type="spellStart"/>
      <w:r w:rsidRPr="00B8555F">
        <w:t>Curiel</w:t>
      </w:r>
      <w:proofErr w:type="spellEnd"/>
      <w:r w:rsidRPr="00B8555F">
        <w:t xml:space="preserve">-type benders? What if he becomes disciplined? It’s not the craziest thought. </w:t>
      </w:r>
      <w:proofErr w:type="spellStart"/>
      <w:r w:rsidRPr="00B8555F">
        <w:t>Invanka</w:t>
      </w:r>
      <w:proofErr w:type="spellEnd"/>
      <w:r w:rsidRPr="00B8555F">
        <w:t xml:space="preserve"> will be texting him hourly: “Dad. You’re on the precipice of doing this. Don’t say it!” I’m not saying </w:t>
      </w:r>
      <w:proofErr w:type="gramStart"/>
      <w:r w:rsidRPr="00B8555F">
        <w:t>it’s</w:t>
      </w:r>
      <w:proofErr w:type="gramEnd"/>
      <w:r w:rsidRPr="00B8555F">
        <w:t xml:space="preserve"> panic time. It’s not. </w:t>
      </w:r>
      <w:r w:rsidRPr="00B8555F">
        <w:rPr>
          <w:rStyle w:val="StyleUnderline"/>
        </w:rPr>
        <w:t>Trump is going to perform miserably among blacks and Latinos and women</w:t>
      </w:r>
      <w:r w:rsidRPr="00B8555F">
        <w:t>. You lead by 11 points, for the time being, among white college-educated voters, a group the Democrat never wins (in 2012, Romney won the group by 14 points). If that holds, the Donald’s a dead man. And I think you’ll out-debate him (although you’ll have to watch coming off as the smarty-pants, but that’s a future discussion). So no, it’s not panic time. But it is discipline time. And it’s time to think of a way to grapple with this trust thing, as I wrote last week. You have to win this. The decks were basically cleared for you back in 2014 (although Sanders had other ideas) on the premise that you could win. You got your votes on that premise. Democratic voters held up their end. Now you hold up yours.</w:t>
      </w:r>
    </w:p>
    <w:p w:rsidR="002A25FF" w:rsidRPr="00B8555F" w:rsidRDefault="002A25FF" w:rsidP="002A25FF">
      <w:pPr>
        <w:pStyle w:val="Heading4"/>
      </w:pPr>
      <w:r w:rsidRPr="00B8555F">
        <w:t>Pence won’t help trump – doesn’t change the election</w:t>
      </w:r>
    </w:p>
    <w:p w:rsidR="002A25FF" w:rsidRPr="00B8555F" w:rsidRDefault="002A25FF" w:rsidP="002A25FF">
      <w:r w:rsidRPr="00B8555F">
        <w:rPr>
          <w:rStyle w:val="Style13ptBold"/>
        </w:rPr>
        <w:t>Dougherty, 7/14</w:t>
      </w:r>
      <w:r w:rsidRPr="00B8555F">
        <w:t xml:space="preserve"> – Senior Correspondent, The Week (Michael Brendan, “Why Mike Pence would do little to help Donald Trump,” The Week, 7/14/16, http://theweek.com/articles/636015/why-mike-pence-little-help-donald-trump)//SD</w:t>
      </w:r>
    </w:p>
    <w:p w:rsidR="002A25FF" w:rsidRPr="00B8555F" w:rsidRDefault="002A25FF" w:rsidP="002A25FF">
      <w:pPr>
        <w:rPr>
          <w:rStyle w:val="StyleUnderline"/>
        </w:rPr>
      </w:pPr>
      <w:r w:rsidRPr="00B8555F">
        <w:t xml:space="preserve">If Donald Trump confirms that Indiana Gov. Mike Pence (R) is indeed his running mate, it's a very strange choice. </w:t>
      </w:r>
      <w:r w:rsidRPr="00B8555F">
        <w:rPr>
          <w:rStyle w:val="StyleUnderline"/>
        </w:rPr>
        <w:t xml:space="preserve">Pence doesn't strike anyone as an especially capable media defender of </w:t>
      </w:r>
      <w:proofErr w:type="spellStart"/>
      <w:r w:rsidRPr="00B8555F">
        <w:rPr>
          <w:rStyle w:val="StyleUnderline"/>
        </w:rPr>
        <w:t>Trumpism</w:t>
      </w:r>
      <w:proofErr w:type="spellEnd"/>
      <w:r w:rsidRPr="00B8555F">
        <w:rPr>
          <w:rStyle w:val="StyleUnderline"/>
        </w:rPr>
        <w:t xml:space="preserve">, particularly not compared to Newt Gingrich or Chris Christie. Nor does he really excite restive conservatives. In fact, </w:t>
      </w:r>
      <w:r w:rsidRPr="00B8555F">
        <w:rPr>
          <w:rStyle w:val="Emphasis"/>
        </w:rPr>
        <w:t>Pence may excite more hatred from the left than affection from the right.</w:t>
      </w:r>
      <w:r w:rsidRPr="00B8555F">
        <w:rPr>
          <w:rStyle w:val="StyleUnderline"/>
        </w:rPr>
        <w:t xml:space="preserve"> And he probably wasn't Trump's first choice.</w:t>
      </w:r>
      <w:r w:rsidRPr="00B8555F">
        <w:t xml:space="preserve"> Some are reporting that more surprising and interesting figures, including Condi Rice, declined Trump's consideration. </w:t>
      </w:r>
      <w:r w:rsidRPr="00B8555F">
        <w:rPr>
          <w:rStyle w:val="StyleUnderline"/>
        </w:rPr>
        <w:t xml:space="preserve">The theory behind Mike Pence would go something like this: Pence is a religious man, which will be reassuring to the remaining church-going Republicans who are skeptical of Trump. And perhaps more importantly, Pence is a good fundraiser and much admired by the deep-pocketed donors on the Republican side. But Pence's potential downsides are terrible. </w:t>
      </w:r>
      <w:r w:rsidRPr="00B8555F">
        <w:t>Ann Coulter, in a column predicting Trump may make a mistake with the pick, wrote, "</w:t>
      </w:r>
      <w:r w:rsidRPr="00B8555F">
        <w:rPr>
          <w:rStyle w:val="StyleUnderline"/>
        </w:rPr>
        <w:t xml:space="preserve">The moment Trump chooses his vice presidential candidate, every person in the media will be handed a personalized crowbar to pry daylight between Trump and his nominee." </w:t>
      </w:r>
      <w:r w:rsidRPr="00B8555F">
        <w:t xml:space="preserve">And so it came to pass. </w:t>
      </w:r>
      <w:r w:rsidRPr="00B8555F">
        <w:rPr>
          <w:rStyle w:val="StyleUnderline"/>
        </w:rPr>
        <w:t>Within minutes of the rumor breaking, journalists were unearthing Pence arguing for free trade during the days and weeks Trump was impugning NAFTA and other trade deals. Or Pence saying that a blanket ban on Muslim entrance into the U.S. — a policy Trump floated — was unconstitutional and offensive. It certainly doesn't feel like a united ticket. Pence has also been a big promoter of comprehensive immigration reform, which conservatives read as a three-word euphemism for amnesty softened by a false promise to attempt border enforcement at an unspecified date.</w:t>
      </w:r>
      <w:r w:rsidRPr="00B8555F">
        <w:t xml:space="preserve"> Pence has supported a version of "touchback amnesty," a policy Trump has flirted with in the past and which </w:t>
      </w:r>
      <w:proofErr w:type="spellStart"/>
      <w:r w:rsidRPr="00B8555F">
        <w:t>restrictionists</w:t>
      </w:r>
      <w:proofErr w:type="spellEnd"/>
      <w:r w:rsidRPr="00B8555F">
        <w:t xml:space="preserve"> hate. </w:t>
      </w:r>
      <w:r w:rsidRPr="00B8555F">
        <w:rPr>
          <w:rStyle w:val="StyleUnderline"/>
        </w:rPr>
        <w:t>And even if Pence qualifies, in some minds, as a normal Republican, he is not a particularly inspiring one. Activists hated it when he gave wide berth to Common Core education standards. And in his one brush with the national spotlight — a 2015 fight over Indiana's proposed law modeled on the federal Religious Freedom Restoration Act — he managed to screw it up. He could have paired religious liberty protections with LGBT-backed non-discrimination measures, like Utah. Or he could have fought the business and media pressure, likely winning. Instead, he fought for a few days, earned all the bad press, and then backed down</w:t>
      </w:r>
      <w:r w:rsidRPr="00B8555F">
        <w:t xml:space="preserve">. Along the way, he seemed, well, rather dim-witted about it all. He gave the impression of a politician that could deliver a well-scripted line, but would be lost writing one of his own. </w:t>
      </w:r>
      <w:r w:rsidRPr="00B8555F">
        <w:rPr>
          <w:rStyle w:val="StyleUnderline"/>
        </w:rPr>
        <w:t>And the ways in which Pence is a "normal Republican" will reflect badly on him. For instance, there was his humiliating obeisance to tobacco lobbies. Or his long history of taking deeply socially-conservative positions that will be used to humiliate him during the campaign</w:t>
      </w:r>
      <w:r w:rsidRPr="00B8555F">
        <w:t xml:space="preserve">. As in his RFRA battle, the safe bet is for Pence to just look vacant and go blank when challenged on them. Pence is not even particularly popular in his own state. </w:t>
      </w:r>
      <w:r w:rsidRPr="00B8555F">
        <w:rPr>
          <w:rStyle w:val="StyleUnderline"/>
        </w:rPr>
        <w:t>But looked at symbolically, it is a fitting match.</w:t>
      </w:r>
      <w:r w:rsidRPr="00B8555F">
        <w:t xml:space="preserve"> Mike Pence represents the Republican Party's slow-witted, mercenary, and substance-free style; he embodies its mediocrity, greed, and cravenness. </w:t>
      </w:r>
      <w:r w:rsidRPr="00B8555F">
        <w:rPr>
          <w:rStyle w:val="StyleUnderline"/>
        </w:rPr>
        <w:t>And his selection as Trump's running mate is like an arranged marriage in which no one expects real happiness, but instead comforts themselves with the hope of proximity to money and a whiff of power.</w:t>
      </w:r>
    </w:p>
    <w:p w:rsidR="002A25FF" w:rsidRPr="00B8555F" w:rsidRDefault="002A25FF" w:rsidP="002A25FF"/>
    <w:p w:rsidR="002A25FF" w:rsidRPr="00B8555F" w:rsidRDefault="002A25FF" w:rsidP="00B40344"/>
    <w:p w:rsidR="00B40344" w:rsidRPr="00B8555F" w:rsidRDefault="00C26C63" w:rsidP="00B40344">
      <w:pPr>
        <w:pStyle w:val="Heading3"/>
      </w:pPr>
      <w:r w:rsidRPr="00B8555F">
        <w:t>Uniqueness O/W – GOP Collapsing</w:t>
      </w:r>
    </w:p>
    <w:p w:rsidR="00AB01A1" w:rsidRDefault="00AB01A1" w:rsidP="00B40344">
      <w:pPr>
        <w:pStyle w:val="Heading4"/>
      </w:pPr>
    </w:p>
    <w:p w:rsidR="00B40344" w:rsidRPr="00B8555F" w:rsidRDefault="00B40344" w:rsidP="00B40344">
      <w:pPr>
        <w:pStyle w:val="Heading4"/>
      </w:pPr>
      <w:r w:rsidRPr="00B8555F">
        <w:t>Republican platform is collapsing – Trump gets tied to it</w:t>
      </w:r>
    </w:p>
    <w:p w:rsidR="00B40344" w:rsidRPr="00B8555F" w:rsidRDefault="00B40344" w:rsidP="00B40344">
      <w:r w:rsidRPr="00B8555F">
        <w:rPr>
          <w:rStyle w:val="Style13ptBold"/>
        </w:rPr>
        <w:t>Reston and Shepard, 7/18</w:t>
      </w:r>
      <w:r w:rsidRPr="00B8555F">
        <w:t xml:space="preserve"> [ Laura Reston- managing editor of the New Republic, Alex Shephard - culture news editor at the New Republic, " The Republican Party Blew It", 7/18/16, The New Republic, https://newrepublic.com/article/135151/republican-party-blew]//KK</w:t>
      </w:r>
    </w:p>
    <w:p w:rsidR="00B40344" w:rsidRPr="00B8555F" w:rsidRDefault="00B40344" w:rsidP="00B40344">
      <w:pPr>
        <w:rPr>
          <w:u w:val="single"/>
        </w:rPr>
      </w:pPr>
      <w:r w:rsidRPr="00B8555F">
        <w:t xml:space="preserve">If there was a silver lining to Donald Trump’s victory in the GOP primary, </w:t>
      </w:r>
      <w:r w:rsidRPr="00B8555F">
        <w:rPr>
          <w:u w:val="single"/>
        </w:rPr>
        <w:t xml:space="preserve">it was that part of </w:t>
      </w:r>
      <w:r w:rsidRPr="00B8555F">
        <w:rPr>
          <w:b/>
          <w:u w:val="single"/>
        </w:rPr>
        <w:t>his appeal lay in real moderation</w:t>
      </w:r>
      <w:r w:rsidRPr="00B8555F">
        <w:t xml:space="preserve">. </w:t>
      </w:r>
      <w:r w:rsidRPr="00B8555F">
        <w:rPr>
          <w:b/>
          <w:u w:val="single"/>
        </w:rPr>
        <w:t>Trump is racist and demagogic, but he’s also secular and focused on workers</w:t>
      </w:r>
      <w:r w:rsidRPr="00B8555F">
        <w:rPr>
          <w:u w:val="single"/>
        </w:rPr>
        <w:t>, not the Wall Street tycoons and religious right that have driven Republican policy for the past three decade</w:t>
      </w:r>
      <w:r w:rsidRPr="00B8555F">
        <w:t xml:space="preserve">s. In that spirit, Trump dialed back on Republican nostrums like the opposition to abortion and gay marriage, and struck a cautious tone on military intervention. That </w:t>
      </w:r>
      <w:r w:rsidRPr="00B8555F">
        <w:rPr>
          <w:u w:val="single"/>
        </w:rPr>
        <w:t>he won the primary by opposing party orthodoxy essentially obliterated the assumption that ideological conservatives were a majority faction within the GOP.</w:t>
      </w:r>
    </w:p>
    <w:p w:rsidR="00B40344" w:rsidRPr="00B8555F" w:rsidRDefault="00B40344" w:rsidP="00B40344">
      <w:r w:rsidRPr="00B8555F">
        <w:t>In doing so, Trump alienated many who had counted themselves among the party faithful, the activists and insiders who waged the “culture wars” of the 1980s and ’90s. Back then, Republicans believed they were fighting a “war for the soul of America,” as Pat Buchanan called it in his 1992 convention speech—</w:t>
      </w:r>
      <w:r w:rsidRPr="00B8555F">
        <w:rPr>
          <w:b/>
          <w:u w:val="single"/>
        </w:rPr>
        <w:t xml:space="preserve">a struggle that pitted conservatives against the secular, progressive factions in American politics </w:t>
      </w:r>
      <w:r w:rsidRPr="00B8555F">
        <w:rPr>
          <w:u w:val="single"/>
        </w:rPr>
        <w:t>who advocated for abortion, gun control, affirmative action, and the separation of church and state</w:t>
      </w:r>
      <w:r w:rsidRPr="00B8555F">
        <w:t xml:space="preserve">. Most of the Republican nominees in the last two decades played up the culture wars, too—until Trump. His past support for abortion, history of philandering, and blatant lack of interest in going to church has turned off many party insiders. </w:t>
      </w:r>
    </w:p>
    <w:p w:rsidR="00B40344" w:rsidRPr="00B8555F" w:rsidRDefault="00B40344" w:rsidP="00B40344">
      <w:r w:rsidRPr="00B8555F">
        <w:rPr>
          <w:u w:val="single"/>
        </w:rPr>
        <w:t>Still, Trump’s rise should have been a reckoning for the political insiders and activists who were drafting the Republican platform in Cleveland last week</w:t>
      </w:r>
      <w:r w:rsidRPr="00B8555F">
        <w:t xml:space="preserve">. But there </w:t>
      </w:r>
      <w:r w:rsidRPr="00B8555F">
        <w:rPr>
          <w:u w:val="single"/>
        </w:rPr>
        <w:t>was no such soul-searching</w:t>
      </w:r>
      <w:r w:rsidRPr="00B8555F">
        <w:t xml:space="preserve">. They doubled-down on the culture wars while also adopting Trump’s most extreme positions. The </w:t>
      </w:r>
      <w:r w:rsidRPr="00B8555F">
        <w:rPr>
          <w:u w:val="single"/>
        </w:rPr>
        <w:t>platform that will be presented on Monday calls for erecting a wall along the Mexican border, the demand that the government “destroy ISIS.” But it also calls for blocking women from serving in combat roles in the military, abolishing federal funding for abortion, and rolling back the spread of pornography, which Republicans lament as a “public health crisis.</w:t>
      </w:r>
      <w:r w:rsidRPr="00B8555F">
        <w:t>”</w:t>
      </w:r>
    </w:p>
    <w:p w:rsidR="00B40344" w:rsidRPr="00B8555F" w:rsidRDefault="00B40344" w:rsidP="00B40344">
      <w:pPr>
        <w:rPr>
          <w:u w:val="single"/>
        </w:rPr>
      </w:pPr>
      <w:r w:rsidRPr="00B8555F">
        <w:t xml:space="preserve">The </w:t>
      </w:r>
      <w:r w:rsidRPr="00B8555F">
        <w:rPr>
          <w:u w:val="single"/>
        </w:rPr>
        <w:t>platform</w:t>
      </w:r>
      <w:r w:rsidRPr="00B8555F">
        <w:t xml:space="preserve">, in other words, </w:t>
      </w:r>
      <w:r w:rsidRPr="00B8555F">
        <w:rPr>
          <w:u w:val="single"/>
        </w:rPr>
        <w:t>is caught between two poles</w:t>
      </w:r>
      <w:r w:rsidRPr="00B8555F">
        <w:t xml:space="preserve">, </w:t>
      </w:r>
      <w:r w:rsidRPr="00B8555F">
        <w:rPr>
          <w:u w:val="single"/>
        </w:rPr>
        <w:t xml:space="preserve">both of which are toxic </w:t>
      </w:r>
      <w:proofErr w:type="gramStart"/>
      <w:r w:rsidRPr="00B8555F">
        <w:rPr>
          <w:u w:val="single"/>
        </w:rPr>
        <w:t>to</w:t>
      </w:r>
      <w:proofErr w:type="gramEnd"/>
      <w:r w:rsidRPr="00B8555F">
        <w:rPr>
          <w:u w:val="single"/>
        </w:rPr>
        <w:t xml:space="preserve"> much of the country. </w:t>
      </w:r>
      <w:r w:rsidRPr="00B8555F">
        <w:rPr>
          <w:b/>
          <w:u w:val="single"/>
        </w:rPr>
        <w:t>This was a missed opportunity for the Republicans</w:t>
      </w:r>
      <w:r w:rsidRPr="00B8555F">
        <w:t xml:space="preserve">. </w:t>
      </w:r>
      <w:r w:rsidRPr="00B8555F">
        <w:rPr>
          <w:u w:val="single"/>
        </w:rPr>
        <w:t>Had they adopted the softer social positions championed by Trump, and retained their traditional devotion to free trade, military intervention, and trickle-down economics, their party might have become more palatable to the broader public</w:t>
      </w:r>
      <w:r w:rsidRPr="00B8555F">
        <w:t xml:space="preserve">. Instead, </w:t>
      </w:r>
      <w:r w:rsidRPr="00B8555F">
        <w:rPr>
          <w:u w:val="single"/>
        </w:rPr>
        <w:t>Republican insiders drafting the platform redoubled their efforts to pull the party further to the right.</w:t>
      </w:r>
    </w:p>
    <w:p w:rsidR="00B40344" w:rsidRPr="00AB01A1" w:rsidRDefault="00B40344" w:rsidP="00B40344">
      <w:pPr>
        <w:rPr>
          <w:b/>
          <w:u w:val="single"/>
        </w:rPr>
      </w:pPr>
      <w:r w:rsidRPr="00B8555F">
        <w:t xml:space="preserve">This might seem insignificant. After all, who cares about a Republican platform that will hold little sway over what Trump would do in the White House? But it’s actually a glaring indication of the party’s identity crisis—one that will make it even tougher for the next Republican nominee to broaden his (or her) appeal four years from now. </w:t>
      </w:r>
      <w:r w:rsidRPr="00B8555F">
        <w:rPr>
          <w:b/>
          <w:u w:val="single"/>
        </w:rPr>
        <w:t>In short, the platform is the perfect blueprint for not winning the White House.</w:t>
      </w:r>
    </w:p>
    <w:p w:rsidR="00B40344" w:rsidRPr="00B8555F" w:rsidRDefault="00B40344" w:rsidP="00B40344">
      <w:r w:rsidRPr="00B8555F">
        <w:t>It’s possible that Republicans have simply had enough soul-searching. In 2013, reflecting on having lost the popular vote in five of the last six presidential elections, the RNC released its now infamous post-mortem—the “Growth and Opportunity Project”—which investigated the party’s difficulty winning national elections. Here’s a particularly relevant segment:</w:t>
      </w:r>
    </w:p>
    <w:p w:rsidR="00B40344" w:rsidRPr="00B8555F" w:rsidRDefault="00B40344" w:rsidP="00B40344">
      <w:r w:rsidRPr="00B8555F">
        <w:t xml:space="preserve">Public perception of the Party is at record lows. Young voters are increasingly rolling their eyes at what the Party represents, and many minorities wrongly think that Republicans do not like them or want them in the country. When someone rolls their eyes at us, they are not likely to open their ears to us…  </w:t>
      </w:r>
    </w:p>
    <w:p w:rsidR="00B40344" w:rsidRPr="00B8555F" w:rsidRDefault="00B40344" w:rsidP="00B40344">
      <w:r w:rsidRPr="00B8555F">
        <w:rPr>
          <w:u w:val="single"/>
        </w:rPr>
        <w:t>If Hispanic Americans perceive that a GOP nominee or candidate does not want them in the United States (i.e. self-deportation), they will not pay attention to our next sentence</w:t>
      </w:r>
      <w:r w:rsidRPr="00B8555F">
        <w:t>. It does not matter what we say about education, jobs or the economy; if Hispanics think we do not want them here, they will close their ears to our policies…. Other minority communities, including Asian and Pacific Islander Americans, also view the Party as unwelcoming.</w:t>
      </w:r>
    </w:p>
    <w:p w:rsidR="00B40344" w:rsidRPr="00B8555F" w:rsidRDefault="00B40344" w:rsidP="00B40344">
      <w:pPr>
        <w:rPr>
          <w:u w:val="single"/>
        </w:rPr>
      </w:pPr>
      <w:r w:rsidRPr="00B8555F">
        <w:rPr>
          <w:u w:val="single"/>
        </w:rPr>
        <w:t>The 2016 Republican platform does absolutely nothing to reach out to those groups, or to reach out at all</w:t>
      </w:r>
      <w:r w:rsidRPr="00B8555F">
        <w:t xml:space="preserve">. It’s a phenomenally inward-looking document, a kind of patchwork quilt of Republican and conservative preoccupations rather than a cohesive governing manifesto. </w:t>
      </w:r>
      <w:r w:rsidRPr="00B8555F">
        <w:rPr>
          <w:u w:val="single"/>
        </w:rPr>
        <w:t>What happened to all that goodwill in the 2013 autopsy—the idea that the Republicans could embrace all sort of new demographic groups?</w:t>
      </w:r>
    </w:p>
    <w:p w:rsidR="00B40344" w:rsidRPr="00B8555F" w:rsidRDefault="00B40344" w:rsidP="00B40344">
      <w:r w:rsidRPr="00B8555F">
        <w:t xml:space="preserve">For one thing, the </w:t>
      </w:r>
      <w:r w:rsidRPr="00B8555F">
        <w:rPr>
          <w:u w:val="single"/>
        </w:rPr>
        <w:t>Republican Party did very little in practice to convince voters that it was interested in changing</w:t>
      </w:r>
      <w:r w:rsidRPr="00B8555F">
        <w:t>, or in accommodating new ideas or principles. But more recently, Trump happened. His candidacy has damaged the Republican Party’s ability to remodel itself for a more diverse America and ensured that the platform would adopt harsh anti-immigrant language and alienate many non-white voters, particularly Hispanics.</w:t>
      </w:r>
    </w:p>
    <w:p w:rsidR="00B40344" w:rsidRPr="00B8555F" w:rsidRDefault="00B40344" w:rsidP="00B40344">
      <w:pPr>
        <w:rPr>
          <w:b/>
          <w:u w:val="single"/>
        </w:rPr>
      </w:pPr>
      <w:r w:rsidRPr="00B8555F">
        <w:rPr>
          <w:u w:val="single"/>
        </w:rPr>
        <w:t>Once Trump had ruled out the possibility that the party could bring new constituencies into the Republican fold, the platform committee had two choices: Either maintain the status quo and play up the culture wars, as the party has been doing for decades, or move away from social issues altogether to look more like Trump himself</w:t>
      </w:r>
      <w:r w:rsidRPr="00B8555F">
        <w:t xml:space="preserve">. Torn between these two choices, the </w:t>
      </w:r>
      <w:r w:rsidRPr="00B8555F">
        <w:rPr>
          <w:u w:val="single"/>
        </w:rPr>
        <w:t xml:space="preserve">Republican insiders drafting the platform this year decided on the former—and in the process, </w:t>
      </w:r>
      <w:r w:rsidRPr="00B8555F">
        <w:rPr>
          <w:b/>
          <w:u w:val="single"/>
        </w:rPr>
        <w:t>passed up on an ideal opportunity to rework their policies for the twenty-first century.</w:t>
      </w:r>
    </w:p>
    <w:p w:rsidR="00B40344" w:rsidRPr="00B8555F" w:rsidRDefault="00B40344" w:rsidP="00B40344">
      <w:r w:rsidRPr="00B8555F">
        <w:t>Public opinion has lurched leftward on social issues, from gay marriage to abortion access, in the last eight years. As The Washington Post pointed out on Tuesday, “Approval of legal abortion jumped from 51 percent to 58 percent in 2015 and support climbed among Democrats and Republicans.” Support for gay marriage has also reached record highs, with six in 10 Americans saying that states should not be allowed to limit marriage to be between a man and a woman. Most Americans also disagree with the “bathroom bills” implemented in states like North Carolina this spring, which would bar transgender people from certain bathrooms.</w:t>
      </w:r>
    </w:p>
    <w:p w:rsidR="00B40344" w:rsidRPr="00B8555F" w:rsidRDefault="00B40344" w:rsidP="00B40344">
      <w:r w:rsidRPr="00B8555F">
        <w:rPr>
          <w:u w:val="single"/>
        </w:rPr>
        <w:t>Trump</w:t>
      </w:r>
      <w:r w:rsidRPr="00B8555F">
        <w:t>, bucking the social conservatives in his party</w:t>
      </w:r>
      <w:r w:rsidRPr="00B8555F">
        <w:rPr>
          <w:u w:val="single"/>
        </w:rPr>
        <w:t>, has voiced more moderate views on some of these issues, bringing his party more in line with prevailing public opinion</w:t>
      </w:r>
      <w:r w:rsidRPr="00B8555F">
        <w:t>. Some committee members have tried to do the same. On Monday, Rachel Hoff, the first openly gay member of a Republican platform committee, introduced an amendment acknowledging that Republicans have a “diversity of opinion” on gay marriage, according to Time. But social conservatives squashed her proposals, clinging to planks that have stayed largely the same in the last 50 years even as they seem less and less in line with prevailing public opinion. The debate underscored how hardline conservatives are the ones calling the shots in Cleveland, to the detriment of the party’s electoral hopes.</w:t>
      </w:r>
    </w:p>
    <w:p w:rsidR="00B40344" w:rsidRPr="00B8555F" w:rsidRDefault="00B40344" w:rsidP="00B40344">
      <w:r w:rsidRPr="00B8555F">
        <w:t xml:space="preserve">“If Republicans are very lucky,” MSNBC’s Steve </w:t>
      </w:r>
      <w:proofErr w:type="spellStart"/>
      <w:r w:rsidRPr="00B8555F">
        <w:t>Benen</w:t>
      </w:r>
      <w:proofErr w:type="spellEnd"/>
      <w:r w:rsidRPr="00B8555F">
        <w:t xml:space="preserve"> wrote last week, “the vast majority of Americans will have no idea what’s in the party’s new platform.” He has a point. </w:t>
      </w:r>
      <w:r w:rsidRPr="00B8555F">
        <w:rPr>
          <w:u w:val="single"/>
        </w:rPr>
        <w:t>Party platforms almost always create turf wars at the conventions, with certain factions in a party vying to leave their stamp. But in the end, very few people pay close attention them</w:t>
      </w:r>
      <w:r w:rsidRPr="00B8555F">
        <w:t>—</w:t>
      </w:r>
      <w:r w:rsidRPr="00B8555F">
        <w:rPr>
          <w:u w:val="single"/>
        </w:rPr>
        <w:t>sometimes not even the candidates</w:t>
      </w:r>
      <w:r w:rsidRPr="00B8555F">
        <w:t>. In 1996, the Republican nominee, Bob Dole, miffed the party had rejected a plank he wanted included in the abortion section of the Republican platform, said he didn’t even read it.</w:t>
      </w:r>
    </w:p>
    <w:p w:rsidR="00B40344" w:rsidRPr="00B8555F" w:rsidRDefault="00B40344" w:rsidP="00B40344">
      <w:pPr>
        <w:rPr>
          <w:b/>
          <w:u w:val="single"/>
        </w:rPr>
      </w:pPr>
      <w:r w:rsidRPr="00B8555F">
        <w:t xml:space="preserve">Still, some research suggests that </w:t>
      </w:r>
      <w:r w:rsidRPr="00B8555F">
        <w:rPr>
          <w:b/>
          <w:u w:val="single"/>
        </w:rPr>
        <w:t>party platforms do matter</w:t>
      </w:r>
      <w:r w:rsidRPr="00B8555F">
        <w:t xml:space="preserve">: </w:t>
      </w:r>
      <w:r w:rsidRPr="00B8555F">
        <w:rPr>
          <w:u w:val="single"/>
        </w:rPr>
        <w:t xml:space="preserve">People form their opinions about the party based on what the platform includes. Political scientists Elizabeth </w:t>
      </w:r>
      <w:proofErr w:type="spellStart"/>
      <w:r w:rsidRPr="00B8555F">
        <w:rPr>
          <w:u w:val="single"/>
        </w:rPr>
        <w:t>Simas</w:t>
      </w:r>
      <w:proofErr w:type="spellEnd"/>
      <w:r w:rsidRPr="00B8555F">
        <w:rPr>
          <w:u w:val="single"/>
        </w:rPr>
        <w:t xml:space="preserve"> at the University of Houston and Kevin Evans at Florida International University have found that in years that parties adopt particularly conservative platforms, </w:t>
      </w:r>
      <w:r w:rsidRPr="00B8555F">
        <w:rPr>
          <w:b/>
          <w:u w:val="single"/>
        </w:rPr>
        <w:t>voters tend to see the nominee as more conservative too</w:t>
      </w:r>
      <w:r w:rsidRPr="00B8555F">
        <w:t xml:space="preserve">. “Voters are in fact picking up on the parties’ objective policy positions,” they wrote in a 2011 paper. </w:t>
      </w:r>
      <w:r w:rsidRPr="00B8555F">
        <w:rPr>
          <w:b/>
          <w:u w:val="single"/>
        </w:rPr>
        <w:t>That means that a platform like this one could have lasting impacts on how the Republican Party is perceived.</w:t>
      </w:r>
    </w:p>
    <w:p w:rsidR="00B40344" w:rsidRPr="00B8555F" w:rsidRDefault="00B40344" w:rsidP="00B40344">
      <w:r w:rsidRPr="00B8555F">
        <w:t xml:space="preserve">If so, </w:t>
      </w:r>
      <w:r w:rsidRPr="00B8555F">
        <w:rPr>
          <w:b/>
          <w:u w:val="single"/>
        </w:rPr>
        <w:t>the perception of the Republican Party gleaned from its platform is one of a party in an ongoing existential crisis</w:t>
      </w:r>
      <w:r w:rsidRPr="00B8555F">
        <w:t xml:space="preserve">, torn not only between various contradictory constituencies, but between the past and the future. </w:t>
      </w:r>
      <w:r w:rsidRPr="00B8555F">
        <w:rPr>
          <w:u w:val="single"/>
        </w:rPr>
        <w:t>Trump, for all his reactionary positions on immigration and trade, would have brought the Republican Party a little closer to the future, at least on social issues</w:t>
      </w:r>
      <w:r w:rsidRPr="00B8555F">
        <w:t>. A platform that incorporated traditional Republican planks like tax cuts and military intervention with Trump’s moderate positions on social issues would still be far from what the average American believes, but much closer to what the 2013 autopsy called for.</w:t>
      </w:r>
    </w:p>
    <w:p w:rsidR="00B40344" w:rsidRPr="00B8555F" w:rsidRDefault="00B40344" w:rsidP="00B40344">
      <w:r w:rsidRPr="00B8555F">
        <w:t xml:space="preserve">But rather than leaping at this chance to broaden its appeal, </w:t>
      </w:r>
      <w:r w:rsidRPr="00B8555F">
        <w:rPr>
          <w:b/>
          <w:u w:val="single"/>
        </w:rPr>
        <w:t>the party decided to bow to its traditional base of older, white voters</w:t>
      </w:r>
      <w:r w:rsidRPr="00B8555F">
        <w:t xml:space="preserve">. Therein </w:t>
      </w:r>
      <w:r w:rsidRPr="00B8555F">
        <w:rPr>
          <w:u w:val="single"/>
        </w:rPr>
        <w:t>lies the problem for Republican elites interested in convincing the rank-and-file that they need to accommodate new constituencies and ideas</w:t>
      </w:r>
      <w:r w:rsidRPr="00B8555F">
        <w:t xml:space="preserve">. The base is getting older. </w:t>
      </w:r>
      <w:r w:rsidRPr="00B8555F">
        <w:rPr>
          <w:u w:val="single"/>
        </w:rPr>
        <w:t>Conservative Republican voters believe that their traditional values</w:t>
      </w:r>
      <w:r w:rsidRPr="00B8555F">
        <w:t xml:space="preserve">, despite having grown increasingly unpopular in the last eight years, </w:t>
      </w:r>
      <w:r w:rsidRPr="00B8555F">
        <w:rPr>
          <w:u w:val="single"/>
        </w:rPr>
        <w:t>are American values</w:t>
      </w:r>
      <w:r w:rsidRPr="00B8555F">
        <w:t xml:space="preserve">. Unless someone else comes along after Trump who can convince the Republican base that they need to shake up their positions on social issues, </w:t>
      </w:r>
      <w:r w:rsidRPr="00B8555F">
        <w:rPr>
          <w:b/>
          <w:u w:val="single"/>
        </w:rPr>
        <w:t>the party will appear increasingly out of touch with the mainstream</w:t>
      </w:r>
      <w:r w:rsidRPr="00B8555F">
        <w:t xml:space="preserve">. For now, however, the </w:t>
      </w:r>
      <w:r w:rsidRPr="00B8555F">
        <w:rPr>
          <w:b/>
          <w:u w:val="single"/>
        </w:rPr>
        <w:t>party will continue to exist in a state of existential confusion, their platform working like a series of walls between the Grand Old Party and the very voters it needs to survive.</w:t>
      </w:r>
    </w:p>
    <w:p w:rsidR="00B40344" w:rsidRPr="00B8555F" w:rsidRDefault="00B40344" w:rsidP="00B40344"/>
    <w:p w:rsidR="00B40344" w:rsidRPr="00B8555F" w:rsidRDefault="00B40344" w:rsidP="00B40344">
      <w:pPr>
        <w:pStyle w:val="Heading4"/>
      </w:pPr>
      <w:r w:rsidRPr="00B8555F">
        <w:t>RNC displayed the radicalization of the GOP – Trump can’t come back from this</w:t>
      </w:r>
    </w:p>
    <w:p w:rsidR="00B40344" w:rsidRPr="00B8555F" w:rsidRDefault="00B40344" w:rsidP="00B40344">
      <w:proofErr w:type="spellStart"/>
      <w:r w:rsidRPr="00B8555F">
        <w:rPr>
          <w:rFonts w:eastAsiaTheme="majorEastAsia" w:cstheme="majorBidi"/>
          <w:b/>
          <w:iCs/>
          <w:sz w:val="26"/>
        </w:rPr>
        <w:t>Heer</w:t>
      </w:r>
      <w:proofErr w:type="spellEnd"/>
      <w:r w:rsidRPr="00B8555F">
        <w:rPr>
          <w:rFonts w:eastAsiaTheme="majorEastAsia" w:cstheme="majorBidi"/>
          <w:b/>
          <w:iCs/>
          <w:sz w:val="26"/>
        </w:rPr>
        <w:t xml:space="preserve"> 7/18/16</w:t>
      </w:r>
      <w:r w:rsidRPr="00B8555F">
        <w:t xml:space="preserve"> [</w:t>
      </w:r>
      <w:proofErr w:type="spellStart"/>
      <w:r w:rsidRPr="00B8555F">
        <w:t>Jeet</w:t>
      </w:r>
      <w:proofErr w:type="spellEnd"/>
      <w:r w:rsidRPr="00B8555F">
        <w:t xml:space="preserve"> - senior editor at the New Republic who has published in a wide array of journals including The New Yorker, The Paris Review, and VQR, is a Fulbright scholar, “The GOP Is the Party of Death”, 7/18/16, New Republic, https://newrepublic.com/article/135232/gop-party-death ]//KK</w:t>
      </w:r>
    </w:p>
    <w:p w:rsidR="00B40344" w:rsidRPr="00B8555F" w:rsidRDefault="00B40344" w:rsidP="00B40344">
      <w:pPr>
        <w:rPr>
          <w:u w:val="single"/>
        </w:rPr>
      </w:pPr>
      <w:r w:rsidRPr="00B8555F">
        <w:t xml:space="preserve">On the first night of the Republican National Convention, </w:t>
      </w:r>
      <w:r w:rsidRPr="00B8555F">
        <w:rPr>
          <w:u w:val="single"/>
        </w:rPr>
        <w:t xml:space="preserve">Rudy Giuliani laid down the apocalyptic stakes of the </w:t>
      </w:r>
      <w:proofErr w:type="spellStart"/>
      <w:r w:rsidRPr="00B8555F">
        <w:rPr>
          <w:u w:val="single"/>
        </w:rPr>
        <w:t>the</w:t>
      </w:r>
      <w:proofErr w:type="spellEnd"/>
      <w:r w:rsidRPr="00B8555F">
        <w:rPr>
          <w:u w:val="single"/>
        </w:rPr>
        <w:t xml:space="preserve"> contest between Donald Trump and Hillary Clinton: “There’s no next election</w:t>
      </w:r>
      <w:r w:rsidRPr="00B8555F">
        <w:t xml:space="preserve">. </w:t>
      </w:r>
      <w:r w:rsidRPr="00B8555F">
        <w:rPr>
          <w:u w:val="single"/>
        </w:rPr>
        <w:t xml:space="preserve">This is it. There’s no time left for us to revive our great country.” </w:t>
      </w:r>
      <w:r w:rsidRPr="00B8555F">
        <w:t xml:space="preserve">The former mayor of New York City was echoing </w:t>
      </w:r>
      <w:r w:rsidRPr="00B8555F">
        <w:rPr>
          <w:u w:val="single"/>
        </w:rPr>
        <w:t>Trump at his most apocalyptic with the suggestion that the country faced a choice between life and death, that the very election of Clinton would spell doom.</w:t>
      </w:r>
    </w:p>
    <w:p w:rsidR="00B40344" w:rsidRPr="00B8555F" w:rsidRDefault="00B40344" w:rsidP="00B40344">
      <w:r w:rsidRPr="00B8555F">
        <w:t xml:space="preserve">Giuliani earned the most enthusiastic response from the Republican crowd of the evening because he made the message of impending death the most explicit of anyone speaking. But he was only the loudest </w:t>
      </w:r>
      <w:proofErr w:type="spellStart"/>
      <w:r w:rsidRPr="00B8555F">
        <w:t>ranter</w:t>
      </w:r>
      <w:proofErr w:type="spellEnd"/>
      <w:r w:rsidRPr="00B8555F">
        <w:t xml:space="preserve"> of the evening; otherwise his message wasn’t unique. One way or another, almost all the speakers came back to the matter of death.</w:t>
      </w:r>
    </w:p>
    <w:p w:rsidR="00B40344" w:rsidRPr="00B8555F" w:rsidRDefault="00B40344" w:rsidP="00B40344">
      <w:r w:rsidRPr="00B8555F">
        <w:t>There were no less than five parents on stage Monday evening in Cleveland who spoke about dead children: Pat Smith, whose son died in Benghazi, said, “I blame Hillary Clinton personally for the death of my son. Personally.” The mother of a dead Navy Seal and three parents whose children were killed by undocumented immigrants also spoke. And there was an extended speech by survivors of the Benghazi attack. All these witnesses and relatives of the dead, each with their personal grief and horror stories, gave the evening a morbid feel.</w:t>
      </w:r>
    </w:p>
    <w:p w:rsidR="00B40344" w:rsidRPr="00B8555F" w:rsidRDefault="00B40344" w:rsidP="00B40344">
      <w:r w:rsidRPr="00B8555F">
        <w:t xml:space="preserve">It’s no accident that the evening was one long memento </w:t>
      </w:r>
      <w:proofErr w:type="spellStart"/>
      <w:r w:rsidRPr="00B8555F">
        <w:t>mori</w:t>
      </w:r>
      <w:proofErr w:type="spellEnd"/>
      <w:r w:rsidRPr="00B8555F">
        <w:t xml:space="preserve">, a reminder of death. Citing psychological studies, John </w:t>
      </w:r>
      <w:proofErr w:type="spellStart"/>
      <w:r w:rsidRPr="00B8555F">
        <w:t>Judis</w:t>
      </w:r>
      <w:proofErr w:type="spellEnd"/>
      <w:r w:rsidRPr="00B8555F">
        <w:t xml:space="preserve"> persuasively argued in </w:t>
      </w:r>
      <w:proofErr w:type="spellStart"/>
      <w:r w:rsidRPr="00B8555F">
        <w:t>Vox</w:t>
      </w:r>
      <w:proofErr w:type="spellEnd"/>
      <w:r w:rsidRPr="00B8555F">
        <w:t xml:space="preserve"> that being reminded of death makes people more likely to support order-promising right-wing leaders:</w:t>
      </w:r>
    </w:p>
    <w:p w:rsidR="00B40344" w:rsidRPr="00B8555F" w:rsidRDefault="00B40344" w:rsidP="00B40344">
      <w:pPr>
        <w:rPr>
          <w:u w:val="single"/>
        </w:rPr>
      </w:pPr>
      <w:r w:rsidRPr="00B8555F">
        <w:t xml:space="preserve">In October 2003, the researchers began testing whether George W. Bush’s appeal stemmed in part from mortality fears awakened by 9/11. They had two groups of Rutgers undergraduates read an essay expressing a “highly favorable opinion of the measures taken with regards to 9/11 and the Iraqi conflict.” </w:t>
      </w:r>
      <w:r w:rsidRPr="00B8555F">
        <w:rPr>
          <w:u w:val="single"/>
        </w:rPr>
        <w:t>Those who did the mortality exercises judged the statement favorably; those who didn’t did not</w:t>
      </w:r>
      <w:r w:rsidRPr="00B8555F">
        <w:t xml:space="preserve">. In late September 2004, </w:t>
      </w:r>
      <w:r w:rsidRPr="00B8555F">
        <w:rPr>
          <w:u w:val="single"/>
        </w:rPr>
        <w:t>the team gathered together undergraduates to see whether mortality reminders affected their decision to support Bush over Democratic challenger John Kerry in the upcoming election.</w:t>
      </w:r>
      <w:r w:rsidRPr="00B8555F">
        <w:t xml:space="preserve"> Just as </w:t>
      </w:r>
      <w:r w:rsidRPr="00B8555F">
        <w:rPr>
          <w:u w:val="single"/>
        </w:rPr>
        <w:t xml:space="preserve">undergraduate opinion had opposed the war, it favored Kerry, and the group that did not do the mortality exercise chose Kerry by four to one. But the students who did the exercise favored Bush by more than two to one. </w:t>
      </w:r>
    </w:p>
    <w:p w:rsidR="00B40344" w:rsidRPr="00B8555F" w:rsidRDefault="00B40344" w:rsidP="00B40344">
      <w:pPr>
        <w:rPr>
          <w:u w:val="single"/>
        </w:rPr>
      </w:pPr>
      <w:r w:rsidRPr="00B8555F">
        <w:t xml:space="preserve">This </w:t>
      </w:r>
      <w:r w:rsidRPr="00B8555F">
        <w:rPr>
          <w:u w:val="single"/>
        </w:rPr>
        <w:t>fear of death played into the other major theme of the evening, the need to punish Clinton</w:t>
      </w:r>
      <w:r w:rsidRPr="00B8555F">
        <w:t xml:space="preserve">. “Lock her up,” the crowd repeatedly cried, and some of the speakers, notably Lt. Gen. Michael Flynn, echoed this chant on stage. </w:t>
      </w:r>
      <w:r w:rsidRPr="00B8555F">
        <w:rPr>
          <w:u w:val="single"/>
        </w:rPr>
        <w:t xml:space="preserve">For the violence of Benghazi or even the murders committed by undocumented immigrants </w:t>
      </w:r>
      <w:r w:rsidRPr="00B8555F">
        <w:t xml:space="preserve">weren’t portrayed as being done simply by evil foreigners; </w:t>
      </w:r>
      <w:r w:rsidRPr="00B8555F">
        <w:rPr>
          <w:u w:val="single"/>
        </w:rPr>
        <w:t>they were aided and abetted by internal betrayers, chief among them Clinton.</w:t>
      </w:r>
    </w:p>
    <w:p w:rsidR="00B40344" w:rsidRPr="00B8555F" w:rsidRDefault="00B40344" w:rsidP="00B40344">
      <w:pPr>
        <w:rPr>
          <w:u w:val="single"/>
        </w:rPr>
      </w:pPr>
      <w:r w:rsidRPr="00B8555F">
        <w:t xml:space="preserve">The </w:t>
      </w:r>
      <w:r w:rsidRPr="00B8555F">
        <w:rPr>
          <w:u w:val="single"/>
        </w:rPr>
        <w:t>cry of “lock her up” is not normal American politics</w:t>
      </w:r>
      <w:r w:rsidRPr="00B8555F">
        <w:t xml:space="preserve">. Unless a politician has committed a serious crime, like Dennis Hastert did, </w:t>
      </w:r>
      <w:r w:rsidRPr="00B8555F">
        <w:rPr>
          <w:u w:val="single"/>
        </w:rPr>
        <w:t>there usually aren’t calls for them to be jailed</w:t>
      </w:r>
      <w:r w:rsidRPr="00B8555F">
        <w:t xml:space="preserve">. Indeed, criminalizing political differences is a grave threat to the very legitimacy of the democratic process. That </w:t>
      </w:r>
      <w:r w:rsidRPr="00B8555F">
        <w:rPr>
          <w:u w:val="single"/>
        </w:rPr>
        <w:t>calls for Clinton to be jailed are now part of the normal rhetoric heard from the convention floor</w:t>
      </w:r>
      <w:r w:rsidRPr="00B8555F">
        <w:t xml:space="preserve">, and even the stage, is a </w:t>
      </w:r>
      <w:r w:rsidRPr="00B8555F">
        <w:rPr>
          <w:b/>
          <w:u w:val="single"/>
        </w:rPr>
        <w:t>testament to the radicalization of the Republican Party</w:t>
      </w:r>
      <w:r w:rsidRPr="00B8555F">
        <w:t xml:space="preserve">. The </w:t>
      </w:r>
      <w:r w:rsidRPr="00B8555F">
        <w:rPr>
          <w:b/>
          <w:u w:val="single"/>
        </w:rPr>
        <w:t xml:space="preserve">GOP has become an extremist party </w:t>
      </w:r>
      <w:r w:rsidRPr="00B8555F">
        <w:rPr>
          <w:u w:val="single"/>
        </w:rPr>
        <w:t xml:space="preserve">in ways that go beyond Trump as the nominee. </w:t>
      </w:r>
      <w:r w:rsidRPr="00B8555F">
        <w:rPr>
          <w:b/>
          <w:u w:val="single"/>
        </w:rPr>
        <w:t>He’s the symptom of this process</w:t>
      </w:r>
      <w:r w:rsidRPr="00B8555F">
        <w:rPr>
          <w:u w:val="single"/>
        </w:rPr>
        <w:t xml:space="preserve"> as much as the cause.</w:t>
      </w:r>
    </w:p>
    <w:p w:rsidR="00FF7E44" w:rsidRDefault="00A67BD6" w:rsidP="00FF7E44">
      <w:pPr>
        <w:pStyle w:val="Heading3"/>
      </w:pPr>
      <w:r w:rsidRPr="00B8555F">
        <w:t>Uniqueness</w:t>
      </w:r>
      <w:r w:rsidR="00F83AF6" w:rsidRPr="00B8555F">
        <w:t xml:space="preserve"> O/W</w:t>
      </w:r>
      <w:r w:rsidR="00FF7E44" w:rsidRPr="00B8555F">
        <w:t xml:space="preserve"> –</w:t>
      </w:r>
      <w:r w:rsidR="00CF54E4" w:rsidRPr="00B8555F">
        <w:t xml:space="preserve"> Laundry List</w:t>
      </w:r>
    </w:p>
    <w:p w:rsidR="003642F3" w:rsidRPr="003642F3" w:rsidRDefault="003642F3" w:rsidP="003642F3"/>
    <w:p w:rsidR="00FF7E44" w:rsidRPr="00B8555F" w:rsidRDefault="00FF7E44" w:rsidP="00FF7E44">
      <w:pPr>
        <w:pStyle w:val="Heading4"/>
      </w:pPr>
      <w:r w:rsidRPr="00B8555F">
        <w:t xml:space="preserve">Trump will get </w:t>
      </w:r>
      <w:r w:rsidRPr="00B8555F">
        <w:rPr>
          <w:i/>
        </w:rPr>
        <w:t xml:space="preserve">obliterated, </w:t>
      </w:r>
      <w:r w:rsidRPr="00B8555F">
        <w:t xml:space="preserve">like, </w:t>
      </w:r>
      <w:r w:rsidRPr="00B8555F">
        <w:rPr>
          <w:i/>
        </w:rPr>
        <w:t>historically</w:t>
      </w:r>
      <w:r w:rsidRPr="00B8555F">
        <w:t xml:space="preserve"> – He’s alienated everyone, failed to consolidate GOP support, and Clinton has the lead in literally </w:t>
      </w:r>
      <w:r w:rsidRPr="00B8555F">
        <w:rPr>
          <w:i/>
        </w:rPr>
        <w:t>every demographic –</w:t>
      </w:r>
      <w:r w:rsidRPr="00B8555F">
        <w:t xml:space="preserve"> other polls underestimate the strength of Clinton’s </w:t>
      </w:r>
      <w:proofErr w:type="spellStart"/>
      <w:r w:rsidRPr="00B8555F">
        <w:t>Latinx</w:t>
      </w:r>
      <w:proofErr w:type="spellEnd"/>
      <w:r w:rsidRPr="00B8555F">
        <w:t xml:space="preserve"> backing </w:t>
      </w:r>
    </w:p>
    <w:p w:rsidR="00FF7E44" w:rsidRPr="00B8555F" w:rsidRDefault="00FF7E44" w:rsidP="00FF7E44">
      <w:proofErr w:type="spellStart"/>
      <w:r w:rsidRPr="00B8555F">
        <w:rPr>
          <w:rStyle w:val="Style13ptBold"/>
        </w:rPr>
        <w:t>Heer</w:t>
      </w:r>
      <w:proofErr w:type="spellEnd"/>
      <w:r w:rsidRPr="00B8555F">
        <w:rPr>
          <w:rStyle w:val="Style13ptBold"/>
        </w:rPr>
        <w:t xml:space="preserve"> 7/15</w:t>
      </w:r>
      <w:r w:rsidRPr="00B8555F">
        <w:t xml:space="preserve"> --  senior editor at the New Republic, published in The New Yorker, The Paris Review, VQR and more – (</w:t>
      </w:r>
      <w:proofErr w:type="spellStart"/>
      <w:r w:rsidRPr="00B8555F">
        <w:t>Jeet</w:t>
      </w:r>
      <w:proofErr w:type="spellEnd"/>
      <w:r w:rsidRPr="00B8555F">
        <w:t>, “Donald Trump Will Be Buried in an Electoral Avalanche”, 6/17/16, https://newrepublic.com/article/134366/donald-trump-will-buried-electoral-avalanche)//CK</w:t>
      </w:r>
    </w:p>
    <w:p w:rsidR="00FF7E44" w:rsidRPr="00B8555F" w:rsidRDefault="00FF7E44" w:rsidP="00FF7E44">
      <w:r w:rsidRPr="00B8555F">
        <w:rPr>
          <w:rStyle w:val="StyleUnderline"/>
        </w:rPr>
        <w:t>Over the last two decades</w:t>
      </w:r>
      <w:r w:rsidRPr="00B8555F">
        <w:t xml:space="preserve">, American </w:t>
      </w:r>
      <w:r w:rsidRPr="00B8555F">
        <w:rPr>
          <w:rStyle w:val="StyleUnderline"/>
        </w:rPr>
        <w:t>presidential elections have all been</w:t>
      </w:r>
      <w:r w:rsidRPr="00B8555F">
        <w:t xml:space="preserve"> relatively </w:t>
      </w:r>
      <w:r w:rsidRPr="00B8555F">
        <w:rPr>
          <w:rStyle w:val="StyleUnderline"/>
        </w:rPr>
        <w:t>close</w:t>
      </w:r>
      <w:r w:rsidRPr="00B8555F">
        <w:t xml:space="preserve">. </w:t>
      </w:r>
      <w:r w:rsidRPr="00B8555F">
        <w:rPr>
          <w:rStyle w:val="StyleUnderline"/>
        </w:rPr>
        <w:t>But with</w:t>
      </w:r>
      <w:r w:rsidRPr="00B8555F">
        <w:t xml:space="preserve"> Donald </w:t>
      </w:r>
      <w:r w:rsidRPr="00B8555F">
        <w:rPr>
          <w:rStyle w:val="StyleUnderline"/>
        </w:rPr>
        <w:t>Trump at the helm</w:t>
      </w:r>
      <w:r w:rsidRPr="00B8555F">
        <w:t xml:space="preserve">, </w:t>
      </w:r>
      <w:r w:rsidRPr="00B8555F">
        <w:rPr>
          <w:rStyle w:val="StyleUnderline"/>
        </w:rPr>
        <w:t xml:space="preserve">the Republican Party faces </w:t>
      </w:r>
      <w:r w:rsidRPr="00B8555F">
        <w:t xml:space="preserve">the prospect of </w:t>
      </w:r>
      <w:r w:rsidRPr="00B8555F">
        <w:rPr>
          <w:rStyle w:val="StyleUnderline"/>
        </w:rPr>
        <w:t xml:space="preserve">a historic landslide closer to the </w:t>
      </w:r>
      <w:proofErr w:type="spellStart"/>
      <w:r w:rsidRPr="00B8555F">
        <w:rPr>
          <w:rStyle w:val="StyleUnderline"/>
        </w:rPr>
        <w:t>creamings</w:t>
      </w:r>
      <w:proofErr w:type="spellEnd"/>
      <w:r w:rsidRPr="00B8555F">
        <w:rPr>
          <w:rStyle w:val="StyleUnderline"/>
        </w:rPr>
        <w:t xml:space="preserve"> received by</w:t>
      </w:r>
      <w:r w:rsidRPr="00B8555F">
        <w:t xml:space="preserve"> Barry </w:t>
      </w:r>
      <w:r w:rsidRPr="00B8555F">
        <w:rPr>
          <w:rStyle w:val="StyleUnderline"/>
        </w:rPr>
        <w:t>Goldwater in 1964 (who lost by 23.6 points</w:t>
      </w:r>
      <w:r w:rsidRPr="00B8555F">
        <w:t xml:space="preserve">), George </w:t>
      </w:r>
      <w:r w:rsidRPr="00B8555F">
        <w:rPr>
          <w:rStyle w:val="StyleUnderline"/>
        </w:rPr>
        <w:t>McGovern in 1972 (24.2 percentage points),</w:t>
      </w:r>
      <w:r w:rsidRPr="00B8555F">
        <w:t xml:space="preserve"> </w:t>
      </w:r>
      <w:r w:rsidRPr="00B8555F">
        <w:rPr>
          <w:rStyle w:val="StyleUnderline"/>
        </w:rPr>
        <w:t>and</w:t>
      </w:r>
      <w:r w:rsidRPr="00B8555F">
        <w:t xml:space="preserve"> Walter </w:t>
      </w:r>
      <w:r w:rsidRPr="00B8555F">
        <w:rPr>
          <w:rStyle w:val="StyleUnderline"/>
        </w:rPr>
        <w:t>Mondale in 1984 (19.4 percentage points).</w:t>
      </w:r>
      <w:r w:rsidRPr="00B8555F">
        <w:t xml:space="preserve"> </w:t>
      </w:r>
      <w:r w:rsidRPr="00B8555F">
        <w:rPr>
          <w:rStyle w:val="Emphasis"/>
        </w:rPr>
        <w:t>At this point, the only real question appears to be how huge (or beautiful</w:t>
      </w:r>
      <w:r w:rsidRPr="00B8555F">
        <w:t xml:space="preserve">—pick your </w:t>
      </w:r>
      <w:proofErr w:type="spellStart"/>
      <w:r w:rsidRPr="00B8555F">
        <w:t>Trumpian</w:t>
      </w:r>
      <w:proofErr w:type="spellEnd"/>
      <w:r w:rsidRPr="00B8555F">
        <w:t xml:space="preserve"> adjective) </w:t>
      </w:r>
      <w:r w:rsidRPr="00B8555F">
        <w:rPr>
          <w:rStyle w:val="Emphasis"/>
        </w:rPr>
        <w:t>the margin will be</w:t>
      </w:r>
      <w:r w:rsidRPr="00B8555F">
        <w:t xml:space="preserve">.  </w:t>
      </w:r>
    </w:p>
    <w:p w:rsidR="00FF7E44" w:rsidRPr="00B8555F" w:rsidRDefault="00FF7E44" w:rsidP="00FF7E44">
      <w:r w:rsidRPr="00B8555F">
        <w:rPr>
          <w:rStyle w:val="StyleUnderline"/>
        </w:rPr>
        <w:t>To lose by more than 10 percent</w:t>
      </w:r>
      <w:r w:rsidRPr="00B8555F">
        <w:t xml:space="preserve"> in 2016, </w:t>
      </w:r>
      <w:r w:rsidRPr="00B8555F">
        <w:rPr>
          <w:rStyle w:val="StyleUnderline"/>
        </w:rPr>
        <w:t>as Trump could easily do</w:t>
      </w:r>
      <w:r w:rsidRPr="00B8555F">
        <w:t xml:space="preserve">, </w:t>
      </w:r>
      <w:r w:rsidRPr="00B8555F">
        <w:rPr>
          <w:rStyle w:val="StyleUnderline"/>
        </w:rPr>
        <w:t>would be a remarkable achievement of sorts</w:t>
      </w:r>
      <w:r w:rsidRPr="00B8555F">
        <w:t>, given how evenly split Americans have been in recent years and how reluctant they are to leave their preferred parties. The last election even approaching a landslide was in 1996, when Bill Clinton defeated Bob Dole by an eight-point margin. Since then, elections have been tight. Even in 2008, when the Democrats should by all rights have won massively—with Republicans dragged down by an unpopular war and the start of the biggest economic recession since 1929, and with John McCain facing the most talented politician of the last generation—Barack Obama’s victory was only by a 7-percent margin, which narrowed to four in 2012.</w:t>
      </w:r>
    </w:p>
    <w:p w:rsidR="00FF7E44" w:rsidRPr="00B8555F" w:rsidRDefault="00FF7E44" w:rsidP="00FF7E44">
      <w:r w:rsidRPr="00B8555F">
        <w:t xml:space="preserve">Trump seems destined to break this pattern—and if his campaign continues on its current trajectory, it’s not inconceivable that he could tally less that 40 percent of the vote, which no candidate has managed since George H.W Bush in 1992, 24 years ago, in a three-person race. This is only partially because </w:t>
      </w:r>
      <w:r w:rsidRPr="00B8555F">
        <w:rPr>
          <w:rStyle w:val="StyleUnderline"/>
        </w:rPr>
        <w:t>Trump’s polling numbers have taken a dive recently</w:t>
      </w:r>
      <w:r w:rsidRPr="00B8555F">
        <w:t xml:space="preserve">; </w:t>
      </w:r>
      <w:r w:rsidRPr="00B8555F">
        <w:rPr>
          <w:rStyle w:val="StyleUnderline"/>
        </w:rPr>
        <w:t>a recent Bloomberg poll shows Clinton enjoying a double-digit lead</w:t>
      </w:r>
      <w:r w:rsidRPr="00B8555F">
        <w:t xml:space="preserve"> over Trump, getting 49 percent to his 37 percent. </w:t>
      </w:r>
      <w:r w:rsidRPr="00B8555F">
        <w:rPr>
          <w:rStyle w:val="StyleUnderline"/>
        </w:rPr>
        <w:t>But the</w:t>
      </w:r>
      <w:r w:rsidRPr="00B8555F">
        <w:t xml:space="preserve"> Bloomberg </w:t>
      </w:r>
      <w:r w:rsidRPr="00B8555F">
        <w:rPr>
          <w:rStyle w:val="StyleUnderline"/>
        </w:rPr>
        <w:t>poll is only a snapshot of a moment</w:t>
      </w:r>
      <w:r w:rsidRPr="00B8555F">
        <w:t xml:space="preserve">, </w:t>
      </w:r>
      <w:r w:rsidRPr="00B8555F">
        <w:rPr>
          <w:rStyle w:val="StyleUnderline"/>
        </w:rPr>
        <w:t>and poll numbers are likely to fluctuate</w:t>
      </w:r>
      <w:r w:rsidRPr="00B8555F">
        <w:t xml:space="preserve"> as the race proceeds. </w:t>
      </w:r>
      <w:r w:rsidRPr="00B8555F">
        <w:rPr>
          <w:rStyle w:val="StyleUnderline"/>
        </w:rPr>
        <w:t xml:space="preserve">The real reason to think Trump will tank in an historical way on </w:t>
      </w:r>
      <w:proofErr w:type="gramStart"/>
      <w:r w:rsidRPr="00B8555F">
        <w:rPr>
          <w:rStyle w:val="StyleUnderline"/>
        </w:rPr>
        <w:t>election day</w:t>
      </w:r>
      <w:proofErr w:type="gramEnd"/>
      <w:r w:rsidRPr="00B8555F">
        <w:rPr>
          <w:rStyle w:val="StyleUnderline"/>
        </w:rPr>
        <w:t xml:space="preserve"> has to do with</w:t>
      </w:r>
      <w:r w:rsidRPr="00B8555F">
        <w:t xml:space="preserve"> the essential nature of </w:t>
      </w:r>
      <w:r w:rsidRPr="00B8555F">
        <w:rPr>
          <w:rStyle w:val="StyleUnderline"/>
        </w:rPr>
        <w:t>the unorthodox campaign Trump is running</w:t>
      </w:r>
      <w:r w:rsidRPr="00B8555F">
        <w:t>, as against Clinton’s more traditional effort.</w:t>
      </w:r>
    </w:p>
    <w:p w:rsidR="00FF7E44" w:rsidRPr="00B8555F" w:rsidRDefault="00FF7E44" w:rsidP="00FF7E44">
      <w:r w:rsidRPr="00B8555F">
        <w:rPr>
          <w:rStyle w:val="StyleUnderline"/>
        </w:rPr>
        <w:t>Clinton, whatever her flaws</w:t>
      </w:r>
      <w:r w:rsidRPr="00B8555F">
        <w:t xml:space="preserve">, </w:t>
      </w:r>
      <w:r w:rsidRPr="00B8555F">
        <w:rPr>
          <w:rStyle w:val="StyleUnderline"/>
        </w:rPr>
        <w:t>is</w:t>
      </w:r>
      <w:r w:rsidRPr="00B8555F">
        <w:t xml:space="preserve"> a </w:t>
      </w:r>
      <w:r w:rsidRPr="00B8555F">
        <w:rPr>
          <w:rStyle w:val="StyleUnderline"/>
        </w:rPr>
        <w:t>mainstream</w:t>
      </w:r>
      <w:r w:rsidRPr="00B8555F">
        <w:t xml:space="preserve"> politician </w:t>
      </w:r>
      <w:r w:rsidRPr="00B8555F">
        <w:rPr>
          <w:rStyle w:val="StyleUnderline"/>
        </w:rPr>
        <w:t>who has a proven ability to raise huge amounts of money</w:t>
      </w:r>
      <w:r w:rsidRPr="00B8555F">
        <w:t xml:space="preserve"> </w:t>
      </w:r>
      <w:r w:rsidRPr="00B8555F">
        <w:rPr>
          <w:rStyle w:val="StyleUnderline"/>
        </w:rPr>
        <w:t>and enjoys broad support</w:t>
      </w:r>
      <w:r w:rsidRPr="00B8555F">
        <w:t xml:space="preserve"> within her party. Despite the lingering frustrations of many Bernie Sanders’s supporters being reluctant to support her, </w:t>
      </w:r>
      <w:r w:rsidRPr="00B8555F">
        <w:rPr>
          <w:rStyle w:val="StyleUnderline"/>
        </w:rPr>
        <w:t>Clinton’s recent upsurge</w:t>
      </w:r>
      <w:r w:rsidRPr="00B8555F">
        <w:t xml:space="preserve"> in polling </w:t>
      </w:r>
      <w:r w:rsidRPr="00B8555F">
        <w:rPr>
          <w:rStyle w:val="StyleUnderline"/>
        </w:rPr>
        <w:t>shows</w:t>
      </w:r>
      <w:r w:rsidRPr="00B8555F">
        <w:t xml:space="preserve"> that </w:t>
      </w:r>
      <w:r w:rsidRPr="00B8555F">
        <w:rPr>
          <w:rStyle w:val="StyleUnderline"/>
        </w:rPr>
        <w:t>she is already consolidating Democrats</w:t>
      </w:r>
      <w:r w:rsidRPr="00B8555F">
        <w:t xml:space="preserve"> behind her.</w:t>
      </w:r>
    </w:p>
    <w:p w:rsidR="00FF7E44" w:rsidRPr="00B8555F" w:rsidRDefault="00FF7E44" w:rsidP="00FF7E44">
      <w:r w:rsidRPr="00B8555F">
        <w:rPr>
          <w:rStyle w:val="StyleUnderline"/>
        </w:rPr>
        <w:t>Trump won’t have</w:t>
      </w:r>
      <w:r w:rsidRPr="00B8555F">
        <w:t xml:space="preserve"> </w:t>
      </w:r>
      <w:r w:rsidRPr="00B8555F">
        <w:rPr>
          <w:rStyle w:val="StyleUnderline"/>
        </w:rPr>
        <w:t>a</w:t>
      </w:r>
      <w:r w:rsidRPr="00B8555F">
        <w:t xml:space="preserve"> solid </w:t>
      </w:r>
      <w:r w:rsidRPr="00B8555F">
        <w:rPr>
          <w:rStyle w:val="StyleUnderline"/>
        </w:rPr>
        <w:t>Republican coalition</w:t>
      </w:r>
      <w:r w:rsidRPr="00B8555F">
        <w:t xml:space="preserve"> behind him. </w:t>
      </w:r>
      <w:r w:rsidRPr="00B8555F">
        <w:rPr>
          <w:rStyle w:val="StyleUnderline"/>
        </w:rPr>
        <w:t>When he became</w:t>
      </w:r>
      <w:r w:rsidRPr="00B8555F">
        <w:t xml:space="preserve"> </w:t>
      </w:r>
      <w:r w:rsidRPr="00B8555F">
        <w:rPr>
          <w:rStyle w:val="StyleUnderline"/>
        </w:rPr>
        <w:t>the</w:t>
      </w:r>
      <w:r w:rsidRPr="00B8555F">
        <w:t xml:space="preserve"> presumptive </w:t>
      </w:r>
      <w:r w:rsidRPr="00B8555F">
        <w:rPr>
          <w:rStyle w:val="StyleUnderline"/>
        </w:rPr>
        <w:t>Republican nominee</w:t>
      </w:r>
      <w:r w:rsidRPr="00B8555F">
        <w:t xml:space="preserve"> six weeks ago, </w:t>
      </w:r>
      <w:r w:rsidRPr="00B8555F">
        <w:rPr>
          <w:rStyle w:val="StyleUnderline"/>
        </w:rPr>
        <w:t>he briefly began consolidating Republican support,</w:t>
      </w:r>
      <w:r w:rsidRPr="00B8555F">
        <w:t xml:space="preserve"> but </w:t>
      </w:r>
      <w:r w:rsidRPr="00B8555F">
        <w:rPr>
          <w:rStyle w:val="StyleUnderline"/>
        </w:rPr>
        <w:t>that effort has</w:t>
      </w:r>
      <w:r w:rsidRPr="00B8555F">
        <w:t xml:space="preserve"> now </w:t>
      </w:r>
      <w:r w:rsidRPr="00B8555F">
        <w:rPr>
          <w:rStyle w:val="StyleUnderline"/>
        </w:rPr>
        <w:t>stalled</w:t>
      </w:r>
      <w:r w:rsidRPr="00B8555F">
        <w:t xml:space="preserve"> </w:t>
      </w:r>
      <w:r w:rsidRPr="00B8555F">
        <w:rPr>
          <w:rStyle w:val="StyleUnderline"/>
        </w:rPr>
        <w:t>and</w:t>
      </w:r>
      <w:r w:rsidRPr="00B8555F">
        <w:t xml:space="preserve"> indeed </w:t>
      </w:r>
      <w:r w:rsidRPr="00B8555F">
        <w:rPr>
          <w:rStyle w:val="StyleUnderline"/>
        </w:rPr>
        <w:t>is fraying</w:t>
      </w:r>
      <w:r w:rsidRPr="00B8555F">
        <w:t>, with two major party figures—</w:t>
      </w:r>
      <w:r w:rsidRPr="00B8555F">
        <w:rPr>
          <w:rStyle w:val="StyleUnderline"/>
        </w:rPr>
        <w:t>Senator</w:t>
      </w:r>
      <w:r w:rsidRPr="00B8555F">
        <w:t xml:space="preserve"> Mark Kirk of Illinois and Governor Scott Walker of Wisconsin—backtracking from their earlier endorsements. As </w:t>
      </w:r>
      <w:r w:rsidRPr="00B8555F">
        <w:rPr>
          <w:rStyle w:val="StyleUnderline"/>
        </w:rPr>
        <w:t>Kirk tweeted o</w:t>
      </w:r>
      <w:r w:rsidRPr="00B8555F">
        <w:t>n June 7, “</w:t>
      </w:r>
      <w:r w:rsidRPr="00B8555F">
        <w:rPr>
          <w:rStyle w:val="StyleUnderline"/>
        </w:rPr>
        <w:t>Given my military experience, Donald Trump does not have the temperament to command our military or our nuclear arsenal</w:t>
      </w:r>
      <w:r w:rsidRPr="00B8555F">
        <w:t xml:space="preserve">.” </w:t>
      </w:r>
    </w:p>
    <w:p w:rsidR="00FF7E44" w:rsidRPr="00B8555F" w:rsidRDefault="00FF7E44" w:rsidP="00FF7E44">
      <w:r w:rsidRPr="00B8555F">
        <w:t xml:space="preserve">Far from pivoting to the center and uniting the party around him as a normal candidate would do, </w:t>
      </w:r>
      <w:r w:rsidRPr="00B8555F">
        <w:rPr>
          <w:rStyle w:val="StyleUnderline"/>
        </w:rPr>
        <w:t>Trump has spent the</w:t>
      </w:r>
      <w:r w:rsidRPr="00B8555F">
        <w:t xml:space="preserve"> </w:t>
      </w:r>
      <w:r w:rsidRPr="00B8555F">
        <w:rPr>
          <w:rStyle w:val="StyleUnderline"/>
        </w:rPr>
        <w:t>first</w:t>
      </w:r>
      <w:r w:rsidRPr="00B8555F">
        <w:t xml:space="preserve"> big </w:t>
      </w:r>
      <w:r w:rsidRPr="00B8555F">
        <w:rPr>
          <w:rStyle w:val="StyleUnderline"/>
        </w:rPr>
        <w:t>sprint of his campaign alienating the Republican elite</w:t>
      </w:r>
      <w:r w:rsidRPr="00B8555F">
        <w:t xml:space="preserve"> by continuing </w:t>
      </w:r>
      <w:r w:rsidRPr="00B8555F">
        <w:rPr>
          <w:rStyle w:val="StyleUnderline"/>
        </w:rPr>
        <w:t>with</w:t>
      </w:r>
      <w:r w:rsidRPr="00B8555F">
        <w:t xml:space="preserve"> his </w:t>
      </w:r>
      <w:r w:rsidRPr="00B8555F">
        <w:rPr>
          <w:rStyle w:val="StyleUnderline"/>
        </w:rPr>
        <w:t>overt racism</w:t>
      </w:r>
      <w:r w:rsidRPr="00B8555F">
        <w:t xml:space="preserve"> (as in his attacks on Judge Gonzalo </w:t>
      </w:r>
      <w:proofErr w:type="spellStart"/>
      <w:r w:rsidRPr="00B8555F">
        <w:t>Curiel</w:t>
      </w:r>
      <w:proofErr w:type="spellEnd"/>
      <w:r w:rsidRPr="00B8555F">
        <w:t xml:space="preserve"> </w:t>
      </w:r>
      <w:r w:rsidRPr="00B8555F">
        <w:rPr>
          <w:rStyle w:val="StyleUnderline"/>
        </w:rPr>
        <w:t>and</w:t>
      </w:r>
      <w:r w:rsidRPr="00B8555F">
        <w:t xml:space="preserve"> renewed calls to ban Muslim immigrants), and engaging in </w:t>
      </w:r>
      <w:r w:rsidRPr="00B8555F">
        <w:rPr>
          <w:rStyle w:val="StyleUnderline"/>
        </w:rPr>
        <w:t>conspiracy-mongering</w:t>
      </w:r>
      <w:r w:rsidRPr="00B8555F">
        <w:t xml:space="preserve"> (suggesting that President Obama is </w:t>
      </w:r>
      <w:proofErr w:type="spellStart"/>
      <w:r w:rsidRPr="00B8555F">
        <w:t>asympathizer</w:t>
      </w:r>
      <w:proofErr w:type="spellEnd"/>
      <w:r w:rsidRPr="00B8555F">
        <w:t xml:space="preserve"> of Islamic terrorism).</w:t>
      </w:r>
    </w:p>
    <w:p w:rsidR="00FF7E44" w:rsidRPr="00B8555F" w:rsidRDefault="00FF7E44" w:rsidP="00FF7E44">
      <w:r w:rsidRPr="00B8555F">
        <w:rPr>
          <w:rStyle w:val="Emphasis"/>
        </w:rPr>
        <w:t xml:space="preserve">Trump’s manic, narcissistic, and immature response to the Orlando massacre has been </w:t>
      </w:r>
      <w:r w:rsidRPr="00B8555F">
        <w:t>a key turning point—or, looked at another way</w:t>
      </w:r>
      <w:r w:rsidRPr="00B8555F">
        <w:rPr>
          <w:rStyle w:val="Emphasis"/>
        </w:rPr>
        <w:t>, a final straw</w:t>
      </w:r>
      <w:r w:rsidRPr="00B8555F">
        <w:t xml:space="preserve">. Just as Republican elites were learning to live with Trump, so long as he kept his promise to act more “presidential,” he’s now made it clear that he’ll continue to be the same old Trump the world has known for decades. The result is that elected </w:t>
      </w:r>
      <w:r w:rsidRPr="00B8555F">
        <w:rPr>
          <w:rStyle w:val="StyleUnderline"/>
        </w:rPr>
        <w:t xml:space="preserve">Republican officials are starting to </w:t>
      </w:r>
      <w:proofErr w:type="gramStart"/>
      <w:r w:rsidRPr="00B8555F">
        <w:rPr>
          <w:rStyle w:val="StyleUnderline"/>
        </w:rPr>
        <w:t>un-</w:t>
      </w:r>
      <w:proofErr w:type="gramEnd"/>
      <w:r w:rsidRPr="00B8555F">
        <w:rPr>
          <w:rStyle w:val="StyleUnderline"/>
        </w:rPr>
        <w:t>endorse Trump</w:t>
      </w:r>
      <w:r w:rsidRPr="00B8555F">
        <w:t xml:space="preserve"> or say they won’t back his presidential bid. Republican governors in Maryland, Michigan, and Massachusetts have all said they won’t vote for Trump.</w:t>
      </w:r>
    </w:p>
    <w:p w:rsidR="00FF7E44" w:rsidRPr="00B8555F" w:rsidRDefault="00FF7E44" w:rsidP="00FF7E44">
      <w:r w:rsidRPr="00B8555F">
        <w:rPr>
          <w:rStyle w:val="StyleUnderline"/>
        </w:rPr>
        <w:t>Unable to work with the RNC and most elected officials, barely on speaking terms with</w:t>
      </w:r>
      <w:r w:rsidRPr="00B8555F">
        <w:t xml:space="preserve"> Speaker of the House Paul </w:t>
      </w:r>
      <w:r w:rsidRPr="00B8555F">
        <w:rPr>
          <w:rStyle w:val="StyleUnderline"/>
        </w:rPr>
        <w:t>Ryan, the country’s most powerful Republican office-holder, Trump has to face the</w:t>
      </w:r>
      <w:r w:rsidRPr="00B8555F">
        <w:t xml:space="preserve"> awesome </w:t>
      </w:r>
      <w:r w:rsidRPr="00B8555F">
        <w:rPr>
          <w:rStyle w:val="StyleUnderline"/>
        </w:rPr>
        <w:t>task of running a national campaign with nothing more than</w:t>
      </w:r>
      <w:r w:rsidRPr="00B8555F">
        <w:t xml:space="preserve"> his own </w:t>
      </w:r>
      <w:r w:rsidRPr="00B8555F">
        <w:rPr>
          <w:rStyle w:val="StyleUnderline"/>
        </w:rPr>
        <w:t>political instincts and</w:t>
      </w:r>
      <w:r w:rsidRPr="00B8555F">
        <w:t xml:space="preserve"> small staff of </w:t>
      </w:r>
      <w:r w:rsidRPr="00B8555F">
        <w:rPr>
          <w:rStyle w:val="Emphasis"/>
        </w:rPr>
        <w:t xml:space="preserve">bootlickers who have shown no ability to </w:t>
      </w:r>
      <w:r w:rsidRPr="00B8555F">
        <w:rPr>
          <w:rStyle w:val="Emphasis"/>
        </w:rPr>
        <w:tab/>
        <w:t>rein in his worst tendencies</w:t>
      </w:r>
      <w:r w:rsidRPr="00B8555F">
        <w:t xml:space="preserve">. The results have been chaotic, in terms well described by Josh Marshall in Talking Points Memo: </w:t>
      </w:r>
    </w:p>
    <w:p w:rsidR="00FF7E44" w:rsidRPr="00B8555F" w:rsidRDefault="00FF7E44" w:rsidP="00FF7E44">
      <w:r w:rsidRPr="00B8555F">
        <w:t xml:space="preserve">There’s a Politico story out today about how the RNC gave him the names of twenty big GOP donors to call. He got bored or frustrated and stopped after calling three. And this comes after deciding that he actually doesn’t need to raise a billion dollars. </w:t>
      </w:r>
    </w:p>
    <w:p w:rsidR="00FF7E44" w:rsidRPr="00B8555F" w:rsidRDefault="00FF7E44" w:rsidP="00FF7E44">
      <w:pPr>
        <w:rPr>
          <w:rStyle w:val="Emphasis"/>
        </w:rPr>
      </w:pPr>
      <w:r w:rsidRPr="00B8555F">
        <w:t xml:space="preserve">Almost </w:t>
      </w:r>
      <w:r w:rsidRPr="00B8555F">
        <w:rPr>
          <w:rStyle w:val="Emphasis"/>
        </w:rPr>
        <w:t xml:space="preserve">every day </w:t>
      </w:r>
      <w:r w:rsidRPr="00B8555F">
        <w:t xml:space="preserve">since he clinched the nomination almost six weeks ago </w:t>
      </w:r>
      <w:r w:rsidRPr="00B8555F">
        <w:rPr>
          <w:rStyle w:val="Emphasis"/>
        </w:rPr>
        <w:t>has been a surreal tour through Trump’s damaged psyche</w:t>
      </w:r>
      <w:r w:rsidRPr="00B8555F">
        <w:t xml:space="preserve">—the </w:t>
      </w:r>
      <w:r w:rsidRPr="00B8555F">
        <w:rPr>
          <w:rStyle w:val="StyleUnderline"/>
        </w:rPr>
        <w:t>insecurities</w:t>
      </w:r>
      <w:r w:rsidRPr="00B8555F">
        <w:t xml:space="preserve">, silly </w:t>
      </w:r>
      <w:r w:rsidRPr="00B8555F">
        <w:rPr>
          <w:rStyle w:val="StyleUnderline"/>
        </w:rPr>
        <w:t>feuds</w:t>
      </w:r>
      <w:r w:rsidRPr="00B8555F">
        <w:t xml:space="preserve">, the mix of self-serving </w:t>
      </w:r>
      <w:r w:rsidRPr="00B8555F">
        <w:rPr>
          <w:rStyle w:val="StyleUnderline"/>
        </w:rPr>
        <w:t>lies</w:t>
      </w:r>
      <w:r w:rsidRPr="00B8555F">
        <w:t xml:space="preserve"> </w:t>
      </w:r>
      <w:r w:rsidRPr="00B8555F">
        <w:rPr>
          <w:rStyle w:val="StyleUnderline"/>
        </w:rPr>
        <w:t>and attacks on people he’s supposed to be courting</w:t>
      </w:r>
      <w:r w:rsidRPr="00B8555F">
        <w:t xml:space="preserve"> or justifying a supposed refusal to do things he finds himself actually unable to do (raise a billion dollars). </w:t>
      </w:r>
      <w:r w:rsidRPr="00B8555F">
        <w:rPr>
          <w:rStyle w:val="Emphasis"/>
        </w:rPr>
        <w:t xml:space="preserve">More than anything he’s attacking almost everyone but the person he’s running against—and that, not terribly effectively. </w:t>
      </w:r>
    </w:p>
    <w:p w:rsidR="00FF7E44" w:rsidRPr="00B8555F" w:rsidRDefault="00FF7E44" w:rsidP="00FF7E44">
      <w:pPr>
        <w:rPr>
          <w:rStyle w:val="StyleUnderline"/>
        </w:rPr>
      </w:pPr>
      <w:r w:rsidRPr="00B8555F">
        <w:t xml:space="preserve">The sheer </w:t>
      </w:r>
      <w:r w:rsidRPr="00B8555F">
        <w:rPr>
          <w:rStyle w:val="StyleUnderline"/>
        </w:rPr>
        <w:t>shambles of Trump’s campai</w:t>
      </w:r>
      <w:r w:rsidRPr="00B8555F">
        <w:t xml:space="preserve">gn is difficult to overstate, and </w:t>
      </w:r>
      <w:r w:rsidRPr="00B8555F">
        <w:rPr>
          <w:rStyle w:val="StyleUnderline"/>
        </w:rPr>
        <w:t>stands in sharp relief to the professionalism of the Clinton team</w:t>
      </w:r>
      <w:r w:rsidRPr="00B8555F">
        <w:t xml:space="preserve">. It’s not just that Trump has no ground game or data analysis, but that he doesn’t even see the need for them. </w:t>
      </w:r>
      <w:r w:rsidRPr="00B8555F">
        <w:rPr>
          <w:rStyle w:val="Emphasis"/>
        </w:rPr>
        <w:t>Clinton</w:t>
      </w:r>
      <w:r w:rsidRPr="00B8555F">
        <w:rPr>
          <w:rStyle w:val="StyleUnderline"/>
        </w:rPr>
        <w:t xml:space="preserve">, on the other hand, has </w:t>
      </w:r>
      <w:r w:rsidRPr="00B8555F">
        <w:rPr>
          <w:rStyle w:val="Emphasis"/>
        </w:rPr>
        <w:t>inherited</w:t>
      </w:r>
      <w:r w:rsidRPr="00B8555F">
        <w:rPr>
          <w:rStyle w:val="StyleUnderline"/>
        </w:rPr>
        <w:t xml:space="preserve"> </w:t>
      </w:r>
      <w:r w:rsidRPr="00B8555F">
        <w:rPr>
          <w:rStyle w:val="Emphasis"/>
        </w:rPr>
        <w:t>the legendary Obama team</w:t>
      </w:r>
      <w:r w:rsidRPr="00B8555F">
        <w:rPr>
          <w:rStyle w:val="StyleUnderline"/>
        </w:rPr>
        <w:t xml:space="preserve"> of 2008 and 2012, </w:t>
      </w:r>
      <w:r w:rsidRPr="00B8555F">
        <w:rPr>
          <w:rStyle w:val="Emphasis"/>
        </w:rPr>
        <w:t>the undisputed modern masters of national campaigning</w:t>
      </w:r>
      <w:r w:rsidRPr="00B8555F">
        <w:t xml:space="preserve">. As Karl Rove wrote on Thursday, </w:t>
      </w:r>
      <w:r w:rsidRPr="00B8555F">
        <w:rPr>
          <w:rStyle w:val="StyleUnderline"/>
        </w:rPr>
        <w:t xml:space="preserve">Trump doesn’t even have an ad strategy, while Clinton is already hammering away at him with ad buys in swing states. </w:t>
      </w:r>
    </w:p>
    <w:p w:rsidR="00FF7E44" w:rsidRPr="00B8555F" w:rsidRDefault="00FF7E44" w:rsidP="00FF7E44">
      <w:r w:rsidRPr="00B8555F">
        <w:rPr>
          <w:rStyle w:val="StyleUnderline"/>
        </w:rPr>
        <w:t>Trump was able to wing it during the</w:t>
      </w:r>
      <w:r w:rsidRPr="00B8555F">
        <w:t xml:space="preserve"> GOP </w:t>
      </w:r>
      <w:r w:rsidRPr="00B8555F">
        <w:rPr>
          <w:rStyle w:val="StyleUnderline"/>
        </w:rPr>
        <w:t>primaries</w:t>
      </w:r>
      <w:r w:rsidRPr="00B8555F">
        <w:t xml:space="preserve">, where he faced a crowded field of opponents and a conservative base that responded to his ravings. </w:t>
      </w:r>
      <w:r w:rsidRPr="00B8555F">
        <w:rPr>
          <w:rStyle w:val="Emphasis"/>
        </w:rPr>
        <w:t>But his shambolic, careening campaign is already alienating the general electorate like no other politician ever has.</w:t>
      </w:r>
      <w:r w:rsidRPr="00B8555F">
        <w:t xml:space="preserve"> </w:t>
      </w:r>
    </w:p>
    <w:p w:rsidR="00FF7E44" w:rsidRPr="00B8555F" w:rsidRDefault="00FF7E44" w:rsidP="00FF7E44">
      <w:r w:rsidRPr="00B8555F">
        <w:t>According to a Washington Post poll, Trump has startlingly high negatives, being viewed unfavorably by 77 percent of women, 89 percent of Hispanics and 94 percent of African-Americans. It’s true that Clinton also has high negatives, but they aren’t in Trump’s league. Nobody’s are. As Greg Sergeant noted in The Washington Post, “</w:t>
      </w:r>
      <w:r w:rsidRPr="00B8555F">
        <w:rPr>
          <w:rStyle w:val="StyleUnderline"/>
        </w:rPr>
        <w:t>there’s no real equivalence between</w:t>
      </w:r>
      <w:r w:rsidRPr="00B8555F">
        <w:t xml:space="preserve"> the negative views of Donald </w:t>
      </w:r>
      <w:r w:rsidRPr="00B8555F">
        <w:rPr>
          <w:rStyle w:val="StyleUnderline"/>
        </w:rPr>
        <w:t>Trump</w:t>
      </w:r>
      <w:r w:rsidRPr="00B8555F">
        <w:t xml:space="preserve"> </w:t>
      </w:r>
      <w:r w:rsidRPr="00B8555F">
        <w:rPr>
          <w:rStyle w:val="StyleUnderline"/>
        </w:rPr>
        <w:t>and</w:t>
      </w:r>
      <w:r w:rsidRPr="00B8555F">
        <w:t xml:space="preserve"> Hillary </w:t>
      </w:r>
      <w:r w:rsidRPr="00B8555F">
        <w:rPr>
          <w:rStyle w:val="StyleUnderline"/>
        </w:rPr>
        <w:t>Clinton</w:t>
      </w:r>
      <w:r w:rsidRPr="00B8555F">
        <w:t xml:space="preserve">. </w:t>
      </w:r>
      <w:r w:rsidRPr="00B8555F">
        <w:rPr>
          <w:rStyle w:val="StyleUnderline"/>
        </w:rPr>
        <w:t xml:space="preserve">While Clinton </w:t>
      </w:r>
      <w:r w:rsidRPr="00B8555F">
        <w:t>certainly</w:t>
      </w:r>
      <w:r w:rsidRPr="00B8555F">
        <w:rPr>
          <w:rStyle w:val="StyleUnderline"/>
        </w:rPr>
        <w:t xml:space="preserve"> has problems</w:t>
      </w:r>
      <w:r w:rsidRPr="00B8555F">
        <w:t xml:space="preserve"> in this regard, </w:t>
      </w:r>
      <w:r w:rsidRPr="00B8555F">
        <w:rPr>
          <w:rStyle w:val="Emphasis"/>
        </w:rPr>
        <w:t>Trump fares far, far worse</w:t>
      </w:r>
      <w:r w:rsidRPr="00B8555F">
        <w:t xml:space="preserve">.” </w:t>
      </w:r>
    </w:p>
    <w:p w:rsidR="00FF7E44" w:rsidRPr="00B8555F" w:rsidRDefault="00FF7E44" w:rsidP="00FF7E44">
      <w:r w:rsidRPr="00B8555F">
        <w:rPr>
          <w:rStyle w:val="Emphasis"/>
        </w:rPr>
        <w:t>Trump is viewed negatively by every major demographic group except non-college educated white men</w:t>
      </w:r>
      <w:r w:rsidRPr="00B8555F">
        <w:t xml:space="preserve"> (who view him favorably, 56-42). This means that </w:t>
      </w:r>
      <w:r w:rsidRPr="00B8555F">
        <w:rPr>
          <w:rStyle w:val="StyleUnderline"/>
        </w:rPr>
        <w:t xml:space="preserve">even groups that have voted Republican in most </w:t>
      </w:r>
      <w:r w:rsidRPr="00B8555F">
        <w:t xml:space="preserve">post-1964 </w:t>
      </w:r>
      <w:r w:rsidRPr="00B8555F">
        <w:rPr>
          <w:rStyle w:val="StyleUnderline"/>
        </w:rPr>
        <w:t>elections</w:t>
      </w:r>
      <w:r w:rsidRPr="00B8555F">
        <w:t>—white women, college-educated whites—</w:t>
      </w:r>
      <w:r w:rsidRPr="00B8555F">
        <w:rPr>
          <w:rStyle w:val="StyleUnderline"/>
        </w:rPr>
        <w:t>are hostile</w:t>
      </w:r>
      <w:r w:rsidRPr="00B8555F">
        <w:t xml:space="preserve"> to Trump. By contrast, </w:t>
      </w:r>
      <w:r w:rsidRPr="00B8555F">
        <w:rPr>
          <w:rStyle w:val="StyleUnderline"/>
        </w:rPr>
        <w:t>Clinton is viewed favorably by many groups</w:t>
      </w:r>
      <w:r w:rsidRPr="00B8555F">
        <w:t xml:space="preserve">, </w:t>
      </w:r>
      <w:r w:rsidRPr="00B8555F">
        <w:rPr>
          <w:rStyle w:val="StyleUnderline"/>
        </w:rPr>
        <w:t xml:space="preserve">including women </w:t>
      </w:r>
      <w:r w:rsidRPr="00B8555F">
        <w:t xml:space="preserve">overall, </w:t>
      </w:r>
      <w:r w:rsidRPr="00B8555F">
        <w:rPr>
          <w:rStyle w:val="StyleUnderline"/>
        </w:rPr>
        <w:t>non-whites, and Hispanics</w:t>
      </w:r>
      <w:r w:rsidRPr="00B8555F">
        <w:t xml:space="preserve">. </w:t>
      </w:r>
      <w:r w:rsidRPr="00B8555F">
        <w:rPr>
          <w:rStyle w:val="StyleUnderline"/>
        </w:rPr>
        <w:t>Her negatives, unlike Trump’s, are offset by groups that actually like her.</w:t>
      </w:r>
      <w:r w:rsidRPr="00B8555F">
        <w:t xml:space="preserve"> </w:t>
      </w:r>
    </w:p>
    <w:p w:rsidR="00FF7E44" w:rsidRPr="00B8555F" w:rsidRDefault="00FF7E44" w:rsidP="00FF7E44">
      <w:r w:rsidRPr="00B8555F">
        <w:rPr>
          <w:rStyle w:val="StyleUnderline"/>
        </w:rPr>
        <w:t>Further boosting Clinton’s chances</w:t>
      </w:r>
      <w:r w:rsidRPr="00B8555F">
        <w:t xml:space="preserve"> </w:t>
      </w:r>
      <w:r w:rsidRPr="00B8555F">
        <w:rPr>
          <w:rStyle w:val="StyleUnderline"/>
        </w:rPr>
        <w:t>of a romp</w:t>
      </w:r>
      <w:r w:rsidRPr="00B8555F">
        <w:t xml:space="preserve"> in November </w:t>
      </w:r>
      <w:r w:rsidRPr="00B8555F">
        <w:rPr>
          <w:rStyle w:val="StyleUnderline"/>
        </w:rPr>
        <w:t>is the fact that pollsters may</w:t>
      </w:r>
      <w:r w:rsidRPr="00B8555F">
        <w:t xml:space="preserve"> well </w:t>
      </w:r>
      <w:r w:rsidRPr="00B8555F">
        <w:rPr>
          <w:rStyle w:val="StyleUnderline"/>
        </w:rPr>
        <w:t xml:space="preserve">be under-counting a key demographic </w:t>
      </w:r>
      <w:r w:rsidRPr="00B8555F">
        <w:t xml:space="preserve">that is strongly anti-Trump and pro-Clinton: </w:t>
      </w:r>
      <w:r w:rsidRPr="00B8555F">
        <w:rPr>
          <w:rStyle w:val="StyleUnderline"/>
        </w:rPr>
        <w:t>Latinos</w:t>
      </w:r>
      <w:r w:rsidRPr="00B8555F">
        <w:t xml:space="preserve">. </w:t>
      </w:r>
      <w:r w:rsidRPr="00B8555F">
        <w:rPr>
          <w:rStyle w:val="StyleUnderline"/>
        </w:rPr>
        <w:t xml:space="preserve">Because they have trouble canvassing Spanish-speaking households, pollsters tend to have trouble capturing the Latino vote. </w:t>
      </w:r>
      <w:r w:rsidRPr="00B8555F">
        <w:t xml:space="preserve">If this is true in this election as previously, then </w:t>
      </w:r>
      <w:r w:rsidRPr="00B8555F">
        <w:rPr>
          <w:rStyle w:val="Emphasis"/>
        </w:rPr>
        <w:t>it’s likely that Clinton’s current lead is being underestimated</w:t>
      </w:r>
      <w:r w:rsidRPr="00B8555F">
        <w:t xml:space="preserve"> by as much as 3 percent. Clinton was running about even with Bernie Sanders in the polls in California but ended up winning by 13 percent, thanks in large part to Latinos who went undetected by pollsters. Of course California is a special case, but Latinos are projected to rise to 17 percent of the electorate in 2016—and Trump couldn’t be doing more to mobilize them against him. </w:t>
      </w:r>
    </w:p>
    <w:p w:rsidR="00FF7E44" w:rsidRPr="00B8555F" w:rsidRDefault="00FF7E44" w:rsidP="00FF7E44">
      <w:r w:rsidRPr="00B8555F">
        <w:t xml:space="preserve">The reality of modern American politics is that </w:t>
      </w:r>
      <w:r w:rsidRPr="00B8555F">
        <w:rPr>
          <w:rStyle w:val="StyleUnderline"/>
        </w:rPr>
        <w:t>it’s</w:t>
      </w:r>
      <w:r w:rsidRPr="00B8555F">
        <w:t xml:space="preserve"> actually </w:t>
      </w:r>
      <w:r w:rsidRPr="00B8555F">
        <w:rPr>
          <w:rStyle w:val="StyleUnderline"/>
        </w:rPr>
        <w:t>very difficult for ordinary Republicans</w:t>
      </w:r>
      <w:r w:rsidRPr="00B8555F">
        <w:t xml:space="preserve"> or Democrats </w:t>
      </w:r>
      <w:r w:rsidRPr="00B8555F">
        <w:rPr>
          <w:rStyle w:val="StyleUnderline"/>
        </w:rPr>
        <w:t>to lose by a landslide</w:t>
      </w:r>
      <w:r w:rsidRPr="00B8555F">
        <w:t xml:space="preserve"> in national elections. A generic Republican would be running neck-in-neck with Clinton. (It’s hard to imagine any Republican who ran for president this year faring worse than Trump, except, perhaps, Ben Carson.) But </w:t>
      </w:r>
      <w:r w:rsidRPr="00B8555F">
        <w:rPr>
          <w:rStyle w:val="StyleUnderline"/>
        </w:rPr>
        <w:t>Trump is no ordinary politician</w:t>
      </w:r>
      <w:r w:rsidRPr="00B8555F">
        <w:t xml:space="preserve">. </w:t>
      </w:r>
      <w:r w:rsidRPr="00B8555F">
        <w:rPr>
          <w:rStyle w:val="Emphasis"/>
        </w:rPr>
        <w:t>He is running a train wreck of a campaign, has little patience for fund-raising, and can’t stop picking fights with leaders in his own party. He is loathed by a vast swath of the American people,</w:t>
      </w:r>
      <w:r w:rsidRPr="00B8555F">
        <w:t xml:space="preserve"> </w:t>
      </w:r>
      <w:r w:rsidRPr="00B8555F">
        <w:rPr>
          <w:rStyle w:val="StyleUnderline"/>
        </w:rPr>
        <w:t>and loved only by one faction of his own party</w:t>
      </w:r>
      <w:r w:rsidRPr="00B8555F">
        <w:t xml:space="preserve">. </w:t>
      </w:r>
      <w:r w:rsidRPr="00B8555F">
        <w:rPr>
          <w:rStyle w:val="StyleUnderline"/>
        </w:rPr>
        <w:t>There’s every reason to think that Trump can pull off the near-impossible task of losing by more than 10 percent and possibly by much more</w:t>
      </w:r>
      <w:r w:rsidRPr="00B8555F">
        <w:t xml:space="preserve">. Moreover, as he continues to feud with members of his own party, </w:t>
      </w:r>
      <w:r w:rsidRPr="00B8555F">
        <w:rPr>
          <w:rStyle w:val="StyleUnderline"/>
        </w:rPr>
        <w:t>he’ll drive down the value of the Republican brand so the party could end up losing both the Senate and the House</w:t>
      </w:r>
      <w:r w:rsidRPr="00B8555F">
        <w:t>. If he manages this feat, Trump will truly have left his mark on American politics.</w:t>
      </w:r>
    </w:p>
    <w:p w:rsidR="00CF54E4" w:rsidRDefault="00CF54E4" w:rsidP="00CF54E4">
      <w:pPr>
        <w:pStyle w:val="Heading3"/>
      </w:pPr>
      <w:r w:rsidRPr="00B8555F">
        <w:t xml:space="preserve">Uniqueness </w:t>
      </w:r>
      <w:r w:rsidR="00F83AF6" w:rsidRPr="00B8555F">
        <w:t>O/W</w:t>
      </w:r>
      <w:r w:rsidRPr="00B8555F">
        <w:t xml:space="preserve"> </w:t>
      </w:r>
      <w:r w:rsidR="003642F3">
        <w:t>–</w:t>
      </w:r>
      <w:r w:rsidRPr="00B8555F">
        <w:t xml:space="preserve"> Demographics</w:t>
      </w:r>
    </w:p>
    <w:p w:rsidR="003642F3" w:rsidRPr="003642F3" w:rsidRDefault="003642F3" w:rsidP="003642F3"/>
    <w:p w:rsidR="006B597D" w:rsidRPr="00B8555F" w:rsidRDefault="006B597D" w:rsidP="006B597D">
      <w:pPr>
        <w:pStyle w:val="Heading4"/>
        <w:tabs>
          <w:tab w:val="left" w:pos="3840"/>
        </w:tabs>
      </w:pPr>
      <w:r w:rsidRPr="00B8555F">
        <w:t xml:space="preserve">Trump has to win nearly </w:t>
      </w:r>
      <w:r w:rsidRPr="00B8555F">
        <w:rPr>
          <w:i/>
        </w:rPr>
        <w:t>every white voter</w:t>
      </w:r>
      <w:r w:rsidRPr="00B8555F">
        <w:t xml:space="preserve"> and that certainly isn’t going to happen</w:t>
      </w:r>
    </w:p>
    <w:p w:rsidR="006B597D" w:rsidRPr="00B8555F" w:rsidRDefault="006B597D" w:rsidP="006B597D">
      <w:r w:rsidRPr="00B8555F">
        <w:rPr>
          <w:rStyle w:val="Style13ptBold"/>
        </w:rPr>
        <w:t>Bouie 7/13</w:t>
      </w:r>
      <w:r w:rsidRPr="00B8555F">
        <w:t xml:space="preserve"> – Slate’s Chief Political Correspondent -- (</w:t>
      </w:r>
      <w:proofErr w:type="spellStart"/>
      <w:r w:rsidRPr="00B8555F">
        <w:t>Jamelle</w:t>
      </w:r>
      <w:proofErr w:type="spellEnd"/>
      <w:r w:rsidRPr="00B8555F">
        <w:t>, “Donald Trump’s Other Demographic Problem”, 7/13/16, http://www.slate.com/articles/news_and_politics/politics/2016/07/donald_trump_is_headed_for_a_historic_loss_with_some_whites.html)//CK</w:t>
      </w:r>
    </w:p>
    <w:p w:rsidR="006B597D" w:rsidRPr="00B8555F" w:rsidRDefault="006B597D" w:rsidP="006B597D">
      <w:r w:rsidRPr="00B8555F">
        <w:rPr>
          <w:rStyle w:val="StyleUnderline"/>
        </w:rPr>
        <w:t>If</w:t>
      </w:r>
      <w:r w:rsidRPr="00B8555F">
        <w:t xml:space="preserve">, </w:t>
      </w:r>
      <w:r w:rsidRPr="00B8555F">
        <w:rPr>
          <w:rStyle w:val="StyleUnderline"/>
        </w:rPr>
        <w:t>on</w:t>
      </w:r>
      <w:r w:rsidRPr="00B8555F">
        <w:t xml:space="preserve"> the night of </w:t>
      </w:r>
      <w:r w:rsidRPr="00B8555F">
        <w:rPr>
          <w:rStyle w:val="StyleUnderline"/>
        </w:rPr>
        <w:t>Nov. 8, we’re</w:t>
      </w:r>
      <w:r w:rsidRPr="00B8555F">
        <w:t xml:space="preserve"> all </w:t>
      </w:r>
      <w:r w:rsidRPr="00B8555F">
        <w:rPr>
          <w:rStyle w:val="StyleUnderline"/>
        </w:rPr>
        <w:t>watching</w:t>
      </w:r>
      <w:r w:rsidRPr="00B8555F">
        <w:t xml:space="preserve"> Donald </w:t>
      </w:r>
      <w:r w:rsidRPr="00B8555F">
        <w:rPr>
          <w:rStyle w:val="StyleUnderline"/>
        </w:rPr>
        <w:t>Trump give his victory speech,</w:t>
      </w:r>
      <w:r w:rsidRPr="00B8555F">
        <w:t xml:space="preserve"> </w:t>
      </w:r>
      <w:r w:rsidRPr="00B8555F">
        <w:rPr>
          <w:rStyle w:val="StyleUnderline"/>
        </w:rPr>
        <w:t>it will be because he</w:t>
      </w:r>
      <w:r w:rsidRPr="00B8555F">
        <w:t xml:space="preserve"> will have </w:t>
      </w:r>
      <w:r w:rsidRPr="00B8555F">
        <w:rPr>
          <w:rStyle w:val="StyleUnderline"/>
        </w:rPr>
        <w:t>pulled together a broad coalition of white people</w:t>
      </w:r>
      <w:r w:rsidRPr="00B8555F">
        <w:t xml:space="preserve"> to propel him to the presidency. </w:t>
      </w:r>
      <w:r w:rsidRPr="00B8555F">
        <w:rPr>
          <w:rStyle w:val="StyleUnderline"/>
        </w:rPr>
        <w:t>With abysmal numbers among blacks, Hispanics, and other minority groups</w:t>
      </w:r>
      <w:r w:rsidRPr="00B8555F">
        <w:t xml:space="preserve">, </w:t>
      </w:r>
      <w:r w:rsidRPr="00B8555F">
        <w:rPr>
          <w:rStyle w:val="StyleUnderline"/>
        </w:rPr>
        <w:t>white voters are the only path Trump has to the White House. He’ll have to win all of them</w:t>
      </w:r>
      <w:r w:rsidRPr="00B8555F">
        <w:t>—white men, white women, white youth, the white working class—</w:t>
      </w:r>
      <w:r w:rsidRPr="00B8555F">
        <w:rPr>
          <w:rStyle w:val="StyleUnderline"/>
        </w:rPr>
        <w:t>and he’ll have to win them by substantial margins</w:t>
      </w:r>
      <w:r w:rsidRPr="00B8555F">
        <w:t>.</w:t>
      </w:r>
    </w:p>
    <w:p w:rsidR="006B597D" w:rsidRPr="00B8555F" w:rsidRDefault="006B597D" w:rsidP="006B597D">
      <w:r w:rsidRPr="00B8555F">
        <w:rPr>
          <w:rStyle w:val="StyleUnderline"/>
        </w:rPr>
        <w:t xml:space="preserve">In theory, this should be fertile ground </w:t>
      </w:r>
      <w:r w:rsidRPr="00B8555F">
        <w:t>for the real estate mogul. Trump has unprecedented pull with working-class whites, especially men. If he can match past Republican performance with college-educated whites and hold his increased share among their counterparts with high school diplomas, he’ll have a smooth path to victory.</w:t>
      </w:r>
    </w:p>
    <w:p w:rsidR="006B597D" w:rsidRPr="00B8555F" w:rsidRDefault="006B597D" w:rsidP="006B597D">
      <w:r w:rsidRPr="00B8555F">
        <w:rPr>
          <w:rStyle w:val="StyleUnderline"/>
        </w:rPr>
        <w:t>In reality, this would be almost impossible</w:t>
      </w:r>
      <w:r w:rsidRPr="00B8555F">
        <w:t xml:space="preserve">—an electoral Kobayashi </w:t>
      </w:r>
      <w:proofErr w:type="spellStart"/>
      <w:r w:rsidRPr="00B8555F">
        <w:t>Maru</w:t>
      </w:r>
      <w:proofErr w:type="spellEnd"/>
      <w:r w:rsidRPr="00B8555F">
        <w:t xml:space="preserve">. </w:t>
      </w:r>
      <w:r w:rsidRPr="00B8555F">
        <w:rPr>
          <w:rStyle w:val="StyleUnderline"/>
        </w:rPr>
        <w:t>The reason is that Trump’s problems go beyond nonwhites</w:t>
      </w:r>
      <w:r w:rsidRPr="00B8555F">
        <w:t xml:space="preserve">. </w:t>
      </w:r>
      <w:r w:rsidRPr="00B8555F">
        <w:rPr>
          <w:rStyle w:val="StyleUnderline"/>
        </w:rPr>
        <w:t>The</w:t>
      </w:r>
      <w:r w:rsidRPr="00B8555F">
        <w:t xml:space="preserve"> ostensible </w:t>
      </w:r>
      <w:r w:rsidRPr="00B8555F">
        <w:rPr>
          <w:rStyle w:val="StyleUnderline"/>
        </w:rPr>
        <w:t>candidate</w:t>
      </w:r>
      <w:r w:rsidRPr="00B8555F">
        <w:t xml:space="preserve"> for white America </w:t>
      </w:r>
      <w:r w:rsidRPr="00B8555F">
        <w:rPr>
          <w:rStyle w:val="StyleUnderline"/>
        </w:rPr>
        <w:t>has a white-voter problem too</w:t>
      </w:r>
      <w:r w:rsidRPr="00B8555F">
        <w:t>.</w:t>
      </w:r>
    </w:p>
    <w:p w:rsidR="006B597D" w:rsidRPr="00B8555F" w:rsidRDefault="006B597D" w:rsidP="006B597D">
      <w:r w:rsidRPr="00B8555F">
        <w:t>At this point in the 2012 election, according to the Pew Research Center, Mitt Romney held a 13 point lead among all white voters. He led Barack Obama by 21 points among white men, and by 6 points among white women. Among whites age 18 to 49, he led by 7 points; among whites older than 50, he led by 17 points. At election’s end, Romney had won 59 percent of white voters, on par with the highest modern total since Ronald Reagan’s 1984 landslide against Walter Mondale. Romney’s success with whites—while higher than usual—was on trend. Since 1968, Republicans had won the lion’s share of white voters.</w:t>
      </w:r>
    </w:p>
    <w:p w:rsidR="006B597D" w:rsidRPr="00B8555F" w:rsidRDefault="006B597D" w:rsidP="006B597D">
      <w:r w:rsidRPr="00B8555F">
        <w:t xml:space="preserve">Even when they lost the presidency in previous elections—in 1976, in 1992, in 1996—the GOP has always won a majority (or plurality) of whites. If the distribution of voters had been static in more recent elections, Republicans would still control the field in presidential elections, even as Democrats won the large majority of nonwhites. But </w:t>
      </w:r>
      <w:r w:rsidRPr="00B8555F">
        <w:rPr>
          <w:rStyle w:val="StyleUnderline"/>
        </w:rPr>
        <w:t xml:space="preserve">whites are a declining share of the electorate, which has offset this Republican advantage. </w:t>
      </w:r>
      <w:r w:rsidRPr="00B8555F">
        <w:t xml:space="preserve">It’s still valuable, but not as much. If George W. Bush’s Hispanic outreach efforts had worked—or rather, if the GOP hadn’t squandered those efforts—the party would be in a strong national position today. </w:t>
      </w:r>
    </w:p>
    <w:p w:rsidR="006B597D" w:rsidRPr="00B8555F" w:rsidRDefault="006B597D" w:rsidP="006B597D">
      <w:r w:rsidRPr="00B8555F">
        <w:t xml:space="preserve">So we know that </w:t>
      </w:r>
      <w:r w:rsidRPr="00B8555F">
        <w:rPr>
          <w:rStyle w:val="StyleUnderline"/>
        </w:rPr>
        <w:t>Trump has ruined the Republican Party’s tenuous ties to nonwhite communities</w:t>
      </w:r>
      <w:r w:rsidRPr="00B8555F">
        <w:t xml:space="preserve">, and Hispanic Americans in particular. Less remarked on is the extent to which </w:t>
      </w:r>
      <w:r w:rsidRPr="00B8555F">
        <w:rPr>
          <w:rStyle w:val="StyleUnderline"/>
        </w:rPr>
        <w:t>he’s moving white voters</w:t>
      </w:r>
      <w:r w:rsidRPr="00B8555F">
        <w:t>—or at least a meaningful segment of them—</w:t>
      </w:r>
      <w:r w:rsidRPr="00B8555F">
        <w:rPr>
          <w:rStyle w:val="StyleUnderline"/>
        </w:rPr>
        <w:t>into the Democratic column</w:t>
      </w:r>
      <w:r w:rsidRPr="00B8555F">
        <w:rPr>
          <w:rStyle w:val="Emphasis"/>
        </w:rPr>
        <w:t>. For the first time in modern elections, a majority of college-educated whites are backing the Democratic candidate</w:t>
      </w:r>
      <w:r w:rsidRPr="00B8555F">
        <w:t xml:space="preserve"> for president. According to Pew’s June survey—a comprehensive look at the electorate—</w:t>
      </w:r>
      <w:r w:rsidRPr="00B8555F">
        <w:rPr>
          <w:rStyle w:val="StyleUnderline"/>
        </w:rPr>
        <w:t>Clinton</w:t>
      </w:r>
      <w:r w:rsidRPr="00B8555F">
        <w:t xml:space="preserve"> </w:t>
      </w:r>
      <w:r w:rsidRPr="00B8555F">
        <w:rPr>
          <w:rStyle w:val="StyleUnderline"/>
        </w:rPr>
        <w:t>holds a 12 point advantage among whites</w:t>
      </w:r>
      <w:r w:rsidRPr="00B8555F">
        <w:t xml:space="preserve"> with a college degree, 52 percent to 40 percent. </w:t>
      </w:r>
      <w:r w:rsidRPr="00B8555F">
        <w:rPr>
          <w:rStyle w:val="StyleUnderline"/>
        </w:rPr>
        <w:t>If you break that into men and women, she trails</w:t>
      </w:r>
      <w:r w:rsidRPr="00B8555F">
        <w:t xml:space="preserve"> among the former—</w:t>
      </w:r>
      <w:r w:rsidRPr="00B8555F">
        <w:rPr>
          <w:rStyle w:val="StyleUnderline"/>
        </w:rPr>
        <w:t>losing college-educated white men by 7 points</w:t>
      </w:r>
      <w:r w:rsidRPr="00B8555F">
        <w:t>—</w:t>
      </w:r>
      <w:r w:rsidRPr="00B8555F">
        <w:rPr>
          <w:rStyle w:val="StyleUnderline"/>
        </w:rPr>
        <w:t>but holds a 31 point advantage with the latter</w:t>
      </w:r>
      <w:r w:rsidRPr="00B8555F">
        <w:t xml:space="preserve">, </w:t>
      </w:r>
      <w:r w:rsidRPr="00B8555F">
        <w:rPr>
          <w:rStyle w:val="StyleUnderline"/>
        </w:rPr>
        <w:t>swamping Trump</w:t>
      </w:r>
      <w:r w:rsidRPr="00B8555F">
        <w:t xml:space="preserve">, 62 percent to 31 percent. </w:t>
      </w:r>
    </w:p>
    <w:p w:rsidR="006B597D" w:rsidRPr="00B8555F" w:rsidRDefault="006B597D" w:rsidP="006B597D">
      <w:pPr>
        <w:rPr>
          <w:rStyle w:val="StyleUnderline"/>
        </w:rPr>
      </w:pPr>
      <w:r w:rsidRPr="00B8555F">
        <w:t xml:space="preserve">“Realignments” in American politics are overstated—or at least, not as sudden as they might seem—but if this result holds to November, it may herald a new stage in presidential politics, or at least the composition of the Democratic Party. There has always been a gender gap, with Democrats winning women far more than men. But this was a function of age and race as much as anything else; </w:t>
      </w:r>
      <w:r w:rsidRPr="00B8555F">
        <w:rPr>
          <w:rStyle w:val="StyleUnderline"/>
        </w:rPr>
        <w:t xml:space="preserve">disaggregate the numbers, and white women were a solid vote for the GOP. </w:t>
      </w:r>
    </w:p>
    <w:p w:rsidR="006B597D" w:rsidRPr="00B8555F" w:rsidRDefault="006B597D" w:rsidP="006B597D">
      <w:r w:rsidRPr="00B8555F">
        <w:rPr>
          <w:rStyle w:val="StyleUnderline"/>
        </w:rPr>
        <w:t>Trump</w:t>
      </w:r>
      <w:r w:rsidRPr="00B8555F">
        <w:t xml:space="preserve">, with his erratic behavior and misogynist rhetoric, has </w:t>
      </w:r>
      <w:r w:rsidRPr="00B8555F">
        <w:rPr>
          <w:rStyle w:val="StyleUnderline"/>
        </w:rPr>
        <w:t>changed that.</w:t>
      </w:r>
      <w:r w:rsidRPr="00B8555F">
        <w:t xml:space="preserve"> </w:t>
      </w:r>
      <w:r w:rsidRPr="00B8555F">
        <w:rPr>
          <w:rStyle w:val="StyleUnderline"/>
        </w:rPr>
        <w:t>Now, a relative disadvantage with women has become an absolute one. According to Pew, Republicans are losing married women by 12 points</w:t>
      </w:r>
      <w:r w:rsidRPr="00B8555F">
        <w:t xml:space="preserve"> (</w:t>
      </w:r>
      <w:r w:rsidRPr="00B8555F">
        <w:rPr>
          <w:rStyle w:val="StyleUnderline"/>
        </w:rPr>
        <w:t>another unprecedented change</w:t>
      </w:r>
      <w:r w:rsidRPr="00B8555F">
        <w:t xml:space="preserve">), </w:t>
      </w:r>
      <w:r w:rsidRPr="00B8555F">
        <w:rPr>
          <w:rStyle w:val="StyleUnderline"/>
        </w:rPr>
        <w:t>unmarried women by 37 points,</w:t>
      </w:r>
      <w:r w:rsidRPr="00B8555F">
        <w:t xml:space="preserve"> </w:t>
      </w:r>
      <w:r w:rsidRPr="00B8555F">
        <w:rPr>
          <w:rStyle w:val="StyleUnderline"/>
        </w:rPr>
        <w:t>and white women—a former redoubt—by 10 points</w:t>
      </w:r>
      <w:r w:rsidRPr="00B8555F">
        <w:t xml:space="preserve">. Trump wins white women without college degrees, but it’s a slight 3 point margin. Depending on the shape of the election from now to November, he could lose them too. </w:t>
      </w:r>
    </w:p>
    <w:p w:rsidR="006B597D" w:rsidRPr="00B8555F" w:rsidRDefault="006B597D" w:rsidP="006B597D">
      <w:r w:rsidRPr="00B8555F">
        <w:rPr>
          <w:rStyle w:val="StyleUnderline"/>
        </w:rPr>
        <w:t>It’s this shift among white women that’s driving the inversion of white support within the Democratic Party</w:t>
      </w:r>
      <w:r w:rsidRPr="00B8555F">
        <w:t>. Twenty years ago—when a different Clinton was running for re-election—the Democratic Party was struggling to regain its advantage with working-class whites, who had formed the popular base of the party’s white support overall. But 2008, 2012—and now 2016—has changed that. Increasingly, Democrats are drawing their white support from college-educated Americans in the prosperous suburbs of states like Colorado, North Carolina, Pennsylvania, and Virginia, just as Republicans are deepening their hold on working-class whites nationwide.</w:t>
      </w:r>
    </w:p>
    <w:p w:rsidR="006B597D" w:rsidRPr="00B8555F" w:rsidRDefault="006B597D" w:rsidP="006B597D">
      <w:r w:rsidRPr="00B8555F">
        <w:t xml:space="preserve">For the immediate future, this means that </w:t>
      </w:r>
      <w:r w:rsidRPr="00B8555F">
        <w:rPr>
          <w:rStyle w:val="StyleUnderline"/>
        </w:rPr>
        <w:t>Trump is in a bad place</w:t>
      </w:r>
      <w:r w:rsidRPr="00B8555F">
        <w:t>. If winning downscale white voters means losing their higher-income counterparts, then he’s simply substituting one demographic for another, in a way that leaves him further behind. But more interesting than this short-term electoral calculation are the long-term implications for American politics.</w:t>
      </w:r>
    </w:p>
    <w:p w:rsidR="006B597D" w:rsidRPr="00B8555F" w:rsidRDefault="006B597D" w:rsidP="006B597D">
      <w:r w:rsidRPr="00B8555F">
        <w:t>A Republican Party that loses its absolute hold on white women is one where Trump-style politics—his blend of aggressive resentment and economic nationalism—continues to hold sway among the base. And a big-tent Democratic Party of college-educated whites and working-class nonwhites is one that might continue its streak of national wins and regional defeats. That is, if it can survive the inevitable class tensions that come with trying to keep a big tent from falling into itself.</w:t>
      </w:r>
    </w:p>
    <w:p w:rsidR="00F02D6A" w:rsidRDefault="00F02D6A" w:rsidP="00031C8C">
      <w:pPr>
        <w:pStyle w:val="Heading3"/>
      </w:pPr>
      <w:r w:rsidRPr="00B8555F">
        <w:t>Uniqueness O/W – GOP won’t support</w:t>
      </w:r>
    </w:p>
    <w:p w:rsidR="00D05298" w:rsidRPr="00D05298" w:rsidRDefault="00D05298" w:rsidP="00D05298"/>
    <w:p w:rsidR="00F02D6A" w:rsidRPr="00B8555F" w:rsidRDefault="00F02D6A" w:rsidP="00F02D6A">
      <w:pPr>
        <w:pStyle w:val="Heading4"/>
      </w:pPr>
      <w:r w:rsidRPr="00B8555F">
        <w:t>Trump supporters are not loyal – no guarantee they will support him during the election</w:t>
      </w:r>
    </w:p>
    <w:p w:rsidR="00F02D6A" w:rsidRPr="00B8555F" w:rsidRDefault="00F02D6A" w:rsidP="00F02D6A">
      <w:r w:rsidRPr="00B8555F">
        <w:rPr>
          <w:rStyle w:val="Style13ptBold"/>
        </w:rPr>
        <w:t>McGill, 7/19</w:t>
      </w:r>
      <w:r w:rsidRPr="00B8555F">
        <w:t xml:space="preserve"> – </w:t>
      </w:r>
      <w:proofErr w:type="gramStart"/>
      <w:r w:rsidRPr="00B8555F">
        <w:t>Senior</w:t>
      </w:r>
      <w:proofErr w:type="gramEnd"/>
      <w:r w:rsidRPr="00B8555F">
        <w:t xml:space="preserve"> associate editor, The Atlantic (Andrew, “Trump’s Loyalty Problem,” The Atlantic, 7/19/16, </w:t>
      </w:r>
      <w:hyperlink r:id="rId35" w:history="1">
        <w:r w:rsidRPr="00B8555F">
          <w:rPr>
            <w:rStyle w:val="Hyperlink"/>
          </w:rPr>
          <w:t>http://www.theatlantic.com/politics/archive/2016/07/trump-non-loyal-voters/491819/</w:t>
        </w:r>
      </w:hyperlink>
      <w:r w:rsidRPr="00B8555F">
        <w:t>)//SD</w:t>
      </w:r>
    </w:p>
    <w:p w:rsidR="00F02D6A" w:rsidRPr="00B8555F" w:rsidRDefault="00F02D6A" w:rsidP="00F02D6A">
      <w:r w:rsidRPr="00B8555F">
        <w:t>For Republicans, this is usually when the love hormone kicks in. Oxytocin should be thick in the air at the Quicken Loans Arena in Cleveland; that’s largely the point of a political convention’s pageantry, designed to generate enthusiasm, loyalty, and, yes, love for the party’s chosen nominee.</w:t>
      </w:r>
    </w:p>
    <w:p w:rsidR="00F02D6A" w:rsidRPr="00B8555F" w:rsidRDefault="00F02D6A" w:rsidP="00F02D6A">
      <w:pPr>
        <w:rPr>
          <w:rStyle w:val="StyleUnderline"/>
        </w:rPr>
      </w:pPr>
      <w:r w:rsidRPr="00B8555F">
        <w:t xml:space="preserve">This time, though, the nominee is Donald Trump. The New York billionaire’s candidacy is a reminder that oxytocin can also provoke fear and anxiety. Amid the speeches and snubs of the Republican National Convention, two </w:t>
      </w:r>
      <w:r w:rsidRPr="00B8555F">
        <w:rPr>
          <w:rStyle w:val="StyleUnderline"/>
        </w:rPr>
        <w:t>recent studies suggest Trump was not the first pick for many</w:t>
      </w:r>
      <w:r w:rsidRPr="00B8555F">
        <w:t>—</w:t>
      </w:r>
      <w:r w:rsidRPr="00B8555F">
        <w:rPr>
          <w:rStyle w:val="StyleUnderline"/>
        </w:rPr>
        <w:t>and that his victory has renewed doubts within the GOP that the party is moving in the right direction.</w:t>
      </w:r>
    </w:p>
    <w:p w:rsidR="00F02D6A" w:rsidRPr="00B8555F" w:rsidRDefault="00F02D6A" w:rsidP="00F02D6A">
      <w:pPr>
        <w:rPr>
          <w:rStyle w:val="StyleUnderline"/>
        </w:rPr>
      </w:pPr>
      <w:r w:rsidRPr="00B8555F">
        <w:rPr>
          <w:rStyle w:val="StyleUnderline"/>
        </w:rPr>
        <w:t xml:space="preserve">One, from Pew Research, shows that nearly two-thirds of GOP voters changed their minds at least once during the primaries. A quarter did so twice. Another, from Morning Consult, suggests that </w:t>
      </w:r>
      <w:proofErr w:type="gramStart"/>
      <w:r w:rsidRPr="00B8555F">
        <w:rPr>
          <w:rStyle w:val="StyleUnderline"/>
        </w:rPr>
        <w:t>fewer</w:t>
      </w:r>
      <w:proofErr w:type="gramEnd"/>
      <w:r w:rsidRPr="00B8555F">
        <w:rPr>
          <w:rStyle w:val="StyleUnderline"/>
        </w:rPr>
        <w:t xml:space="preserve"> than a third of Republicans say Donald Trump best represents their party’s values compared to a slate of notable conservative figures</w:t>
      </w:r>
      <w:r w:rsidRPr="00B8555F">
        <w:t xml:space="preserve">. The same survey indicates </w:t>
      </w:r>
      <w:r w:rsidRPr="00B8555F">
        <w:rPr>
          <w:rStyle w:val="StyleUnderline"/>
        </w:rPr>
        <w:t>Republicans are split on whether the party is moving forward or backward. You could see that tension in the stony faces of the some of the GOP delegates Monday night, directed to stand still and smile for the convention’s group photograph. Some shouted for a rule change instead.</w:t>
      </w:r>
    </w:p>
    <w:p w:rsidR="00F02D6A" w:rsidRPr="00B8555F" w:rsidRDefault="00F02D6A" w:rsidP="00F02D6A">
      <w:r w:rsidRPr="00B8555F">
        <w:rPr>
          <w:rStyle w:val="StyleUnderline"/>
        </w:rPr>
        <w:t>Around 90 percent of Republicans now say they’ll vote for Trump. But that block of support is not solid. Over the past year, Pew’s researchers surveyed more than 2,000 Republican-leaning voters, tracking their preferences for president.</w:t>
      </w:r>
      <w:r w:rsidRPr="00B8555F">
        <w:t xml:space="preserve"> (They’ve coded an awesome flowchart showing how candidate support shifted.) Way back in March 2015, </w:t>
      </w:r>
      <w:r w:rsidRPr="00B8555F">
        <w:rPr>
          <w:rStyle w:val="StyleUnderline"/>
        </w:rPr>
        <w:t xml:space="preserve">only 1 percent said Trump was their first pick. </w:t>
      </w:r>
      <w:r w:rsidRPr="00B8555F">
        <w:t>But he quickly picked up a loyal following. By August, he had won over 27 percent of the GOP electorate, pulling primarily from undecided voters, people backing relatively unknown candidates, and Scott Walker supporters. (Walker dropped out in September.)</w:t>
      </w:r>
    </w:p>
    <w:p w:rsidR="00F02D6A" w:rsidRPr="00B8555F" w:rsidRDefault="00F02D6A" w:rsidP="00F02D6A">
      <w:r w:rsidRPr="00B8555F">
        <w:t>Throughout the primaries, Trump maintained a loyal base: 23 percent of conservative voters have said Trump is their guy in every survey since December. No other candidate won such a big block of support, and that number never wavered.</w:t>
      </w:r>
    </w:p>
    <w:p w:rsidR="00F02D6A" w:rsidRPr="00B8555F" w:rsidRDefault="00F02D6A" w:rsidP="00F02D6A">
      <w:r w:rsidRPr="00B8555F">
        <w:rPr>
          <w:rStyle w:val="StyleUnderline"/>
        </w:rPr>
        <w:t>But an even bigger block of voters consistently opposed Trump’s candidacy</w:t>
      </w:r>
      <w:r w:rsidRPr="00B8555F">
        <w:t>. In April 2016—during the second-to-last survey of the contested primary season, a month before Trump clinched the nomination—</w:t>
      </w:r>
      <w:r w:rsidRPr="00B8555F">
        <w:rPr>
          <w:rStyle w:val="StyleUnderline"/>
        </w:rPr>
        <w:t>44 percent of conservatives had still never supported New York billionaire.</w:t>
      </w:r>
      <w:r w:rsidRPr="00B8555F">
        <w:t xml:space="preserve"> </w:t>
      </w:r>
      <w:r w:rsidRPr="00B8555F">
        <w:rPr>
          <w:rStyle w:val="StyleUnderline"/>
        </w:rPr>
        <w:t xml:space="preserve">And even some of his own </w:t>
      </w:r>
      <w:proofErr w:type="gramStart"/>
      <w:r w:rsidRPr="00B8555F">
        <w:rPr>
          <w:rStyle w:val="StyleUnderline"/>
        </w:rPr>
        <w:t>voters</w:t>
      </w:r>
      <w:proofErr w:type="gramEnd"/>
      <w:r w:rsidRPr="00B8555F">
        <w:rPr>
          <w:rStyle w:val="StyleUnderline"/>
        </w:rPr>
        <w:t xml:space="preserve"> switched teams, peeling off to support Kasich or Cruz or calling themselves undecided</w:t>
      </w:r>
      <w:r w:rsidRPr="00B8555F">
        <w:t>.</w:t>
      </w:r>
    </w:p>
    <w:p w:rsidR="00F02D6A" w:rsidRPr="00B8555F" w:rsidRDefault="00F02D6A" w:rsidP="00F02D6A">
      <w:r w:rsidRPr="00D05298">
        <w:rPr>
          <w:rStyle w:val="StyleUnderline"/>
        </w:rPr>
        <w:t>“Some</w:t>
      </w:r>
      <w:r w:rsidRPr="00B8555F">
        <w:rPr>
          <w:rStyle w:val="StyleUnderline"/>
        </w:rPr>
        <w:t xml:space="preserve"> of this is that Republican voter preferences are fluid,” said Jocelyn Kiley, the associate director of research at Pew. “It’s not that they turned away from Trump. But it may be that they liked two candidates roughly equally, so in one month they named one candidate, and then another the next month.”</w:t>
      </w:r>
    </w:p>
    <w:p w:rsidR="00F02D6A" w:rsidRPr="00B8555F" w:rsidRDefault="00F02D6A" w:rsidP="00F02D6A">
      <w:pPr>
        <w:rPr>
          <w:rStyle w:val="StyleUnderline"/>
        </w:rPr>
      </w:pPr>
      <w:r w:rsidRPr="00B8555F">
        <w:rPr>
          <w:rStyle w:val="StyleUnderline"/>
        </w:rPr>
        <w:t>This</w:t>
      </w:r>
      <w:r w:rsidRPr="00B8555F">
        <w:t xml:space="preserve"> </w:t>
      </w:r>
      <w:r w:rsidRPr="00B8555F">
        <w:rPr>
          <w:rStyle w:val="StyleUnderline"/>
        </w:rPr>
        <w:t>instability could continue into the general election</w:t>
      </w:r>
      <w:r w:rsidRPr="00B8555F">
        <w:t>. Trump’s die-hard supporters—the quarter of conservative voters who have unflinchingly supported him since December—are nearly 100 percent positive they’ll vote for him in November. But among the other faction—</w:t>
      </w:r>
      <w:r w:rsidRPr="00B8555F">
        <w:rPr>
          <w:rStyle w:val="StyleUnderline"/>
        </w:rPr>
        <w:t>folks who only supported Trump once everyone else dropped out—only half are “certain” they’ll vote for him over Hillary Clinton or another candidate</w:t>
      </w:r>
      <w:r w:rsidRPr="00B8555F">
        <w:t xml:space="preserve">, Pew found. </w:t>
      </w:r>
      <w:r w:rsidRPr="00B8555F">
        <w:rPr>
          <w:rStyle w:val="StyleUnderline"/>
        </w:rPr>
        <w:t>The fluidity of many Republican voters throughout the primary, for Trump one month, against him the next, doesn’t bode well for party unity.</w:t>
      </w:r>
    </w:p>
    <w:p w:rsidR="00F02D6A" w:rsidRPr="00B8555F" w:rsidRDefault="00F02D6A" w:rsidP="00F02D6A">
      <w:r w:rsidRPr="00B8555F">
        <w:t>Those voters may very well be among the 46 percent of Republicans who say their party has “pretty seriously gotten off on the wrong track,” according to the Morning Consult poll. A third of conservatives say the party is “stale,” pitted against another third who say it is “fresh.” The report suggests a generational divide:</w:t>
      </w:r>
    </w:p>
    <w:p w:rsidR="00F02D6A" w:rsidRPr="00B8555F" w:rsidRDefault="00F02D6A" w:rsidP="00F02D6A">
      <w:pPr>
        <w:rPr>
          <w:rStyle w:val="StyleUnderline"/>
        </w:rPr>
      </w:pPr>
      <w:r w:rsidRPr="00B8555F">
        <w:rPr>
          <w:rStyle w:val="StyleUnderline"/>
        </w:rPr>
        <w:t>Perhaps those who remember earlier Republican eras are biased for bygone days. Healthy majorities of self-identified Republicans who are at least 45 years old say the party of Ronald Reagan and Dwight Eisenhower is now on the wrong track, while only about one-third of younger Republican voters think the party is going astray.</w:t>
      </w:r>
    </w:p>
    <w:p w:rsidR="00F02D6A" w:rsidRPr="00B8555F" w:rsidRDefault="00F02D6A" w:rsidP="00F02D6A">
      <w:pPr>
        <w:rPr>
          <w:rStyle w:val="StyleUnderline"/>
        </w:rPr>
      </w:pPr>
      <w:r w:rsidRPr="00B8555F">
        <w:t xml:space="preserve">Notably, </w:t>
      </w:r>
      <w:r w:rsidRPr="00B8555F">
        <w:rPr>
          <w:rStyle w:val="StyleUnderline"/>
        </w:rPr>
        <w:t xml:space="preserve">less than one-third of Republican voters 55 to 64 years old </w:t>
      </w:r>
      <w:r w:rsidRPr="00B8555F">
        <w:t xml:space="preserve">(27 percent) </w:t>
      </w:r>
      <w:r w:rsidRPr="00B8555F">
        <w:rPr>
          <w:rStyle w:val="StyleUnderline"/>
        </w:rPr>
        <w:t>said the GOP is on the right track.</w:t>
      </w:r>
      <w:r w:rsidRPr="00B8555F">
        <w:t xml:space="preserve"> </w:t>
      </w:r>
      <w:r w:rsidRPr="00B8555F">
        <w:rPr>
          <w:rStyle w:val="StyleUnderline"/>
        </w:rPr>
        <w:t>That figure was twice as high for GOP voters between the ages of 30 and 44</w:t>
      </w:r>
      <w:r w:rsidRPr="00B8555F">
        <w:t xml:space="preserve"> (54 percent) </w:t>
      </w:r>
      <w:r w:rsidRPr="00B8555F">
        <w:rPr>
          <w:rStyle w:val="StyleUnderline"/>
        </w:rPr>
        <w:t>who believe Republicans are going in the right direction.</w:t>
      </w:r>
    </w:p>
    <w:p w:rsidR="003C743E" w:rsidRPr="000724D8" w:rsidRDefault="00F02D6A" w:rsidP="003C743E">
      <w:pPr>
        <w:rPr>
          <w:u w:val="single"/>
        </w:rPr>
      </w:pPr>
      <w:r w:rsidRPr="00B8555F">
        <w:t xml:space="preserve">Trump has turned on the mojo, appearing onstage Monday in dramatic silhouette, keyed to Queen’s “We Are the Champions.” But </w:t>
      </w:r>
      <w:r w:rsidRPr="00B8555F">
        <w:rPr>
          <w:rStyle w:val="StyleUnderline"/>
        </w:rPr>
        <w:t>while he has the support of most Republicans</w:t>
      </w:r>
      <w:r w:rsidRPr="00B8555F">
        <w:t xml:space="preserve">, </w:t>
      </w:r>
      <w:r w:rsidRPr="00B8555F">
        <w:rPr>
          <w:rStyle w:val="StyleUnderline"/>
        </w:rPr>
        <w:t>it’s tougher to say he has their loyalty. In many states, he carried the vote without securing a majority: His small slice of the pie happened to be bigger than everyone else’s. It’s a perfectly fine way to win a primary. But it can make for an awkward convention.</w:t>
      </w:r>
    </w:p>
    <w:p w:rsidR="00273F9E" w:rsidRDefault="00273F9E" w:rsidP="00273F9E">
      <w:pPr>
        <w:pStyle w:val="Heading3"/>
      </w:pPr>
      <w:r w:rsidRPr="00B8555F">
        <w:t>Trump Wins</w:t>
      </w:r>
    </w:p>
    <w:p w:rsidR="000724D8" w:rsidRPr="000724D8" w:rsidRDefault="000724D8" w:rsidP="000724D8"/>
    <w:p w:rsidR="00273F9E" w:rsidRPr="00B8555F" w:rsidRDefault="00273F9E" w:rsidP="00273F9E">
      <w:pPr>
        <w:pStyle w:val="Heading4"/>
        <w:rPr>
          <w:rFonts w:cs="Tahoma"/>
        </w:rPr>
      </w:pPr>
      <w:r w:rsidRPr="00B8555F">
        <w:rPr>
          <w:rFonts w:cs="Tahoma"/>
        </w:rPr>
        <w:t xml:space="preserve">Trump will win in wake of new terror attacks </w:t>
      </w:r>
    </w:p>
    <w:p w:rsidR="00273F9E" w:rsidRPr="00B8555F" w:rsidRDefault="00273F9E" w:rsidP="00273F9E">
      <w:pPr>
        <w:rPr>
          <w:rFonts w:cs="Tahoma"/>
        </w:rPr>
      </w:pPr>
      <w:r w:rsidRPr="00B8555F">
        <w:rPr>
          <w:rFonts w:cs="Tahoma"/>
          <w:b/>
        </w:rPr>
        <w:t xml:space="preserve">Simon 7/14/16- </w:t>
      </w:r>
      <w:r w:rsidRPr="00B8555F">
        <w:rPr>
          <w:rFonts w:cs="Tahoma"/>
          <w:sz w:val="16"/>
          <w:szCs w:val="16"/>
        </w:rPr>
        <w:t>Roger L. Simon is an Academy Award-nominated screenwriter, award-winning novelist and </w:t>
      </w:r>
      <w:hyperlink r:id="rId36" w:history="1">
        <w:r w:rsidRPr="00B8555F">
          <w:rPr>
            <w:rStyle w:val="Hyperlink"/>
            <w:rFonts w:cs="Tahoma"/>
            <w:sz w:val="16"/>
            <w:szCs w:val="16"/>
          </w:rPr>
          <w:t>blogger</w:t>
        </w:r>
      </w:hyperlink>
      <w:r w:rsidRPr="00B8555F">
        <w:rPr>
          <w:rFonts w:cs="Tahoma"/>
          <w:sz w:val="16"/>
          <w:szCs w:val="16"/>
        </w:rPr>
        <w:t>, and the co-founder of </w:t>
      </w:r>
      <w:hyperlink r:id="rId37" w:history="1">
        <w:r w:rsidRPr="00B8555F">
          <w:rPr>
            <w:rStyle w:val="Hyperlink"/>
            <w:rFonts w:cs="Tahoma"/>
            <w:sz w:val="16"/>
            <w:szCs w:val="16"/>
          </w:rPr>
          <w:t>PJ Media</w:t>
        </w:r>
      </w:hyperlink>
      <w:r w:rsidRPr="00B8555F">
        <w:rPr>
          <w:rFonts w:cs="Tahoma"/>
          <w:sz w:val="16"/>
          <w:szCs w:val="16"/>
        </w:rPr>
        <w:t>. Roger has served as the president of the West Coast Branch of PEN and has been featured in articles for the New York Times, and The Los Angeles Times. Simon graduated from Dartmouth College and Yale School of Drama. (“Will Trump win in a Blowout?” July 14, 2016, PJ Media, https://pjmedia.com/diaryofamadvoter/2016/07/14/will-trump-win-in-a-blowout/)//DC</w:t>
      </w:r>
    </w:p>
    <w:p w:rsidR="00273F9E" w:rsidRPr="00B8555F" w:rsidRDefault="00273F9E" w:rsidP="00273F9E">
      <w:pPr>
        <w:rPr>
          <w:rFonts w:cs="Tahoma"/>
          <w:u w:val="single"/>
        </w:rPr>
      </w:pPr>
      <w:r w:rsidRPr="00B8555F">
        <w:rPr>
          <w:rFonts w:cs="Tahoma"/>
          <w:sz w:val="16"/>
        </w:rPr>
        <w:t xml:space="preserve">As one who went out on a limb to say the </w:t>
      </w:r>
      <w:hyperlink r:id="rId38" w:history="1">
        <w:r w:rsidRPr="00B8555F">
          <w:rPr>
            <w:rStyle w:val="Hyperlink"/>
            <w:rFonts w:cs="Tahoma"/>
            <w:sz w:val="16"/>
          </w:rPr>
          <w:t>presidency was Trump's to lose</w:t>
        </w:r>
      </w:hyperlink>
      <w:r w:rsidRPr="00B8555F">
        <w:rPr>
          <w:rFonts w:cs="Tahoma"/>
          <w:sz w:val="16"/>
        </w:rPr>
        <w:t xml:space="preserve"> way back in August 2015, I am going to go further out on that limb -- and offer others a saw -- by saying that not only will </w:t>
      </w:r>
      <w:r w:rsidRPr="00B8555F">
        <w:rPr>
          <w:rFonts w:cs="Tahoma"/>
          <w:u w:val="single"/>
        </w:rPr>
        <w:t>Trump win the presidency, he will win in a blowout.</w:t>
      </w:r>
      <w:r w:rsidRPr="00B8555F">
        <w:rPr>
          <w:rFonts w:cs="Tahoma"/>
          <w:sz w:val="16"/>
        </w:rPr>
        <w:t xml:space="preserve"> I don't necessarily mean a blowout of Nixon-McGovern proportions, but by a significant margin. Even </w:t>
      </w:r>
      <w:r w:rsidRPr="00B8555F">
        <w:rPr>
          <w:rFonts w:cs="Tahoma"/>
          <w:u w:val="single"/>
        </w:rPr>
        <w:t>in the last week, the polls are beginning to show this</w:t>
      </w:r>
      <w:r w:rsidRPr="00B8555F">
        <w:rPr>
          <w:rFonts w:cs="Tahoma"/>
          <w:sz w:val="16"/>
        </w:rPr>
        <w:t xml:space="preserve">. But now </w:t>
      </w:r>
      <w:r w:rsidRPr="00B8555F">
        <w:rPr>
          <w:rFonts w:cs="Tahoma"/>
          <w:u w:val="single"/>
        </w:rPr>
        <w:t>everything is intensifying</w:t>
      </w:r>
      <w:r w:rsidRPr="00B8555F">
        <w:rPr>
          <w:rFonts w:cs="Tahoma"/>
          <w:sz w:val="16"/>
        </w:rPr>
        <w:t>. The reason should be evident. This is going to be a national security election. I started writing this article before the horrifying news</w:t>
      </w:r>
      <w:r w:rsidRPr="00B8555F">
        <w:rPr>
          <w:rFonts w:cs="Tahoma"/>
          <w:u w:val="single"/>
        </w:rPr>
        <w:t xml:space="preserve"> </w:t>
      </w:r>
      <w:r w:rsidRPr="00B8555F">
        <w:rPr>
          <w:rFonts w:cs="Tahoma"/>
          <w:sz w:val="16"/>
        </w:rPr>
        <w:t>started coming</w:t>
      </w:r>
      <w:r w:rsidRPr="00B8555F">
        <w:rPr>
          <w:rFonts w:cs="Tahoma"/>
          <w:u w:val="single"/>
        </w:rPr>
        <w:t xml:space="preserve"> in </w:t>
      </w:r>
      <w:r w:rsidRPr="00B8555F">
        <w:rPr>
          <w:rFonts w:cs="Tahoma"/>
          <w:sz w:val="16"/>
        </w:rPr>
        <w:t xml:space="preserve">from </w:t>
      </w:r>
      <w:r w:rsidRPr="00B8555F">
        <w:rPr>
          <w:rFonts w:cs="Tahoma"/>
          <w:u w:val="single"/>
        </w:rPr>
        <w:t xml:space="preserve">Nice, </w:t>
      </w:r>
      <w:r w:rsidRPr="00B8555F">
        <w:rPr>
          <w:rFonts w:cs="Tahoma"/>
          <w:sz w:val="16"/>
        </w:rPr>
        <w:t>but even then</w:t>
      </w:r>
      <w:r w:rsidRPr="00B8555F">
        <w:rPr>
          <w:rFonts w:cs="Tahoma"/>
          <w:u w:val="single"/>
        </w:rPr>
        <w:t xml:space="preserve"> the situation couldn't have been more obvious</w:t>
      </w:r>
      <w:r w:rsidRPr="00B8555F">
        <w:rPr>
          <w:rFonts w:cs="Tahoma"/>
          <w:sz w:val="16"/>
        </w:rPr>
        <w:t xml:space="preserve">. As anyone paying the slightest attention knows, </w:t>
      </w:r>
      <w:r w:rsidRPr="00B8555F">
        <w:rPr>
          <w:rFonts w:cs="Tahoma"/>
          <w:u w:val="single"/>
        </w:rPr>
        <w:t>Islamic fundamentalism is at war with Western civilization. It's not just ISIS, but unfortunately many continually metastasizing organizations based on the same ideology</w:t>
      </w:r>
      <w:r w:rsidRPr="00B8555F">
        <w:rPr>
          <w:rFonts w:cs="Tahoma"/>
          <w:sz w:val="16"/>
        </w:rPr>
        <w:t xml:space="preserve">. (Al Qaeda in the Arabian Peninsula recommended using a truck as was employed in the </w:t>
      </w:r>
      <w:proofErr w:type="gramStart"/>
      <w:r w:rsidRPr="00B8555F">
        <w:rPr>
          <w:rFonts w:cs="Tahoma"/>
          <w:sz w:val="16"/>
        </w:rPr>
        <w:t>Nice</w:t>
      </w:r>
      <w:proofErr w:type="gramEnd"/>
      <w:r w:rsidRPr="00B8555F">
        <w:rPr>
          <w:rFonts w:cs="Tahoma"/>
          <w:sz w:val="16"/>
        </w:rPr>
        <w:t xml:space="preserve"> attack in its magazine Inspire in an article titled "The Ultimate Mowing Machine.") </w:t>
      </w:r>
      <w:r w:rsidRPr="00B8555F">
        <w:rPr>
          <w:rFonts w:cs="Tahoma"/>
          <w:u w:val="single"/>
        </w:rPr>
        <w:t>Barack Obama's response to our civilizational enemy has been a disaster</w:t>
      </w:r>
      <w:r w:rsidRPr="00B8555F">
        <w:rPr>
          <w:rFonts w:cs="Tahoma"/>
          <w:sz w:val="16"/>
        </w:rPr>
        <w:t xml:space="preserve">. Because of </w:t>
      </w:r>
      <w:r w:rsidRPr="00B8555F">
        <w:rPr>
          <w:rFonts w:cs="Tahoma"/>
          <w:u w:val="single"/>
        </w:rPr>
        <w:t xml:space="preserve">the president's deep neurotic ambivalence about his own Muslim background, he is incapable of confronting, let alone naming, the evil of jihadism. </w:t>
      </w:r>
      <w:r w:rsidRPr="00B8555F">
        <w:rPr>
          <w:rFonts w:cs="Tahoma"/>
          <w:sz w:val="16"/>
        </w:rPr>
        <w:t xml:space="preserve">In reality, </w:t>
      </w:r>
      <w:r w:rsidRPr="00B8555F">
        <w:rPr>
          <w:rFonts w:cs="Tahoma"/>
          <w:u w:val="single"/>
        </w:rPr>
        <w:t>he made the problem worse and encouraged the rise of ISIS through the abandonment of Iraq.</w:t>
      </w:r>
      <w:r w:rsidRPr="00B8555F">
        <w:rPr>
          <w:rFonts w:cs="Tahoma"/>
          <w:sz w:val="16"/>
        </w:rPr>
        <w:t xml:space="preserve"> His anointed successor, </w:t>
      </w:r>
      <w:r w:rsidRPr="00B8555F">
        <w:rPr>
          <w:rFonts w:cs="Tahoma"/>
          <w:u w:val="single"/>
        </w:rPr>
        <w:t>Hillary Clinton, is a "congenital liar"</w:t>
      </w:r>
      <w:r w:rsidRPr="00B8555F">
        <w:rPr>
          <w:rFonts w:cs="Tahoma"/>
          <w:sz w:val="16"/>
        </w:rPr>
        <w:t xml:space="preserve"> -- as </w:t>
      </w:r>
      <w:hyperlink r:id="rId39" w:history="1">
        <w:r w:rsidRPr="00B8555F">
          <w:rPr>
            <w:rStyle w:val="Hyperlink"/>
            <w:rFonts w:cs="Tahoma"/>
            <w:sz w:val="16"/>
          </w:rPr>
          <w:t>William Safire</w:t>
        </w:r>
      </w:hyperlink>
      <w:r w:rsidRPr="00B8555F">
        <w:rPr>
          <w:rFonts w:cs="Tahoma"/>
          <w:sz w:val="16"/>
        </w:rPr>
        <w:t xml:space="preserve"> said years ago (1996) in the New York Times -- who seems to have little concept of the difference between right and wrong, </w:t>
      </w:r>
      <w:r w:rsidRPr="00B8555F">
        <w:rPr>
          <w:rFonts w:cs="Tahoma"/>
          <w:u w:val="single"/>
        </w:rPr>
        <w:t>and most people know it</w:t>
      </w:r>
      <w:r w:rsidRPr="00B8555F">
        <w:rPr>
          <w:rFonts w:cs="Tahoma"/>
          <w:sz w:val="16"/>
        </w:rPr>
        <w:t xml:space="preserve">. I suspect that number is going to reach an astonishing level as the majority already think </w:t>
      </w:r>
      <w:r w:rsidRPr="00B8555F">
        <w:rPr>
          <w:rFonts w:cs="Tahoma"/>
          <w:u w:val="single"/>
        </w:rPr>
        <w:t>she should have been indicted for her email activities and more shoes are yet to drop.</w:t>
      </w:r>
      <w:r w:rsidRPr="00B8555F">
        <w:rPr>
          <w:rFonts w:cs="Tahoma"/>
          <w:sz w:val="16"/>
        </w:rPr>
        <w:t xml:space="preserve"> Yes, </w:t>
      </w:r>
      <w:r w:rsidRPr="00B8555F">
        <w:rPr>
          <w:rFonts w:cs="Tahoma"/>
          <w:u w:val="single"/>
        </w:rPr>
        <w:t>there are some in the Democratic Party with so little moral compass they are willing to vote for her anyway, even though she has lied to Congress, among many other crimes</w:t>
      </w:r>
      <w:r w:rsidRPr="00B8555F">
        <w:rPr>
          <w:rFonts w:cs="Tahoma"/>
          <w:sz w:val="16"/>
        </w:rPr>
        <w:t xml:space="preserve"> (what do these people say to their children?),</w:t>
      </w:r>
      <w:r w:rsidRPr="00B8555F">
        <w:rPr>
          <w:rFonts w:cs="Tahoma"/>
          <w:u w:val="single"/>
        </w:rPr>
        <w:t xml:space="preserve"> but the die is cast -- while the jihadist death toll grows across the world. </w:t>
      </w:r>
      <w:r w:rsidRPr="00B8555F">
        <w:rPr>
          <w:rFonts w:cs="Tahoma"/>
          <w:sz w:val="16"/>
        </w:rPr>
        <w:t>Will</w:t>
      </w:r>
      <w:r w:rsidRPr="00B8555F">
        <w:rPr>
          <w:rFonts w:cs="Tahoma"/>
          <w:u w:val="single"/>
        </w:rPr>
        <w:t xml:space="preserve"> </w:t>
      </w:r>
      <w:r w:rsidRPr="00B8555F">
        <w:rPr>
          <w:rFonts w:cs="Tahoma"/>
          <w:sz w:val="16"/>
        </w:rPr>
        <w:t xml:space="preserve">America trust such a person with the presidency in such a time? Finally, I think not. That's why I am increasingly convinced that </w:t>
      </w:r>
      <w:r w:rsidRPr="00B8555F">
        <w:rPr>
          <w:rFonts w:cs="Tahoma"/>
          <w:u w:val="single"/>
        </w:rPr>
        <w:t>Trump will prevail. And solidly. The presidency, as I said of the nomination, is his to lose.</w:t>
      </w:r>
    </w:p>
    <w:p w:rsidR="00EB0B38" w:rsidRDefault="00EB0B38" w:rsidP="00EB0B38">
      <w:pPr>
        <w:pStyle w:val="Heading3"/>
      </w:pPr>
      <w:r w:rsidRPr="00B8555F">
        <w:t>Rust Belt</w:t>
      </w:r>
    </w:p>
    <w:p w:rsidR="00FE2E8D" w:rsidRPr="00FE2E8D" w:rsidRDefault="00FE2E8D" w:rsidP="00FE2E8D"/>
    <w:p w:rsidR="00EB0B38" w:rsidRPr="00B8555F" w:rsidRDefault="00EB0B38" w:rsidP="00EB0B38">
      <w:pPr>
        <w:pStyle w:val="Heading4"/>
      </w:pPr>
      <w:r w:rsidRPr="00B8555F">
        <w:t xml:space="preserve">Clinton narrowly winning/tied in the Rustbelt now – polls &amp; empirics show rustbelt goes democratic </w:t>
      </w:r>
    </w:p>
    <w:p w:rsidR="00EB0B38" w:rsidRPr="00B8555F" w:rsidRDefault="00EB0B38" w:rsidP="00EB0B38">
      <w:proofErr w:type="spellStart"/>
      <w:r w:rsidRPr="00B8555F">
        <w:rPr>
          <w:rStyle w:val="Style13ptBold"/>
        </w:rPr>
        <w:t>Brownsten</w:t>
      </w:r>
      <w:proofErr w:type="spellEnd"/>
      <w:r w:rsidRPr="00B8555F">
        <w:rPr>
          <w:rStyle w:val="Style13ptBold"/>
        </w:rPr>
        <w:t>, 7/18</w:t>
      </w:r>
      <w:r w:rsidRPr="00B8555F">
        <w:t xml:space="preserve"> [ Ronald - a two-time finalist for the Pulitzer Prize for his coverage of presidential campaigns, is Atlantic Media's editorial director for strategic partnerships, “Trump, Clinton, and the Realignment of Battleground States”, 7/18/16, The Atlantic, </w:t>
      </w:r>
      <w:hyperlink r:id="rId40" w:history="1">
        <w:r w:rsidRPr="00B8555F">
          <w:rPr>
            <w:rStyle w:val="Hyperlink"/>
          </w:rPr>
          <w:t>http://www.theatlantic.com/politics/archive/2016/07/trumps-path-through-the-rustbelt/491699/</w:t>
        </w:r>
      </w:hyperlink>
      <w:r w:rsidRPr="00B8555F">
        <w:t>]//KK</w:t>
      </w:r>
    </w:p>
    <w:p w:rsidR="00EB0B38" w:rsidRPr="00B8555F" w:rsidRDefault="00EB0B38" w:rsidP="00EB0B38">
      <w:r w:rsidRPr="00B8555F">
        <w:t xml:space="preserve">Perhaps even more strikingly, </w:t>
      </w:r>
      <w:r w:rsidRPr="00B8555F">
        <w:rPr>
          <w:b/>
          <w:u w:val="single"/>
        </w:rPr>
        <w:t>the average share of the vote that Democrats have carried since 1992 in each of the five Rustbelt swing states is greater than their average performance over that period in any of the five Sunbelt swing states</w:t>
      </w:r>
      <w:r w:rsidRPr="00B8555F">
        <w:t xml:space="preserve"> (although the gap is tiny between Ohio, their weakest performer in the former group, and Florida, their best in the latter).</w:t>
      </w:r>
    </w:p>
    <w:p w:rsidR="00EB0B38" w:rsidRPr="00B8555F" w:rsidRDefault="00EB0B38" w:rsidP="00EB0B38">
      <w:r w:rsidRPr="00B8555F">
        <w:t xml:space="preserve">In fact, these patterns trace back much further than 1992, when Bill Clinton’s first victory signaled the emergence of a Democratic coalition that has carried the popular vote in five of the past six presidential elections. The </w:t>
      </w:r>
      <w:r w:rsidRPr="00B8555F">
        <w:rPr>
          <w:b/>
          <w:u w:val="single"/>
        </w:rPr>
        <w:t>Rustbelt has been relatively friendlier terrain for Democrats</w:t>
      </w:r>
      <w:r w:rsidRPr="00B8555F">
        <w:t xml:space="preserve"> than the Sunbelt in almost all elections since the passage of the landmark civil-rights laws of the mid-1960s triggered the realignment of the white South to the GOP.</w:t>
      </w:r>
    </w:p>
    <w:p w:rsidR="00EB0B38" w:rsidRPr="00B8555F" w:rsidRDefault="00EB0B38" w:rsidP="00EB0B38">
      <w:r w:rsidRPr="00B8555F">
        <w:t xml:space="preserve">Before the civil-rights era, for instance, the Democratic presidential nominee won a higher share of the vote in North Carolina than in Iowa in every election from 1932 through 1960. But since then, the only Democrat to run better in North Carolina than Iowa was southerner Jimmy Carter in 1976 and 1980. Likewise, Democrats have run </w:t>
      </w:r>
      <w:proofErr w:type="gramStart"/>
      <w:r w:rsidRPr="00B8555F">
        <w:t>better</w:t>
      </w:r>
      <w:proofErr w:type="gramEnd"/>
      <w:r w:rsidRPr="00B8555F">
        <w:t xml:space="preserve"> in Iowa than in Virginia in every election since 1964 except 1980. Over that same period, only Southerners Carter (in both 1976 and 1980) and Clinton in 1992 ran better in North Carolina than in Wisconsin. No Democrat has won a higher share of the vote in Virginia than in Wisconsin since Adlai Stevenson in 1956. Perhaps most important, Democrats have captured a higher share of the vote in Ohio than in Florida in every election since 1964 except for three involving Southern nominees: Carter in 1976, Clinton in 1996 and Al Gore in 2000.</w:t>
      </w:r>
    </w:p>
    <w:p w:rsidR="00EB0B38" w:rsidRPr="00B8555F" w:rsidRDefault="00EB0B38" w:rsidP="00EB0B38">
      <w:r w:rsidRPr="00B8555F">
        <w:t xml:space="preserve">Although it was not as affected by the racial polarization that reordered politics in the South, the West reveals a similar story: </w:t>
      </w:r>
      <w:r w:rsidRPr="00B8555F">
        <w:rPr>
          <w:b/>
          <w:u w:val="single"/>
        </w:rPr>
        <w:t>The Democratic presidential nominee has performed better in Wisconsin than in Colorado in every election since 1960, and better in Iowa than Colorado in each contest since 1976.</w:t>
      </w:r>
    </w:p>
    <w:p w:rsidR="00EB0B38" w:rsidRPr="00B8555F" w:rsidRDefault="00EB0B38" w:rsidP="00EB0B38">
      <w:r w:rsidRPr="00B8555F">
        <w:t>Today, though, it’s common for Democratic strategists to privately assess that Florida will be an easier state for Clinton to win than Ohio and maybe even Pennsylvania, and that Virginia, Colorado, and even North Carolina might be easier than Iowa and possibly Wisconsin. Democrats appear especially focused on North Carolina. Charlotte served as the site of Clinton’s first joint event with Obama, and has also received more advertising than any other market except Cleveland, according to NBC tabulations.</w:t>
      </w:r>
    </w:p>
    <w:p w:rsidR="00EB0B38" w:rsidRPr="00B8555F" w:rsidRDefault="00EB0B38" w:rsidP="00EB0B38">
      <w:r w:rsidRPr="00B8555F">
        <w:t>Although public polls have, inevitably, produced somewhat dissonant results, they largely reinforce those private verdicts.</w:t>
      </w:r>
    </w:p>
    <w:p w:rsidR="00EB0B38" w:rsidRPr="00B8555F" w:rsidRDefault="00EB0B38" w:rsidP="00EB0B38">
      <w:pPr>
        <w:rPr>
          <w:u w:val="single"/>
        </w:rPr>
      </w:pPr>
      <w:r w:rsidRPr="00B8555F">
        <w:rPr>
          <w:u w:val="single"/>
        </w:rPr>
        <w:t>Across the Rustbelt</w:t>
      </w:r>
      <w:r w:rsidRPr="00B8555F">
        <w:t xml:space="preserve">, the </w:t>
      </w:r>
      <w:r w:rsidRPr="00B8555F">
        <w:rPr>
          <w:b/>
          <w:u w:val="single"/>
        </w:rPr>
        <w:t>most recent polls by Marist and Quinnipiac Universities both show Trump and Clinton tied in Ohio</w:t>
      </w:r>
      <w:r w:rsidRPr="00B8555F">
        <w:t xml:space="preserve">; the latest </w:t>
      </w:r>
      <w:r w:rsidRPr="00B8555F">
        <w:rPr>
          <w:u w:val="single"/>
        </w:rPr>
        <w:t xml:space="preserve">Marist survey gives </w:t>
      </w:r>
      <w:r w:rsidRPr="00B8555F">
        <w:rPr>
          <w:b/>
          <w:u w:val="single"/>
        </w:rPr>
        <w:t>Clinton a slim three-point lead in Iowa</w:t>
      </w:r>
      <w:r w:rsidRPr="00B8555F">
        <w:t xml:space="preserve"> while a Monmouth University poll put Trump narrowly ahead there. The </w:t>
      </w:r>
      <w:r w:rsidRPr="00B8555F">
        <w:rPr>
          <w:u w:val="single"/>
        </w:rPr>
        <w:t xml:space="preserve">Marquette University Law School poll released last week gives </w:t>
      </w:r>
      <w:r w:rsidRPr="00B8555F">
        <w:rPr>
          <w:b/>
          <w:u w:val="single"/>
        </w:rPr>
        <w:t>Clinton a four-point lead over Trump in Wisconsin</w:t>
      </w:r>
      <w:r w:rsidRPr="00B8555F">
        <w:t xml:space="preserve">. </w:t>
      </w:r>
      <w:r w:rsidRPr="00B8555F">
        <w:rPr>
          <w:u w:val="single"/>
        </w:rPr>
        <w:t>Results in Pennsylvania have diverged</w:t>
      </w:r>
      <w:r w:rsidRPr="00B8555F">
        <w:t xml:space="preserve">, with Quinnipiac, which generally produces better results for Republicans, showing Trump slightly ahead and </w:t>
      </w:r>
      <w:r w:rsidRPr="00B8555F">
        <w:rPr>
          <w:b/>
          <w:u w:val="single"/>
        </w:rPr>
        <w:t>Marist giving Clinton a comfortable nine-percentage point advantage</w:t>
      </w:r>
      <w:r w:rsidRPr="00B8555F">
        <w:t xml:space="preserve">. Although </w:t>
      </w:r>
      <w:r w:rsidRPr="00B8555F">
        <w:rPr>
          <w:u w:val="single"/>
        </w:rPr>
        <w:t xml:space="preserve">there has been </w:t>
      </w:r>
      <w:r w:rsidRPr="00B8555F">
        <w:rPr>
          <w:b/>
          <w:u w:val="single"/>
        </w:rPr>
        <w:t>little public polling in Michigan—a state where Democrats have averaged almost 51.6 percent of the vote</w:t>
      </w:r>
      <w:r w:rsidRPr="00B8555F">
        <w:rPr>
          <w:u w:val="single"/>
        </w:rPr>
        <w:t xml:space="preserve"> </w:t>
      </w:r>
      <w:r w:rsidRPr="00B8555F">
        <w:rPr>
          <w:b/>
          <w:u w:val="single"/>
        </w:rPr>
        <w:t>since 1992</w:t>
      </w:r>
      <w:r w:rsidRPr="00B8555F">
        <w:rPr>
          <w:u w:val="single"/>
        </w:rPr>
        <w:t xml:space="preserve">—that’s </w:t>
      </w:r>
      <w:r w:rsidRPr="00B8555F">
        <w:rPr>
          <w:b/>
          <w:u w:val="single"/>
        </w:rPr>
        <w:t>generally considered a more distant reach for Trump</w:t>
      </w:r>
      <w:r w:rsidRPr="00B8555F">
        <w:rPr>
          <w:u w:val="single"/>
        </w:rPr>
        <w:t>.</w:t>
      </w:r>
    </w:p>
    <w:p w:rsidR="00EB0B38" w:rsidRPr="00B8555F" w:rsidRDefault="00EB0B38" w:rsidP="00EB0B38">
      <w:pPr>
        <w:rPr>
          <w:u w:val="single"/>
        </w:rPr>
      </w:pPr>
      <w:r w:rsidRPr="00B8555F">
        <w:t xml:space="preserve">In the Sunbelt, </w:t>
      </w:r>
      <w:r w:rsidRPr="00B8555F">
        <w:rPr>
          <w:b/>
          <w:u w:val="single"/>
        </w:rPr>
        <w:t>recent polls by Marist, Fox News, and Monmouth all show Clinton leading comfortably in Colorado</w:t>
      </w:r>
      <w:r w:rsidRPr="00B8555F">
        <w:t xml:space="preserve">, and surveys from the first two organizations give her a solid lead in Virginia. Polls by Marist and the Democratic group Democracy Corps also show her ahead in North Carolina. Monmouth recently showed Clinton narrowly leading in Nevada (Democracy Corps had her tied.) The greatest divergence has been in Florida, where </w:t>
      </w:r>
      <w:r w:rsidRPr="00B8555F">
        <w:rPr>
          <w:u w:val="single"/>
        </w:rPr>
        <w:t xml:space="preserve">Quinnipiac placed Trump ahead, but Marist, Democracy Corps, and Project New America, another Democratic group, have </w:t>
      </w:r>
      <w:r w:rsidRPr="00B8555F">
        <w:rPr>
          <w:b/>
          <w:u w:val="single"/>
        </w:rPr>
        <w:t>all showed Clinton leading</w:t>
      </w:r>
      <w:r w:rsidRPr="00B8555F">
        <w:rPr>
          <w:u w:val="single"/>
        </w:rPr>
        <w:t>.</w:t>
      </w:r>
    </w:p>
    <w:p w:rsidR="003C743E" w:rsidRPr="00B8555F" w:rsidRDefault="00401394" w:rsidP="003C743E">
      <w:pPr>
        <w:pStyle w:val="Heading2"/>
      </w:pPr>
      <w:r w:rsidRPr="00B8555F">
        <w:t>Thumpers</w:t>
      </w:r>
    </w:p>
    <w:p w:rsidR="00401394" w:rsidRPr="00B8555F" w:rsidRDefault="00401394" w:rsidP="00401394">
      <w:pPr>
        <w:pStyle w:val="Heading3"/>
      </w:pPr>
      <w:r w:rsidRPr="00B8555F">
        <w:t>Scandals</w:t>
      </w:r>
    </w:p>
    <w:p w:rsidR="00401394" w:rsidRPr="00B8555F" w:rsidRDefault="00401394" w:rsidP="00401394">
      <w:pPr>
        <w:pStyle w:val="Heading4"/>
      </w:pPr>
      <w:r w:rsidRPr="00B8555F">
        <w:t>The plan’s a drop in the bucket – other scandals matter far more to her campaign than [__the plan___]</w:t>
      </w:r>
    </w:p>
    <w:p w:rsidR="00401394" w:rsidRPr="00B8555F" w:rsidRDefault="00401394" w:rsidP="00401394">
      <w:r w:rsidRPr="00B8555F">
        <w:rPr>
          <w:rStyle w:val="Style13ptBold"/>
        </w:rPr>
        <w:t>Harris 7/14</w:t>
      </w:r>
      <w:r w:rsidRPr="00B8555F">
        <w:t xml:space="preserve"> -- Sr. Intelligence and National Security Correspondent for </w:t>
      </w:r>
      <w:proofErr w:type="gramStart"/>
      <w:r w:rsidRPr="00B8555F">
        <w:t>The</w:t>
      </w:r>
      <w:proofErr w:type="gramEnd"/>
      <w:r w:rsidRPr="00B8555F">
        <w:t xml:space="preserve"> Daily Beast; ASU Future of War Fellow at the New America Foundation. Author of @War: The Rise of the Military-Internet Complex, and The Watchers: The Rise of America’s Surveillance State, which won the New York Public Library’s Helen Bernstein Book Award for Excellence in Journalism. Prior to The Daily Beast, Shane was a senior writer at Foreign Policy magazine. He has also written for Washingtonian Magazine, the National Journal and Government Executive Magazine. Shane is the 2010 winner of the Gerald R. Ford Prize for Distinguished Reporting on National Defense. He has been a finalist four times for the Livingston Awards for Young Journalists, which honor the best reporters in America under 35</w:t>
      </w:r>
      <w:proofErr w:type="gramStart"/>
      <w:r w:rsidRPr="00B8555F">
        <w:t>..</w:t>
      </w:r>
      <w:proofErr w:type="gramEnd"/>
      <w:r w:rsidRPr="00B8555F">
        <w:t xml:space="preserve"> (Shane, “The Four Ways Hillary Clinton’s Email Scandal Will Still Haunt Her”, 7/14/16, http://www.thedailybeast.com/articles/2016/07/14/the-four-ways-hillary-clinton-s-email-scandal-will-still-haunt-her.html)//CK</w:t>
      </w:r>
    </w:p>
    <w:p w:rsidR="00401394" w:rsidRPr="00B8555F" w:rsidRDefault="00401394" w:rsidP="00401394">
      <w:r w:rsidRPr="00B8555F">
        <w:t>The Four Ways Hillary Clinton’s Email Scandal Will Still Haunt Her</w:t>
      </w:r>
    </w:p>
    <w:p w:rsidR="00401394" w:rsidRPr="00B8555F" w:rsidRDefault="00401394" w:rsidP="00401394">
      <w:pPr>
        <w:rPr>
          <w:rStyle w:val="StyleUnderline"/>
        </w:rPr>
      </w:pPr>
      <w:r w:rsidRPr="00B8555F">
        <w:t xml:space="preserve">The FBI may have declined to prosecute Hillary </w:t>
      </w:r>
      <w:r w:rsidRPr="00B8555F">
        <w:rPr>
          <w:rStyle w:val="StyleUnderline"/>
        </w:rPr>
        <w:t>Clinton</w:t>
      </w:r>
      <w:r w:rsidRPr="00B8555F">
        <w:t xml:space="preserve">. But if she’s going to become president, she </w:t>
      </w:r>
      <w:r w:rsidRPr="00B8555F">
        <w:rPr>
          <w:rStyle w:val="StyleUnderline"/>
        </w:rPr>
        <w:t>has to avoid all sorts of legal pitfalls between now and November.</w:t>
      </w:r>
    </w:p>
    <w:p w:rsidR="00401394" w:rsidRPr="00B8555F" w:rsidRDefault="00401394" w:rsidP="00401394">
      <w:r w:rsidRPr="00B8555F">
        <w:t xml:space="preserve">Hillary </w:t>
      </w:r>
      <w:r w:rsidRPr="00B8555F">
        <w:rPr>
          <w:rStyle w:val="StyleUnderline"/>
        </w:rPr>
        <w:t>Clinton</w:t>
      </w:r>
      <w:r w:rsidRPr="00B8555F">
        <w:t xml:space="preserve"> has now </w:t>
      </w:r>
      <w:r w:rsidRPr="00B8555F">
        <w:rPr>
          <w:rStyle w:val="StyleUnderline"/>
        </w:rPr>
        <w:t>lost her lead in</w:t>
      </w:r>
      <w:r w:rsidRPr="00B8555F">
        <w:t xml:space="preserve"> </w:t>
      </w:r>
      <w:r w:rsidRPr="00B8555F">
        <w:rPr>
          <w:rStyle w:val="StyleUnderline"/>
        </w:rPr>
        <w:t>the key swing states of Pennsylvania and Florida</w:t>
      </w:r>
      <w:r w:rsidRPr="00B8555F">
        <w:t xml:space="preserve">, </w:t>
      </w:r>
      <w:r w:rsidRPr="00B8555F">
        <w:rPr>
          <w:rStyle w:val="StyleUnderline"/>
        </w:rPr>
        <w:t>according to a new poll that includes responses taken after</w:t>
      </w:r>
      <w:r w:rsidRPr="00B8555F">
        <w:t xml:space="preserve"> FBI Director James </w:t>
      </w:r>
      <w:proofErr w:type="spellStart"/>
      <w:r w:rsidRPr="00B8555F">
        <w:rPr>
          <w:rStyle w:val="StyleUnderline"/>
        </w:rPr>
        <w:t>Comey</w:t>
      </w:r>
      <w:proofErr w:type="spellEnd"/>
      <w:r w:rsidRPr="00B8555F">
        <w:t xml:space="preserve"> publicly </w:t>
      </w:r>
      <w:r w:rsidRPr="00B8555F">
        <w:rPr>
          <w:rStyle w:val="StyleUnderline"/>
        </w:rPr>
        <w:t>excoriated the former secretary of state’s “extremely careless” handling of classified information</w:t>
      </w:r>
      <w:r w:rsidRPr="00B8555F">
        <w:t xml:space="preserve"> over her private email system last week.</w:t>
      </w:r>
    </w:p>
    <w:p w:rsidR="00401394" w:rsidRPr="00B8555F" w:rsidRDefault="00401394" w:rsidP="00401394">
      <w:pPr>
        <w:rPr>
          <w:rStyle w:val="StyleUnderline"/>
        </w:rPr>
      </w:pPr>
      <w:r w:rsidRPr="00B8555F">
        <w:rPr>
          <w:rStyle w:val="StyleUnderline"/>
        </w:rPr>
        <w:t>The poll,</w:t>
      </w:r>
      <w:r w:rsidRPr="00B8555F">
        <w:t xml:space="preserve"> released Wednesday, </w:t>
      </w:r>
      <w:r w:rsidRPr="00B8555F">
        <w:rPr>
          <w:rStyle w:val="StyleUnderline"/>
        </w:rPr>
        <w:t>offers the first indication that the FBI investigation</w:t>
      </w:r>
      <w:r w:rsidRPr="00B8555F">
        <w:t xml:space="preserve"> has </w:t>
      </w:r>
      <w:r w:rsidRPr="00B8555F">
        <w:rPr>
          <w:rStyle w:val="StyleUnderline"/>
        </w:rPr>
        <w:t>hurt Clinton</w:t>
      </w:r>
      <w:r w:rsidRPr="00B8555F">
        <w:t xml:space="preserve"> in her race with Donald Trump for the White House. While it makes no direct link between the email scandal and her drop in the polls, </w:t>
      </w:r>
      <w:r w:rsidRPr="00B8555F">
        <w:rPr>
          <w:rStyle w:val="StyleUnderline"/>
        </w:rPr>
        <w:t>Clinton lost ground to Trump on questions about</w:t>
      </w:r>
      <w:r w:rsidRPr="00B8555F">
        <w:t xml:space="preserve"> the candidates’ perceived “</w:t>
      </w:r>
      <w:r w:rsidRPr="00B8555F">
        <w:rPr>
          <w:rStyle w:val="StyleUnderline"/>
        </w:rPr>
        <w:t>moral standards” and “honesty.”</w:t>
      </w:r>
    </w:p>
    <w:p w:rsidR="00401394" w:rsidRPr="00B8555F" w:rsidRDefault="00401394" w:rsidP="00401394">
      <w:r w:rsidRPr="00B8555F">
        <w:rPr>
          <w:rStyle w:val="StyleUnderline"/>
        </w:rPr>
        <w:t>There’s still plenty of time for Clinton to reverse those swing state losses</w:t>
      </w:r>
      <w:r w:rsidRPr="00B8555F">
        <w:t xml:space="preserve">. </w:t>
      </w:r>
      <w:r w:rsidRPr="00B8555F">
        <w:rPr>
          <w:rStyle w:val="StyleUnderline"/>
        </w:rPr>
        <w:t>But she is</w:t>
      </w:r>
      <w:r w:rsidRPr="00B8555F">
        <w:t xml:space="preserve"> </w:t>
      </w:r>
      <w:r w:rsidRPr="00B8555F">
        <w:rPr>
          <w:rStyle w:val="StyleUnderline"/>
        </w:rPr>
        <w:t>by no means out of the woods</w:t>
      </w:r>
      <w:r w:rsidRPr="00B8555F">
        <w:t xml:space="preserve">. The FBI and Justice Department may have spared Clinton from criminal prosecution over her use of a private email system, but </w:t>
      </w:r>
      <w:r w:rsidRPr="00B8555F">
        <w:rPr>
          <w:rStyle w:val="Emphasis"/>
        </w:rPr>
        <w:t>she faces at least four legal and political challenges, any one of which could severely damage her</w:t>
      </w:r>
      <w:r w:rsidRPr="00B8555F">
        <w:t>. They include two open-ended congressional investigations about her email system, a court proceeding that could see Clinton deposed, and an internal inquiry by the State Department.</w:t>
      </w:r>
    </w:p>
    <w:p w:rsidR="00401394" w:rsidRPr="00B8555F" w:rsidRDefault="00401394" w:rsidP="00401394">
      <w:r w:rsidRPr="00B8555F">
        <w:rPr>
          <w:rStyle w:val="StyleUnderline"/>
        </w:rPr>
        <w:t>Any single probe would prove a liability</w:t>
      </w:r>
      <w:r w:rsidRPr="00B8555F">
        <w:t xml:space="preserve"> as Clinton heads into her party’s nominating convention in Philadelphia later this month. But cumulatively, they ensure that </w:t>
      </w:r>
      <w:r w:rsidRPr="00B8555F">
        <w:rPr>
          <w:rStyle w:val="StyleUnderline"/>
        </w:rPr>
        <w:t>the saga of Clinton’s private email</w:t>
      </w:r>
      <w:r w:rsidRPr="00B8555F">
        <w:t>, which has long re-enforced voters’ sense that she is untrustworthy, w</w:t>
      </w:r>
      <w:r w:rsidRPr="00B8555F">
        <w:rPr>
          <w:rStyle w:val="StyleUnderline"/>
        </w:rPr>
        <w:t>on’t dissipate</w:t>
      </w:r>
      <w:r w:rsidRPr="00B8555F">
        <w:t xml:space="preserve"> in the </w:t>
      </w:r>
      <w:proofErr w:type="spellStart"/>
      <w:r w:rsidRPr="00B8555F">
        <w:t>runup</w:t>
      </w:r>
      <w:proofErr w:type="spellEnd"/>
      <w:r w:rsidRPr="00B8555F">
        <w:t xml:space="preserve"> to the election in November. Some of the investigations could remain unresolved even after the inauguration of the next president.</w:t>
      </w:r>
    </w:p>
    <w:p w:rsidR="00401394" w:rsidRPr="00B8555F" w:rsidRDefault="00401394" w:rsidP="00401394">
      <w:r w:rsidRPr="00B8555F">
        <w:t xml:space="preserve">Perhaps </w:t>
      </w:r>
      <w:r w:rsidRPr="00B8555F">
        <w:rPr>
          <w:rStyle w:val="StyleUnderline"/>
        </w:rPr>
        <w:t>Clinton’s biggest nemesis is</w:t>
      </w:r>
      <w:r w:rsidRPr="00B8555F">
        <w:t xml:space="preserve"> the House committee investigating the </w:t>
      </w:r>
      <w:r w:rsidRPr="00B8555F">
        <w:rPr>
          <w:rStyle w:val="StyleUnderline"/>
        </w:rPr>
        <w:t>Benghazi</w:t>
      </w:r>
      <w:r w:rsidRPr="00B8555F">
        <w:t xml:space="preserve"> attacks, </w:t>
      </w:r>
      <w:r w:rsidRPr="00B8555F">
        <w:rPr>
          <w:rStyle w:val="StyleUnderline"/>
        </w:rPr>
        <w:t>which</w:t>
      </w:r>
      <w:r w:rsidRPr="00B8555F">
        <w:t xml:space="preserve">, despite having published its findings last month, </w:t>
      </w:r>
      <w:r w:rsidRPr="00B8555F">
        <w:rPr>
          <w:rStyle w:val="StyleUnderline"/>
        </w:rPr>
        <w:t>is still open for business, with subpoena power, a paid staff, and a broad mandate to investigate “any other relevant issues</w:t>
      </w:r>
      <w:r w:rsidRPr="00B8555F">
        <w:t>” related to the attacks.</w:t>
      </w:r>
    </w:p>
    <w:p w:rsidR="00401394" w:rsidRPr="00B8555F" w:rsidRDefault="00401394" w:rsidP="00401394">
      <w:r w:rsidRPr="00B8555F">
        <w:t xml:space="preserve">Last week, </w:t>
      </w:r>
      <w:r w:rsidRPr="00B8555F">
        <w:rPr>
          <w:rStyle w:val="StyleUnderline"/>
        </w:rPr>
        <w:t>committee chairman</w:t>
      </w:r>
      <w:r w:rsidRPr="00B8555F">
        <w:t xml:space="preserve"> Trey </w:t>
      </w:r>
      <w:proofErr w:type="spellStart"/>
      <w:r w:rsidRPr="00B8555F">
        <w:rPr>
          <w:rStyle w:val="StyleUnderline"/>
        </w:rPr>
        <w:t>Gowdy</w:t>
      </w:r>
      <w:proofErr w:type="spellEnd"/>
      <w:r w:rsidRPr="00B8555F">
        <w:rPr>
          <w:rStyle w:val="StyleUnderline"/>
        </w:rPr>
        <w:t xml:space="preserve"> told reporters</w:t>
      </w:r>
      <w:r w:rsidRPr="00B8555F">
        <w:t xml:space="preserve"> that </w:t>
      </w:r>
      <w:r w:rsidRPr="00B8555F">
        <w:rPr>
          <w:rStyle w:val="StyleUnderline"/>
        </w:rPr>
        <w:t>he</w:t>
      </w:r>
      <w:r w:rsidRPr="00B8555F">
        <w:t xml:space="preserve"> and his colleagues wou</w:t>
      </w:r>
      <w:r w:rsidRPr="00B8555F">
        <w:rPr>
          <w:rStyle w:val="StyleUnderline"/>
        </w:rPr>
        <w:t>ld review the transcripts of Clinton’s marathon testimony</w:t>
      </w:r>
      <w:r w:rsidRPr="00B8555F">
        <w:t xml:space="preserve"> last October </w:t>
      </w:r>
      <w:r w:rsidRPr="00B8555F">
        <w:rPr>
          <w:rStyle w:val="StyleUnderline"/>
        </w:rPr>
        <w:t>to see if her statements are inconsistent with the FBI’s findings</w:t>
      </w:r>
      <w:r w:rsidRPr="00B8555F">
        <w:t>. The committee doesn’t even begin the process of shutting down until it submits its final report to the House, a procedural move that may not happen for months given the new task it has set out for itself, which includes reviewing transcripts of more than 100 other witnesses.</w:t>
      </w:r>
    </w:p>
    <w:p w:rsidR="00401394" w:rsidRPr="00B8555F" w:rsidRDefault="00401394" w:rsidP="00401394">
      <w:r w:rsidRPr="00B8555F">
        <w:t>Clinton may also have to speak yet again about her email and the decisions that led her to use a “homebrew” server in the basement of her New York home. This time, it would be in a deposition to the conservative watchdog group Judicial Watch, which in a civil lawsuit is probing whether Clinton and other State Department officials tried to thwart open records laws.</w:t>
      </w:r>
    </w:p>
    <w:p w:rsidR="00401394" w:rsidRPr="00B8555F" w:rsidRDefault="00401394" w:rsidP="00401394">
      <w:r w:rsidRPr="00B8555F">
        <w:t xml:space="preserve">Next week, </w:t>
      </w:r>
      <w:r w:rsidRPr="00B8555F">
        <w:rPr>
          <w:rStyle w:val="StyleUnderline"/>
        </w:rPr>
        <w:t>the judge overseeing the case</w:t>
      </w:r>
      <w:r w:rsidRPr="00B8555F">
        <w:t xml:space="preserve"> will hold a hearing on whether Clinton must be deposed; he </w:t>
      </w:r>
      <w:r w:rsidRPr="00B8555F">
        <w:rPr>
          <w:rStyle w:val="StyleUnderline"/>
        </w:rPr>
        <w:t>already</w:t>
      </w:r>
      <w:r w:rsidRPr="00B8555F">
        <w:t xml:space="preserve"> </w:t>
      </w:r>
      <w:r w:rsidRPr="00B8555F">
        <w:rPr>
          <w:rStyle w:val="StyleUnderline"/>
        </w:rPr>
        <w:t>took the</w:t>
      </w:r>
      <w:r w:rsidRPr="00B8555F">
        <w:t xml:space="preserve"> extraordinary </w:t>
      </w:r>
      <w:r w:rsidRPr="00B8555F">
        <w:rPr>
          <w:rStyle w:val="StyleUnderline"/>
        </w:rPr>
        <w:t xml:space="preserve">step of allowing Judicial Watch to question </w:t>
      </w:r>
      <w:r w:rsidRPr="00B8555F">
        <w:t xml:space="preserve">some of </w:t>
      </w:r>
      <w:r w:rsidRPr="00B8555F">
        <w:rPr>
          <w:rStyle w:val="StyleUnderline"/>
        </w:rPr>
        <w:t>Clinton’s closest aides</w:t>
      </w:r>
      <w:r w:rsidRPr="00B8555F">
        <w:t xml:space="preserve"> and advisers, including Cheryl Mills and Huma Abedin. </w:t>
      </w:r>
      <w:r w:rsidRPr="00B8555F">
        <w:rPr>
          <w:rStyle w:val="StyleUnderline"/>
        </w:rPr>
        <w:t>All of the interview transcripts have been made public,</w:t>
      </w:r>
      <w:r w:rsidRPr="00B8555F">
        <w:t xml:space="preserve"> and presumably Clinton’s would be, as well.</w:t>
      </w:r>
    </w:p>
    <w:p w:rsidR="00401394" w:rsidRPr="00B8555F" w:rsidRDefault="00401394" w:rsidP="00401394">
      <w:r w:rsidRPr="00B8555F">
        <w:rPr>
          <w:rStyle w:val="StyleUnderline"/>
        </w:rPr>
        <w:t>The</w:t>
      </w:r>
      <w:r w:rsidRPr="00B8555F">
        <w:t xml:space="preserve"> House </w:t>
      </w:r>
      <w:r w:rsidRPr="00B8555F">
        <w:rPr>
          <w:rStyle w:val="StyleUnderline"/>
        </w:rPr>
        <w:t>oversight committee</w:t>
      </w:r>
      <w:r w:rsidRPr="00B8555F">
        <w:t xml:space="preserve"> also </w:t>
      </w:r>
      <w:r w:rsidRPr="00B8555F">
        <w:rPr>
          <w:rStyle w:val="StyleUnderline"/>
        </w:rPr>
        <w:t>wants to know if Clinton perjured herself</w:t>
      </w:r>
      <w:r w:rsidRPr="00B8555F">
        <w:t xml:space="preserve"> in that 11-hour hearing about the Benghazi attacks. This week, Chairman Jason </w:t>
      </w:r>
      <w:proofErr w:type="spellStart"/>
      <w:r w:rsidRPr="00B8555F">
        <w:t>Chaffetz</w:t>
      </w:r>
      <w:proofErr w:type="spellEnd"/>
      <w:r w:rsidRPr="00B8555F">
        <w:t xml:space="preserve"> sent a written referral to the Justice Department asking law enforcement to examine her testimony against the FBI’s findings. Clinton told lawmakers last October that she only used only one server, that her lawyers had reviewed all her emails, and that she had never sent any classified information, but </w:t>
      </w:r>
      <w:proofErr w:type="spellStart"/>
      <w:r w:rsidRPr="00B8555F">
        <w:t>Chaffetz</w:t>
      </w:r>
      <w:proofErr w:type="spellEnd"/>
      <w:r w:rsidRPr="00B8555F">
        <w:t xml:space="preserve"> says the FBI has found otherwise.</w:t>
      </w:r>
    </w:p>
    <w:p w:rsidR="00401394" w:rsidRPr="00B8555F" w:rsidRDefault="00401394" w:rsidP="00401394">
      <w:r w:rsidRPr="00B8555F">
        <w:rPr>
          <w:rStyle w:val="StyleUnderline"/>
        </w:rPr>
        <w:t>Add to this political minefield</w:t>
      </w:r>
      <w:r w:rsidRPr="00B8555F">
        <w:t xml:space="preserve"> t</w:t>
      </w:r>
      <w:r w:rsidRPr="00B8555F">
        <w:rPr>
          <w:rStyle w:val="StyleUnderline"/>
        </w:rPr>
        <w:t>hat fact that the State Department has opened an “internal review” about how Clinton</w:t>
      </w:r>
      <w:r w:rsidRPr="00B8555F">
        <w:t xml:space="preserve"> and her aides </w:t>
      </w:r>
      <w:r w:rsidRPr="00B8555F">
        <w:rPr>
          <w:rStyle w:val="StyleUnderline"/>
        </w:rPr>
        <w:t>handled classified information.</w:t>
      </w:r>
      <w:r w:rsidRPr="00B8555F">
        <w:t xml:space="preserve"> </w:t>
      </w:r>
      <w:r w:rsidRPr="00B8555F">
        <w:rPr>
          <w:rStyle w:val="StyleUnderline"/>
        </w:rPr>
        <w:t>That</w:t>
      </w:r>
      <w:r w:rsidRPr="00B8555F">
        <w:t xml:space="preserve"> inquiry </w:t>
      </w:r>
      <w:r w:rsidRPr="00B8555F">
        <w:rPr>
          <w:rStyle w:val="StyleUnderline"/>
        </w:rPr>
        <w:t>might heap</w:t>
      </w:r>
      <w:r w:rsidRPr="00B8555F">
        <w:t xml:space="preserve"> yet </w:t>
      </w:r>
      <w:r w:rsidRPr="00B8555F">
        <w:rPr>
          <w:rStyle w:val="StyleUnderline"/>
        </w:rPr>
        <w:t>another round of criticism on Clinton</w:t>
      </w:r>
      <w:r w:rsidRPr="00B8555F">
        <w:t>; the department’s inspector general has already found that lawyers never would have agreed to approve a private email system had Clinton asked them for guidance. The internal review could lead to sanctions against Abedin, Mills, and others who Clinton presumably would want to bring into her future presidential administration. If the State Department were to recommend actions that made it difficult for those aides to obtain a security clearance, Clinton would have to go without her closest advisers in her administration unless she were willing to take the extraordinary measure of overruling State’s determination.</w:t>
      </w:r>
    </w:p>
    <w:p w:rsidR="00401394" w:rsidRPr="00B8555F" w:rsidRDefault="00401394" w:rsidP="00401394">
      <w:r w:rsidRPr="00B8555F">
        <w:rPr>
          <w:rStyle w:val="StyleUnderline"/>
        </w:rPr>
        <w:t>It may be open season on Clinton</w:t>
      </w:r>
      <w:r w:rsidRPr="00B8555F">
        <w:t>. But Republicans face their own political pitfalls in a relentless pursuit for answers about her email and what she told Congress.</w:t>
      </w:r>
    </w:p>
    <w:p w:rsidR="00401394" w:rsidRPr="00B8555F" w:rsidRDefault="00401394" w:rsidP="00401394">
      <w:r w:rsidRPr="00B8555F">
        <w:t>The Benghazi Committee already has been blasted by its Democratic members as a partisan witch hunt. Last week, the committee voted in secret and along party lines to approve the final report, written entirely by the Republican majority. The committee Democrats, who didn’t know the report was finished until hours before its release, wrote their own, dissenting version.</w:t>
      </w:r>
    </w:p>
    <w:p w:rsidR="00401394" w:rsidRPr="00B8555F" w:rsidRDefault="00401394" w:rsidP="00401394">
      <w:r w:rsidRPr="00B8555F">
        <w:t xml:space="preserve">But before the committee officially wraps up its work, the final report must be submitted to the House floor. And that won’t happen, says chairman </w:t>
      </w:r>
      <w:proofErr w:type="spellStart"/>
      <w:r w:rsidRPr="00B8555F">
        <w:t>Gowdy</w:t>
      </w:r>
      <w:proofErr w:type="spellEnd"/>
      <w:r w:rsidRPr="00B8555F">
        <w:t>, until the Obama administration completes a “declassification review” to determine what transcripts, supporting documents, and other materials the committee can release publicly.</w:t>
      </w:r>
    </w:p>
    <w:p w:rsidR="00401394" w:rsidRPr="00B8555F" w:rsidRDefault="00401394" w:rsidP="00401394">
      <w:r w:rsidRPr="00B8555F">
        <w:t>U.S. officials have been scratching their heads over that, because the Pentagon, the State Department, and the CIA already reviewed the report and accompanying documents and witness transcripts before the Republicans published their findings.</w:t>
      </w:r>
    </w:p>
    <w:p w:rsidR="00401394" w:rsidRPr="00B8555F" w:rsidRDefault="00401394" w:rsidP="00401394">
      <w:r w:rsidRPr="00B8555F">
        <w:t xml:space="preserve"> “At the Committee’s request, the State Department undertook an intensive review of thousands of pages of interview transcripts and other documents that the Committee indicated may be released or described in their final report,” department spokesman John Kirby said in a statement. “This required extensive coordination with staff not only at the State Department but also within the interagency. As a result of this review, some information was redacted because it is classified or otherwise inappropriate for public release.”</w:t>
      </w:r>
    </w:p>
    <w:p w:rsidR="00401394" w:rsidRPr="00B8555F" w:rsidRDefault="00401394" w:rsidP="00401394">
      <w:r w:rsidRPr="00B8555F">
        <w:t>Democrats were furious that the committee majority didn’t bring the Benghazi investigation to a close. “The Select Committee is poised to last for months—perhaps until right before the presidential election—and that appears to be the Republican plan,” Rep. Elijah Cummings, the top democrat on the Benghazi panel, told reporters last week.</w:t>
      </w:r>
    </w:p>
    <w:p w:rsidR="00401394" w:rsidRPr="00B8555F" w:rsidRDefault="00401394" w:rsidP="00401394">
      <w:r w:rsidRPr="00B8555F">
        <w:t xml:space="preserve">To Cummings and others, the committee’s new request seems extraneous. “It doesn’t make sense that now they want another review of classified information,” one U.S. official told The Daily Beast, speaking on condition of anonymity.   </w:t>
      </w:r>
    </w:p>
    <w:p w:rsidR="00401394" w:rsidRPr="00B8555F" w:rsidRDefault="00401394" w:rsidP="00401394">
      <w:r w:rsidRPr="00B8555F">
        <w:t>Unless it’s by design. “If they can keep the review going, they can blame the administration for trying to stonewall the committee by not declassifying the documents,” said another U.S. official, also speaking on condition of anonymity.</w:t>
      </w:r>
    </w:p>
    <w:p w:rsidR="00401394" w:rsidRPr="00B8555F" w:rsidRDefault="00401394" w:rsidP="00401394">
      <w:r w:rsidRPr="00B8555F">
        <w:t>As of Tuesday, the committee had not formally asked any agencies to begin such a review, and it’s not entirely clear what the committee wants released. But there are some 100,000 documents that haven’t been published and that the committee would need the agencies to review. That could take several months. The committee has also called on supporting evidence in documents referenced in more than 2,100 footnotes of the main report to be released, as well as video footage from drones that were operating over Benghazi during the attacks.</w:t>
      </w:r>
    </w:p>
    <w:p w:rsidR="00401394" w:rsidRPr="00B8555F" w:rsidRDefault="00401394" w:rsidP="00401394">
      <w:r w:rsidRPr="00B8555F">
        <w:t>But if there’s information that agencies have already deemed classified or inappropriate to release, they’re not likely to change their minds now, two U.S. officials observed.</w:t>
      </w:r>
    </w:p>
    <w:p w:rsidR="00401394" w:rsidRPr="00B8555F" w:rsidRDefault="00401394" w:rsidP="00401394">
      <w:r w:rsidRPr="00B8555F">
        <w:t xml:space="preserve">For his part, </w:t>
      </w:r>
      <w:proofErr w:type="spellStart"/>
      <w:r w:rsidRPr="00B8555F">
        <w:rPr>
          <w:rStyle w:val="StyleUnderline"/>
        </w:rPr>
        <w:t>Gowdy</w:t>
      </w:r>
      <w:proofErr w:type="spellEnd"/>
      <w:r w:rsidRPr="00B8555F">
        <w:rPr>
          <w:rStyle w:val="StyleUnderline"/>
        </w:rPr>
        <w:t xml:space="preserve"> insists</w:t>
      </w:r>
      <w:r w:rsidRPr="00B8555F">
        <w:t xml:space="preserve"> that </w:t>
      </w:r>
      <w:r w:rsidRPr="00B8555F">
        <w:rPr>
          <w:rStyle w:val="StyleUnderline"/>
        </w:rPr>
        <w:t xml:space="preserve">the committee’s work isn’t </w:t>
      </w:r>
      <w:r w:rsidRPr="00B8555F">
        <w:t xml:space="preserve">now and never has been </w:t>
      </w:r>
      <w:r w:rsidRPr="00B8555F">
        <w:rPr>
          <w:rStyle w:val="StyleUnderline"/>
        </w:rPr>
        <w:t>driven by partisan politics. To prove that, he has called on the administration to clear for release all the transcripts of witness testimony</w:t>
      </w:r>
      <w:r w:rsidRPr="00B8555F">
        <w:t xml:space="preserve">, which occurred almost entirely behind closed doors. Republicans say that was to protect classified information, </w:t>
      </w:r>
      <w:r w:rsidRPr="00B8555F">
        <w:rPr>
          <w:rStyle w:val="StyleUnderline"/>
        </w:rPr>
        <w:t>but Democrats charge that the transcripts would show GOP lawmakers asking</w:t>
      </w:r>
      <w:r w:rsidRPr="00B8555F">
        <w:t xml:space="preserve"> some witnesses </w:t>
      </w:r>
      <w:r w:rsidRPr="00B8555F">
        <w:rPr>
          <w:rStyle w:val="StyleUnderline"/>
        </w:rPr>
        <w:t xml:space="preserve">questions that had little to do with </w:t>
      </w:r>
      <w:r w:rsidRPr="00B8555F">
        <w:t xml:space="preserve">the </w:t>
      </w:r>
      <w:r w:rsidRPr="00B8555F">
        <w:rPr>
          <w:rStyle w:val="StyleUnderline"/>
        </w:rPr>
        <w:t>Benghazi</w:t>
      </w:r>
      <w:r w:rsidRPr="00B8555F">
        <w:t xml:space="preserve"> attacks and were aimed at digging up dirt on Clinton and her allies, including former White House aide Sidney Blumenthal, one of Clinton’s confidantes.</w:t>
      </w:r>
    </w:p>
    <w:p w:rsidR="00401394" w:rsidRPr="00B8555F" w:rsidRDefault="00401394" w:rsidP="00401394">
      <w:proofErr w:type="spellStart"/>
      <w:r w:rsidRPr="00B8555F">
        <w:t>Gowdy</w:t>
      </w:r>
      <w:proofErr w:type="spellEnd"/>
      <w:r w:rsidRPr="00B8555F">
        <w:t xml:space="preserve"> has said that releasing all of the transcripts is essential to demonstrate the thoroughness of the committee’s work and to show that it was guided by a search for facts and not partisanship. “If we’re going to release one, we’re going to release them all,” </w:t>
      </w:r>
      <w:proofErr w:type="spellStart"/>
      <w:r w:rsidRPr="00B8555F">
        <w:t>Gowdy</w:t>
      </w:r>
      <w:proofErr w:type="spellEnd"/>
      <w:r w:rsidRPr="00B8555F">
        <w:t xml:space="preserve"> told Fox News last October.</w:t>
      </w:r>
    </w:p>
    <w:p w:rsidR="00401394" w:rsidRPr="00B8555F" w:rsidRDefault="00401394" w:rsidP="00401394">
      <w:r w:rsidRPr="00B8555F">
        <w:t xml:space="preserve">The committee is slated to shut down in early January even if it doesn’t submit its final report to the House. But lawmakers also could vote to reauthorize the committee, ensuring it lasts into the next administration. </w:t>
      </w:r>
      <w:r w:rsidRPr="00B8555F">
        <w:rPr>
          <w:rStyle w:val="StyleUnderline"/>
        </w:rPr>
        <w:t>Come January, Republicans may end up accusing a President Clinton of preventing the American people from seeing the full work of the Benghazi committee</w:t>
      </w:r>
      <w:r w:rsidRPr="00B8555F">
        <w:t>, the very body that exposed her private email in the first place.</w:t>
      </w:r>
    </w:p>
    <w:p w:rsidR="00401394" w:rsidRPr="00B8555F" w:rsidRDefault="00401394" w:rsidP="00401394">
      <w:r w:rsidRPr="00B8555F">
        <w:rPr>
          <w:rStyle w:val="StyleUnderline"/>
        </w:rPr>
        <w:t>If that sounds like a recipe for a fishing expedition, it’s not the only one</w:t>
      </w:r>
      <w:r w:rsidRPr="00B8555F">
        <w:t xml:space="preserve">. On Tuesday, lawyers for </w:t>
      </w:r>
      <w:r w:rsidRPr="00B8555F">
        <w:rPr>
          <w:rStyle w:val="StyleUnderline"/>
        </w:rPr>
        <w:t>Clinton told a federal judge</w:t>
      </w:r>
      <w:r w:rsidRPr="00B8555F">
        <w:t xml:space="preserve"> that </w:t>
      </w:r>
      <w:r w:rsidRPr="00B8555F">
        <w:rPr>
          <w:rStyle w:val="StyleUnderline"/>
        </w:rPr>
        <w:t>she should not have to give a deposition</w:t>
      </w:r>
      <w:r w:rsidRPr="00B8555F">
        <w:t xml:space="preserve"> to Judicial Watch </w:t>
      </w:r>
      <w:r w:rsidRPr="00B8555F">
        <w:rPr>
          <w:rStyle w:val="StyleUnderline"/>
        </w:rPr>
        <w:t>because there’s already a “voluminous record available</w:t>
      </w:r>
      <w:r w:rsidRPr="00B8555F">
        <w:t xml:space="preserve">” that answers many of the questions the conservative group is asking. Deposing Clinton, they argued, would add no new information, and besides, Judicial Watch can draw on her own testimony to the Benghazi committee; that critical inspector general report published by the State Department in May; and FBI Director </w:t>
      </w:r>
      <w:proofErr w:type="spellStart"/>
      <w:r w:rsidRPr="00B8555F">
        <w:t>Comey’s</w:t>
      </w:r>
      <w:proofErr w:type="spellEnd"/>
      <w:r w:rsidRPr="00B8555F">
        <w:t xml:space="preserve"> congressional testimony and public statements last week, which were at times highly critical of Clinton’s actions.</w:t>
      </w:r>
    </w:p>
    <w:p w:rsidR="00401394" w:rsidRPr="00B8555F" w:rsidRDefault="00401394" w:rsidP="00401394">
      <w:r w:rsidRPr="00B8555F">
        <w:t xml:space="preserve">“It is no surprise that neither Hillary Clinton nor the Obama State Department agrees with our request to depose Mrs. Clinton,” Judicial Watch president Tom </w:t>
      </w:r>
      <w:proofErr w:type="spellStart"/>
      <w:r w:rsidRPr="00B8555F">
        <w:t>Fitton</w:t>
      </w:r>
      <w:proofErr w:type="spellEnd"/>
      <w:r w:rsidRPr="00B8555F">
        <w:t xml:space="preserve"> said in a statement. “What is notable is that the State Department finally admits that Clinton’s practice of supposedly emailing other State officials using her non-state.gov account was not an ‘appropriate method of preserving federal records or making them available for searches under FOIA,’” he added, pulling a line from the inspector general’s report.  </w:t>
      </w:r>
    </w:p>
    <w:p w:rsidR="00401394" w:rsidRPr="00B8555F" w:rsidRDefault="00401394" w:rsidP="00401394">
      <w:r w:rsidRPr="00B8555F">
        <w:t>Judicial Watch will reply later this week to Clinton’s claims, and the judge may issue a ruling next week.</w:t>
      </w:r>
    </w:p>
    <w:p w:rsidR="00401394" w:rsidRPr="00B8555F" w:rsidRDefault="00401394" w:rsidP="00401394">
      <w:r w:rsidRPr="00B8555F">
        <w:t xml:space="preserve">Even if the judge decides Clinton doesn’t have to give a deposition and the Benghazi committee finally withers, that sill leave </w:t>
      </w:r>
      <w:proofErr w:type="spellStart"/>
      <w:r w:rsidRPr="00B8555F">
        <w:t>Chaffetz</w:t>
      </w:r>
      <w:proofErr w:type="spellEnd"/>
      <w:r w:rsidRPr="00B8555F">
        <w:t xml:space="preserve">, the oversight chair, who has given no indication that he’ll suspend his perjury inquiry before the next president is sworn in. Indeed, </w:t>
      </w:r>
      <w:proofErr w:type="spellStart"/>
      <w:r w:rsidRPr="00B8555F">
        <w:t>Goodlatte</w:t>
      </w:r>
      <w:proofErr w:type="spellEnd"/>
      <w:r w:rsidRPr="00B8555F">
        <w:t xml:space="preserve">, the congressman who co-signed </w:t>
      </w:r>
      <w:proofErr w:type="spellStart"/>
      <w:r w:rsidRPr="00B8555F">
        <w:t>Chaffetz</w:t>
      </w:r>
      <w:proofErr w:type="spellEnd"/>
      <w:r w:rsidRPr="00B8555F">
        <w:t xml:space="preserve"> request for an FBI investigation, gave every indication during a hearing on Tuesday that he’d continue to pursue Clinton if she prevails in November.</w:t>
      </w:r>
    </w:p>
    <w:p w:rsidR="00401394" w:rsidRPr="00B8555F" w:rsidRDefault="00401394" w:rsidP="00401394">
      <w:r w:rsidRPr="00B8555F">
        <w:t xml:space="preserve">The FBI’s findings that Clinton was “extremely careless” in the way she handled classified information “suggests she cannot be trusted with the nation’s most sensitive secrets if she is nevertheless elected president,” </w:t>
      </w:r>
      <w:proofErr w:type="spellStart"/>
      <w:r w:rsidRPr="00B8555F">
        <w:t>Goodlatte</w:t>
      </w:r>
      <w:proofErr w:type="spellEnd"/>
      <w:r w:rsidRPr="00B8555F">
        <w:t xml:space="preserve"> said.</w:t>
      </w:r>
    </w:p>
    <w:p w:rsidR="00B570EF" w:rsidRPr="00B8555F" w:rsidRDefault="0044166E" w:rsidP="00B570EF">
      <w:pPr>
        <w:pStyle w:val="Heading2"/>
      </w:pPr>
      <w:r w:rsidRPr="00B8555F">
        <w:t>AT: Links</w:t>
      </w:r>
    </w:p>
    <w:p w:rsidR="00B570EF" w:rsidRDefault="0044166E" w:rsidP="00B570EF">
      <w:pPr>
        <w:pStyle w:val="Heading3"/>
      </w:pPr>
      <w:r w:rsidRPr="00B8555F">
        <w:t xml:space="preserve">Distancing - </w:t>
      </w:r>
      <w:r w:rsidR="00B570EF" w:rsidRPr="00B8555F">
        <w:t xml:space="preserve">ISIS </w:t>
      </w:r>
    </w:p>
    <w:p w:rsidR="00C3797E" w:rsidRPr="00C3797E" w:rsidRDefault="00C3797E" w:rsidP="00C3797E"/>
    <w:p w:rsidR="00B570EF" w:rsidRPr="00B8555F" w:rsidRDefault="0044166E" w:rsidP="00B570EF">
      <w:pPr>
        <w:pStyle w:val="Heading4"/>
        <w:rPr>
          <w:rFonts w:cs="Tahoma"/>
        </w:rPr>
      </w:pPr>
      <w:r w:rsidRPr="00B8555F">
        <w:rPr>
          <w:rFonts w:cs="Tahoma"/>
        </w:rPr>
        <w:t>Clinton distancing – ISIS proves</w:t>
      </w:r>
    </w:p>
    <w:p w:rsidR="00B570EF" w:rsidRPr="00B8555F" w:rsidRDefault="00B570EF" w:rsidP="00B570EF">
      <w:r w:rsidRPr="00B8555F">
        <w:rPr>
          <w:rStyle w:val="Style13ptBold"/>
        </w:rPr>
        <w:t>Roberts and Gambino, 2015</w:t>
      </w:r>
      <w:r w:rsidRPr="00B8555F">
        <w:t xml:space="preserve"> – the Guardian's Washington Bureau chief, covering politics and US national affairs and reporter at the Guardian US in New York (Dan Roberts and Lauren Gambino, "Hillary Clinton calls for more ground troops as part of Hawkish Isis Strategy," The Guardian, November 19, 2016, https://www.theguardian.com/us-news/2015/nov/19/hillary-clinton-isis-strategy-ground-troops-airstrikes-no-fly-zone-syria)//CM</w:t>
      </w:r>
    </w:p>
    <w:p w:rsidR="00B570EF" w:rsidRPr="00B8555F" w:rsidRDefault="004126C9" w:rsidP="00B570EF">
      <w:pPr>
        <w:rPr>
          <w:rFonts w:cs="Tahoma"/>
          <w:u w:val="single"/>
        </w:rPr>
      </w:pPr>
      <w:hyperlink r:id="rId41" w:history="1">
        <w:r w:rsidR="00B570EF" w:rsidRPr="00B8555F">
          <w:rPr>
            <w:rStyle w:val="Hyperlink"/>
            <w:rFonts w:cs="Tahoma"/>
            <w:u w:val="single"/>
          </w:rPr>
          <w:t>Hillary Clinton</w:t>
        </w:r>
      </w:hyperlink>
      <w:r w:rsidR="00B570EF" w:rsidRPr="00B8555F">
        <w:rPr>
          <w:rFonts w:cs="Tahoma"/>
          <w:u w:val="single"/>
        </w:rPr>
        <w:t xml:space="preserve"> distanced herself from Barack Obama’s strategy for defeating Islamic State extremists</w:t>
      </w:r>
      <w:r w:rsidR="00B570EF" w:rsidRPr="00B8555F">
        <w:rPr>
          <w:rFonts w:cs="Tahoma"/>
          <w:sz w:val="16"/>
        </w:rPr>
        <w:t xml:space="preserve"> on Thursday in a sweeping foreign policy speech that called for greater use of American ground troops and an intensified air campaign. Though </w:t>
      </w:r>
      <w:r w:rsidR="00B570EF" w:rsidRPr="00B8555F">
        <w:rPr>
          <w:rFonts w:cs="Tahoma"/>
          <w:u w:val="single"/>
        </w:rPr>
        <w:t xml:space="preserve">ruling out deploying the tens of thousands of US troops seen in Iraq </w:t>
      </w:r>
      <w:proofErr w:type="spellStart"/>
      <w:r w:rsidR="00B570EF" w:rsidRPr="00B8555F">
        <w:rPr>
          <w:rFonts w:cs="Tahoma"/>
          <w:u w:val="single"/>
        </w:rPr>
        <w:t>and</w:t>
      </w:r>
      <w:hyperlink r:id="rId42" w:history="1">
        <w:r w:rsidR="00B570EF" w:rsidRPr="00B8555F">
          <w:rPr>
            <w:rStyle w:val="Hyperlink"/>
            <w:rFonts w:cs="Tahoma"/>
            <w:u w:val="single"/>
          </w:rPr>
          <w:t>Afghanistan</w:t>
        </w:r>
        <w:proofErr w:type="spellEnd"/>
      </w:hyperlink>
      <w:r w:rsidR="00B570EF" w:rsidRPr="00B8555F">
        <w:rPr>
          <w:rFonts w:cs="Tahoma"/>
          <w:u w:val="single"/>
        </w:rPr>
        <w:t>, the former of secretary of state made clear she would take a notably more hawkish approach than the current administration if she is elected president.</w:t>
      </w:r>
      <w:r w:rsidR="00B570EF" w:rsidRPr="00B8555F">
        <w:rPr>
          <w:rFonts w:cs="Tahoma"/>
          <w:sz w:val="16"/>
        </w:rPr>
        <w:t xml:space="preserve"> “The United States has been conducting this fight for more than a year; it’s time to be begin a new phase and intensify and broaden our efforts,” Clinton told the Council on Foreign Relations in New York. “We should have no illusions about how difficult the mission before us really is … but if we press forward on both sides of the border, in the air on the ground and as well as diplomatically, I do believe we can crush Isis’s enclave of terror,” she added. The extensive but nuanced speech singled out coalition efforts against Isis in </w:t>
      </w:r>
      <w:hyperlink r:id="rId43" w:history="1">
        <w:r w:rsidR="00B570EF" w:rsidRPr="00B8555F">
          <w:rPr>
            <w:rStyle w:val="Hyperlink"/>
            <w:rFonts w:cs="Tahoma"/>
            <w:sz w:val="16"/>
          </w:rPr>
          <w:t>Iraq</w:t>
        </w:r>
      </w:hyperlink>
      <w:r w:rsidR="00B570EF" w:rsidRPr="00B8555F">
        <w:rPr>
          <w:rFonts w:cs="Tahoma"/>
          <w:sz w:val="16"/>
        </w:rPr>
        <w:t xml:space="preserve"> for particular implied criticism, urging that US troops be given “greater flexibility” to embed with Iraqi troops on the frontline and target airstrikes. She also said the US should arm Sunni tribes and Kurds in the country if the government in Baghdad refused to. </w:t>
      </w:r>
      <w:r w:rsidR="00B570EF" w:rsidRPr="00B8555F">
        <w:rPr>
          <w:rFonts w:cs="Tahoma"/>
          <w:u w:val="single"/>
        </w:rPr>
        <w:t xml:space="preserve">But Clinton called for further US </w:t>
      </w:r>
      <w:proofErr w:type="gramStart"/>
      <w:r w:rsidR="00B570EF" w:rsidRPr="00B8555F">
        <w:rPr>
          <w:rFonts w:cs="Tahoma"/>
          <w:u w:val="single"/>
        </w:rPr>
        <w:t>special forces</w:t>
      </w:r>
      <w:proofErr w:type="gramEnd"/>
      <w:r w:rsidR="00B570EF" w:rsidRPr="00B8555F">
        <w:rPr>
          <w:rFonts w:cs="Tahoma"/>
          <w:u w:val="single"/>
        </w:rPr>
        <w:t xml:space="preserve"> to be deployed to Syria too, reiterated her call for a no-fly zone and demanded</w:t>
      </w:r>
      <w:r w:rsidR="00B570EF" w:rsidRPr="00B8555F">
        <w:rPr>
          <w:rFonts w:cs="Tahoma"/>
          <w:sz w:val="16"/>
        </w:rPr>
        <w:t xml:space="preserve"> </w:t>
      </w:r>
      <w:r w:rsidR="00B570EF" w:rsidRPr="00B8555F">
        <w:rPr>
          <w:rFonts w:cs="Tahoma"/>
          <w:u w:val="single"/>
        </w:rPr>
        <w:t xml:space="preserve">an “intelligence surge” to allow the airstrikes against Isis to be stepped up. “We have a lot of work to do to really decimate Isil in Iraq and </w:t>
      </w:r>
      <w:hyperlink r:id="rId44" w:history="1">
        <w:r w:rsidR="00B570EF" w:rsidRPr="00B8555F">
          <w:rPr>
            <w:rStyle w:val="Hyperlink"/>
            <w:rFonts w:cs="Tahoma"/>
            <w:u w:val="single"/>
          </w:rPr>
          <w:t>Syria</w:t>
        </w:r>
      </w:hyperlink>
      <w:r w:rsidR="00B570EF" w:rsidRPr="00B8555F">
        <w:rPr>
          <w:rFonts w:cs="Tahoma"/>
          <w:u w:val="single"/>
        </w:rPr>
        <w:t>,” she said, using an alternate name for Isis. Clinton also used the speech to attack</w:t>
      </w:r>
      <w:r w:rsidR="00B570EF" w:rsidRPr="00B8555F">
        <w:rPr>
          <w:rFonts w:cs="Tahoma"/>
          <w:sz w:val="16"/>
        </w:rPr>
        <w:t xml:space="preserve"> a number of key </w:t>
      </w:r>
      <w:r w:rsidR="00B570EF" w:rsidRPr="00B8555F">
        <w:rPr>
          <w:rFonts w:cs="Tahoma"/>
          <w:u w:val="single"/>
        </w:rPr>
        <w:t>allies, including Turkey and the Gulf states for not doing enough to tackle fundamentalism. She called on Silicon Valley to stop viewing the US government “as the enemy” and urged the tech industry to design encryption tools that can balance privacy and yet still allow for state surveillance.</w:t>
      </w:r>
    </w:p>
    <w:p w:rsidR="0044166E" w:rsidRDefault="0044166E" w:rsidP="0044166E">
      <w:pPr>
        <w:pStyle w:val="Heading3"/>
      </w:pPr>
      <w:r w:rsidRPr="00B8555F">
        <w:t>AT: Trade Link</w:t>
      </w:r>
    </w:p>
    <w:p w:rsidR="000A40C8" w:rsidRPr="000A40C8" w:rsidRDefault="000A40C8" w:rsidP="000A40C8"/>
    <w:p w:rsidR="0044166E" w:rsidRPr="00B8555F" w:rsidRDefault="0044166E" w:rsidP="0044166E">
      <w:pPr>
        <w:pStyle w:val="Heading4"/>
      </w:pPr>
      <w:r w:rsidRPr="00B8555F">
        <w:t>Trump can’t use free trade against Hillary – open Pence to criticism</w:t>
      </w:r>
    </w:p>
    <w:p w:rsidR="0044166E" w:rsidRPr="00B8555F" w:rsidRDefault="0044166E" w:rsidP="0044166E">
      <w:proofErr w:type="spellStart"/>
      <w:r w:rsidRPr="00B8555F">
        <w:rPr>
          <w:rStyle w:val="Style13ptBold"/>
        </w:rPr>
        <w:t>Bradner</w:t>
      </w:r>
      <w:proofErr w:type="spellEnd"/>
      <w:r w:rsidRPr="00B8555F">
        <w:rPr>
          <w:rStyle w:val="Style13ptBold"/>
        </w:rPr>
        <w:t>, 7/15</w:t>
      </w:r>
      <w:r w:rsidRPr="00B8555F">
        <w:t xml:space="preserve"> –  reporter for CNN Politics, tracking 2016's presidential race, hot statewide campaigns, Capitol Hill and breaking news stories (Eric </w:t>
      </w:r>
      <w:proofErr w:type="spellStart"/>
      <w:r w:rsidRPr="00B8555F">
        <w:t>Bradner</w:t>
      </w:r>
      <w:proofErr w:type="spellEnd"/>
      <w:r w:rsidRPr="00B8555F">
        <w:t>, “Pence pick poses challenge on trade,” CNN, July 15, 2016, http://www.cnn.com/2016/07/15/politics/mike-pence-donald-trump-trade/)//CM</w:t>
      </w:r>
    </w:p>
    <w:p w:rsidR="0044166E" w:rsidRPr="00B8555F" w:rsidRDefault="0044166E" w:rsidP="0044166E">
      <w:r w:rsidRPr="00B8555F">
        <w:t xml:space="preserve">(CNN) -- At the heart of Indiana Gov. Mike </w:t>
      </w:r>
      <w:r w:rsidRPr="00B8555F">
        <w:rPr>
          <w:rStyle w:val="StyleUnderline"/>
        </w:rPr>
        <w:t>Pence's appeal to</w:t>
      </w:r>
      <w:r w:rsidRPr="00B8555F">
        <w:t xml:space="preserve"> Donald </w:t>
      </w:r>
      <w:r w:rsidRPr="00B8555F">
        <w:rPr>
          <w:rStyle w:val="StyleUnderline"/>
        </w:rPr>
        <w:t>Trump</w:t>
      </w:r>
      <w:r w:rsidRPr="00B8555F">
        <w:t xml:space="preserve"> as a running mate </w:t>
      </w:r>
      <w:r w:rsidRPr="00B8555F">
        <w:rPr>
          <w:rStyle w:val="StyleUnderline"/>
        </w:rPr>
        <w:t>is his ability to soothe conservatives' concerns about Trump's beliefs</w:t>
      </w:r>
      <w:r w:rsidRPr="00B8555F">
        <w:t xml:space="preserve"> in their policy positions.</w:t>
      </w:r>
    </w:p>
    <w:p w:rsidR="0044166E" w:rsidRPr="00B8555F" w:rsidRDefault="0044166E" w:rsidP="0044166E">
      <w:pPr>
        <w:rPr>
          <w:rStyle w:val="StyleUnderline"/>
        </w:rPr>
      </w:pPr>
      <w:r w:rsidRPr="00B8555F">
        <w:rPr>
          <w:rStyle w:val="StyleUnderline"/>
        </w:rPr>
        <w:t>One issue where that's a problem: Free trade.</w:t>
      </w:r>
    </w:p>
    <w:p w:rsidR="0044166E" w:rsidRPr="00B8555F" w:rsidRDefault="0044166E" w:rsidP="0044166E">
      <w:r w:rsidRPr="00B8555F">
        <w:t>Trump's opposition to U.S. free trade deals isn't just a policy position -- it's an animating issue of his campaign, and a staple of every speech and interview. In fact, to the extent there's an issue Trump has been consistent on during his political life, this is probably it.</w:t>
      </w:r>
    </w:p>
    <w:p w:rsidR="0044166E" w:rsidRPr="00B8555F" w:rsidRDefault="0044166E" w:rsidP="0044166E">
      <w:r w:rsidRPr="00B8555F">
        <w:t>"You only have to look at our trade deficit to see that we are being taken to the cleaners by our trading partners," Trump wrote in his book, "The America We Deserve," released in 2000.</w:t>
      </w:r>
    </w:p>
    <w:p w:rsidR="0044166E" w:rsidRPr="00B8555F" w:rsidRDefault="0044166E" w:rsidP="0044166E">
      <w:r w:rsidRPr="00B8555F">
        <w:t>Even in Trump's 2016 political launch, while his anti-immigrant position garnered the most attention, he also proclaimed: "Free trade can be wonderful if you have smart people, but we have people that are stupid. We have people that aren't smart."</w:t>
      </w:r>
    </w:p>
    <w:p w:rsidR="0044166E" w:rsidRPr="00B8555F" w:rsidRDefault="0044166E" w:rsidP="0044166E">
      <w:r w:rsidRPr="00B8555F">
        <w:t>Be it Iowa, New Hampshire, Alabama or Pennsylvania, Trump has blasted the benefits of globalization. He claims deals with China, Mexico, Japan and other countries have siphoned away U.S. manufacturing jobs with nothing to show for it, and points to his own business history of outsourcing the production of his own clothing line to demonstrate that companies have financial incentives to make products overseas.</w:t>
      </w:r>
    </w:p>
    <w:p w:rsidR="0044166E" w:rsidRPr="00B8555F" w:rsidRDefault="0044166E" w:rsidP="0044166E">
      <w:r w:rsidRPr="00B8555F">
        <w:t>"Our politicians have aggressively pursued a policy of globalization -- moving our jobs, our wealth and our factories to Mexico and overseas," he said in a major trade speech last month in western Pennsylvania. "Globalization has made the financial elite who donate to politicians very, very wealthy. I used to be one of them. Hate to say it, but I used to be one of them."</w:t>
      </w:r>
    </w:p>
    <w:p w:rsidR="0044166E" w:rsidRPr="00B8555F" w:rsidRDefault="0044166E" w:rsidP="0044166E">
      <w:r w:rsidRPr="00B8555F">
        <w:rPr>
          <w:rStyle w:val="StyleUnderline"/>
        </w:rPr>
        <w:t>The issue is an integral part of Trump's populist appeal.</w:t>
      </w:r>
      <w:r w:rsidRPr="00B8555F">
        <w:t xml:space="preserve"> He hopes to offset potential losses in Latino-heavy swing states like Florida, Nevada and Colorado with wins in the Rust Belt by capturing white, blue-collar workers in states such as Pennsylvania, Ohio and Michigan.</w:t>
      </w:r>
    </w:p>
    <w:p w:rsidR="0044166E" w:rsidRPr="00B8555F" w:rsidRDefault="0044166E" w:rsidP="0044166E">
      <w:r w:rsidRPr="00B8555F">
        <w:t>The presumptive Republican presidential nominee's top targets on the campaign trail have been the North American Free Trade Agreement, signed by President Bill Clinton, as well as trade ties with China and the 12-nation Trans-Pacific Partnership, negotiated by the Obama administration but not yet implemented.</w:t>
      </w:r>
    </w:p>
    <w:p w:rsidR="0044166E" w:rsidRPr="00B8555F" w:rsidRDefault="0044166E" w:rsidP="0044166E">
      <w:r w:rsidRPr="00B8555F">
        <w:t>The policy position has been a liability for his presumptive Democratic foe, Hillary Clinton -- who championed the same Pacific Rim trade deal during her tenure in President Barack Obama's administration that she now opposes on the campaign trail.</w:t>
      </w:r>
    </w:p>
    <w:p w:rsidR="0044166E" w:rsidRPr="00B8555F" w:rsidRDefault="0044166E" w:rsidP="0044166E">
      <w:pPr>
        <w:rPr>
          <w:rStyle w:val="StyleUnderline"/>
        </w:rPr>
      </w:pPr>
      <w:r w:rsidRPr="00B8555F">
        <w:rPr>
          <w:rStyle w:val="StyleUnderline"/>
        </w:rPr>
        <w:t>Pence,</w:t>
      </w:r>
      <w:r w:rsidRPr="00B8555F">
        <w:t xml:space="preserve"> meanwhile, </w:t>
      </w:r>
      <w:r w:rsidRPr="00B8555F">
        <w:rPr>
          <w:rStyle w:val="StyleUnderline"/>
        </w:rPr>
        <w:t>has a long history of voting for free trade.</w:t>
      </w:r>
    </w:p>
    <w:p w:rsidR="0044166E" w:rsidRPr="00B8555F" w:rsidRDefault="0044166E" w:rsidP="0044166E">
      <w:r w:rsidRPr="00B8555F">
        <w:t xml:space="preserve">Sensing an opportunity to muddy the waters on a problematic issue and blunt Trump's attacks, </w:t>
      </w:r>
      <w:r w:rsidRPr="00B8555F">
        <w:rPr>
          <w:rStyle w:val="StyleUnderline"/>
        </w:rPr>
        <w:t>Democrats are set to attack Trump and Pence over their differences on trade</w:t>
      </w:r>
      <w:r w:rsidRPr="00B8555F">
        <w:t>.</w:t>
      </w:r>
    </w:p>
    <w:p w:rsidR="0044166E" w:rsidRPr="00B8555F" w:rsidRDefault="0044166E" w:rsidP="0044166E">
      <w:r w:rsidRPr="00B8555F">
        <w:t>"Despite their rhetorical difference on trade, Donald Trump and Mike Pence's policies are both staunchly behind helping Trump's bottom line," said Ben Ray, the communications director for the pro-Clinton Democratic opposition research shop American Bridge.</w:t>
      </w:r>
    </w:p>
    <w:p w:rsidR="0044166E" w:rsidRPr="00B8555F" w:rsidRDefault="0044166E" w:rsidP="0044166E">
      <w:r w:rsidRPr="00B8555F">
        <w:t>The potential problem for Trump -- who so far has escaped any punitive damage from voters for flipping his positions -- is that</w:t>
      </w:r>
      <w:r w:rsidRPr="00B8555F">
        <w:rPr>
          <w:rStyle w:val="StyleUnderline"/>
        </w:rPr>
        <w:t xml:space="preserve"> Pence isn't just a little squishy on trade, he's been all-in for the benefits of globalization.</w:t>
      </w:r>
    </w:p>
    <w:p w:rsidR="0044166E" w:rsidRPr="00B8555F" w:rsidRDefault="0044166E" w:rsidP="0044166E">
      <w:r w:rsidRPr="00B8555F">
        <w:t xml:space="preserve">In fact, </w:t>
      </w:r>
      <w:r w:rsidRPr="00B8555F">
        <w:rPr>
          <w:rStyle w:val="StyleUnderline"/>
        </w:rPr>
        <w:t>he backed every free trade deal up for a vote in his 12 years in Congress</w:t>
      </w:r>
      <w:r w:rsidRPr="00B8555F">
        <w:t>. Pence voted for the Central American Free Trade Agreement, as well as trade pacts with South Korea, Colombia, Panama, Peru, Singapore and more.</w:t>
      </w:r>
    </w:p>
    <w:p w:rsidR="0044166E" w:rsidRPr="00B8555F" w:rsidRDefault="0044166E" w:rsidP="0044166E">
      <w:r w:rsidRPr="00B8555F">
        <w:t>He supported "fast-track" authority to allow presidents to negotiate trade deals and submit them to Congress for up-or-down votes with no amendments and under a time limit.</w:t>
      </w:r>
    </w:p>
    <w:p w:rsidR="0044166E" w:rsidRPr="00B8555F" w:rsidRDefault="0044166E" w:rsidP="0044166E">
      <w:r w:rsidRPr="00B8555F">
        <w:t xml:space="preserve">And -- in potentially the most problematic Pence remark on trade -- </w:t>
      </w:r>
      <w:r w:rsidRPr="00B8555F">
        <w:rPr>
          <w:rStyle w:val="StyleUnderline"/>
        </w:rPr>
        <w:t>he tweeted in 2014 of his support for the Trans-Pacific Partnership</w:t>
      </w:r>
      <w:r w:rsidRPr="00B8555F">
        <w:t>.</w:t>
      </w:r>
    </w:p>
    <w:p w:rsidR="0044166E" w:rsidRPr="00B8555F" w:rsidRDefault="0044166E" w:rsidP="0044166E">
      <w:r w:rsidRPr="00B8555F">
        <w:t>"Trade means jobs," Pence tweeted on September 8, 2014, "but trade also means security. The time has come for all of us to urge the swift adoption of the Trans Pacific Partnership."</w:t>
      </w:r>
    </w:p>
    <w:p w:rsidR="0044166E" w:rsidRPr="00B8555F" w:rsidRDefault="0044166E" w:rsidP="0044166E">
      <w:r w:rsidRPr="00B8555F">
        <w:t>He also backed the deal in a letter to Indiana's congressional delegation last year -- lumping the Pacific Rim deal in with a renewal of the trade negotiating authority for Obama and a U.S.-European Union deal still under negotiation.</w:t>
      </w:r>
    </w:p>
    <w:p w:rsidR="0044166E" w:rsidRPr="00B8555F" w:rsidRDefault="0044166E" w:rsidP="0044166E">
      <w:r w:rsidRPr="00B8555F">
        <w:t>"I encourage your support for Trade Promotion Authority, the Trans-Pacific Partnership, the Trans-Atlantic Trade and Investment Partnership and any other trade-related measures when they are brought before the Congress for consideration," Pence wrote.</w:t>
      </w:r>
    </w:p>
    <w:p w:rsidR="0044166E" w:rsidRPr="00B8555F" w:rsidRDefault="0044166E" w:rsidP="0044166E">
      <w:r w:rsidRPr="00B8555F">
        <w:t>And it wasn't just in on Capitol Hill.</w:t>
      </w:r>
    </w:p>
    <w:p w:rsidR="0044166E" w:rsidRPr="00B8555F" w:rsidRDefault="0044166E" w:rsidP="0044166E">
      <w:r w:rsidRPr="00B8555F">
        <w:t>As governor, Pence led also led trade missions to China and Japan, touting Indiana's economic ties to the two Asian nations that Trump frequently accuses of manipulating their currencies in order to give their exports price advantages.</w:t>
      </w:r>
    </w:p>
    <w:p w:rsidR="0044166E" w:rsidRPr="00B8555F" w:rsidRDefault="0044166E" w:rsidP="0044166E">
      <w:r w:rsidRPr="00B8555F">
        <w:rPr>
          <w:rStyle w:val="StyleUnderline"/>
        </w:rPr>
        <w:t>Pence hasn't addressed his conflicts with Trump on policy</w:t>
      </w:r>
      <w:r w:rsidRPr="00B8555F">
        <w:t xml:space="preserve"> -- which also include criticism of his proposal to ban Muslims from entering the United States -- directly.</w:t>
      </w:r>
    </w:p>
    <w:p w:rsidR="0044166E" w:rsidRPr="00B8555F" w:rsidRDefault="0044166E" w:rsidP="0044166E">
      <w:r w:rsidRPr="00B8555F">
        <w:t>Neither the Trump campaign nor representatives for Pence immediately responded to requests for comment.</w:t>
      </w:r>
    </w:p>
    <w:p w:rsidR="0044166E" w:rsidRPr="00B8555F" w:rsidRDefault="0044166E" w:rsidP="0044166E">
      <w:r w:rsidRPr="00B8555F">
        <w:t>However, the Indiana governor downplayed those differences while speaking to reporters Monday in Indianapolis.</w:t>
      </w:r>
    </w:p>
    <w:p w:rsidR="0044166E" w:rsidRPr="00B8555F" w:rsidRDefault="0044166E" w:rsidP="0044166E">
      <w:r w:rsidRPr="00B8555F">
        <w:t>"Look, I served in Congress for 12 years. I've been a governor for three and a half years. I haven't agreed with every one of my Republican colleagues or Democrat colleagues on every issue," Pence said.</w:t>
      </w:r>
    </w:p>
    <w:p w:rsidR="0044166E" w:rsidRPr="00B8555F" w:rsidRDefault="0044166E" w:rsidP="0044166E">
      <w:r w:rsidRPr="00B8555F">
        <w:t>"But I'm supporting Donald Trump because we need change in this country," he said, "and I believe he represents the kind of strong leadership at home and abroad that will, to borrow a phrase, make America great again."</w:t>
      </w:r>
    </w:p>
    <w:p w:rsidR="0044166E" w:rsidRPr="00B8555F" w:rsidRDefault="0044166E" w:rsidP="0044166E">
      <w:r w:rsidRPr="00B8555F">
        <w:t>One of Trump's often-used campaign talking points -- the decision of Indianapolis air conditioning manufacturer Carrier to shift 2,100 jobs to Mexico -- has been a months-long headache for Pence.</w:t>
      </w:r>
    </w:p>
    <w:p w:rsidR="0044166E" w:rsidRPr="00B8555F" w:rsidRDefault="0044166E" w:rsidP="0044166E">
      <w:r w:rsidRPr="00B8555F">
        <w:t>USW Local 1999 President Chuck Jones told local reporters that Pence never reached out to meet with Carrier's workers -- saying Pence, who often claims credit for Indiana's job growth, should also own the failure to keep Carrier from relocating.</w:t>
      </w:r>
    </w:p>
    <w:p w:rsidR="0044166E" w:rsidRPr="00B8555F" w:rsidRDefault="0044166E" w:rsidP="0044166E">
      <w:r w:rsidRPr="00B8555F">
        <w:t>"If you want to take credit for all those jobs coming to Indiana, and we're losing jobs due to corporate greed -- I've got issues with that," Jones told RTV6 in Indianapolis this month.</w:t>
      </w:r>
    </w:p>
    <w:p w:rsidR="0044166E" w:rsidRPr="00B8555F" w:rsidRDefault="0044166E" w:rsidP="0044166E">
      <w:pPr>
        <w:rPr>
          <w:rStyle w:val="StyleUnderline"/>
        </w:rPr>
      </w:pPr>
      <w:r w:rsidRPr="00B8555F">
        <w:t xml:space="preserve">House Speaker Paul </w:t>
      </w:r>
      <w:r w:rsidRPr="00B8555F">
        <w:rPr>
          <w:rStyle w:val="StyleUnderline"/>
        </w:rPr>
        <w:t>Ryan, another staunch free trade supporter, sought to bridge the gap between Trump's populist protectionism and conservatives like Pence who back trade pacts in an interview with NPR.</w:t>
      </w:r>
    </w:p>
    <w:p w:rsidR="0044166E" w:rsidRPr="00B8555F" w:rsidRDefault="0044166E" w:rsidP="0044166E">
      <w:r w:rsidRPr="00B8555F">
        <w:t>He pointed to Trump's comments that he doesn't oppose all trade deals -- just poorly negotiated ones -- and said he sees that as a reason for optimism.</w:t>
      </w:r>
    </w:p>
    <w:p w:rsidR="0044166E" w:rsidRPr="00B8555F" w:rsidRDefault="0044166E" w:rsidP="0044166E">
      <w:r w:rsidRPr="00B8555F">
        <w:t>"The fact that he says he wants trade agreements, just good ones, I think tells me that he's not against getting trade agreements, it's just the quality of the trade agreements he wants to get. And that's fantastic," Ryan said. "I want to go get trade agreements because if America walls itself up, if we address sort of an economic fortress America, we will lose."</w:t>
      </w:r>
    </w:p>
    <w:p w:rsidR="0049131D" w:rsidRPr="00B8555F" w:rsidRDefault="0049131D" w:rsidP="0049131D">
      <w:bookmarkStart w:id="0" w:name="_GoBack"/>
      <w:bookmarkEnd w:id="0"/>
    </w:p>
    <w:sectPr w:rsidR="0049131D" w:rsidRPr="00B8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136436"/>
    <w:docVar w:name="VerbatimVersion" w:val="5.1"/>
  </w:docVars>
  <w:rsids>
    <w:rsidRoot w:val="00F56FC0"/>
    <w:rsid w:val="000139A3"/>
    <w:rsid w:val="00031C8C"/>
    <w:rsid w:val="00037251"/>
    <w:rsid w:val="000601D8"/>
    <w:rsid w:val="000724D8"/>
    <w:rsid w:val="000A40C8"/>
    <w:rsid w:val="000B5C6A"/>
    <w:rsid w:val="000C2DA8"/>
    <w:rsid w:val="000E4D2F"/>
    <w:rsid w:val="000E5118"/>
    <w:rsid w:val="00100833"/>
    <w:rsid w:val="00104529"/>
    <w:rsid w:val="00105942"/>
    <w:rsid w:val="00107396"/>
    <w:rsid w:val="0011274D"/>
    <w:rsid w:val="00136ADB"/>
    <w:rsid w:val="00144A4C"/>
    <w:rsid w:val="001764DA"/>
    <w:rsid w:val="00176AB0"/>
    <w:rsid w:val="00177B7D"/>
    <w:rsid w:val="0018322D"/>
    <w:rsid w:val="0019506C"/>
    <w:rsid w:val="001B5776"/>
    <w:rsid w:val="001C7229"/>
    <w:rsid w:val="001D5F30"/>
    <w:rsid w:val="001E527A"/>
    <w:rsid w:val="001F78CE"/>
    <w:rsid w:val="0021643D"/>
    <w:rsid w:val="00216F9A"/>
    <w:rsid w:val="00231495"/>
    <w:rsid w:val="002358FC"/>
    <w:rsid w:val="0023721C"/>
    <w:rsid w:val="00251FC7"/>
    <w:rsid w:val="00273F9E"/>
    <w:rsid w:val="002855A7"/>
    <w:rsid w:val="00297149"/>
    <w:rsid w:val="002A25FF"/>
    <w:rsid w:val="002B146A"/>
    <w:rsid w:val="002B5E17"/>
    <w:rsid w:val="002B71E2"/>
    <w:rsid w:val="002C4800"/>
    <w:rsid w:val="00315690"/>
    <w:rsid w:val="00316B75"/>
    <w:rsid w:val="00325646"/>
    <w:rsid w:val="003460F2"/>
    <w:rsid w:val="00362DD7"/>
    <w:rsid w:val="003642F3"/>
    <w:rsid w:val="003724E1"/>
    <w:rsid w:val="0038158C"/>
    <w:rsid w:val="00382CD2"/>
    <w:rsid w:val="0038728E"/>
    <w:rsid w:val="003902BA"/>
    <w:rsid w:val="00392879"/>
    <w:rsid w:val="003A09E2"/>
    <w:rsid w:val="003C743E"/>
    <w:rsid w:val="003E095E"/>
    <w:rsid w:val="003F5942"/>
    <w:rsid w:val="00401394"/>
    <w:rsid w:val="00407037"/>
    <w:rsid w:val="004126C9"/>
    <w:rsid w:val="00420F60"/>
    <w:rsid w:val="004365CE"/>
    <w:rsid w:val="0044166E"/>
    <w:rsid w:val="004605D6"/>
    <w:rsid w:val="00481CE1"/>
    <w:rsid w:val="00484925"/>
    <w:rsid w:val="0048518C"/>
    <w:rsid w:val="0049131D"/>
    <w:rsid w:val="004952CE"/>
    <w:rsid w:val="00497F43"/>
    <w:rsid w:val="004C2E64"/>
    <w:rsid w:val="004C31E1"/>
    <w:rsid w:val="004C60E8"/>
    <w:rsid w:val="004E3557"/>
    <w:rsid w:val="004E3579"/>
    <w:rsid w:val="004E728B"/>
    <w:rsid w:val="004E7F09"/>
    <w:rsid w:val="004F39E0"/>
    <w:rsid w:val="00501D64"/>
    <w:rsid w:val="00506609"/>
    <w:rsid w:val="00507523"/>
    <w:rsid w:val="00507957"/>
    <w:rsid w:val="00531108"/>
    <w:rsid w:val="00537BD5"/>
    <w:rsid w:val="00545556"/>
    <w:rsid w:val="0057268A"/>
    <w:rsid w:val="00590C87"/>
    <w:rsid w:val="005A2315"/>
    <w:rsid w:val="005A2D25"/>
    <w:rsid w:val="005A2FC3"/>
    <w:rsid w:val="005A44A4"/>
    <w:rsid w:val="005A54AA"/>
    <w:rsid w:val="005A5792"/>
    <w:rsid w:val="005D2912"/>
    <w:rsid w:val="005D420F"/>
    <w:rsid w:val="00602617"/>
    <w:rsid w:val="0060431D"/>
    <w:rsid w:val="006065BD"/>
    <w:rsid w:val="00616F1F"/>
    <w:rsid w:val="00637550"/>
    <w:rsid w:val="00643B2E"/>
    <w:rsid w:val="00645FA9"/>
    <w:rsid w:val="00647866"/>
    <w:rsid w:val="00651393"/>
    <w:rsid w:val="00662D39"/>
    <w:rsid w:val="00665003"/>
    <w:rsid w:val="006727AC"/>
    <w:rsid w:val="00676A44"/>
    <w:rsid w:val="006A2AD0"/>
    <w:rsid w:val="006A5358"/>
    <w:rsid w:val="006B597D"/>
    <w:rsid w:val="006C2375"/>
    <w:rsid w:val="006C5A2A"/>
    <w:rsid w:val="006D4ECC"/>
    <w:rsid w:val="00722258"/>
    <w:rsid w:val="007243E5"/>
    <w:rsid w:val="00753616"/>
    <w:rsid w:val="00756B31"/>
    <w:rsid w:val="00766EA0"/>
    <w:rsid w:val="00767EEF"/>
    <w:rsid w:val="00791ACB"/>
    <w:rsid w:val="007A2226"/>
    <w:rsid w:val="007B73F6"/>
    <w:rsid w:val="007D21EE"/>
    <w:rsid w:val="007E051B"/>
    <w:rsid w:val="007F1AF9"/>
    <w:rsid w:val="007F5B66"/>
    <w:rsid w:val="00814E48"/>
    <w:rsid w:val="00823A1C"/>
    <w:rsid w:val="008312DD"/>
    <w:rsid w:val="00845B9D"/>
    <w:rsid w:val="00846C7F"/>
    <w:rsid w:val="00860984"/>
    <w:rsid w:val="008B0A5A"/>
    <w:rsid w:val="008B3ECB"/>
    <w:rsid w:val="008B4E85"/>
    <w:rsid w:val="008C1B2E"/>
    <w:rsid w:val="008E119B"/>
    <w:rsid w:val="0091627E"/>
    <w:rsid w:val="009521AE"/>
    <w:rsid w:val="0097032B"/>
    <w:rsid w:val="00995289"/>
    <w:rsid w:val="009B2085"/>
    <w:rsid w:val="009B49BB"/>
    <w:rsid w:val="009D2EAD"/>
    <w:rsid w:val="009D49BF"/>
    <w:rsid w:val="009D54B2"/>
    <w:rsid w:val="009E1922"/>
    <w:rsid w:val="009E3B83"/>
    <w:rsid w:val="009F7ED2"/>
    <w:rsid w:val="00A07E4D"/>
    <w:rsid w:val="00A115AB"/>
    <w:rsid w:val="00A152DD"/>
    <w:rsid w:val="00A65236"/>
    <w:rsid w:val="00A67BD6"/>
    <w:rsid w:val="00A71025"/>
    <w:rsid w:val="00A74516"/>
    <w:rsid w:val="00A93661"/>
    <w:rsid w:val="00A95652"/>
    <w:rsid w:val="00AB01A1"/>
    <w:rsid w:val="00AC0AB8"/>
    <w:rsid w:val="00AF36DD"/>
    <w:rsid w:val="00B003C1"/>
    <w:rsid w:val="00B200BB"/>
    <w:rsid w:val="00B31291"/>
    <w:rsid w:val="00B33C6D"/>
    <w:rsid w:val="00B40344"/>
    <w:rsid w:val="00B4508F"/>
    <w:rsid w:val="00B55AD5"/>
    <w:rsid w:val="00B570EF"/>
    <w:rsid w:val="00B639E7"/>
    <w:rsid w:val="00B63ADF"/>
    <w:rsid w:val="00B658B9"/>
    <w:rsid w:val="00B8057C"/>
    <w:rsid w:val="00B8555F"/>
    <w:rsid w:val="00B97FE5"/>
    <w:rsid w:val="00BA12A5"/>
    <w:rsid w:val="00BD6238"/>
    <w:rsid w:val="00BF593B"/>
    <w:rsid w:val="00BF773A"/>
    <w:rsid w:val="00BF7E81"/>
    <w:rsid w:val="00C13773"/>
    <w:rsid w:val="00C17CC8"/>
    <w:rsid w:val="00C26C63"/>
    <w:rsid w:val="00C3797E"/>
    <w:rsid w:val="00C417D5"/>
    <w:rsid w:val="00C83417"/>
    <w:rsid w:val="00C84D7A"/>
    <w:rsid w:val="00C92C82"/>
    <w:rsid w:val="00C9604F"/>
    <w:rsid w:val="00C96B6D"/>
    <w:rsid w:val="00C976A1"/>
    <w:rsid w:val="00CA19AA"/>
    <w:rsid w:val="00CC02F9"/>
    <w:rsid w:val="00CC19C6"/>
    <w:rsid w:val="00CC5298"/>
    <w:rsid w:val="00CD736E"/>
    <w:rsid w:val="00CD798D"/>
    <w:rsid w:val="00CE161E"/>
    <w:rsid w:val="00CF54E4"/>
    <w:rsid w:val="00CF59A8"/>
    <w:rsid w:val="00CF74BD"/>
    <w:rsid w:val="00D05298"/>
    <w:rsid w:val="00D1663E"/>
    <w:rsid w:val="00D325A9"/>
    <w:rsid w:val="00D36A8A"/>
    <w:rsid w:val="00D61409"/>
    <w:rsid w:val="00D65EB4"/>
    <w:rsid w:val="00D6691E"/>
    <w:rsid w:val="00D71170"/>
    <w:rsid w:val="00D8611C"/>
    <w:rsid w:val="00D904EE"/>
    <w:rsid w:val="00DA1C92"/>
    <w:rsid w:val="00DA25D4"/>
    <w:rsid w:val="00DA6538"/>
    <w:rsid w:val="00DC1D0D"/>
    <w:rsid w:val="00DD7A39"/>
    <w:rsid w:val="00DE3FEE"/>
    <w:rsid w:val="00DE491E"/>
    <w:rsid w:val="00E0273B"/>
    <w:rsid w:val="00E15E75"/>
    <w:rsid w:val="00E451CA"/>
    <w:rsid w:val="00E5262C"/>
    <w:rsid w:val="00E86391"/>
    <w:rsid w:val="00EA56E3"/>
    <w:rsid w:val="00EB0B38"/>
    <w:rsid w:val="00EC7DC4"/>
    <w:rsid w:val="00ED30CF"/>
    <w:rsid w:val="00ED387B"/>
    <w:rsid w:val="00EE23EC"/>
    <w:rsid w:val="00F02D6A"/>
    <w:rsid w:val="00F176EF"/>
    <w:rsid w:val="00F26F2F"/>
    <w:rsid w:val="00F45E10"/>
    <w:rsid w:val="00F56FC0"/>
    <w:rsid w:val="00F6364A"/>
    <w:rsid w:val="00F83AF6"/>
    <w:rsid w:val="00F9113A"/>
    <w:rsid w:val="00F93971"/>
    <w:rsid w:val="00FA5141"/>
    <w:rsid w:val="00FA573E"/>
    <w:rsid w:val="00FE2546"/>
    <w:rsid w:val="00FE2E8D"/>
    <w:rsid w:val="00FF53A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11E666-77BC-4562-ABD6-1440DA72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E5118"/>
    <w:rPr>
      <w:rFonts w:ascii="Garamond" w:hAnsi="Garamond"/>
    </w:rPr>
  </w:style>
  <w:style w:type="paragraph" w:styleId="Heading1">
    <w:name w:val="heading 1"/>
    <w:aliases w:val="Pocket"/>
    <w:basedOn w:val="Normal"/>
    <w:next w:val="Normal"/>
    <w:link w:val="Heading1Char"/>
    <w:autoRedefine/>
    <w:qFormat/>
    <w:rsid w:val="000E5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5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5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Card,C, Ch"/>
    <w:basedOn w:val="Normal"/>
    <w:next w:val="Normal"/>
    <w:link w:val="Heading4Char"/>
    <w:autoRedefine/>
    <w:uiPriority w:val="3"/>
    <w:unhideWhenUsed/>
    <w:qFormat/>
    <w:rsid w:val="000E51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5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118"/>
  </w:style>
  <w:style w:type="character" w:customStyle="1" w:styleId="Heading1Char">
    <w:name w:val="Heading 1 Char"/>
    <w:aliases w:val="Pocket Char"/>
    <w:basedOn w:val="DefaultParagraphFont"/>
    <w:link w:val="Heading1"/>
    <w:rsid w:val="000E5118"/>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0E5118"/>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0E5118"/>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0E5118"/>
    <w:rPr>
      <w:rFonts w:ascii="Garamond" w:eastAsiaTheme="majorEastAsia" w:hAnsi="Garamond"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7"/>
    <w:qFormat/>
    <w:rsid w:val="000E5118"/>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0E5118"/>
    <w:rPr>
      <w:b/>
      <w:bCs/>
      <w:sz w:val="26"/>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
    <w:basedOn w:val="DefaultParagraphFont"/>
    <w:uiPriority w:val="6"/>
    <w:qFormat/>
    <w:rsid w:val="000E5118"/>
    <w:rPr>
      <w:b w:val="0"/>
      <w:sz w:val="22"/>
      <w:u w:val="single"/>
    </w:rPr>
  </w:style>
  <w:style w:type="character" w:styleId="Hyperlink">
    <w:name w:val="Hyperlink"/>
    <w:basedOn w:val="DefaultParagraphFont"/>
    <w:uiPriority w:val="99"/>
    <w:unhideWhenUsed/>
    <w:rsid w:val="000E5118"/>
    <w:rPr>
      <w:color w:val="auto"/>
      <w:u w:val="none"/>
    </w:rPr>
  </w:style>
  <w:style w:type="character" w:styleId="FollowedHyperlink">
    <w:name w:val="FollowedHyperlink"/>
    <w:basedOn w:val="DefaultParagraphFont"/>
    <w:uiPriority w:val="99"/>
    <w:semiHidden/>
    <w:unhideWhenUsed/>
    <w:rsid w:val="000E5118"/>
    <w:rPr>
      <w:color w:val="auto"/>
      <w:u w:val="none"/>
    </w:rPr>
  </w:style>
  <w:style w:type="paragraph" w:customStyle="1" w:styleId="textbold">
    <w:name w:val="text bold"/>
    <w:basedOn w:val="Normal"/>
    <w:link w:val="Emphasis"/>
    <w:uiPriority w:val="7"/>
    <w:qFormat/>
    <w:rsid w:val="00D904EE"/>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paragraph" w:styleId="NormalWeb">
    <w:name w:val="Normal (Web)"/>
    <w:basedOn w:val="Normal"/>
    <w:uiPriority w:val="99"/>
    <w:unhideWhenUsed/>
    <w:rsid w:val="0050660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9131D"/>
  </w:style>
  <w:style w:type="paragraph" w:customStyle="1" w:styleId="zn-bodyparagraph">
    <w:name w:val="zn-body__paragraph"/>
    <w:basedOn w:val="Normal"/>
    <w:rsid w:val="003C743E"/>
    <w:pPr>
      <w:spacing w:before="100" w:beforeAutospacing="1" w:after="100" w:afterAutospacing="1" w:line="240" w:lineRule="auto"/>
    </w:pPr>
    <w:rPr>
      <w:rFonts w:ascii="Times" w:hAnsi="Times"/>
      <w:sz w:val="20"/>
      <w:szCs w:val="20"/>
    </w:rPr>
  </w:style>
  <w:style w:type="character" w:styleId="HTMLCite">
    <w:name w:val="HTML Cite"/>
    <w:basedOn w:val="DefaultParagraphFont"/>
    <w:uiPriority w:val="99"/>
    <w:semiHidden/>
    <w:unhideWhenUsed/>
    <w:rsid w:val="003C74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litico.com/story/2016/07/clinton-team-shrugs-off-sinking-poll-numbers-225572" TargetMode="External"/><Relationship Id="rId13" Type="http://schemas.openxmlformats.org/officeDocument/2006/relationships/hyperlink" Target="http://topics.nytimes.com/top/reference/timestopics/organizations/q/quinnipiac_university/index.html?inline=nyt-org" TargetMode="External"/><Relationship Id="rId18" Type="http://schemas.openxmlformats.org/officeDocument/2006/relationships/hyperlink" Target="http://www.rasmussenreports.com/public_content/politics/elections/election_2016/white_house_watch" TargetMode="External"/><Relationship Id="rId26" Type="http://schemas.openxmlformats.org/officeDocument/2006/relationships/hyperlink" Target="http://blogs.wsj.com/washwire/2016/07/05/timeline-hillary-clintons-email-troubles/" TargetMode="External"/><Relationship Id="rId39" Type="http://schemas.openxmlformats.org/officeDocument/2006/relationships/hyperlink" Target="http://www.nytimes.com/1996/01/08/opinion/essay-blizzard-of-lies.html" TargetMode="External"/><Relationship Id="rId3" Type="http://schemas.openxmlformats.org/officeDocument/2006/relationships/styles" Target="styles.xml"/><Relationship Id="rId21" Type="http://schemas.openxmlformats.org/officeDocument/2006/relationships/hyperlink" Target="http://www.politico.com/story/2016/07/trump-vp-pick-mike-pence-advantages-225616" TargetMode="External"/><Relationship Id="rId34" Type="http://schemas.openxmlformats.org/officeDocument/2006/relationships/hyperlink" Target="http://www.cnbc.com/mike-pence/" TargetMode="External"/><Relationship Id="rId42" Type="http://schemas.openxmlformats.org/officeDocument/2006/relationships/hyperlink" Target="https://www.theguardian.com/world/afghanistan" TargetMode="External"/><Relationship Id="rId7" Type="http://schemas.openxmlformats.org/officeDocument/2006/relationships/hyperlink" Target="http://www.cnn.com/2016/07/17/politics/hillary-clinton-donald-trump-cnn-poll/index.html" TargetMode="External"/><Relationship Id="rId12" Type="http://schemas.openxmlformats.org/officeDocument/2006/relationships/hyperlink" Target="http://www.nytimes.com/2016/07/06/us/politics/fbi-findings-damage-many-of-hillary-clintons-claims.html" TargetMode="External"/><Relationship Id="rId17" Type="http://schemas.openxmlformats.org/officeDocument/2006/relationships/hyperlink" Target="https://www.scribd.com/document/318275701/CBS-NYT-POLL-Hillary-Clinton-and-Donald-Trump-tied-going-into-conventions" TargetMode="External"/><Relationship Id="rId25" Type="http://schemas.openxmlformats.org/officeDocument/2006/relationships/hyperlink" Target="http://www.wsj.com/articles/fbi-won-t-recommend-clinton-be-indicted-over-private-email-use-1467731774" TargetMode="External"/><Relationship Id="rId33" Type="http://schemas.openxmlformats.org/officeDocument/2006/relationships/hyperlink" Target="http://www.cnbc.com/bernie-sanders/" TargetMode="External"/><Relationship Id="rId38" Type="http://schemas.openxmlformats.org/officeDocument/2006/relationships/hyperlink" Target="https://pjmedia.com/diaryofamadvoter/2015/8/20/no-more-politicians-the-presidency-is-trumps-to-lose/"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i2.cdn.turner.com/cnn/2016/images/07/17/rel8a.-.2016.pdf" TargetMode="External"/><Relationship Id="rId20" Type="http://schemas.openxmlformats.org/officeDocument/2006/relationships/hyperlink" Target="http://www.realclearpolitics.com/authors/lawrence_kudlow/" TargetMode="External"/><Relationship Id="rId29" Type="http://schemas.openxmlformats.org/officeDocument/2006/relationships/hyperlink" Target="http://thehill.com/people/donald-trump" TargetMode="External"/><Relationship Id="rId41" Type="http://schemas.openxmlformats.org/officeDocument/2006/relationships/hyperlink" Target="https://www.theguardian.com/us-news/hillary-clinton" TargetMode="External"/><Relationship Id="rId1" Type="http://schemas.openxmlformats.org/officeDocument/2006/relationships/customXml" Target="../customXml/item1.xml"/><Relationship Id="rId6" Type="http://schemas.openxmlformats.org/officeDocument/2006/relationships/hyperlink" Target="http://www.nbcnews.com/politics/2016-election/poll-clinton-trump-now-tied-gop-convention-kicks-n611936" TargetMode="External"/><Relationship Id="rId11" Type="http://schemas.openxmlformats.org/officeDocument/2006/relationships/hyperlink" Target="http://www.qu.edu/news-and-events/quinnipiac-university-poll/2016-presidential-swing-state-polls/release-detail?ReleaseID=2365" TargetMode="External"/><Relationship Id="rId24" Type="http://schemas.openxmlformats.org/officeDocument/2006/relationships/hyperlink" Target="http://blogs.wsj.com/washwire/2016/07/05/no-charges-are-appropriate-statement-by-fbi-director-comey-on-clinton-email-probe/" TargetMode="External"/><Relationship Id="rId32" Type="http://schemas.openxmlformats.org/officeDocument/2006/relationships/hyperlink" Target="http://www.cnbc.com/donald-trump/" TargetMode="External"/><Relationship Id="rId37" Type="http://schemas.openxmlformats.org/officeDocument/2006/relationships/hyperlink" Target="http://pajamasmedia.com/" TargetMode="External"/><Relationship Id="rId40" Type="http://schemas.openxmlformats.org/officeDocument/2006/relationships/hyperlink" Target="http://www.theatlantic.com/politics/archive/2016/07/trumps-path-through-the-rustbelt/491699/"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langerresearch.com/wp-content/uploads/1179a2BeforetheConventions.pdf" TargetMode="External"/><Relationship Id="rId23" Type="http://schemas.openxmlformats.org/officeDocument/2006/relationships/hyperlink" Target="http://www.realclearpolitics.com/authors/caitlin_huey-burns/" TargetMode="External"/><Relationship Id="rId28" Type="http://schemas.openxmlformats.org/officeDocument/2006/relationships/hyperlink" Target="http://thehill.com/people/hillary-clinton" TargetMode="External"/><Relationship Id="rId36" Type="http://schemas.openxmlformats.org/officeDocument/2006/relationships/hyperlink" Target="http://www.rogerlsimon.com/" TargetMode="External"/><Relationship Id="rId10" Type="http://schemas.openxmlformats.org/officeDocument/2006/relationships/hyperlink" Target="http://www.nytimes.com/interactive/2016/us/elections/donald-trump-on-the-issues.html?inline=nyt-per" TargetMode="External"/><Relationship Id="rId19" Type="http://schemas.openxmlformats.org/officeDocument/2006/relationships/hyperlink" Target="http://theweek.com/articles/636016/donald-trump-just-tapped-polar-opposite-vp-big-mistake" TargetMode="External"/><Relationship Id="rId31" Type="http://schemas.openxmlformats.org/officeDocument/2006/relationships/hyperlink" Target="http://www.cnn.com/2016/07/15/politics/mike-pence-donald-trump-trade/" TargetMode="External"/><Relationship Id="rId44" Type="http://schemas.openxmlformats.org/officeDocument/2006/relationships/hyperlink" Target="https://www.theguardian.com/world/syria" TargetMode="External"/><Relationship Id="rId4" Type="http://schemas.openxmlformats.org/officeDocument/2006/relationships/settings" Target="settings.xml"/><Relationship Id="rId9" Type="http://schemas.openxmlformats.org/officeDocument/2006/relationships/hyperlink" Target="http://www.nytimes.com/interactive/2016/us/elections/hillary-clinton-on-the-issues.html?inline=nyt-per" TargetMode="External"/><Relationship Id="rId14" Type="http://schemas.openxmlformats.org/officeDocument/2006/relationships/hyperlink" Target="http://www.politico.com/story/2016/07/3-polls-clinton-maintains-advantage-over-trump-225671" TargetMode="External"/><Relationship Id="rId22" Type="http://schemas.openxmlformats.org/officeDocument/2006/relationships/hyperlink" Target="http://www.realclearpolitics.com/authors/carl_m_cannon/" TargetMode="External"/><Relationship Id="rId27" Type="http://schemas.openxmlformats.org/officeDocument/2006/relationships/hyperlink" Target="http://thehill.com/blogs/ballot-box/presidential-races/288653-ex-obama-campaign-manager-gop-could-have-won-2016" TargetMode="External"/><Relationship Id="rId30" Type="http://schemas.openxmlformats.org/officeDocument/2006/relationships/hyperlink" Target="http://thehill.com/blogs/ballot-box/presidential-races/288418-gop-nominates-trump-for-president" TargetMode="External"/><Relationship Id="rId35" Type="http://schemas.openxmlformats.org/officeDocument/2006/relationships/hyperlink" Target="http://www.theatlantic.com/politics/archive/2016/07/trump-non-loyal-voters/491819/" TargetMode="External"/><Relationship Id="rId43" Type="http://schemas.openxmlformats.org/officeDocument/2006/relationships/hyperlink" Target="https://www.theguardian.com/world/ira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8B3E7-3EF4-413B-AC15-D4AC426A0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246</TotalTime>
  <Pages>1</Pages>
  <Words>35330</Words>
  <Characters>201385</Characters>
  <Application>Microsoft Office Word</Application>
  <DocSecurity>0</DocSecurity>
  <Lines>1678</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Murdock</dc:creator>
  <cp:keywords>5.1.1</cp:keywords>
  <dc:description/>
  <cp:lastModifiedBy>debate</cp:lastModifiedBy>
  <cp:revision>65</cp:revision>
  <dcterms:created xsi:type="dcterms:W3CDTF">2016-07-24T21:10:00Z</dcterms:created>
  <dcterms:modified xsi:type="dcterms:W3CDTF">2016-07-25T01:16:00Z</dcterms:modified>
</cp:coreProperties>
</file>