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4C71" w:rsidRPr="007A4C71" w:rsidRDefault="007A4C71" w:rsidP="007A4C71"/>
    <w:p w:rsidR="00D271D5" w:rsidRDefault="00D271D5" w:rsidP="00D271D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52"/>
          <w:szCs w:val="32"/>
        </w:rPr>
      </w:pPr>
      <w:r w:rsidRPr="00D271D5">
        <w:rPr>
          <w:rFonts w:eastAsia="Times New Roman" w:cs="Times New Roman"/>
          <w:b/>
          <w:sz w:val="52"/>
          <w:szCs w:val="32"/>
        </w:rPr>
        <w:t xml:space="preserve">THAAD </w:t>
      </w:r>
      <w:r w:rsidR="00995C34">
        <w:rPr>
          <w:rFonts w:eastAsia="Times New Roman" w:cs="Times New Roman"/>
          <w:b/>
          <w:sz w:val="52"/>
          <w:szCs w:val="32"/>
        </w:rPr>
        <w:t>DA Updates – SDI16 – 7/31/16</w:t>
      </w:r>
    </w:p>
    <w:p w:rsidR="00300F3F" w:rsidRDefault="00300F3F" w:rsidP="00300F3F">
      <w:pPr>
        <w:pStyle w:val="Heading3"/>
        <w:rPr>
          <w:rFonts w:eastAsia="Times New Roman"/>
        </w:rPr>
      </w:pPr>
      <w:r>
        <w:rPr>
          <w:rFonts w:eastAsia="Times New Roman"/>
        </w:rPr>
        <w:t>NOTE</w:t>
      </w:r>
    </w:p>
    <w:p w:rsidR="00300F3F" w:rsidRPr="00300F3F" w:rsidRDefault="00300F3F" w:rsidP="00300F3F"/>
    <w:p w:rsidR="00300F3F" w:rsidRPr="00300F3F" w:rsidRDefault="00300F3F" w:rsidP="00300F3F">
      <w:r>
        <w:t>This file replaces the THAAD Good DA from the THAAD addendum and its aff answers.</w:t>
      </w:r>
    </w:p>
    <w:p w:rsidR="00300F3F" w:rsidRDefault="00300F3F" w:rsidP="00300F3F">
      <w:pPr>
        <w:pStyle w:val="Heading2"/>
        <w:rPr>
          <w:rFonts w:eastAsia="Times New Roman"/>
        </w:rPr>
      </w:pPr>
      <w:r>
        <w:rPr>
          <w:rFonts w:eastAsia="Times New Roman"/>
        </w:rPr>
        <w:t>NEG</w:t>
      </w:r>
    </w:p>
    <w:p w:rsidR="00D271D5" w:rsidRPr="00D271D5" w:rsidRDefault="00D271D5" w:rsidP="00D271D5">
      <w:pPr>
        <w:keepNext/>
        <w:keepLines/>
        <w:pageBreakBefore/>
        <w:spacing w:before="200"/>
        <w:jc w:val="center"/>
        <w:outlineLvl w:val="2"/>
        <w:rPr>
          <w:rFonts w:eastAsia="Times New Roman" w:cs="Times New Roman"/>
          <w:b/>
          <w:sz w:val="32"/>
          <w:szCs w:val="24"/>
          <w:u w:val="single"/>
        </w:rPr>
      </w:pPr>
      <w:r w:rsidRPr="00D271D5">
        <w:rPr>
          <w:rFonts w:eastAsia="Times New Roman" w:cs="Times New Roman"/>
          <w:b/>
          <w:sz w:val="32"/>
          <w:szCs w:val="24"/>
          <w:u w:val="single"/>
        </w:rPr>
        <w:t>DA---1NC</w:t>
      </w:r>
    </w:p>
    <w:p w:rsidR="00D271D5" w:rsidRPr="00D271D5" w:rsidRDefault="00D271D5" w:rsidP="00D271D5">
      <w:pPr>
        <w:keepNext/>
        <w:keepLines/>
        <w:spacing w:before="200"/>
        <w:outlineLvl w:val="3"/>
        <w:rPr>
          <w:rFonts w:eastAsia="Times New Roman" w:cs="Times New Roman"/>
          <w:b/>
          <w:iCs/>
        </w:rPr>
      </w:pPr>
      <w:r w:rsidRPr="00D271D5">
        <w:rPr>
          <w:rFonts w:eastAsia="Times New Roman" w:cs="Times New Roman"/>
          <w:b/>
          <w:iCs/>
        </w:rPr>
        <w:t xml:space="preserve">THAAD deployment’s necessary to prevent bolt-out-of-the-blue </w:t>
      </w:r>
      <w:r w:rsidRPr="00D271D5">
        <w:rPr>
          <w:rFonts w:eastAsia="Times New Roman" w:cs="Times New Roman"/>
          <w:b/>
          <w:iCs/>
          <w:u w:val="single"/>
        </w:rPr>
        <w:t>biological</w:t>
      </w:r>
      <w:r w:rsidRPr="00D271D5">
        <w:rPr>
          <w:rFonts w:eastAsia="Times New Roman" w:cs="Times New Roman"/>
          <w:b/>
          <w:iCs/>
        </w:rPr>
        <w:t xml:space="preserve"> or </w:t>
      </w:r>
      <w:r w:rsidRPr="00D271D5">
        <w:rPr>
          <w:rFonts w:eastAsia="Times New Roman" w:cs="Times New Roman"/>
          <w:b/>
          <w:iCs/>
          <w:u w:val="single"/>
        </w:rPr>
        <w:t>nuclear</w:t>
      </w:r>
      <w:r w:rsidRPr="00D271D5">
        <w:rPr>
          <w:rFonts w:eastAsia="Times New Roman" w:cs="Times New Roman"/>
          <w:b/>
          <w:iCs/>
        </w:rPr>
        <w:t xml:space="preserve"> missile strike by North Korea</w:t>
      </w:r>
    </w:p>
    <w:p w:rsidR="00D271D5" w:rsidRPr="00D271D5" w:rsidRDefault="00D271D5" w:rsidP="00D271D5">
      <w:pPr>
        <w:rPr>
          <w:rFonts w:eastAsia="Calibri" w:cs="Times New Roman"/>
        </w:rPr>
      </w:pPr>
      <w:proofErr w:type="spellStart"/>
      <w:r w:rsidRPr="00D271D5">
        <w:rPr>
          <w:rFonts w:eastAsia="Calibri" w:cs="Times New Roman"/>
          <w:b/>
          <w:bCs/>
        </w:rPr>
        <w:t>Klingner</w:t>
      </w:r>
      <w:proofErr w:type="spellEnd"/>
      <w:r w:rsidRPr="00D271D5">
        <w:rPr>
          <w:rFonts w:eastAsia="Calibri" w:cs="Times New Roman"/>
          <w:b/>
          <w:bCs/>
        </w:rPr>
        <w:t xml:space="preserve">, </w:t>
      </w:r>
      <w:r>
        <w:rPr>
          <w:rFonts w:eastAsia="Calibri" w:cs="Times New Roman"/>
          <w:b/>
          <w:bCs/>
        </w:rPr>
        <w:t>15</w:t>
      </w:r>
      <w:r w:rsidRPr="00D271D5">
        <w:rPr>
          <w:rFonts w:eastAsia="Calibri" w:cs="Times New Roman"/>
        </w:rPr>
        <w:t xml:space="preserve"> – Bruce </w:t>
      </w:r>
      <w:proofErr w:type="spellStart"/>
      <w:r w:rsidRPr="00D271D5">
        <w:rPr>
          <w:rFonts w:eastAsia="Calibri" w:cs="Times New Roman"/>
        </w:rPr>
        <w:t>Klingner</w:t>
      </w:r>
      <w:proofErr w:type="spellEnd"/>
      <w:r w:rsidRPr="00D271D5">
        <w:rPr>
          <w:rFonts w:eastAsia="Calibri" w:cs="Times New Roman"/>
        </w:rPr>
        <w:t>, Senior Research Fellow for Northeast Asia in the Asian Studies Center, 6-12-2015, “South Korea Needs THAAD Missile Defense”, Heritage Foundation, http://www.heritage.org/research/reports/2015/06/south-korea-needs-thaad-missile-defense</w:t>
      </w:r>
    </w:p>
    <w:p w:rsidR="00D271D5" w:rsidRPr="00D271D5" w:rsidRDefault="00D271D5" w:rsidP="00D271D5">
      <w:pPr>
        <w:rPr>
          <w:rFonts w:eastAsia="Calibri" w:cs="Times New Roman"/>
        </w:rPr>
      </w:pPr>
      <w:r w:rsidRPr="00D271D5">
        <w:rPr>
          <w:rFonts w:eastAsia="Calibri" w:cs="Times New Roman"/>
          <w:sz w:val="16"/>
          <w:szCs w:val="16"/>
        </w:rPr>
        <w:t xml:space="preserve">Growing North Korean Nuclear and Missile Threats </w:t>
      </w:r>
      <w:r w:rsidRPr="00D271D5">
        <w:rPr>
          <w:rFonts w:eastAsia="Calibri" w:cs="Times New Roman"/>
          <w:u w:val="single"/>
        </w:rPr>
        <w:t>Pyongyang asserts that it already has the ability to attack the continental</w:t>
      </w:r>
      <w:r w:rsidRPr="00D271D5">
        <w:rPr>
          <w:rFonts w:eastAsia="Calibri" w:cs="Times New Roman"/>
          <w:sz w:val="16"/>
        </w:rPr>
        <w:t xml:space="preserve"> </w:t>
      </w:r>
      <w:r w:rsidRPr="00D271D5">
        <w:rPr>
          <w:rFonts w:eastAsia="Calibri" w:cs="Times New Roman"/>
          <w:b/>
          <w:iCs/>
          <w:u w:val="single"/>
          <w:bdr w:val="single" w:sz="4" w:space="0" w:color="auto"/>
        </w:rPr>
        <w:t>U</w:t>
      </w:r>
      <w:r w:rsidRPr="00D271D5">
        <w:rPr>
          <w:rFonts w:eastAsia="Calibri" w:cs="Times New Roman"/>
          <w:sz w:val="16"/>
        </w:rPr>
        <w:t xml:space="preserve">nited </w:t>
      </w:r>
      <w:r w:rsidRPr="00D271D5">
        <w:rPr>
          <w:rFonts w:eastAsia="Calibri" w:cs="Times New Roman"/>
          <w:b/>
          <w:iCs/>
          <w:u w:val="single"/>
          <w:bdr w:val="single" w:sz="4" w:space="0" w:color="auto"/>
        </w:rPr>
        <w:t>S</w:t>
      </w:r>
      <w:r w:rsidRPr="00D271D5">
        <w:rPr>
          <w:rFonts w:eastAsia="Calibri" w:cs="Times New Roman"/>
          <w:sz w:val="16"/>
        </w:rPr>
        <w:t xml:space="preserve">tates, </w:t>
      </w:r>
      <w:r w:rsidRPr="00D271D5">
        <w:rPr>
          <w:rFonts w:eastAsia="Calibri" w:cs="Times New Roman"/>
          <w:u w:val="single"/>
        </w:rPr>
        <w:t>American bases</w:t>
      </w:r>
      <w:r w:rsidRPr="00D271D5">
        <w:rPr>
          <w:rFonts w:eastAsia="Calibri" w:cs="Times New Roman"/>
          <w:sz w:val="16"/>
        </w:rPr>
        <w:t xml:space="preserve"> in the Pacific, </w:t>
      </w:r>
      <w:r w:rsidRPr="00D271D5">
        <w:rPr>
          <w:rFonts w:eastAsia="Calibri" w:cs="Times New Roman"/>
          <w:u w:val="single"/>
        </w:rPr>
        <w:t>and</w:t>
      </w:r>
      <w:r w:rsidRPr="00D271D5">
        <w:rPr>
          <w:rFonts w:eastAsia="Calibri" w:cs="Times New Roman"/>
          <w:sz w:val="16"/>
        </w:rPr>
        <w:t xml:space="preserve"> U.S. allies </w:t>
      </w:r>
      <w:r w:rsidRPr="00D271D5">
        <w:rPr>
          <w:rFonts w:eastAsia="Calibri" w:cs="Times New Roman"/>
          <w:u w:val="single"/>
        </w:rPr>
        <w:t xml:space="preserve">South Korea and Japan with </w:t>
      </w:r>
      <w:r w:rsidRPr="00D271D5">
        <w:rPr>
          <w:rFonts w:eastAsia="Calibri" w:cs="Times New Roman"/>
          <w:b/>
          <w:iCs/>
          <w:u w:val="single"/>
          <w:bdr w:val="single" w:sz="4" w:space="0" w:color="auto"/>
        </w:rPr>
        <w:t>nuclear weapons</w:t>
      </w:r>
      <w:r w:rsidRPr="00D271D5">
        <w:rPr>
          <w:rFonts w:eastAsia="Calibri" w:cs="Times New Roman"/>
          <w:sz w:val="16"/>
        </w:rPr>
        <w:t xml:space="preserve">. In March 2015, </w:t>
      </w:r>
      <w:r w:rsidRPr="00D271D5">
        <w:rPr>
          <w:rFonts w:eastAsia="Calibri" w:cs="Times New Roman"/>
          <w:u w:val="single"/>
        </w:rPr>
        <w:t>North Korea</w:t>
      </w:r>
      <w:r w:rsidRPr="00D271D5">
        <w:rPr>
          <w:rFonts w:eastAsia="Calibri" w:cs="Times New Roman"/>
          <w:sz w:val="16"/>
        </w:rPr>
        <w:t xml:space="preserve">n Foreign Minister </w:t>
      </w:r>
      <w:proofErr w:type="spellStart"/>
      <w:proofErr w:type="gramStart"/>
      <w:r w:rsidRPr="00D271D5">
        <w:rPr>
          <w:rFonts w:eastAsia="Calibri" w:cs="Times New Roman"/>
          <w:sz w:val="16"/>
        </w:rPr>
        <w:t>Ri</w:t>
      </w:r>
      <w:proofErr w:type="spellEnd"/>
      <w:proofErr w:type="gramEnd"/>
      <w:r w:rsidRPr="00D271D5">
        <w:rPr>
          <w:rFonts w:eastAsia="Calibri" w:cs="Times New Roman"/>
          <w:sz w:val="16"/>
        </w:rPr>
        <w:t xml:space="preserve"> Su-</w:t>
      </w:r>
      <w:proofErr w:type="spellStart"/>
      <w:r w:rsidRPr="00D271D5">
        <w:rPr>
          <w:rFonts w:eastAsia="Calibri" w:cs="Times New Roman"/>
          <w:sz w:val="16"/>
        </w:rPr>
        <w:t>yong</w:t>
      </w:r>
      <w:proofErr w:type="spellEnd"/>
      <w:r w:rsidRPr="00D271D5">
        <w:rPr>
          <w:rFonts w:eastAsia="Calibri" w:cs="Times New Roman"/>
          <w:sz w:val="16"/>
        </w:rPr>
        <w:t xml:space="preserve"> </w:t>
      </w:r>
      <w:r w:rsidRPr="00D271D5">
        <w:rPr>
          <w:rFonts w:eastAsia="Calibri" w:cs="Times New Roman"/>
          <w:u w:val="single"/>
        </w:rPr>
        <w:t>warned</w:t>
      </w:r>
      <w:r w:rsidRPr="00D271D5">
        <w:rPr>
          <w:rFonts w:eastAsia="Calibri" w:cs="Times New Roman"/>
          <w:sz w:val="16"/>
        </w:rPr>
        <w:t xml:space="preserve"> that </w:t>
      </w:r>
      <w:r w:rsidRPr="00D271D5">
        <w:rPr>
          <w:rFonts w:eastAsia="Calibri" w:cs="Times New Roman"/>
          <w:u w:val="single"/>
        </w:rPr>
        <w:t>Pyongyang now “has the power of conducting a pre-emptive strike.”</w:t>
      </w:r>
      <w:r w:rsidRPr="00D271D5">
        <w:rPr>
          <w:rFonts w:eastAsia="Calibri" w:cs="Times New Roman"/>
          <w:sz w:val="16"/>
        </w:rPr>
        <w:t xml:space="preserve">[2] Pyongyang announced that </w:t>
      </w:r>
      <w:r w:rsidRPr="00D271D5">
        <w:rPr>
          <w:rFonts w:eastAsia="Calibri" w:cs="Times New Roman"/>
          <w:u w:val="single"/>
        </w:rPr>
        <w:t>its</w:t>
      </w:r>
      <w:r w:rsidRPr="00D271D5">
        <w:rPr>
          <w:rFonts w:eastAsia="Calibri" w:cs="Times New Roman"/>
          <w:sz w:val="16"/>
        </w:rPr>
        <w:t xml:space="preserve"> February </w:t>
      </w:r>
      <w:r w:rsidRPr="00D271D5">
        <w:rPr>
          <w:rFonts w:eastAsia="Calibri" w:cs="Times New Roman"/>
          <w:u w:val="single"/>
        </w:rPr>
        <w:t xml:space="preserve">2013 nuclear test was of a “miniaturized and lighter” nuclear weapon that could fit on a missile, giving the regime the ability to “make a </w:t>
      </w:r>
      <w:r w:rsidRPr="00D271D5">
        <w:rPr>
          <w:rFonts w:eastAsia="Calibri" w:cs="Times New Roman"/>
          <w:b/>
          <w:iCs/>
          <w:u w:val="single"/>
          <w:bdr w:val="single" w:sz="4" w:space="0" w:color="auto"/>
        </w:rPr>
        <w:t>precision strike</w:t>
      </w:r>
      <w:r w:rsidRPr="00D271D5">
        <w:rPr>
          <w:rFonts w:eastAsia="Calibri" w:cs="Times New Roman"/>
          <w:sz w:val="16"/>
        </w:rPr>
        <w:t xml:space="preserve"> </w:t>
      </w:r>
      <w:r w:rsidRPr="00D271D5">
        <w:rPr>
          <w:rFonts w:eastAsia="Calibri" w:cs="Times New Roman"/>
          <w:u w:val="single"/>
        </w:rPr>
        <w:t>at bases of aggression</w:t>
      </w:r>
      <w:r w:rsidRPr="00D271D5">
        <w:rPr>
          <w:rFonts w:eastAsia="Calibri" w:cs="Times New Roman"/>
          <w:sz w:val="16"/>
        </w:rPr>
        <w:t xml:space="preserve"> and blow them up with a single blow, no matter where they are on earth.”[3] </w:t>
      </w:r>
      <w:r w:rsidRPr="00462BB9">
        <w:rPr>
          <w:rFonts w:eastAsia="Calibri" w:cs="Times New Roman"/>
          <w:highlight w:val="green"/>
          <w:u w:val="single"/>
        </w:rPr>
        <w:t xml:space="preserve">North Korea has an </w:t>
      </w:r>
      <w:r w:rsidRPr="00462BB9">
        <w:rPr>
          <w:rFonts w:eastAsia="Calibri" w:cs="Times New Roman"/>
          <w:b/>
          <w:iCs/>
          <w:highlight w:val="green"/>
          <w:u w:val="single"/>
          <w:bdr w:val="single" w:sz="4" w:space="0" w:color="auto"/>
        </w:rPr>
        <w:t>extensive ballistic missile force</w:t>
      </w:r>
      <w:r w:rsidRPr="00462BB9">
        <w:rPr>
          <w:rFonts w:eastAsia="Calibri" w:cs="Times New Roman"/>
          <w:highlight w:val="green"/>
          <w:u w:val="single"/>
        </w:rPr>
        <w:t xml:space="preserve"> that could strike</w:t>
      </w:r>
      <w:r w:rsidRPr="00D271D5">
        <w:rPr>
          <w:rFonts w:eastAsia="Calibri" w:cs="Times New Roman"/>
          <w:u w:val="single"/>
        </w:rPr>
        <w:t xml:space="preserve"> South </w:t>
      </w:r>
      <w:r w:rsidRPr="00462BB9">
        <w:rPr>
          <w:rFonts w:eastAsia="Calibri" w:cs="Times New Roman"/>
          <w:highlight w:val="green"/>
          <w:u w:val="single"/>
        </w:rPr>
        <w:t>Korea, Japan, and U.S.</w:t>
      </w:r>
      <w:r w:rsidRPr="00D271D5">
        <w:rPr>
          <w:rFonts w:eastAsia="Calibri" w:cs="Times New Roman"/>
          <w:u w:val="single"/>
        </w:rPr>
        <w:t xml:space="preserve"> military </w:t>
      </w:r>
      <w:r w:rsidRPr="00462BB9">
        <w:rPr>
          <w:rFonts w:eastAsia="Calibri" w:cs="Times New Roman"/>
          <w:highlight w:val="green"/>
          <w:u w:val="single"/>
        </w:rPr>
        <w:t>bases</w:t>
      </w:r>
      <w:r w:rsidRPr="00D271D5">
        <w:rPr>
          <w:rFonts w:eastAsia="Calibri" w:cs="Times New Roman"/>
          <w:u w:val="single"/>
        </w:rPr>
        <w:t xml:space="preserve"> in Asia. Pyongyang has</w:t>
      </w:r>
      <w:r w:rsidRPr="00D271D5">
        <w:rPr>
          <w:rFonts w:eastAsia="Calibri" w:cs="Times New Roman"/>
          <w:sz w:val="16"/>
        </w:rPr>
        <w:t xml:space="preserve"> deployed at least </w:t>
      </w:r>
      <w:r w:rsidRPr="00D271D5">
        <w:rPr>
          <w:rFonts w:eastAsia="Calibri" w:cs="Times New Roman"/>
          <w:u w:val="single"/>
        </w:rPr>
        <w:t>400 Scud</w:t>
      </w:r>
      <w:r w:rsidRPr="00D271D5">
        <w:rPr>
          <w:rFonts w:eastAsia="Calibri" w:cs="Times New Roman"/>
          <w:sz w:val="16"/>
        </w:rPr>
        <w:t xml:space="preserve"> short-range tactical ballistic </w:t>
      </w:r>
      <w:r w:rsidRPr="00D271D5">
        <w:rPr>
          <w:rFonts w:eastAsia="Calibri" w:cs="Times New Roman"/>
          <w:u w:val="single"/>
        </w:rPr>
        <w:t>missiles, 300 No-Dong</w:t>
      </w:r>
      <w:r w:rsidRPr="00D271D5">
        <w:rPr>
          <w:rFonts w:eastAsia="Calibri" w:cs="Times New Roman"/>
          <w:sz w:val="16"/>
        </w:rPr>
        <w:t xml:space="preserve"> medium-range missiles, </w:t>
      </w:r>
      <w:r w:rsidRPr="00D271D5">
        <w:rPr>
          <w:rFonts w:eastAsia="Calibri" w:cs="Times New Roman"/>
          <w:u w:val="single"/>
        </w:rPr>
        <w:t>and</w:t>
      </w:r>
      <w:r w:rsidRPr="00D271D5">
        <w:rPr>
          <w:rFonts w:eastAsia="Calibri" w:cs="Times New Roman"/>
          <w:sz w:val="16"/>
        </w:rPr>
        <w:t xml:space="preserve"> 100 to </w:t>
      </w:r>
      <w:r w:rsidRPr="00D271D5">
        <w:rPr>
          <w:rFonts w:eastAsia="Calibri" w:cs="Times New Roman"/>
          <w:u w:val="single"/>
        </w:rPr>
        <w:t xml:space="preserve">200 </w:t>
      </w:r>
      <w:proofErr w:type="spellStart"/>
      <w:r w:rsidRPr="00D271D5">
        <w:rPr>
          <w:rFonts w:eastAsia="Calibri" w:cs="Times New Roman"/>
          <w:u w:val="single"/>
        </w:rPr>
        <w:t>Musudan</w:t>
      </w:r>
      <w:proofErr w:type="spellEnd"/>
      <w:r w:rsidRPr="00D271D5">
        <w:rPr>
          <w:rFonts w:eastAsia="Calibri" w:cs="Times New Roman"/>
          <w:sz w:val="16"/>
        </w:rPr>
        <w:t xml:space="preserve"> intermediate-range ballistic missiles. The Scud missiles threaten South Korea, the No-Dong can range a portion of South Korea and all of Japan, and the </w:t>
      </w:r>
      <w:proofErr w:type="spellStart"/>
      <w:r w:rsidRPr="00D271D5">
        <w:rPr>
          <w:rFonts w:eastAsia="Calibri" w:cs="Times New Roman"/>
          <w:sz w:val="16"/>
        </w:rPr>
        <w:t>Musudan</w:t>
      </w:r>
      <w:proofErr w:type="spellEnd"/>
      <w:r w:rsidRPr="00D271D5">
        <w:rPr>
          <w:rFonts w:eastAsia="Calibri" w:cs="Times New Roman"/>
          <w:sz w:val="16"/>
        </w:rPr>
        <w:t xml:space="preserve"> can hit U.S. bases on Okinawa and Guam. </w:t>
      </w:r>
      <w:r w:rsidRPr="00D271D5">
        <w:rPr>
          <w:rFonts w:eastAsia="Calibri" w:cs="Times New Roman"/>
          <w:u w:val="single"/>
        </w:rPr>
        <w:t>U.S. experts estimate that Pyongyang currently has 10–16 nuclear weapons</w:t>
      </w:r>
      <w:r w:rsidRPr="00D271D5">
        <w:rPr>
          <w:rFonts w:eastAsia="Calibri" w:cs="Times New Roman"/>
          <w:sz w:val="16"/>
        </w:rPr>
        <w:t xml:space="preserve">.[4] </w:t>
      </w:r>
      <w:r w:rsidRPr="00D271D5">
        <w:rPr>
          <w:rFonts w:eastAsia="Calibri" w:cs="Times New Roman"/>
          <w:u w:val="single"/>
        </w:rPr>
        <w:t xml:space="preserve">Dr. Siegfried Hecker, former director of the Los Alamos National Laboratory, has concluded that North Korea could have </w:t>
      </w:r>
      <w:r w:rsidRPr="00D271D5">
        <w:rPr>
          <w:rFonts w:eastAsia="Calibri" w:cs="Times New Roman"/>
          <w:b/>
          <w:iCs/>
          <w:u w:val="single"/>
          <w:bdr w:val="single" w:sz="4" w:space="0" w:color="auto"/>
        </w:rPr>
        <w:t>20 nuclear weapons by 2016</w:t>
      </w:r>
      <w:r w:rsidRPr="00D271D5">
        <w:rPr>
          <w:rFonts w:eastAsia="Calibri" w:cs="Times New Roman"/>
          <w:sz w:val="16"/>
        </w:rPr>
        <w:t xml:space="preserve">.[5] Chinese nuclear experts have warned that North Korea may already have 20 nuclear warheads and could enrich enough uranium to double its arsenal by 2016.[6] </w:t>
      </w:r>
      <w:r w:rsidRPr="00462BB9">
        <w:rPr>
          <w:rFonts w:eastAsia="Calibri" w:cs="Times New Roman"/>
          <w:highlight w:val="green"/>
          <w:u w:val="single"/>
        </w:rPr>
        <w:t>The Korea Institute</w:t>
      </w:r>
      <w:r w:rsidRPr="00D271D5">
        <w:rPr>
          <w:rFonts w:eastAsia="Calibri" w:cs="Times New Roman"/>
          <w:sz w:val="16"/>
        </w:rPr>
        <w:t xml:space="preserve"> at the Johns Hopkins School of Advanced International Studies (SAIS) has </w:t>
      </w:r>
      <w:r w:rsidRPr="00462BB9">
        <w:rPr>
          <w:rFonts w:eastAsia="Calibri" w:cs="Times New Roman"/>
          <w:highlight w:val="green"/>
          <w:u w:val="single"/>
        </w:rPr>
        <w:t>predicted</w:t>
      </w:r>
      <w:r w:rsidRPr="00D271D5">
        <w:rPr>
          <w:rFonts w:eastAsia="Calibri" w:cs="Times New Roman"/>
          <w:sz w:val="16"/>
        </w:rPr>
        <w:t xml:space="preserve"> a worst-case scenario of </w:t>
      </w:r>
      <w:r w:rsidRPr="00D271D5">
        <w:rPr>
          <w:rFonts w:eastAsia="Calibri" w:cs="Times New Roman"/>
          <w:u w:val="single"/>
        </w:rPr>
        <w:t xml:space="preserve">Pyongyang having </w:t>
      </w:r>
      <w:r w:rsidRPr="00462BB9">
        <w:rPr>
          <w:rFonts w:eastAsia="Calibri" w:cs="Times New Roman"/>
          <w:highlight w:val="green"/>
          <w:u w:val="single"/>
        </w:rPr>
        <w:t>100 nuclear weapons by 2020</w:t>
      </w:r>
      <w:r w:rsidRPr="00D271D5">
        <w:rPr>
          <w:rFonts w:eastAsia="Calibri" w:cs="Times New Roman"/>
          <w:sz w:val="16"/>
        </w:rPr>
        <w:t xml:space="preserve">.[7] </w:t>
      </w:r>
      <w:r w:rsidRPr="00D271D5">
        <w:rPr>
          <w:rFonts w:eastAsia="Calibri" w:cs="Times New Roman"/>
          <w:u w:val="single"/>
        </w:rPr>
        <w:t xml:space="preserve">Enough unclassified evidence is available to conclude that </w:t>
      </w:r>
      <w:r w:rsidRPr="00462BB9">
        <w:rPr>
          <w:rFonts w:eastAsia="Calibri" w:cs="Times New Roman"/>
          <w:b/>
          <w:iCs/>
          <w:highlight w:val="green"/>
          <w:u w:val="single"/>
          <w:bdr w:val="single" w:sz="4" w:space="0" w:color="auto"/>
        </w:rPr>
        <w:t>the regime has likely achieved</w:t>
      </w:r>
      <w:r w:rsidRPr="00D271D5">
        <w:rPr>
          <w:rFonts w:eastAsia="Calibri" w:cs="Times New Roman"/>
          <w:b/>
          <w:iCs/>
          <w:u w:val="single"/>
          <w:bdr w:val="single" w:sz="4" w:space="0" w:color="auto"/>
        </w:rPr>
        <w:t xml:space="preserve"> warhead </w:t>
      </w:r>
      <w:r w:rsidRPr="00462BB9">
        <w:rPr>
          <w:rFonts w:eastAsia="Calibri" w:cs="Times New Roman"/>
          <w:b/>
          <w:iCs/>
          <w:highlight w:val="green"/>
          <w:u w:val="single"/>
          <w:bdr w:val="single" w:sz="4" w:space="0" w:color="auto"/>
        </w:rPr>
        <w:t>miniaturization</w:t>
      </w:r>
      <w:r w:rsidRPr="00D271D5">
        <w:rPr>
          <w:rFonts w:eastAsia="Calibri" w:cs="Times New Roman"/>
          <w:sz w:val="16"/>
        </w:rPr>
        <w:t>—</w:t>
      </w:r>
      <w:r w:rsidRPr="00D271D5">
        <w:rPr>
          <w:rFonts w:eastAsia="Calibri" w:cs="Times New Roman"/>
          <w:u w:val="single"/>
        </w:rPr>
        <w:t>the ability to place nuclear weapons on its</w:t>
      </w:r>
      <w:r w:rsidRPr="00D271D5">
        <w:rPr>
          <w:rFonts w:eastAsia="Calibri" w:cs="Times New Roman"/>
          <w:sz w:val="16"/>
        </w:rPr>
        <w:t xml:space="preserve"> No Dong </w:t>
      </w:r>
      <w:r w:rsidRPr="00D271D5">
        <w:rPr>
          <w:rFonts w:eastAsia="Calibri" w:cs="Times New Roman"/>
          <w:u w:val="single"/>
        </w:rPr>
        <w:t xml:space="preserve">medium-range ballistic missiles—and can </w:t>
      </w:r>
      <w:r w:rsidRPr="00D271D5">
        <w:rPr>
          <w:rFonts w:eastAsia="Calibri" w:cs="Times New Roman"/>
          <w:b/>
          <w:iCs/>
          <w:u w:val="single"/>
          <w:bdr w:val="single" w:sz="4" w:space="0" w:color="auto"/>
        </w:rPr>
        <w:t>threaten Japan and South Korea with nuclear weapons</w:t>
      </w:r>
      <w:r w:rsidRPr="00D271D5">
        <w:rPr>
          <w:rFonts w:eastAsia="Calibri" w:cs="Times New Roman"/>
          <w:sz w:val="16"/>
        </w:rPr>
        <w:t>.[8] Following an August 2013 meeting between South Korean Minister of Defense Kim Kwan-</w:t>
      </w:r>
      <w:proofErr w:type="spellStart"/>
      <w:r w:rsidRPr="00D271D5">
        <w:rPr>
          <w:rFonts w:eastAsia="Calibri" w:cs="Times New Roman"/>
          <w:sz w:val="16"/>
        </w:rPr>
        <w:t>jin</w:t>
      </w:r>
      <w:proofErr w:type="spellEnd"/>
      <w:r w:rsidRPr="00D271D5">
        <w:rPr>
          <w:rFonts w:eastAsia="Calibri" w:cs="Times New Roman"/>
          <w:sz w:val="16"/>
        </w:rPr>
        <w:t xml:space="preserve"> and U.S. Secretary of Defense Chuck Hagel, a Ministry of Defense official commented that both countries agreed that North Korea could “miniaturize nuclear warheads small enough to mount on ballistic missiles in the near future.”[9] In April 2013, U.S. officials told reporters that North Korea “can put a nuclear weapon on a missile, that they have missile-deliverable nuclear weapons, but not ones that can go more than 1,000 miles.”[10] In October 2014, General Curtis M. </w:t>
      </w:r>
      <w:proofErr w:type="spellStart"/>
      <w:r w:rsidRPr="00D271D5">
        <w:rPr>
          <w:rFonts w:eastAsia="Calibri" w:cs="Times New Roman"/>
          <w:sz w:val="16"/>
        </w:rPr>
        <w:t>Scaparrotti</w:t>
      </w:r>
      <w:proofErr w:type="spellEnd"/>
      <w:r w:rsidRPr="00D271D5">
        <w:rPr>
          <w:rFonts w:eastAsia="Calibri" w:cs="Times New Roman"/>
          <w:sz w:val="16"/>
        </w:rPr>
        <w:t>, senior U.S. commander on the Korean Peninsula, told reporters that North Korea has the ability to produce a miniaturized nuclear warhead that can be mounted on a ballistic missile</w:t>
      </w:r>
      <w:proofErr w:type="gramStart"/>
      <w:r w:rsidRPr="00D271D5">
        <w:rPr>
          <w:rFonts w:eastAsia="Calibri" w:cs="Times New Roman"/>
          <w:sz w:val="16"/>
        </w:rPr>
        <w:t>.[</w:t>
      </w:r>
      <w:proofErr w:type="gramEnd"/>
      <w:r w:rsidRPr="00D271D5">
        <w:rPr>
          <w:rFonts w:eastAsia="Calibri" w:cs="Times New Roman"/>
          <w:sz w:val="16"/>
        </w:rPr>
        <w:t>11] A South Korean National Assembly member revealed that some of the flight tests of No Dong missiles were flown on a higher trajectory in order to reduce their range to 650 kilometers. As such, a No Dong missile could be used to attack South Korea with a nuclear, chemical, or biological weapon</w:t>
      </w:r>
      <w:proofErr w:type="gramStart"/>
      <w:r w:rsidRPr="00D271D5">
        <w:rPr>
          <w:rFonts w:eastAsia="Calibri" w:cs="Times New Roman"/>
          <w:sz w:val="16"/>
        </w:rPr>
        <w:t>.[</w:t>
      </w:r>
      <w:proofErr w:type="gramEnd"/>
      <w:r w:rsidRPr="00D271D5">
        <w:rPr>
          <w:rFonts w:eastAsia="Calibri" w:cs="Times New Roman"/>
          <w:sz w:val="16"/>
        </w:rPr>
        <w:t xml:space="preserve">12] North Korea Threatens Nuclear Attacks </w:t>
      </w:r>
      <w:r w:rsidRPr="00462BB9">
        <w:rPr>
          <w:rFonts w:eastAsia="Calibri" w:cs="Times New Roman"/>
          <w:highlight w:val="green"/>
          <w:u w:val="single"/>
        </w:rPr>
        <w:t>North Korea</w:t>
      </w:r>
      <w:r w:rsidRPr="00D271D5">
        <w:rPr>
          <w:rFonts w:eastAsia="Calibri" w:cs="Times New Roman"/>
          <w:u w:val="single"/>
        </w:rPr>
        <w:t xml:space="preserve"> has </w:t>
      </w:r>
      <w:r w:rsidRPr="00462BB9">
        <w:rPr>
          <w:rFonts w:eastAsia="Calibri" w:cs="Times New Roman"/>
          <w:highlight w:val="green"/>
          <w:u w:val="single"/>
        </w:rPr>
        <w:t>repeatedly threatened</w:t>
      </w:r>
      <w:r w:rsidRPr="00D271D5">
        <w:rPr>
          <w:rFonts w:eastAsia="Calibri" w:cs="Times New Roman"/>
          <w:u w:val="single"/>
        </w:rPr>
        <w:t xml:space="preserve"> to use its nuclear arsenal in </w:t>
      </w:r>
      <w:r w:rsidRPr="00462BB9">
        <w:rPr>
          <w:rFonts w:eastAsia="Calibri" w:cs="Times New Roman"/>
          <w:b/>
          <w:iCs/>
          <w:highlight w:val="green"/>
          <w:u w:val="single"/>
          <w:bdr w:val="single" w:sz="4" w:space="0" w:color="auto"/>
        </w:rPr>
        <w:t>preemptive attacks</w:t>
      </w:r>
      <w:r w:rsidRPr="00D271D5">
        <w:rPr>
          <w:rFonts w:eastAsia="Calibri" w:cs="Times New Roman"/>
          <w:sz w:val="16"/>
        </w:rPr>
        <w:t xml:space="preserve"> </w:t>
      </w:r>
      <w:r w:rsidRPr="00D271D5">
        <w:rPr>
          <w:rFonts w:eastAsia="Calibri" w:cs="Times New Roman"/>
          <w:u w:val="single"/>
        </w:rPr>
        <w:t>against the United States, South Korea, and Japan</w:t>
      </w:r>
      <w:r w:rsidRPr="00D271D5">
        <w:rPr>
          <w:rFonts w:eastAsia="Calibri" w:cs="Times New Roman"/>
          <w:sz w:val="16"/>
        </w:rPr>
        <w:t xml:space="preserve">. According to a senior North Korean military defector, </w:t>
      </w:r>
      <w:r w:rsidRPr="00D271D5">
        <w:rPr>
          <w:rFonts w:eastAsia="Calibri" w:cs="Times New Roman"/>
          <w:u w:val="single"/>
        </w:rPr>
        <w:t>in 2012, Kim</w:t>
      </w:r>
      <w:r w:rsidRPr="00D271D5">
        <w:rPr>
          <w:rFonts w:eastAsia="Calibri" w:cs="Times New Roman"/>
          <w:sz w:val="16"/>
        </w:rPr>
        <w:t xml:space="preserve"> Jong-un </w:t>
      </w:r>
      <w:r w:rsidRPr="00D271D5">
        <w:rPr>
          <w:rFonts w:eastAsia="Calibri" w:cs="Times New Roman"/>
          <w:u w:val="single"/>
        </w:rPr>
        <w:t xml:space="preserve">approved a new war plan in which Pyongyang would use nuclear weapons </w:t>
      </w:r>
      <w:r w:rsidRPr="00462BB9">
        <w:rPr>
          <w:rFonts w:eastAsia="Calibri" w:cs="Times New Roman"/>
          <w:b/>
          <w:iCs/>
          <w:highlight w:val="green"/>
          <w:u w:val="single"/>
          <w:bdr w:val="single" w:sz="4" w:space="0" w:color="auto"/>
        </w:rPr>
        <w:t>early in a conflict</w:t>
      </w:r>
      <w:r w:rsidRPr="00D271D5">
        <w:rPr>
          <w:rFonts w:eastAsia="Calibri" w:cs="Times New Roman"/>
          <w:sz w:val="16"/>
        </w:rPr>
        <w:t>—prior to U.S. reinforcements arriving—in order to occupy all of South Korea within seven days</w:t>
      </w:r>
      <w:proofErr w:type="gramStart"/>
      <w:r w:rsidRPr="00D271D5">
        <w:rPr>
          <w:rFonts w:eastAsia="Calibri" w:cs="Times New Roman"/>
          <w:sz w:val="16"/>
        </w:rPr>
        <w:t>.[</w:t>
      </w:r>
      <w:proofErr w:type="gramEnd"/>
      <w:r w:rsidRPr="00D271D5">
        <w:rPr>
          <w:rFonts w:eastAsia="Calibri" w:cs="Times New Roman"/>
          <w:sz w:val="16"/>
        </w:rPr>
        <w:t xml:space="preserve">13] In 2013, the regime declared that inter-Korean relations were in a state of war after it revoked the armistice ending the Korean War, all inter-Korean non-aggression agreements, and all previous North Korean commitments to abandon its nuclear weapons. The North Korean People’s Army warned that “the [South Korean] presidential Blue House and all headquarters of the puppet regime will be targeted. If the South recklessly provokes us again, the sea of fire at </w:t>
      </w:r>
      <w:proofErr w:type="spellStart"/>
      <w:r w:rsidRPr="00D271D5">
        <w:rPr>
          <w:rFonts w:eastAsia="Calibri" w:cs="Times New Roman"/>
          <w:sz w:val="16"/>
        </w:rPr>
        <w:t>Yeonpyeong</w:t>
      </w:r>
      <w:proofErr w:type="spellEnd"/>
      <w:r w:rsidRPr="00D271D5">
        <w:rPr>
          <w:rFonts w:eastAsia="Calibri" w:cs="Times New Roman"/>
          <w:sz w:val="16"/>
        </w:rPr>
        <w:t xml:space="preserve"> will turn into a sea of fire at the Blue House.”[14] In March 2013, </w:t>
      </w:r>
      <w:r w:rsidRPr="00D271D5">
        <w:rPr>
          <w:rFonts w:eastAsia="Calibri" w:cs="Times New Roman"/>
          <w:u w:val="single"/>
        </w:rPr>
        <w:t>the North Korean Workers’ Party Central Committee decided</w:t>
      </w:r>
      <w:r w:rsidRPr="00D271D5">
        <w:rPr>
          <w:rFonts w:eastAsia="Calibri" w:cs="Times New Roman"/>
          <w:sz w:val="16"/>
        </w:rPr>
        <w:t xml:space="preserve">: </w:t>
      </w:r>
      <w:r w:rsidRPr="00D271D5">
        <w:rPr>
          <w:rFonts w:eastAsia="Calibri" w:cs="Times New Roman"/>
          <w:u w:val="single"/>
        </w:rPr>
        <w:t>[A]</w:t>
      </w:r>
      <w:proofErr w:type="spellStart"/>
      <w:proofErr w:type="gramStart"/>
      <w:r w:rsidRPr="00D271D5">
        <w:rPr>
          <w:rFonts w:eastAsia="Calibri" w:cs="Times New Roman"/>
          <w:u w:val="single"/>
        </w:rPr>
        <w:t>ny</w:t>
      </w:r>
      <w:proofErr w:type="spellEnd"/>
      <w:proofErr w:type="gramEnd"/>
      <w:r w:rsidRPr="00D271D5">
        <w:rPr>
          <w:rFonts w:eastAsia="Calibri" w:cs="Times New Roman"/>
          <w:u w:val="single"/>
        </w:rPr>
        <w:t xml:space="preserve"> military provocation in the West Sea</w:t>
      </w:r>
      <w:r w:rsidRPr="00D271D5">
        <w:rPr>
          <w:rFonts w:eastAsia="Calibri" w:cs="Times New Roman"/>
          <w:sz w:val="16"/>
        </w:rPr>
        <w:t xml:space="preserve"> of Korea </w:t>
      </w:r>
      <w:r w:rsidRPr="00D271D5">
        <w:rPr>
          <w:rFonts w:eastAsia="Calibri" w:cs="Times New Roman"/>
          <w:u w:val="single"/>
        </w:rPr>
        <w:t>or along the Military Demarcation Line will</w:t>
      </w:r>
      <w:r w:rsidRPr="00D271D5">
        <w:rPr>
          <w:rFonts w:eastAsia="Calibri" w:cs="Times New Roman"/>
          <w:sz w:val="16"/>
        </w:rPr>
        <w:t xml:space="preserve"> not be limited to a local war, but </w:t>
      </w:r>
      <w:r w:rsidRPr="00D271D5">
        <w:rPr>
          <w:rFonts w:eastAsia="Calibri" w:cs="Times New Roman"/>
          <w:u w:val="single"/>
        </w:rPr>
        <w:t xml:space="preserve">develop into an </w:t>
      </w:r>
      <w:r w:rsidRPr="00D271D5">
        <w:rPr>
          <w:rFonts w:eastAsia="Calibri" w:cs="Times New Roman"/>
          <w:b/>
          <w:iCs/>
          <w:u w:val="single"/>
          <w:bdr w:val="single" w:sz="4" w:space="0" w:color="auto"/>
        </w:rPr>
        <w:t>all-out war, a nuclear war</w:t>
      </w:r>
      <w:r w:rsidRPr="00D271D5">
        <w:rPr>
          <w:rFonts w:eastAsia="Calibri" w:cs="Times New Roman"/>
          <w:sz w:val="16"/>
        </w:rPr>
        <w:t>. [The first strike will reduce] U.S. military bases in South Korea and [South Korean] ruling institutions including [the Blue House] and puppet army’s bases to ashes at once</w:t>
      </w:r>
      <w:proofErr w:type="gramStart"/>
      <w:r w:rsidRPr="00D271D5">
        <w:rPr>
          <w:rFonts w:eastAsia="Calibri" w:cs="Times New Roman"/>
          <w:sz w:val="16"/>
        </w:rPr>
        <w:t>.[</w:t>
      </w:r>
      <w:proofErr w:type="gramEnd"/>
      <w:r w:rsidRPr="00D271D5">
        <w:rPr>
          <w:rFonts w:eastAsia="Calibri" w:cs="Times New Roman"/>
          <w:sz w:val="16"/>
        </w:rPr>
        <w:t xml:space="preserve">15] North Korea also threatened to turn Seoul and Washington into “seas of fire” through a “precise nuclear strike.”[16] Inadequate South Korean Missile Defense </w:t>
      </w:r>
      <w:proofErr w:type="gramStart"/>
      <w:r w:rsidRPr="00D271D5">
        <w:rPr>
          <w:rFonts w:eastAsia="Calibri" w:cs="Times New Roman"/>
          <w:sz w:val="16"/>
        </w:rPr>
        <w:t>The</w:t>
      </w:r>
      <w:proofErr w:type="gramEnd"/>
      <w:r w:rsidRPr="00D271D5">
        <w:rPr>
          <w:rFonts w:eastAsia="Calibri" w:cs="Times New Roman"/>
          <w:sz w:val="16"/>
        </w:rPr>
        <w:t xml:space="preserve"> South Korean constitution charges its armed forces with “the sacred mission of national security and the defense of the land.”[17] </w:t>
      </w:r>
      <w:r w:rsidRPr="00462BB9">
        <w:rPr>
          <w:rFonts w:eastAsia="Calibri" w:cs="Times New Roman"/>
          <w:highlight w:val="green"/>
          <w:u w:val="single"/>
        </w:rPr>
        <w:t>Protecting against</w:t>
      </w:r>
      <w:r w:rsidRPr="00D271D5">
        <w:rPr>
          <w:rFonts w:eastAsia="Calibri" w:cs="Times New Roman"/>
          <w:u w:val="single"/>
        </w:rPr>
        <w:t xml:space="preserve"> the catastrophic devastation from </w:t>
      </w:r>
      <w:r w:rsidRPr="00462BB9">
        <w:rPr>
          <w:rFonts w:eastAsia="Calibri" w:cs="Times New Roman"/>
          <w:highlight w:val="green"/>
          <w:u w:val="single"/>
        </w:rPr>
        <w:t>a North Korean</w:t>
      </w:r>
      <w:r w:rsidRPr="00D271D5">
        <w:rPr>
          <w:rFonts w:eastAsia="Calibri" w:cs="Times New Roman"/>
          <w:u w:val="single"/>
        </w:rPr>
        <w:t xml:space="preserve"> nuclear </w:t>
      </w:r>
      <w:r w:rsidRPr="00462BB9">
        <w:rPr>
          <w:rFonts w:eastAsia="Calibri" w:cs="Times New Roman"/>
          <w:highlight w:val="green"/>
          <w:u w:val="single"/>
        </w:rPr>
        <w:t>attack is</w:t>
      </w:r>
      <w:r w:rsidRPr="00D271D5">
        <w:rPr>
          <w:rFonts w:eastAsia="Calibri" w:cs="Times New Roman"/>
          <w:u w:val="single"/>
        </w:rPr>
        <w:t xml:space="preserve"> a </w:t>
      </w:r>
      <w:r w:rsidRPr="00462BB9">
        <w:rPr>
          <w:rFonts w:eastAsia="Calibri" w:cs="Times New Roman"/>
          <w:b/>
          <w:iCs/>
          <w:highlight w:val="green"/>
          <w:u w:val="single"/>
          <w:bdr w:val="single" w:sz="4" w:space="0" w:color="auto"/>
        </w:rPr>
        <w:t>critical</w:t>
      </w:r>
      <w:r w:rsidRPr="00D271D5">
        <w:rPr>
          <w:rFonts w:eastAsia="Calibri" w:cs="Times New Roman"/>
          <w:b/>
          <w:iCs/>
          <w:u w:val="single"/>
          <w:bdr w:val="single" w:sz="4" w:space="0" w:color="auto"/>
        </w:rPr>
        <w:t xml:space="preserve"> responsibility</w:t>
      </w:r>
      <w:r w:rsidRPr="00D271D5">
        <w:rPr>
          <w:rFonts w:eastAsia="Calibri" w:cs="Times New Roman"/>
          <w:sz w:val="16"/>
        </w:rPr>
        <w:t xml:space="preserve">. </w:t>
      </w:r>
      <w:r w:rsidRPr="00462BB9">
        <w:rPr>
          <w:rFonts w:eastAsia="Calibri" w:cs="Times New Roman"/>
          <w:highlight w:val="green"/>
          <w:u w:val="single"/>
        </w:rPr>
        <w:t>Despite the growing</w:t>
      </w:r>
      <w:r w:rsidRPr="00D271D5">
        <w:rPr>
          <w:rFonts w:eastAsia="Calibri" w:cs="Times New Roman"/>
          <w:u w:val="single"/>
        </w:rPr>
        <w:t xml:space="preserve"> North Korean </w:t>
      </w:r>
      <w:r w:rsidRPr="00462BB9">
        <w:rPr>
          <w:rFonts w:eastAsia="Calibri" w:cs="Times New Roman"/>
          <w:highlight w:val="green"/>
          <w:u w:val="single"/>
        </w:rPr>
        <w:t>threat</w:t>
      </w:r>
      <w:r w:rsidRPr="00D271D5">
        <w:rPr>
          <w:rFonts w:eastAsia="Calibri" w:cs="Times New Roman"/>
          <w:u w:val="single"/>
        </w:rPr>
        <w:t>, successive</w:t>
      </w:r>
      <w:r w:rsidRPr="00D271D5">
        <w:rPr>
          <w:rFonts w:eastAsia="Calibri" w:cs="Times New Roman"/>
          <w:sz w:val="16"/>
        </w:rPr>
        <w:t xml:space="preserve"> liberal and conservative </w:t>
      </w:r>
      <w:r w:rsidRPr="00462BB9">
        <w:rPr>
          <w:rFonts w:eastAsia="Calibri" w:cs="Times New Roman"/>
          <w:highlight w:val="green"/>
          <w:u w:val="single"/>
        </w:rPr>
        <w:t>South Korean</w:t>
      </w:r>
      <w:r w:rsidRPr="00D271D5">
        <w:rPr>
          <w:rFonts w:eastAsia="Calibri" w:cs="Times New Roman"/>
          <w:u w:val="single"/>
        </w:rPr>
        <w:t xml:space="preserve"> governments </w:t>
      </w:r>
      <w:r w:rsidRPr="00462BB9">
        <w:rPr>
          <w:rFonts w:eastAsia="Calibri" w:cs="Times New Roman"/>
          <w:b/>
          <w:iCs/>
          <w:highlight w:val="green"/>
          <w:u w:val="single"/>
          <w:bdr w:val="single" w:sz="4" w:space="0" w:color="auto"/>
        </w:rPr>
        <w:t>resisted deploying adequate missile defense</w:t>
      </w:r>
      <w:r w:rsidRPr="00D271D5">
        <w:rPr>
          <w:rFonts w:eastAsia="Calibri" w:cs="Times New Roman"/>
          <w:u w:val="single"/>
        </w:rPr>
        <w:t xml:space="preserve"> systems </w:t>
      </w:r>
      <w:r w:rsidRPr="00462BB9">
        <w:rPr>
          <w:rFonts w:eastAsia="Calibri" w:cs="Times New Roman"/>
          <w:highlight w:val="green"/>
          <w:u w:val="single"/>
        </w:rPr>
        <w:t>and linking</w:t>
      </w:r>
      <w:r w:rsidRPr="00D271D5">
        <w:rPr>
          <w:rFonts w:eastAsia="Calibri" w:cs="Times New Roman"/>
          <w:sz w:val="16"/>
        </w:rPr>
        <w:t xml:space="preserve"> its network </w:t>
      </w:r>
      <w:r w:rsidRPr="00462BB9">
        <w:rPr>
          <w:rFonts w:eastAsia="Calibri" w:cs="Times New Roman"/>
          <w:highlight w:val="green"/>
          <w:u w:val="single"/>
        </w:rPr>
        <w:t>into a</w:t>
      </w:r>
      <w:r w:rsidRPr="00D271D5">
        <w:rPr>
          <w:rFonts w:eastAsia="Calibri" w:cs="Times New Roman"/>
          <w:u w:val="single"/>
        </w:rPr>
        <w:t xml:space="preserve"> </w:t>
      </w:r>
      <w:r w:rsidRPr="00D271D5">
        <w:rPr>
          <w:rFonts w:eastAsia="Calibri" w:cs="Times New Roman"/>
          <w:b/>
          <w:iCs/>
          <w:u w:val="single"/>
          <w:bdr w:val="single" w:sz="4" w:space="0" w:color="auto"/>
        </w:rPr>
        <w:t xml:space="preserve">more </w:t>
      </w:r>
      <w:r w:rsidRPr="00462BB9">
        <w:rPr>
          <w:rFonts w:eastAsia="Calibri" w:cs="Times New Roman"/>
          <w:b/>
          <w:iCs/>
          <w:highlight w:val="green"/>
          <w:u w:val="single"/>
          <w:bdr w:val="single" w:sz="4" w:space="0" w:color="auto"/>
        </w:rPr>
        <w:t>comprehensive</w:t>
      </w:r>
      <w:r w:rsidRPr="00D271D5">
        <w:rPr>
          <w:rFonts w:eastAsia="Calibri" w:cs="Times New Roman"/>
          <w:b/>
          <w:iCs/>
          <w:u w:val="single"/>
          <w:bdr w:val="single" w:sz="4" w:space="0" w:color="auto"/>
        </w:rPr>
        <w:t xml:space="preserve"> and effective </w:t>
      </w:r>
      <w:r w:rsidRPr="00462BB9">
        <w:rPr>
          <w:rFonts w:eastAsia="Calibri" w:cs="Times New Roman"/>
          <w:b/>
          <w:iCs/>
          <w:highlight w:val="green"/>
          <w:u w:val="single"/>
          <w:bdr w:val="single" w:sz="4" w:space="0" w:color="auto"/>
        </w:rPr>
        <w:t>allied BMD framework</w:t>
      </w:r>
      <w:r w:rsidRPr="00D271D5">
        <w:rPr>
          <w:rFonts w:eastAsia="Calibri" w:cs="Times New Roman"/>
          <w:sz w:val="16"/>
        </w:rPr>
        <w:t xml:space="preserve">. </w:t>
      </w:r>
      <w:proofErr w:type="gramStart"/>
      <w:r w:rsidRPr="00D271D5">
        <w:rPr>
          <w:rFonts w:eastAsia="Calibri" w:cs="Times New Roman"/>
          <w:b/>
          <w:iCs/>
          <w:u w:val="single"/>
          <w:bdr w:val="single" w:sz="4" w:space="0" w:color="auto"/>
        </w:rPr>
        <w:t>Only Low-Level Interceptors</w:t>
      </w:r>
      <w:r w:rsidRPr="00D271D5">
        <w:rPr>
          <w:rFonts w:eastAsia="Calibri" w:cs="Times New Roman"/>
          <w:sz w:val="16"/>
        </w:rPr>
        <w:t>.</w:t>
      </w:r>
      <w:proofErr w:type="gramEnd"/>
      <w:r w:rsidRPr="00D271D5">
        <w:rPr>
          <w:rFonts w:eastAsia="Calibri" w:cs="Times New Roman"/>
          <w:sz w:val="16"/>
        </w:rPr>
        <w:t xml:space="preserve"> South Korea is instead developing </w:t>
      </w:r>
      <w:r w:rsidRPr="00D271D5">
        <w:rPr>
          <w:rFonts w:eastAsia="Calibri" w:cs="Times New Roman"/>
          <w:u w:val="single"/>
        </w:rPr>
        <w:t>the independent</w:t>
      </w:r>
      <w:r w:rsidRPr="00D271D5">
        <w:rPr>
          <w:rFonts w:eastAsia="Calibri" w:cs="Times New Roman"/>
          <w:sz w:val="16"/>
        </w:rPr>
        <w:t xml:space="preserve"> Korea Air and Missile Defense (</w:t>
      </w:r>
      <w:r w:rsidRPr="00D271D5">
        <w:rPr>
          <w:rFonts w:eastAsia="Calibri" w:cs="Times New Roman"/>
          <w:u w:val="single"/>
        </w:rPr>
        <w:t>KAMD</w:t>
      </w:r>
      <w:r w:rsidRPr="00D271D5">
        <w:rPr>
          <w:rFonts w:eastAsia="Calibri" w:cs="Times New Roman"/>
          <w:sz w:val="16"/>
        </w:rPr>
        <w:t xml:space="preserve">) system, which </w:t>
      </w:r>
      <w:r w:rsidRPr="00D271D5">
        <w:rPr>
          <w:rFonts w:eastAsia="Calibri" w:cs="Times New Roman"/>
          <w:u w:val="single"/>
        </w:rPr>
        <w:t>would consist of only a terminal phase</w:t>
      </w:r>
      <w:r w:rsidRPr="00D271D5">
        <w:rPr>
          <w:rFonts w:eastAsia="Calibri" w:cs="Times New Roman"/>
          <w:sz w:val="16"/>
        </w:rPr>
        <w:t xml:space="preserve">, lower tier land-based </w:t>
      </w:r>
      <w:r w:rsidRPr="00D271D5">
        <w:rPr>
          <w:rFonts w:eastAsia="Calibri" w:cs="Times New Roman"/>
          <w:u w:val="single"/>
        </w:rPr>
        <w:t>Patriot-2 missiles and SM-2</w:t>
      </w:r>
      <w:r w:rsidRPr="00D271D5">
        <w:rPr>
          <w:rFonts w:eastAsia="Calibri" w:cs="Times New Roman"/>
          <w:sz w:val="16"/>
        </w:rPr>
        <w:t xml:space="preserve"> Block IIIA/B </w:t>
      </w:r>
      <w:r w:rsidRPr="00D271D5">
        <w:rPr>
          <w:rFonts w:eastAsia="Calibri" w:cs="Times New Roman"/>
          <w:u w:val="single"/>
        </w:rPr>
        <w:t>missiles deployed on Aegis destroyers</w:t>
      </w:r>
      <w:r w:rsidRPr="00D271D5">
        <w:rPr>
          <w:rFonts w:eastAsia="Calibri" w:cs="Times New Roman"/>
          <w:sz w:val="16"/>
        </w:rPr>
        <w:t xml:space="preserve"> without ballistic missile capability. Seoul purchased two Israeli-produced Green Pine radars and announced plans to procure 68 PAC-3 missiles</w:t>
      </w:r>
      <w:proofErr w:type="gramStart"/>
      <w:r w:rsidRPr="00D271D5">
        <w:rPr>
          <w:rFonts w:eastAsia="Calibri" w:cs="Times New Roman"/>
          <w:sz w:val="16"/>
        </w:rPr>
        <w:t>.[</w:t>
      </w:r>
      <w:proofErr w:type="gramEnd"/>
      <w:r w:rsidRPr="00D271D5">
        <w:rPr>
          <w:rFonts w:eastAsia="Calibri" w:cs="Times New Roman"/>
          <w:sz w:val="16"/>
        </w:rPr>
        <w:t xml:space="preserve">18] South Korea is indigenously developing the </w:t>
      </w:r>
      <w:proofErr w:type="spellStart"/>
      <w:r w:rsidRPr="00D271D5">
        <w:rPr>
          <w:rFonts w:eastAsia="Calibri" w:cs="Times New Roman"/>
          <w:sz w:val="16"/>
        </w:rPr>
        <w:t>Cheolmae</w:t>
      </w:r>
      <w:proofErr w:type="spellEnd"/>
      <w:r w:rsidRPr="00D271D5">
        <w:rPr>
          <w:rFonts w:eastAsia="Calibri" w:cs="Times New Roman"/>
          <w:sz w:val="16"/>
        </w:rPr>
        <w:t xml:space="preserve"> 4-H long-range surface-to-air missile (L-SAM). </w:t>
      </w:r>
      <w:proofErr w:type="gramStart"/>
      <w:r w:rsidRPr="00D271D5">
        <w:rPr>
          <w:rFonts w:eastAsia="Calibri" w:cs="Times New Roman"/>
          <w:b/>
          <w:iCs/>
          <w:u w:val="single"/>
          <w:bdr w:val="single" w:sz="4" w:space="0" w:color="auto"/>
        </w:rPr>
        <w:t>Resisting an Allied System</w:t>
      </w:r>
      <w:r w:rsidRPr="00D271D5">
        <w:rPr>
          <w:rFonts w:eastAsia="Calibri" w:cs="Times New Roman"/>
          <w:sz w:val="16"/>
        </w:rPr>
        <w:t>.</w:t>
      </w:r>
      <w:proofErr w:type="gramEnd"/>
      <w:r w:rsidRPr="00D271D5">
        <w:rPr>
          <w:rFonts w:eastAsia="Calibri" w:cs="Times New Roman"/>
          <w:sz w:val="16"/>
        </w:rPr>
        <w:t xml:space="preserve"> </w:t>
      </w:r>
      <w:r w:rsidRPr="00D271D5">
        <w:rPr>
          <w:rFonts w:eastAsia="Calibri" w:cs="Times New Roman"/>
          <w:u w:val="single"/>
        </w:rPr>
        <w:t>Successive</w:t>
      </w:r>
      <w:r w:rsidRPr="00D271D5">
        <w:rPr>
          <w:rFonts w:eastAsia="Calibri" w:cs="Times New Roman"/>
          <w:sz w:val="16"/>
        </w:rPr>
        <w:t xml:space="preserve"> South </w:t>
      </w:r>
      <w:r w:rsidRPr="00D271D5">
        <w:rPr>
          <w:rFonts w:eastAsia="Calibri" w:cs="Times New Roman"/>
          <w:u w:val="single"/>
        </w:rPr>
        <w:t>Korean administrations, including</w:t>
      </w:r>
      <w:r w:rsidRPr="00D271D5">
        <w:rPr>
          <w:rFonts w:eastAsia="Calibri" w:cs="Times New Roman"/>
          <w:sz w:val="16"/>
        </w:rPr>
        <w:t xml:space="preserve"> President </w:t>
      </w:r>
      <w:r w:rsidRPr="00D271D5">
        <w:rPr>
          <w:rFonts w:eastAsia="Calibri" w:cs="Times New Roman"/>
          <w:u w:val="single"/>
        </w:rPr>
        <w:t>Park</w:t>
      </w:r>
      <w:r w:rsidRPr="00D271D5">
        <w:rPr>
          <w:rFonts w:eastAsia="Calibri" w:cs="Times New Roman"/>
          <w:sz w:val="16"/>
        </w:rPr>
        <w:t xml:space="preserve"> Geun-hye, have </w:t>
      </w:r>
      <w:r w:rsidRPr="00D271D5">
        <w:rPr>
          <w:rFonts w:eastAsia="Calibri" w:cs="Times New Roman"/>
          <w:u w:val="single"/>
        </w:rPr>
        <w:t>resisted joining a comprehensive allied program</w:t>
      </w:r>
      <w:r w:rsidRPr="00D271D5">
        <w:rPr>
          <w:rFonts w:eastAsia="Calibri" w:cs="Times New Roman"/>
          <w:sz w:val="16"/>
        </w:rPr>
        <w:t xml:space="preserve">. In June 2012, Seoul canceled at the last moment the scheduled signing with Japan of a bilateral General Security of Military Information Agreement (GSOMIA), which would have enabled exchanging intelligence on North Korea’s nuclear and missile programs. The agreement would have provided Seoul with access to information collected by Japan’s high-tech intelligence satellites, Aegis ships, and early-warning and anti-submarine aircraft, thus improving South Korean defense against North Korean missiles. But lingering South Korean animosities stemming from Japan’s occupation of the Korean Peninsula in the 20th century forced Seoul to cancel the agreement. In December 2014, a modified version of the agreement was signed which allows voluntary passing of intelligence about North Korean ballistic missile and nuclear activities between Japan and South Korea through the U.S. Department of Defense. Need for Layered Missile Defense </w:t>
      </w:r>
      <w:proofErr w:type="gramStart"/>
      <w:r w:rsidRPr="00462BB9">
        <w:rPr>
          <w:rFonts w:eastAsia="Calibri" w:cs="Times New Roman"/>
          <w:highlight w:val="green"/>
          <w:u w:val="single"/>
        </w:rPr>
        <w:t>A</w:t>
      </w:r>
      <w:proofErr w:type="gramEnd"/>
      <w:r w:rsidRPr="00462BB9">
        <w:rPr>
          <w:rFonts w:eastAsia="Calibri" w:cs="Times New Roman"/>
          <w:highlight w:val="green"/>
          <w:u w:val="single"/>
        </w:rPr>
        <w:t xml:space="preserve"> </w:t>
      </w:r>
      <w:r w:rsidRPr="00462BB9">
        <w:rPr>
          <w:rFonts w:eastAsia="Calibri" w:cs="Times New Roman"/>
          <w:b/>
          <w:iCs/>
          <w:highlight w:val="green"/>
          <w:u w:val="single"/>
          <w:bdr w:val="single" w:sz="4" w:space="0" w:color="auto"/>
        </w:rPr>
        <w:t>basic precept</w:t>
      </w:r>
      <w:r w:rsidRPr="00462BB9">
        <w:rPr>
          <w:rFonts w:eastAsia="Calibri" w:cs="Times New Roman"/>
          <w:highlight w:val="green"/>
          <w:u w:val="single"/>
        </w:rPr>
        <w:t xml:space="preserve"> of</w:t>
      </w:r>
      <w:r w:rsidRPr="00D271D5">
        <w:rPr>
          <w:rFonts w:eastAsia="Calibri" w:cs="Times New Roman"/>
          <w:u w:val="single"/>
        </w:rPr>
        <w:t xml:space="preserve"> air and </w:t>
      </w:r>
      <w:r w:rsidRPr="00462BB9">
        <w:rPr>
          <w:rFonts w:eastAsia="Calibri" w:cs="Times New Roman"/>
          <w:highlight w:val="green"/>
          <w:u w:val="single"/>
        </w:rPr>
        <w:t>missile defense is “</w:t>
      </w:r>
      <w:r w:rsidRPr="00462BB9">
        <w:rPr>
          <w:rFonts w:eastAsia="Calibri" w:cs="Times New Roman"/>
          <w:b/>
          <w:iCs/>
          <w:highlight w:val="green"/>
          <w:u w:val="single"/>
          <w:bdr w:val="single" w:sz="4" w:space="0" w:color="auto"/>
        </w:rPr>
        <w:t>mass and mix</w:t>
      </w:r>
      <w:r w:rsidRPr="00462BB9">
        <w:rPr>
          <w:rFonts w:eastAsia="Calibri" w:cs="Times New Roman"/>
          <w:highlight w:val="green"/>
          <w:u w:val="single"/>
        </w:rPr>
        <w:t>”—having</w:t>
      </w:r>
      <w:r w:rsidRPr="00D271D5">
        <w:rPr>
          <w:rFonts w:eastAsia="Calibri" w:cs="Times New Roman"/>
          <w:u w:val="single"/>
        </w:rPr>
        <w:t xml:space="preserve"> sufficient </w:t>
      </w:r>
      <w:r w:rsidRPr="00462BB9">
        <w:rPr>
          <w:rFonts w:eastAsia="Calibri" w:cs="Times New Roman"/>
          <w:highlight w:val="green"/>
          <w:u w:val="single"/>
        </w:rPr>
        <w:t>interceptors from different systems so</w:t>
      </w:r>
      <w:r w:rsidRPr="00D271D5">
        <w:rPr>
          <w:rFonts w:eastAsia="Calibri" w:cs="Times New Roman"/>
          <w:u w:val="single"/>
        </w:rPr>
        <w:t xml:space="preserve"> that </w:t>
      </w:r>
      <w:r w:rsidRPr="00462BB9">
        <w:rPr>
          <w:rFonts w:eastAsia="Calibri" w:cs="Times New Roman"/>
          <w:b/>
          <w:iCs/>
          <w:highlight w:val="green"/>
          <w:u w:val="single"/>
          <w:bdr w:val="single" w:sz="4" w:space="0" w:color="auto"/>
        </w:rPr>
        <w:t>any one system’s vulnerabilities are offset by</w:t>
      </w:r>
      <w:r w:rsidRPr="00D271D5">
        <w:rPr>
          <w:rFonts w:eastAsia="Calibri" w:cs="Times New Roman"/>
          <w:b/>
          <w:iCs/>
          <w:u w:val="single"/>
          <w:bdr w:val="single" w:sz="4" w:space="0" w:color="auto"/>
        </w:rPr>
        <w:t xml:space="preserve"> the capabilities of </w:t>
      </w:r>
      <w:r w:rsidRPr="00462BB9">
        <w:rPr>
          <w:rFonts w:eastAsia="Calibri" w:cs="Times New Roman"/>
          <w:b/>
          <w:iCs/>
          <w:highlight w:val="green"/>
          <w:u w:val="single"/>
          <w:bdr w:val="single" w:sz="4" w:space="0" w:color="auto"/>
        </w:rPr>
        <w:t>another</w:t>
      </w:r>
      <w:r w:rsidRPr="00D271D5">
        <w:rPr>
          <w:rFonts w:eastAsia="Calibri" w:cs="Times New Roman"/>
          <w:b/>
          <w:iCs/>
          <w:u w:val="single"/>
          <w:bdr w:val="single" w:sz="4" w:space="0" w:color="auto"/>
        </w:rPr>
        <w:t xml:space="preserve"> system</w:t>
      </w:r>
      <w:r w:rsidRPr="00D271D5">
        <w:rPr>
          <w:rFonts w:eastAsia="Calibri" w:cs="Times New Roman"/>
          <w:sz w:val="16"/>
        </w:rPr>
        <w:t xml:space="preserve">. </w:t>
      </w:r>
      <w:r w:rsidRPr="00D271D5">
        <w:rPr>
          <w:rFonts w:eastAsia="Calibri" w:cs="Times New Roman"/>
          <w:u w:val="single"/>
        </w:rPr>
        <w:t>Instead</w:t>
      </w:r>
      <w:r w:rsidRPr="00D271D5">
        <w:rPr>
          <w:rFonts w:eastAsia="Calibri" w:cs="Times New Roman"/>
          <w:sz w:val="16"/>
        </w:rPr>
        <w:t xml:space="preserve">, South </w:t>
      </w:r>
      <w:r w:rsidRPr="00462BB9">
        <w:rPr>
          <w:rFonts w:eastAsia="Calibri" w:cs="Times New Roman"/>
          <w:highlight w:val="green"/>
          <w:u w:val="single"/>
        </w:rPr>
        <w:t>Korea insists on</w:t>
      </w:r>
      <w:r w:rsidRPr="00D271D5">
        <w:rPr>
          <w:rFonts w:eastAsia="Calibri" w:cs="Times New Roman"/>
          <w:u w:val="single"/>
        </w:rPr>
        <w:t xml:space="preserve"> relying on </w:t>
      </w:r>
      <w:r w:rsidRPr="00462BB9">
        <w:rPr>
          <w:rFonts w:eastAsia="Calibri" w:cs="Times New Roman"/>
          <w:b/>
          <w:iCs/>
          <w:highlight w:val="green"/>
          <w:u w:val="single"/>
          <w:bdr w:val="single" w:sz="4" w:space="0" w:color="auto"/>
        </w:rPr>
        <w:t>only low</w:t>
      </w:r>
      <w:r w:rsidRPr="00D271D5">
        <w:rPr>
          <w:rFonts w:eastAsia="Calibri" w:cs="Times New Roman"/>
          <w:b/>
          <w:iCs/>
          <w:u w:val="single"/>
          <w:bdr w:val="single" w:sz="4" w:space="0" w:color="auto"/>
        </w:rPr>
        <w:t>er-</w:t>
      </w:r>
      <w:r w:rsidRPr="00462BB9">
        <w:rPr>
          <w:rFonts w:eastAsia="Calibri" w:cs="Times New Roman"/>
          <w:b/>
          <w:iCs/>
          <w:highlight w:val="green"/>
          <w:u w:val="single"/>
          <w:bdr w:val="single" w:sz="4" w:space="0" w:color="auto"/>
        </w:rPr>
        <w:t>altitude interceptors</w:t>
      </w:r>
      <w:r w:rsidRPr="00462BB9">
        <w:rPr>
          <w:rFonts w:eastAsia="Calibri" w:cs="Times New Roman"/>
          <w:sz w:val="16"/>
          <w:highlight w:val="green"/>
        </w:rPr>
        <w:t xml:space="preserve">, </w:t>
      </w:r>
      <w:r w:rsidRPr="00462BB9">
        <w:rPr>
          <w:rFonts w:eastAsia="Calibri" w:cs="Times New Roman"/>
          <w:highlight w:val="green"/>
          <w:u w:val="single"/>
        </w:rPr>
        <w:t xml:space="preserve">resulting in </w:t>
      </w:r>
      <w:r w:rsidRPr="00462BB9">
        <w:rPr>
          <w:rFonts w:eastAsia="Calibri" w:cs="Times New Roman"/>
          <w:b/>
          <w:iCs/>
          <w:highlight w:val="green"/>
          <w:u w:val="single"/>
          <w:bdr w:val="single" w:sz="4" w:space="0" w:color="auto"/>
        </w:rPr>
        <w:t>smaller protected zones</w:t>
      </w:r>
      <w:r w:rsidRPr="00462BB9">
        <w:rPr>
          <w:rFonts w:eastAsia="Calibri" w:cs="Times New Roman"/>
          <w:highlight w:val="green"/>
          <w:u w:val="single"/>
        </w:rPr>
        <w:t xml:space="preserve">, </w:t>
      </w:r>
      <w:r w:rsidRPr="00462BB9">
        <w:rPr>
          <w:rFonts w:eastAsia="Calibri" w:cs="Times New Roman"/>
          <w:b/>
          <w:iCs/>
          <w:highlight w:val="green"/>
          <w:u w:val="single"/>
          <w:bdr w:val="single" w:sz="4" w:space="0" w:color="auto"/>
        </w:rPr>
        <w:t>gaps</w:t>
      </w:r>
      <w:r w:rsidRPr="00D271D5">
        <w:rPr>
          <w:rFonts w:eastAsia="Calibri" w:cs="Times New Roman"/>
          <w:b/>
          <w:iCs/>
          <w:u w:val="single"/>
          <w:bdr w:val="single" w:sz="4" w:space="0" w:color="auto"/>
        </w:rPr>
        <w:t xml:space="preserve"> of coverage</w:t>
      </w:r>
      <w:r w:rsidRPr="00D271D5">
        <w:rPr>
          <w:rFonts w:eastAsia="Calibri" w:cs="Times New Roman"/>
          <w:sz w:val="16"/>
        </w:rPr>
        <w:t xml:space="preserve"> that leave fewer citizens </w:t>
      </w:r>
      <w:proofErr w:type="gramStart"/>
      <w:r w:rsidRPr="00D271D5">
        <w:rPr>
          <w:rFonts w:eastAsia="Calibri" w:cs="Times New Roman"/>
          <w:sz w:val="16"/>
        </w:rPr>
        <w:t>protected,</w:t>
      </w:r>
      <w:proofErr w:type="gramEnd"/>
      <w:r w:rsidRPr="00D271D5">
        <w:rPr>
          <w:rFonts w:eastAsia="Calibri" w:cs="Times New Roman"/>
          <w:sz w:val="16"/>
        </w:rPr>
        <w:t xml:space="preserve"> </w:t>
      </w:r>
      <w:r w:rsidRPr="00462BB9">
        <w:rPr>
          <w:rFonts w:eastAsia="Calibri" w:cs="Times New Roman"/>
          <w:highlight w:val="green"/>
          <w:u w:val="single"/>
        </w:rPr>
        <w:t xml:space="preserve">and </w:t>
      </w:r>
      <w:r w:rsidRPr="00462BB9">
        <w:rPr>
          <w:rFonts w:eastAsia="Calibri" w:cs="Times New Roman"/>
          <w:b/>
          <w:iCs/>
          <w:highlight w:val="green"/>
          <w:u w:val="single"/>
          <w:bdr w:val="single" w:sz="4" w:space="0" w:color="auto"/>
        </w:rPr>
        <w:t>minimal time</w:t>
      </w:r>
      <w:r w:rsidRPr="00462BB9">
        <w:rPr>
          <w:rFonts w:eastAsia="Calibri" w:cs="Times New Roman"/>
          <w:highlight w:val="green"/>
          <w:u w:val="single"/>
        </w:rPr>
        <w:t xml:space="preserve"> to intercept</w:t>
      </w:r>
      <w:r w:rsidRPr="00D271D5">
        <w:rPr>
          <w:rFonts w:eastAsia="Calibri" w:cs="Times New Roman"/>
          <w:u w:val="single"/>
        </w:rPr>
        <w:t xml:space="preserve"> a missile—all of </w:t>
      </w:r>
      <w:r w:rsidRPr="00462BB9">
        <w:rPr>
          <w:rFonts w:eastAsia="Calibri" w:cs="Times New Roman"/>
          <w:highlight w:val="green"/>
          <w:u w:val="single"/>
        </w:rPr>
        <w:t xml:space="preserve">which contribute to a </w:t>
      </w:r>
      <w:r w:rsidRPr="00462BB9">
        <w:rPr>
          <w:rFonts w:eastAsia="Calibri" w:cs="Times New Roman"/>
          <w:b/>
          <w:iCs/>
          <w:highlight w:val="green"/>
          <w:u w:val="single"/>
          <w:bdr w:val="single" w:sz="4" w:space="0" w:color="auto"/>
        </w:rPr>
        <w:t>greater potential for catastrophic failure</w:t>
      </w:r>
      <w:r w:rsidRPr="00D271D5">
        <w:rPr>
          <w:rFonts w:eastAsia="Calibri" w:cs="Times New Roman"/>
          <w:sz w:val="16"/>
        </w:rPr>
        <w:t xml:space="preserve">. </w:t>
      </w:r>
      <w:r w:rsidRPr="00D271D5">
        <w:rPr>
          <w:rFonts w:eastAsia="Calibri" w:cs="Times New Roman"/>
          <w:u w:val="single"/>
        </w:rPr>
        <w:t>Successfully destroying a high-speed inbound missile requires intercepting it sufficiently far away from the target. The higher the altitude and range</w:t>
      </w:r>
      <w:r w:rsidRPr="00D271D5">
        <w:rPr>
          <w:rFonts w:eastAsia="Calibri" w:cs="Times New Roman"/>
          <w:sz w:val="16"/>
        </w:rPr>
        <w:t xml:space="preserve"> of the interceptor, </w:t>
      </w:r>
      <w:r w:rsidRPr="00D271D5">
        <w:rPr>
          <w:rFonts w:eastAsia="Calibri" w:cs="Times New Roman"/>
          <w:u w:val="single"/>
        </w:rPr>
        <w:t xml:space="preserve">the greater the likelihood of success. </w:t>
      </w:r>
      <w:r w:rsidRPr="00462BB9">
        <w:rPr>
          <w:rFonts w:eastAsia="Calibri" w:cs="Times New Roman"/>
          <w:highlight w:val="green"/>
          <w:u w:val="single"/>
        </w:rPr>
        <w:t xml:space="preserve">At low altitude, </w:t>
      </w:r>
      <w:r w:rsidRPr="00462BB9">
        <w:rPr>
          <w:rFonts w:eastAsia="Calibri" w:cs="Times New Roman"/>
          <w:b/>
          <w:iCs/>
          <w:highlight w:val="green"/>
          <w:u w:val="single"/>
          <w:bdr w:val="single" w:sz="4" w:space="0" w:color="auto"/>
        </w:rPr>
        <w:t>even</w:t>
      </w:r>
      <w:r w:rsidRPr="00D271D5">
        <w:rPr>
          <w:rFonts w:eastAsia="Calibri" w:cs="Times New Roman"/>
          <w:b/>
          <w:iCs/>
          <w:u w:val="single"/>
          <w:bdr w:val="single" w:sz="4" w:space="0" w:color="auto"/>
        </w:rPr>
        <w:t xml:space="preserve"> a </w:t>
      </w:r>
      <w:r w:rsidRPr="00462BB9">
        <w:rPr>
          <w:rFonts w:eastAsia="Calibri" w:cs="Times New Roman"/>
          <w:b/>
          <w:iCs/>
          <w:highlight w:val="green"/>
          <w:u w:val="single"/>
          <w:bdr w:val="single" w:sz="4" w:space="0" w:color="auto"/>
        </w:rPr>
        <w:t>“successful” interception</w:t>
      </w:r>
      <w:r w:rsidRPr="00462BB9">
        <w:rPr>
          <w:rFonts w:eastAsia="Calibri" w:cs="Times New Roman"/>
          <w:sz w:val="16"/>
          <w:highlight w:val="green"/>
        </w:rPr>
        <w:t xml:space="preserve"> </w:t>
      </w:r>
      <w:r w:rsidRPr="00462BB9">
        <w:rPr>
          <w:rFonts w:eastAsia="Calibri" w:cs="Times New Roman"/>
          <w:highlight w:val="green"/>
          <w:u w:val="single"/>
        </w:rPr>
        <w:t>of a nuclear, chemical, or biological warhead could result in</w:t>
      </w:r>
      <w:r w:rsidRPr="00D271D5">
        <w:rPr>
          <w:rFonts w:eastAsia="Calibri" w:cs="Times New Roman"/>
          <w:u w:val="single"/>
        </w:rPr>
        <w:t xml:space="preserve"> the populace still being </w:t>
      </w:r>
      <w:r w:rsidRPr="00462BB9">
        <w:rPr>
          <w:rFonts w:eastAsia="Calibri" w:cs="Times New Roman"/>
          <w:highlight w:val="green"/>
          <w:u w:val="single"/>
        </w:rPr>
        <w:t>harm</w:t>
      </w:r>
      <w:r w:rsidRPr="00D271D5">
        <w:rPr>
          <w:rFonts w:eastAsia="Calibri" w:cs="Times New Roman"/>
          <w:u w:val="single"/>
        </w:rPr>
        <w:t>ed</w:t>
      </w:r>
      <w:r w:rsidRPr="00D271D5">
        <w:rPr>
          <w:rFonts w:eastAsia="Calibri" w:cs="Times New Roman"/>
          <w:sz w:val="16"/>
        </w:rPr>
        <w:t xml:space="preserve">. </w:t>
      </w:r>
      <w:r w:rsidRPr="00D271D5">
        <w:rPr>
          <w:rFonts w:eastAsia="Calibri" w:cs="Times New Roman"/>
          <w:i/>
          <w:u w:val="single"/>
        </w:rPr>
        <w:t>Seoul’s insistence on only a last ditch interceptor is like a soccer coach dismissing all of the team’s players except the goalie, preferring to rely on only one player to defend against defeat</w:t>
      </w:r>
      <w:r w:rsidRPr="00D271D5">
        <w:rPr>
          <w:rFonts w:eastAsia="Calibri" w:cs="Times New Roman"/>
          <w:sz w:val="16"/>
        </w:rPr>
        <w:t xml:space="preserve">. The </w:t>
      </w:r>
      <w:r w:rsidRPr="00462BB9">
        <w:rPr>
          <w:rFonts w:eastAsia="Calibri" w:cs="Times New Roman"/>
          <w:highlight w:val="green"/>
          <w:u w:val="single"/>
        </w:rPr>
        <w:t>THAAD</w:t>
      </w:r>
      <w:r w:rsidRPr="00D271D5">
        <w:rPr>
          <w:rFonts w:eastAsia="Calibri" w:cs="Times New Roman"/>
          <w:sz w:val="16"/>
        </w:rPr>
        <w:t xml:space="preserve"> system is designed to </w:t>
      </w:r>
      <w:r w:rsidRPr="00462BB9">
        <w:rPr>
          <w:rFonts w:eastAsia="Calibri" w:cs="Times New Roman"/>
          <w:highlight w:val="green"/>
          <w:u w:val="single"/>
        </w:rPr>
        <w:t>intercept short</w:t>
      </w:r>
      <w:r w:rsidRPr="00D271D5">
        <w:rPr>
          <w:rFonts w:eastAsia="Calibri" w:cs="Times New Roman"/>
          <w:u w:val="single"/>
        </w:rPr>
        <w:t xml:space="preserve">-range, </w:t>
      </w:r>
      <w:r w:rsidRPr="00462BB9">
        <w:rPr>
          <w:rFonts w:eastAsia="Calibri" w:cs="Times New Roman"/>
          <w:highlight w:val="green"/>
          <w:u w:val="single"/>
        </w:rPr>
        <w:t>medium</w:t>
      </w:r>
      <w:r w:rsidRPr="00D271D5">
        <w:rPr>
          <w:rFonts w:eastAsia="Calibri" w:cs="Times New Roman"/>
          <w:u w:val="single"/>
        </w:rPr>
        <w:t xml:space="preserve">-range, </w:t>
      </w:r>
      <w:r w:rsidRPr="00462BB9">
        <w:rPr>
          <w:rFonts w:eastAsia="Calibri" w:cs="Times New Roman"/>
          <w:highlight w:val="green"/>
          <w:u w:val="single"/>
        </w:rPr>
        <w:t>and</w:t>
      </w:r>
      <w:r w:rsidRPr="00D271D5">
        <w:rPr>
          <w:rFonts w:eastAsia="Calibri" w:cs="Times New Roman"/>
          <w:u w:val="single"/>
        </w:rPr>
        <w:t xml:space="preserve"> some </w:t>
      </w:r>
      <w:r w:rsidRPr="00462BB9">
        <w:rPr>
          <w:rFonts w:eastAsia="Calibri" w:cs="Times New Roman"/>
          <w:highlight w:val="green"/>
          <w:u w:val="single"/>
        </w:rPr>
        <w:t>intermediate-range</w:t>
      </w:r>
      <w:r w:rsidRPr="00D271D5">
        <w:rPr>
          <w:rFonts w:eastAsia="Calibri" w:cs="Times New Roman"/>
          <w:u w:val="single"/>
        </w:rPr>
        <w:t xml:space="preserve"> ballistic </w:t>
      </w:r>
      <w:r w:rsidRPr="00462BB9">
        <w:rPr>
          <w:rFonts w:eastAsia="Calibri" w:cs="Times New Roman"/>
          <w:highlight w:val="green"/>
          <w:u w:val="single"/>
        </w:rPr>
        <w:t>missiles</w:t>
      </w:r>
      <w:r w:rsidRPr="00D271D5">
        <w:rPr>
          <w:rFonts w:eastAsia="Calibri" w:cs="Times New Roman"/>
          <w:u w:val="single"/>
        </w:rPr>
        <w:t>’</w:t>
      </w:r>
      <w:r w:rsidRPr="00D271D5">
        <w:rPr>
          <w:rFonts w:eastAsia="Calibri" w:cs="Times New Roman"/>
          <w:sz w:val="16"/>
        </w:rPr>
        <w:t xml:space="preserve"> trajectories at endo-atmospheric and </w:t>
      </w:r>
      <w:proofErr w:type="spellStart"/>
      <w:r w:rsidRPr="00D271D5">
        <w:rPr>
          <w:rFonts w:eastAsia="Calibri" w:cs="Times New Roman"/>
          <w:sz w:val="16"/>
        </w:rPr>
        <w:t>exo</w:t>
      </w:r>
      <w:proofErr w:type="spellEnd"/>
      <w:r w:rsidRPr="00D271D5">
        <w:rPr>
          <w:rFonts w:eastAsia="Calibri" w:cs="Times New Roman"/>
          <w:sz w:val="16"/>
        </w:rPr>
        <w:t xml:space="preserve">-atmospheric altitudes </w:t>
      </w:r>
      <w:r w:rsidRPr="00D271D5">
        <w:rPr>
          <w:rFonts w:eastAsia="Calibri" w:cs="Times New Roman"/>
          <w:u w:val="single"/>
        </w:rPr>
        <w:t>in their terminal phase</w:t>
      </w:r>
      <w:r w:rsidRPr="00D271D5">
        <w:rPr>
          <w:rFonts w:eastAsia="Calibri" w:cs="Times New Roman"/>
          <w:sz w:val="16"/>
        </w:rPr>
        <w:t xml:space="preserve">. In conjunction with the Patriot missile system, </w:t>
      </w:r>
      <w:r w:rsidRPr="00D271D5">
        <w:rPr>
          <w:rFonts w:eastAsia="Calibri" w:cs="Times New Roman"/>
          <w:u w:val="single"/>
        </w:rPr>
        <w:t xml:space="preserve">THAAD would create </w:t>
      </w:r>
      <w:r w:rsidRPr="00462BB9">
        <w:rPr>
          <w:rFonts w:eastAsia="Calibri" w:cs="Times New Roman"/>
          <w:highlight w:val="green"/>
          <w:u w:val="single"/>
        </w:rPr>
        <w:t>a</w:t>
      </w:r>
      <w:r w:rsidRPr="00D271D5">
        <w:rPr>
          <w:rFonts w:eastAsia="Calibri" w:cs="Times New Roman"/>
          <w:u w:val="single"/>
        </w:rPr>
        <w:t xml:space="preserve">n essential </w:t>
      </w:r>
      <w:r w:rsidRPr="00462BB9">
        <w:rPr>
          <w:rFonts w:eastAsia="Calibri" w:cs="Times New Roman"/>
          <w:b/>
          <w:iCs/>
          <w:highlight w:val="green"/>
          <w:u w:val="single"/>
          <w:bdr w:val="single" w:sz="4" w:space="0" w:color="auto"/>
        </w:rPr>
        <w:t>multilayered defensive shield</w:t>
      </w:r>
      <w:r w:rsidRPr="00D271D5">
        <w:rPr>
          <w:rFonts w:eastAsia="Calibri" w:cs="Times New Roman"/>
          <w:b/>
          <w:iCs/>
          <w:u w:val="single"/>
          <w:bdr w:val="single" w:sz="4" w:space="0" w:color="auto"/>
        </w:rPr>
        <w:t xml:space="preserve"> for South Korea</w:t>
      </w:r>
      <w:r w:rsidRPr="00D271D5">
        <w:rPr>
          <w:rFonts w:eastAsia="Calibri" w:cs="Times New Roman"/>
          <w:sz w:val="16"/>
        </w:rPr>
        <w:t xml:space="preserve">. </w:t>
      </w:r>
      <w:r w:rsidRPr="00D271D5">
        <w:rPr>
          <w:rFonts w:eastAsia="Calibri" w:cs="Times New Roman"/>
          <w:u w:val="single"/>
        </w:rPr>
        <w:t>THAAD’s large-area defense capability</w:t>
      </w:r>
      <w:r w:rsidRPr="00D271D5">
        <w:rPr>
          <w:rFonts w:eastAsia="Calibri" w:cs="Times New Roman"/>
          <w:sz w:val="16"/>
        </w:rPr>
        <w:t xml:space="preserve"> with 72 interceptors per battery </w:t>
      </w:r>
      <w:r w:rsidRPr="00D271D5">
        <w:rPr>
          <w:rFonts w:eastAsia="Calibri" w:cs="Times New Roman"/>
          <w:u w:val="single"/>
        </w:rPr>
        <w:t>would complement Patriot’s point defense and enable defense of more</w:t>
      </w:r>
      <w:r w:rsidRPr="00D271D5">
        <w:rPr>
          <w:rFonts w:eastAsia="Calibri" w:cs="Times New Roman"/>
          <w:sz w:val="16"/>
        </w:rPr>
        <w:t xml:space="preserve"> military forces, population centers, and critical </w:t>
      </w:r>
      <w:r w:rsidRPr="00D271D5">
        <w:rPr>
          <w:rFonts w:eastAsia="Calibri" w:cs="Times New Roman"/>
          <w:u w:val="single"/>
        </w:rPr>
        <w:t>targets</w:t>
      </w:r>
      <w:r w:rsidRPr="00D271D5">
        <w:rPr>
          <w:rFonts w:eastAsia="Calibri" w:cs="Times New Roman"/>
          <w:sz w:val="16"/>
        </w:rPr>
        <w:t xml:space="preserve">. South Korea’s </w:t>
      </w:r>
      <w:proofErr w:type="spellStart"/>
      <w:r w:rsidRPr="00D271D5">
        <w:rPr>
          <w:rFonts w:eastAsia="Calibri" w:cs="Times New Roman"/>
          <w:sz w:val="16"/>
        </w:rPr>
        <w:t>Hannam</w:t>
      </w:r>
      <w:proofErr w:type="spellEnd"/>
      <w:r w:rsidRPr="00D271D5">
        <w:rPr>
          <w:rFonts w:eastAsia="Calibri" w:cs="Times New Roman"/>
          <w:sz w:val="16"/>
        </w:rPr>
        <w:t xml:space="preserve"> University conducted a computer simulation that showed </w:t>
      </w:r>
      <w:r w:rsidRPr="00D271D5">
        <w:rPr>
          <w:rFonts w:eastAsia="Calibri" w:cs="Times New Roman"/>
          <w:u w:val="single"/>
        </w:rPr>
        <w:t>a PAC-2</w:t>
      </w:r>
      <w:r w:rsidRPr="00D271D5">
        <w:rPr>
          <w:rFonts w:eastAsia="Calibri" w:cs="Times New Roman"/>
          <w:sz w:val="16"/>
        </w:rPr>
        <w:t xml:space="preserve">/3 low-altitude missile defense </w:t>
      </w:r>
      <w:r w:rsidRPr="00D271D5">
        <w:rPr>
          <w:rFonts w:eastAsia="Calibri" w:cs="Times New Roman"/>
          <w:u w:val="single"/>
        </w:rPr>
        <w:t xml:space="preserve">system would have only </w:t>
      </w:r>
      <w:r w:rsidRPr="00D271D5">
        <w:rPr>
          <w:rFonts w:eastAsia="Calibri" w:cs="Times New Roman"/>
          <w:b/>
          <w:iCs/>
          <w:u w:val="single"/>
          <w:bdr w:val="single" w:sz="4" w:space="0" w:color="auto"/>
        </w:rPr>
        <w:t>one second</w:t>
      </w:r>
      <w:r w:rsidRPr="00D271D5">
        <w:rPr>
          <w:rFonts w:eastAsia="Calibri" w:cs="Times New Roman"/>
          <w:u w:val="single"/>
        </w:rPr>
        <w:t xml:space="preserve"> to intercept a North Korean missile</w:t>
      </w:r>
      <w:r w:rsidRPr="00D271D5">
        <w:rPr>
          <w:rFonts w:eastAsia="Calibri" w:cs="Times New Roman"/>
          <w:sz w:val="16"/>
        </w:rPr>
        <w:t xml:space="preserve"> at a range of 12–15 kilometers (km), </w:t>
      </w:r>
      <w:r w:rsidRPr="00D271D5">
        <w:rPr>
          <w:rFonts w:eastAsia="Calibri" w:cs="Times New Roman"/>
          <w:u w:val="single"/>
        </w:rPr>
        <w:t>while</w:t>
      </w:r>
      <w:r w:rsidRPr="00D271D5">
        <w:rPr>
          <w:rFonts w:eastAsia="Calibri" w:cs="Times New Roman"/>
          <w:sz w:val="16"/>
        </w:rPr>
        <w:t xml:space="preserve"> a </w:t>
      </w:r>
      <w:r w:rsidRPr="00D271D5">
        <w:rPr>
          <w:rFonts w:eastAsia="Calibri" w:cs="Times New Roman"/>
          <w:u w:val="single"/>
        </w:rPr>
        <w:t>THAAD</w:t>
      </w:r>
      <w:r w:rsidRPr="00D271D5">
        <w:rPr>
          <w:rFonts w:eastAsia="Calibri" w:cs="Times New Roman"/>
          <w:sz w:val="16"/>
        </w:rPr>
        <w:t xml:space="preserve"> medium-range system </w:t>
      </w:r>
      <w:r w:rsidRPr="00D271D5">
        <w:rPr>
          <w:rFonts w:eastAsia="Calibri" w:cs="Times New Roman"/>
          <w:u w:val="single"/>
        </w:rPr>
        <w:t xml:space="preserve">would have </w:t>
      </w:r>
      <w:r w:rsidRPr="00D271D5">
        <w:rPr>
          <w:rFonts w:eastAsia="Calibri" w:cs="Times New Roman"/>
          <w:b/>
          <w:iCs/>
          <w:u w:val="single"/>
          <w:bdr w:val="single" w:sz="4" w:space="0" w:color="auto"/>
        </w:rPr>
        <w:t>45 seconds</w:t>
      </w:r>
      <w:r w:rsidRPr="00D271D5">
        <w:rPr>
          <w:rFonts w:eastAsia="Calibri" w:cs="Times New Roman"/>
          <w:sz w:val="16"/>
        </w:rPr>
        <w:t xml:space="preserve"> to intercept a missile at 40–150 km</w:t>
      </w:r>
      <w:proofErr w:type="gramStart"/>
      <w:r w:rsidRPr="00D271D5">
        <w:rPr>
          <w:rFonts w:eastAsia="Calibri" w:cs="Times New Roman"/>
          <w:sz w:val="16"/>
        </w:rPr>
        <w:t>.[</w:t>
      </w:r>
      <w:proofErr w:type="gramEnd"/>
      <w:r w:rsidRPr="00D271D5">
        <w:rPr>
          <w:rFonts w:eastAsia="Calibri" w:cs="Times New Roman"/>
          <w:sz w:val="16"/>
        </w:rPr>
        <w:t xml:space="preserve">19] South Korea’s planned indigenous L-SAM would have less altitude and range than THAAD and would not be available for deployment until at least 2023. However, that target date is unlikely since creating a missile defense system is a long, expensive, and difficult process. For example, THAAD took approximately 30 years for the U.S. to fully develop, test, and field. </w:t>
      </w:r>
      <w:r w:rsidRPr="00D271D5">
        <w:rPr>
          <w:rFonts w:eastAsia="Calibri" w:cs="Times New Roman"/>
          <w:u w:val="single"/>
        </w:rPr>
        <w:t xml:space="preserve">The </w:t>
      </w:r>
      <w:r w:rsidRPr="00462BB9">
        <w:rPr>
          <w:rFonts w:eastAsia="Calibri" w:cs="Times New Roman"/>
          <w:highlight w:val="green"/>
          <w:u w:val="single"/>
        </w:rPr>
        <w:t>THAAD</w:t>
      </w:r>
      <w:r w:rsidRPr="00D271D5">
        <w:rPr>
          <w:rFonts w:eastAsia="Calibri" w:cs="Times New Roman"/>
          <w:u w:val="single"/>
        </w:rPr>
        <w:t xml:space="preserve"> system </w:t>
      </w:r>
      <w:r w:rsidRPr="00462BB9">
        <w:rPr>
          <w:rFonts w:eastAsia="Calibri" w:cs="Times New Roman"/>
          <w:highlight w:val="green"/>
          <w:u w:val="single"/>
        </w:rPr>
        <w:t>has</w:t>
      </w:r>
      <w:r w:rsidRPr="00D271D5">
        <w:rPr>
          <w:rFonts w:eastAsia="Calibri" w:cs="Times New Roman"/>
          <w:u w:val="single"/>
        </w:rPr>
        <w:t xml:space="preserve"> already </w:t>
      </w:r>
      <w:r w:rsidRPr="00462BB9">
        <w:rPr>
          <w:rFonts w:eastAsia="Calibri" w:cs="Times New Roman"/>
          <w:highlight w:val="green"/>
          <w:u w:val="single"/>
        </w:rPr>
        <w:t xml:space="preserve">been developed, tested (scoring a </w:t>
      </w:r>
      <w:r w:rsidRPr="00462BB9">
        <w:rPr>
          <w:rFonts w:eastAsia="Calibri" w:cs="Times New Roman"/>
          <w:b/>
          <w:iCs/>
          <w:highlight w:val="green"/>
          <w:u w:val="single"/>
          <w:bdr w:val="single" w:sz="4" w:space="0" w:color="auto"/>
        </w:rPr>
        <w:t>100 percent success rate</w:t>
      </w:r>
      <w:r w:rsidRPr="00D271D5">
        <w:rPr>
          <w:rFonts w:eastAsia="Calibri" w:cs="Times New Roman"/>
          <w:sz w:val="16"/>
        </w:rPr>
        <w:t xml:space="preserve"> of 11 for 11 successful intercepts), </w:t>
      </w:r>
      <w:r w:rsidRPr="00462BB9">
        <w:rPr>
          <w:rFonts w:eastAsia="Calibri" w:cs="Times New Roman"/>
          <w:highlight w:val="green"/>
          <w:u w:val="single"/>
        </w:rPr>
        <w:t>and deployed</w:t>
      </w:r>
      <w:r w:rsidRPr="00D271D5">
        <w:rPr>
          <w:rFonts w:eastAsia="Calibri" w:cs="Times New Roman"/>
          <w:sz w:val="16"/>
        </w:rPr>
        <w:t xml:space="preserve">. A Lockheed Martin simulation showed that </w:t>
      </w:r>
      <w:r w:rsidRPr="00D271D5">
        <w:rPr>
          <w:rFonts w:eastAsia="Calibri" w:cs="Times New Roman"/>
          <w:u w:val="single"/>
        </w:rPr>
        <w:t>a single THAAD battery could defend most of South Korea against a North Korean missile attack, while two</w:t>
      </w:r>
      <w:r w:rsidRPr="00D271D5">
        <w:rPr>
          <w:rFonts w:eastAsia="Calibri" w:cs="Times New Roman"/>
          <w:sz w:val="16"/>
        </w:rPr>
        <w:t xml:space="preserve"> batteries </w:t>
      </w:r>
      <w:r w:rsidRPr="00D271D5">
        <w:rPr>
          <w:rFonts w:eastAsia="Calibri" w:cs="Times New Roman"/>
          <w:u w:val="single"/>
        </w:rPr>
        <w:t>would protect all of Korea except the southeast</w:t>
      </w:r>
      <w:r w:rsidRPr="00D271D5">
        <w:rPr>
          <w:rFonts w:eastAsia="Calibri" w:cs="Times New Roman"/>
          <w:sz w:val="16"/>
        </w:rPr>
        <w:t xml:space="preserve"> and provide greater protection against multiple missile attacks. Three batteries would cover all of South Korea</w:t>
      </w:r>
      <w:proofErr w:type="gramStart"/>
      <w:r w:rsidRPr="00D271D5">
        <w:rPr>
          <w:rFonts w:eastAsia="Calibri" w:cs="Times New Roman"/>
          <w:sz w:val="16"/>
        </w:rPr>
        <w:t>.[</w:t>
      </w:r>
      <w:proofErr w:type="gramEnd"/>
      <w:r w:rsidRPr="00D271D5">
        <w:rPr>
          <w:rFonts w:eastAsia="Calibri" w:cs="Times New Roman"/>
          <w:sz w:val="16"/>
        </w:rPr>
        <w:t xml:space="preserve">20] </w:t>
      </w:r>
      <w:r w:rsidRPr="00462BB9">
        <w:rPr>
          <w:rFonts w:eastAsia="Calibri" w:cs="Times New Roman"/>
          <w:highlight w:val="green"/>
          <w:u w:val="single"/>
        </w:rPr>
        <w:t xml:space="preserve">The </w:t>
      </w:r>
      <w:r w:rsidRPr="00462BB9">
        <w:rPr>
          <w:rFonts w:eastAsia="Calibri" w:cs="Times New Roman"/>
          <w:b/>
          <w:iCs/>
          <w:highlight w:val="green"/>
          <w:u w:val="single"/>
          <w:bdr w:val="single" w:sz="4" w:space="0" w:color="auto"/>
        </w:rPr>
        <w:t>four most recent</w:t>
      </w:r>
      <w:r w:rsidRPr="00D271D5">
        <w:rPr>
          <w:rFonts w:eastAsia="Calibri" w:cs="Times New Roman"/>
          <w:b/>
          <w:iCs/>
          <w:u w:val="single"/>
          <w:bdr w:val="single" w:sz="4" w:space="0" w:color="auto"/>
        </w:rPr>
        <w:t xml:space="preserve"> senior </w:t>
      </w:r>
      <w:r w:rsidRPr="00462BB9">
        <w:rPr>
          <w:rFonts w:eastAsia="Calibri" w:cs="Times New Roman"/>
          <w:b/>
          <w:iCs/>
          <w:highlight w:val="green"/>
          <w:u w:val="single"/>
          <w:bdr w:val="single" w:sz="4" w:space="0" w:color="auto"/>
        </w:rPr>
        <w:t>U.S. commanders in Korea</w:t>
      </w:r>
      <w:r w:rsidRPr="00D271D5">
        <w:rPr>
          <w:rFonts w:eastAsia="Calibri" w:cs="Times New Roman"/>
          <w:sz w:val="16"/>
        </w:rPr>
        <w:t xml:space="preserve">[21] </w:t>
      </w:r>
      <w:r w:rsidRPr="00D271D5">
        <w:rPr>
          <w:rFonts w:eastAsia="Calibri" w:cs="Times New Roman"/>
          <w:u w:val="single"/>
        </w:rPr>
        <w:t xml:space="preserve">have </w:t>
      </w:r>
      <w:r w:rsidRPr="00462BB9">
        <w:rPr>
          <w:rFonts w:eastAsia="Calibri" w:cs="Times New Roman"/>
          <w:highlight w:val="green"/>
          <w:u w:val="single"/>
        </w:rPr>
        <w:t xml:space="preserve">recommended that South Korea </w:t>
      </w:r>
      <w:r w:rsidRPr="00462BB9">
        <w:rPr>
          <w:rFonts w:eastAsia="Calibri" w:cs="Times New Roman"/>
          <w:b/>
          <w:iCs/>
          <w:highlight w:val="green"/>
          <w:u w:val="single"/>
          <w:bdr w:val="single" w:sz="4" w:space="0" w:color="auto"/>
        </w:rPr>
        <w:t>should deploy</w:t>
      </w:r>
      <w:r w:rsidRPr="00D271D5">
        <w:rPr>
          <w:rFonts w:eastAsia="Calibri" w:cs="Times New Roman"/>
          <w:u w:val="single"/>
        </w:rPr>
        <w:t xml:space="preserve"> the </w:t>
      </w:r>
      <w:r w:rsidRPr="00462BB9">
        <w:rPr>
          <w:rFonts w:eastAsia="Calibri" w:cs="Times New Roman"/>
          <w:highlight w:val="green"/>
          <w:u w:val="single"/>
        </w:rPr>
        <w:t>THAAD</w:t>
      </w:r>
      <w:r w:rsidRPr="00D271D5">
        <w:rPr>
          <w:rFonts w:eastAsia="Calibri" w:cs="Times New Roman"/>
          <w:u w:val="single"/>
        </w:rPr>
        <w:t xml:space="preserve"> system </w:t>
      </w:r>
      <w:r w:rsidRPr="00462BB9">
        <w:rPr>
          <w:rFonts w:eastAsia="Calibri" w:cs="Times New Roman"/>
          <w:highlight w:val="green"/>
          <w:u w:val="single"/>
        </w:rPr>
        <w:t>and join the allied missile defense network</w:t>
      </w:r>
      <w:r w:rsidRPr="00D271D5">
        <w:rPr>
          <w:rFonts w:eastAsia="Calibri" w:cs="Times New Roman"/>
          <w:sz w:val="16"/>
        </w:rPr>
        <w:t xml:space="preserve">. Similarly, </w:t>
      </w:r>
      <w:r w:rsidRPr="00D271D5">
        <w:rPr>
          <w:rFonts w:eastAsia="Calibri" w:cs="Times New Roman"/>
          <w:u w:val="single"/>
        </w:rPr>
        <w:t>the two most recent South Korean Defense Ministers</w:t>
      </w:r>
      <w:r w:rsidRPr="00D271D5">
        <w:rPr>
          <w:rFonts w:eastAsia="Calibri" w:cs="Times New Roman"/>
          <w:sz w:val="16"/>
        </w:rPr>
        <w:t xml:space="preserve"> Han Min Koo and Kim Kwan-</w:t>
      </w:r>
      <w:proofErr w:type="spellStart"/>
      <w:r w:rsidRPr="00D271D5">
        <w:rPr>
          <w:rFonts w:eastAsia="Calibri" w:cs="Times New Roman"/>
          <w:sz w:val="16"/>
        </w:rPr>
        <w:t>jin</w:t>
      </w:r>
      <w:proofErr w:type="spellEnd"/>
      <w:r w:rsidRPr="00D271D5">
        <w:rPr>
          <w:rFonts w:eastAsia="Calibri" w:cs="Times New Roman"/>
          <w:sz w:val="16"/>
        </w:rPr>
        <w:t xml:space="preserve"> have </w:t>
      </w:r>
      <w:r w:rsidRPr="00D271D5">
        <w:rPr>
          <w:rFonts w:eastAsia="Calibri" w:cs="Times New Roman"/>
          <w:u w:val="single"/>
        </w:rPr>
        <w:t xml:space="preserve">assessed that THAAD would </w:t>
      </w:r>
      <w:r w:rsidRPr="00D271D5">
        <w:rPr>
          <w:rFonts w:eastAsia="Calibri" w:cs="Times New Roman"/>
          <w:b/>
          <w:iCs/>
          <w:u w:val="single"/>
          <w:bdr w:val="single" w:sz="4" w:space="0" w:color="auto"/>
        </w:rPr>
        <w:t>improve the country’s defense</w:t>
      </w:r>
      <w:r w:rsidRPr="00D271D5">
        <w:rPr>
          <w:rFonts w:eastAsia="Calibri" w:cs="Times New Roman"/>
        </w:rPr>
        <w:t>.</w:t>
      </w:r>
    </w:p>
    <w:p w:rsidR="00D271D5" w:rsidRPr="00D271D5" w:rsidRDefault="00D271D5" w:rsidP="00D271D5">
      <w:pPr>
        <w:keepNext/>
        <w:keepLines/>
        <w:spacing w:before="200"/>
        <w:outlineLvl w:val="3"/>
        <w:rPr>
          <w:rFonts w:eastAsia="Times New Roman" w:cs="Times New Roman"/>
          <w:b/>
          <w:iCs/>
        </w:rPr>
      </w:pPr>
      <w:r w:rsidRPr="00D271D5">
        <w:rPr>
          <w:rFonts w:eastAsia="Times New Roman" w:cs="Times New Roman"/>
          <w:b/>
          <w:iCs/>
        </w:rPr>
        <w:t xml:space="preserve">Bioweapons are feasible and cause extinction </w:t>
      </w:r>
    </w:p>
    <w:p w:rsidR="00D271D5" w:rsidRPr="00D271D5" w:rsidRDefault="00D271D5" w:rsidP="00D271D5">
      <w:pPr>
        <w:rPr>
          <w:rFonts w:eastAsia="Calibri" w:cs="Times New Roman"/>
          <w:b/>
          <w:bCs/>
          <w:sz w:val="26"/>
          <w:lang w:val="es-ES"/>
        </w:rPr>
      </w:pPr>
      <w:r w:rsidRPr="00D271D5">
        <w:rPr>
          <w:rFonts w:eastAsia="Calibri" w:cs="Times New Roman"/>
          <w:b/>
          <w:bCs/>
        </w:rPr>
        <w:t xml:space="preserve">Gottlieb 13 </w:t>
      </w:r>
      <w:r w:rsidRPr="00D271D5">
        <w:rPr>
          <w:rFonts w:eastAsia="Calibri" w:cs="Times New Roman"/>
        </w:rPr>
        <w:t xml:space="preserve">[Dr. Scott, practicing physician and a Resident Fellow at the American Enterprise Institute, “Ricin </w:t>
      </w:r>
      <w:proofErr w:type="gramStart"/>
      <w:r w:rsidRPr="00D271D5">
        <w:rPr>
          <w:rFonts w:eastAsia="Calibri" w:cs="Times New Roman"/>
        </w:rPr>
        <w:t>And The Risk Of</w:t>
      </w:r>
      <w:proofErr w:type="gramEnd"/>
      <w:r w:rsidRPr="00D271D5">
        <w:rPr>
          <w:rFonts w:eastAsia="Calibri" w:cs="Times New Roman"/>
        </w:rPr>
        <w:t xml:space="preserve"> Bioterror: Are We Prepared?” </w:t>
      </w:r>
      <w:r w:rsidRPr="00D271D5">
        <w:rPr>
          <w:rFonts w:eastAsia="Calibri" w:cs="Times New Roman"/>
          <w:lang w:val="es-ES"/>
        </w:rPr>
        <w:t xml:space="preserve">Forbes, 4/17, </w:t>
      </w:r>
      <w:hyperlink r:id="rId7" w:history="1">
        <w:r w:rsidRPr="00D271D5">
          <w:rPr>
            <w:rFonts w:eastAsia="Calibri" w:cs="Times New Roman"/>
            <w:lang w:val="es-ES"/>
          </w:rPr>
          <w:t>http://www.forbes.com/sites/scottgottlieb/2013/04/17/ricin-domestic-bioterrorism-and-the-lessons-learned-after-9-11-are-we-safer-today-than-we-were-ten-years-ago/2/</w:t>
        </w:r>
      </w:hyperlink>
      <w:r w:rsidRPr="00D271D5">
        <w:rPr>
          <w:rFonts w:eastAsia="Calibri" w:cs="Times New Roman"/>
          <w:lang w:val="es-ES"/>
        </w:rPr>
        <w:t>]</w:t>
      </w:r>
    </w:p>
    <w:p w:rsidR="00D271D5" w:rsidRPr="00D271D5" w:rsidRDefault="00D271D5" w:rsidP="00D271D5">
      <w:pPr>
        <w:rPr>
          <w:rFonts w:eastAsia="Calibri" w:cs="Times New Roman"/>
          <w:sz w:val="14"/>
        </w:rPr>
      </w:pPr>
      <w:r w:rsidRPr="00D271D5">
        <w:rPr>
          <w:rFonts w:eastAsia="Calibri" w:cs="Times New Roman"/>
          <w:sz w:val="14"/>
        </w:rPr>
        <w:t xml:space="preserve">In the future, </w:t>
      </w:r>
      <w:r w:rsidRPr="00D271D5">
        <w:rPr>
          <w:rFonts w:eastAsia="Calibri" w:cs="Times New Roman"/>
          <w:b/>
          <w:iCs/>
          <w:u w:val="single"/>
          <w:bdr w:val="single" w:sz="4" w:space="0" w:color="auto"/>
        </w:rPr>
        <w:t xml:space="preserve">the bigger threat may </w:t>
      </w:r>
      <w:r w:rsidRPr="00D271D5">
        <w:rPr>
          <w:rFonts w:eastAsia="Calibri" w:cs="Times New Roman"/>
          <w:u w:val="single"/>
        </w:rPr>
        <w:t xml:space="preserve">come from the </w:t>
      </w:r>
      <w:r w:rsidRPr="00462BB9">
        <w:rPr>
          <w:rFonts w:eastAsia="Calibri" w:cs="Times New Roman"/>
          <w:highlight w:val="green"/>
          <w:u w:val="single"/>
        </w:rPr>
        <w:t>deliberate misuse of engineered organisms</w:t>
      </w:r>
      <w:r w:rsidRPr="00D271D5">
        <w:rPr>
          <w:rFonts w:eastAsia="Calibri" w:cs="Times New Roman"/>
          <w:sz w:val="14"/>
        </w:rPr>
        <w:t xml:space="preserve">. </w:t>
      </w:r>
      <w:r w:rsidRPr="00D271D5">
        <w:rPr>
          <w:rFonts w:eastAsia="Calibri" w:cs="Times New Roman"/>
          <w:u w:val="single"/>
        </w:rPr>
        <w:t xml:space="preserve">These are biological agents that </w:t>
      </w:r>
      <w:r w:rsidRPr="00462BB9">
        <w:rPr>
          <w:rFonts w:eastAsia="Calibri" w:cs="Times New Roman"/>
          <w:highlight w:val="green"/>
          <w:u w:val="single"/>
        </w:rPr>
        <w:t>can</w:t>
      </w:r>
      <w:r w:rsidRPr="00D271D5">
        <w:rPr>
          <w:rFonts w:eastAsia="Calibri" w:cs="Times New Roman"/>
          <w:u w:val="single"/>
        </w:rPr>
        <w:t xml:space="preserve"> be engineered to </w:t>
      </w:r>
      <w:r w:rsidRPr="00462BB9">
        <w:rPr>
          <w:rFonts w:eastAsia="Calibri" w:cs="Times New Roman"/>
          <w:highlight w:val="green"/>
          <w:u w:val="single"/>
        </w:rPr>
        <w:t>spread from person to person, like</w:t>
      </w:r>
      <w:r w:rsidRPr="00D271D5">
        <w:rPr>
          <w:rFonts w:eastAsia="Calibri" w:cs="Times New Roman"/>
          <w:u w:val="single"/>
        </w:rPr>
        <w:t xml:space="preserve"> a deadly form of </w:t>
      </w:r>
      <w:r w:rsidRPr="00462BB9">
        <w:rPr>
          <w:rFonts w:eastAsia="Calibri" w:cs="Times New Roman"/>
          <w:highlight w:val="green"/>
          <w:u w:val="single"/>
        </w:rPr>
        <w:t>flu or</w:t>
      </w:r>
      <w:r w:rsidRPr="00D271D5">
        <w:rPr>
          <w:rFonts w:eastAsia="Calibri" w:cs="Times New Roman"/>
          <w:u w:val="single"/>
        </w:rPr>
        <w:t xml:space="preserve"> a </w:t>
      </w:r>
      <w:r w:rsidRPr="00462BB9">
        <w:rPr>
          <w:rFonts w:eastAsia="Calibri" w:cs="Times New Roman"/>
          <w:highlight w:val="green"/>
          <w:u w:val="single"/>
        </w:rPr>
        <w:t>re-engineered</w:t>
      </w:r>
      <w:r w:rsidRPr="00D271D5">
        <w:rPr>
          <w:rFonts w:eastAsia="Calibri" w:cs="Times New Roman"/>
          <w:u w:val="single"/>
        </w:rPr>
        <w:t xml:space="preserve"> version of </w:t>
      </w:r>
      <w:r w:rsidRPr="00462BB9">
        <w:rPr>
          <w:rFonts w:eastAsia="Calibri" w:cs="Times New Roman"/>
          <w:highlight w:val="green"/>
          <w:u w:val="single"/>
        </w:rPr>
        <w:t>smallpox</w:t>
      </w:r>
      <w:r w:rsidRPr="00D271D5">
        <w:rPr>
          <w:rFonts w:eastAsia="Calibri" w:cs="Times New Roman"/>
          <w:u w:val="single"/>
        </w:rPr>
        <w:t>.</w:t>
      </w:r>
      <w:r w:rsidRPr="00D271D5">
        <w:rPr>
          <w:rFonts w:eastAsia="Calibri" w:cs="Times New Roman"/>
          <w:sz w:val="12"/>
        </w:rPr>
        <w:t xml:space="preserve"> </w:t>
      </w:r>
      <w:r w:rsidRPr="00D271D5">
        <w:rPr>
          <w:rFonts w:eastAsia="Calibri" w:cs="Times New Roman"/>
          <w:sz w:val="14"/>
        </w:rPr>
        <w:t xml:space="preserve">As I noted in a commentary in the Wall Street Journal, </w:t>
      </w:r>
      <w:r w:rsidRPr="00D271D5">
        <w:rPr>
          <w:rFonts w:eastAsia="Calibri" w:cs="Times New Roman"/>
          <w:u w:val="single"/>
        </w:rPr>
        <w:t xml:space="preserve">DNA </w:t>
      </w:r>
      <w:r w:rsidRPr="00462BB9">
        <w:rPr>
          <w:rFonts w:eastAsia="Calibri" w:cs="Times New Roman"/>
          <w:highlight w:val="green"/>
          <w:u w:val="single"/>
        </w:rPr>
        <w:t>synthesizers for making</w:t>
      </w:r>
      <w:r w:rsidRPr="00D271D5">
        <w:rPr>
          <w:rFonts w:eastAsia="Calibri" w:cs="Times New Roman"/>
          <w:u w:val="single"/>
        </w:rPr>
        <w:t xml:space="preserve"> weaponized </w:t>
      </w:r>
      <w:r w:rsidRPr="00462BB9">
        <w:rPr>
          <w:rFonts w:eastAsia="Calibri" w:cs="Times New Roman"/>
          <w:highlight w:val="green"/>
          <w:u w:val="single"/>
        </w:rPr>
        <w:t xml:space="preserve">bugs are </w:t>
      </w:r>
      <w:r w:rsidRPr="00462BB9">
        <w:rPr>
          <w:rFonts w:eastAsia="Calibri" w:cs="Times New Roman"/>
          <w:b/>
          <w:iCs/>
          <w:highlight w:val="green"/>
          <w:u w:val="single"/>
          <w:bdr w:val="single" w:sz="4" w:space="0" w:color="auto"/>
        </w:rPr>
        <w:t>small, cheap and easy to procure</w:t>
      </w:r>
      <w:r w:rsidRPr="00D271D5">
        <w:rPr>
          <w:rFonts w:eastAsia="Calibri" w:cs="Times New Roman"/>
          <w:u w:val="single"/>
        </w:rPr>
        <w:t>. The technical means</w:t>
      </w:r>
      <w:r w:rsidRPr="00D271D5">
        <w:rPr>
          <w:rFonts w:eastAsia="Calibri" w:cs="Times New Roman"/>
          <w:sz w:val="14"/>
        </w:rPr>
        <w:t xml:space="preserve"> for harnessing these tools </w:t>
      </w:r>
      <w:r w:rsidRPr="00D271D5">
        <w:rPr>
          <w:rFonts w:eastAsia="Calibri" w:cs="Times New Roman"/>
          <w:u w:val="single"/>
        </w:rPr>
        <w:t xml:space="preserve">is </w:t>
      </w:r>
      <w:r w:rsidRPr="00D271D5">
        <w:rPr>
          <w:rFonts w:eastAsia="Calibri" w:cs="Times New Roman"/>
          <w:b/>
          <w:iCs/>
          <w:u w:val="single"/>
          <w:bdr w:val="single" w:sz="4" w:space="0" w:color="auto"/>
        </w:rPr>
        <w:t>relatively straightforward</w:t>
      </w:r>
      <w:r w:rsidRPr="00D271D5">
        <w:rPr>
          <w:rFonts w:eastAsia="Calibri" w:cs="Times New Roman"/>
          <w:sz w:val="14"/>
        </w:rPr>
        <w:t xml:space="preserve">. The </w:t>
      </w:r>
      <w:r w:rsidRPr="00D271D5">
        <w:rPr>
          <w:rFonts w:eastAsia="Calibri" w:cs="Times New Roman"/>
          <w:u w:val="single"/>
        </w:rPr>
        <w:t>instruction sets</w:t>
      </w:r>
      <w:r w:rsidRPr="00D271D5">
        <w:rPr>
          <w:rFonts w:eastAsia="Calibri" w:cs="Times New Roman"/>
          <w:sz w:val="14"/>
        </w:rPr>
        <w:t xml:space="preserve"> for making these kinds of deadly organisms </w:t>
      </w:r>
      <w:r w:rsidRPr="00D271D5">
        <w:rPr>
          <w:rFonts w:eastAsia="Calibri" w:cs="Times New Roman"/>
          <w:u w:val="single"/>
        </w:rPr>
        <w:t>can be found on the Internet</w:t>
      </w:r>
      <w:r w:rsidRPr="00D271D5">
        <w:rPr>
          <w:rFonts w:eastAsia="Calibri" w:cs="Times New Roman"/>
          <w:sz w:val="14"/>
        </w:rPr>
        <w:t>.</w:t>
      </w:r>
      <w:r w:rsidRPr="00D271D5">
        <w:rPr>
          <w:rFonts w:eastAsia="Calibri" w:cs="Times New Roman"/>
          <w:sz w:val="12"/>
        </w:rPr>
        <w:t xml:space="preserve"> </w:t>
      </w:r>
      <w:r w:rsidRPr="00462BB9">
        <w:rPr>
          <w:rFonts w:eastAsia="Calibri" w:cs="Times New Roman"/>
          <w:highlight w:val="green"/>
          <w:u w:val="single"/>
        </w:rPr>
        <w:t>Rogue regimes</w:t>
      </w:r>
      <w:r w:rsidRPr="00D271D5">
        <w:rPr>
          <w:rFonts w:eastAsia="Calibri" w:cs="Times New Roman"/>
          <w:u w:val="single"/>
        </w:rPr>
        <w:t xml:space="preserve"> and lone villains </w:t>
      </w:r>
      <w:r w:rsidRPr="00462BB9">
        <w:rPr>
          <w:rFonts w:eastAsia="Calibri" w:cs="Times New Roman"/>
          <w:highlight w:val="green"/>
          <w:u w:val="single"/>
        </w:rPr>
        <w:t>could exploit</w:t>
      </w:r>
      <w:r w:rsidRPr="00D271D5">
        <w:rPr>
          <w:rFonts w:eastAsia="Calibri" w:cs="Times New Roman"/>
          <w:u w:val="single"/>
        </w:rPr>
        <w:t xml:space="preserve"> these </w:t>
      </w:r>
      <w:r w:rsidRPr="00462BB9">
        <w:rPr>
          <w:rFonts w:eastAsia="Calibri" w:cs="Times New Roman"/>
          <w:highlight w:val="green"/>
          <w:u w:val="single"/>
        </w:rPr>
        <w:t>scientific methods for deadly aims</w:t>
      </w:r>
      <w:r w:rsidRPr="00D271D5">
        <w:rPr>
          <w:rFonts w:eastAsia="Calibri" w:cs="Times New Roman"/>
          <w:sz w:val="14"/>
        </w:rPr>
        <w:t xml:space="preserve">. </w:t>
      </w:r>
      <w:r w:rsidRPr="00D271D5">
        <w:rPr>
          <w:rFonts w:eastAsia="Calibri" w:cs="Times New Roman"/>
          <w:u w:val="single"/>
        </w:rPr>
        <w:t xml:space="preserve">In the extreme, such </w:t>
      </w:r>
      <w:r w:rsidRPr="00462BB9">
        <w:rPr>
          <w:rFonts w:eastAsia="Calibri" w:cs="Times New Roman"/>
          <w:highlight w:val="green"/>
          <w:u w:val="single"/>
        </w:rPr>
        <w:t>an attack could</w:t>
      </w:r>
      <w:r w:rsidRPr="00D271D5">
        <w:rPr>
          <w:rFonts w:eastAsia="Calibri" w:cs="Times New Roman"/>
          <w:sz w:val="14"/>
        </w:rPr>
        <w:t xml:space="preserve"> play like the creepy plot of the 1995 film “Twelve Monkeys,” where a wicked scientist engineers a virus that nearly </w:t>
      </w:r>
      <w:r w:rsidRPr="00462BB9">
        <w:rPr>
          <w:rFonts w:eastAsia="Calibri" w:cs="Times New Roman"/>
          <w:highlight w:val="green"/>
          <w:u w:val="single"/>
        </w:rPr>
        <w:t>drive</w:t>
      </w:r>
      <w:r w:rsidRPr="00D271D5">
        <w:rPr>
          <w:rFonts w:eastAsia="Calibri" w:cs="Times New Roman"/>
          <w:sz w:val="14"/>
        </w:rPr>
        <w:t xml:space="preserve">s </w:t>
      </w:r>
      <w:r w:rsidRPr="00D271D5">
        <w:rPr>
          <w:rFonts w:eastAsia="Calibri" w:cs="Times New Roman"/>
          <w:b/>
          <w:iCs/>
          <w:u w:val="single"/>
          <w:bdr w:val="single" w:sz="4" w:space="0" w:color="auto"/>
        </w:rPr>
        <w:t xml:space="preserve">mankind to </w:t>
      </w:r>
      <w:r w:rsidRPr="00462BB9">
        <w:rPr>
          <w:rFonts w:eastAsia="Calibri" w:cs="Times New Roman"/>
          <w:b/>
          <w:iCs/>
          <w:highlight w:val="green"/>
          <w:u w:val="single"/>
          <w:bdr w:val="single" w:sz="4" w:space="0" w:color="auto"/>
        </w:rPr>
        <w:t>extinction</w:t>
      </w:r>
      <w:r w:rsidRPr="00D271D5">
        <w:rPr>
          <w:rFonts w:eastAsia="Calibri" w:cs="Times New Roman"/>
          <w:sz w:val="14"/>
        </w:rPr>
        <w:t>.</w:t>
      </w:r>
      <w:r w:rsidRPr="00D271D5">
        <w:rPr>
          <w:rFonts w:eastAsia="Calibri" w:cs="Times New Roman"/>
          <w:sz w:val="12"/>
        </w:rPr>
        <w:t xml:space="preserve"> </w:t>
      </w:r>
      <w:r w:rsidRPr="00462BB9">
        <w:rPr>
          <w:rFonts w:eastAsia="Calibri" w:cs="Times New Roman"/>
          <w:highlight w:val="green"/>
          <w:u w:val="single"/>
        </w:rPr>
        <w:t>With</w:t>
      </w:r>
      <w:r w:rsidRPr="00D271D5">
        <w:rPr>
          <w:rFonts w:eastAsia="Calibri" w:cs="Times New Roman"/>
          <w:u w:val="single"/>
        </w:rPr>
        <w:t xml:space="preserve"> the advent of what some have called “</w:t>
      </w:r>
      <w:r w:rsidRPr="00462BB9">
        <w:rPr>
          <w:rFonts w:eastAsia="Calibri" w:cs="Times New Roman"/>
          <w:highlight w:val="green"/>
          <w:u w:val="single"/>
        </w:rPr>
        <w:t>garage biology</w:t>
      </w:r>
      <w:r w:rsidRPr="00D271D5">
        <w:rPr>
          <w:rFonts w:eastAsia="Calibri" w:cs="Times New Roman"/>
          <w:u w:val="single"/>
        </w:rPr>
        <w:t xml:space="preserve">,” such </w:t>
      </w:r>
      <w:r w:rsidRPr="00462BB9">
        <w:rPr>
          <w:rFonts w:eastAsia="Calibri" w:cs="Times New Roman"/>
          <w:highlight w:val="green"/>
          <w:u w:val="single"/>
        </w:rPr>
        <w:t xml:space="preserve">scenarios </w:t>
      </w:r>
      <w:r w:rsidRPr="00462BB9">
        <w:rPr>
          <w:rFonts w:eastAsia="Calibri" w:cs="Times New Roman"/>
          <w:b/>
          <w:iCs/>
          <w:highlight w:val="green"/>
          <w:u w:val="single"/>
          <w:bdr w:val="single" w:sz="4" w:space="0" w:color="auto"/>
        </w:rPr>
        <w:t>are no longer wildly implausible</w:t>
      </w:r>
      <w:r w:rsidRPr="00D271D5">
        <w:rPr>
          <w:rFonts w:eastAsia="Calibri" w:cs="Times New Roman"/>
          <w:u w:val="single"/>
        </w:rPr>
        <w:t>.</w:t>
      </w:r>
      <w:r w:rsidRPr="00D271D5">
        <w:rPr>
          <w:rFonts w:eastAsia="Calibri" w:cs="Times New Roman"/>
          <w:sz w:val="14"/>
        </w:rPr>
        <w:t xml:space="preserve"> </w:t>
      </w:r>
      <w:r w:rsidRPr="00D271D5">
        <w:rPr>
          <w:rFonts w:eastAsia="Calibri" w:cs="Times New Roman"/>
          <w:u w:val="single"/>
        </w:rPr>
        <w:t>The most recent attacks only serve to reinforce the existence of evil motives that continue to search for these means of wicked ends</w:t>
      </w:r>
      <w:r w:rsidRPr="00D271D5">
        <w:rPr>
          <w:rFonts w:eastAsia="Calibri" w:cs="Times New Roman"/>
          <w:sz w:val="14"/>
        </w:rPr>
        <w:t>.</w:t>
      </w:r>
    </w:p>
    <w:p w:rsidR="00D271D5" w:rsidRPr="00D271D5" w:rsidRDefault="00D271D5" w:rsidP="00D271D5">
      <w:pPr>
        <w:keepNext/>
        <w:keepLines/>
        <w:pageBreakBefore/>
        <w:spacing w:before="200"/>
        <w:jc w:val="center"/>
        <w:outlineLvl w:val="2"/>
        <w:rPr>
          <w:rFonts w:eastAsia="Times New Roman" w:cs="Times New Roman"/>
          <w:b/>
          <w:sz w:val="32"/>
          <w:szCs w:val="24"/>
          <w:u w:val="single"/>
        </w:rPr>
      </w:pPr>
      <w:r w:rsidRPr="00D271D5">
        <w:rPr>
          <w:rFonts w:eastAsia="Times New Roman" w:cs="Times New Roman"/>
          <w:b/>
          <w:sz w:val="32"/>
          <w:szCs w:val="24"/>
          <w:u w:val="single"/>
        </w:rPr>
        <w:t>Impact---2NC</w:t>
      </w:r>
    </w:p>
    <w:p w:rsidR="00D271D5" w:rsidRPr="00D271D5" w:rsidRDefault="00D271D5" w:rsidP="00D271D5">
      <w:pPr>
        <w:keepNext/>
        <w:keepLines/>
        <w:spacing w:before="200"/>
        <w:outlineLvl w:val="3"/>
        <w:rPr>
          <w:rFonts w:eastAsia="Times New Roman" w:cs="Times New Roman"/>
          <w:b/>
          <w:iCs/>
        </w:rPr>
      </w:pPr>
      <w:r w:rsidRPr="00D271D5">
        <w:rPr>
          <w:rFonts w:eastAsia="Times New Roman" w:cs="Times New Roman"/>
          <w:b/>
          <w:iCs/>
        </w:rPr>
        <w:t>Disad outweighs and turns case---</w:t>
      </w:r>
    </w:p>
    <w:p w:rsidR="00D271D5" w:rsidRPr="00D271D5" w:rsidRDefault="00D271D5" w:rsidP="00CF2FAE">
      <w:pPr>
        <w:keepNext/>
        <w:keepLines/>
        <w:spacing w:before="200"/>
        <w:ind w:left="720"/>
        <w:outlineLvl w:val="3"/>
        <w:rPr>
          <w:rFonts w:eastAsia="Times New Roman" w:cs="Times New Roman"/>
          <w:b/>
          <w:iCs/>
        </w:rPr>
      </w:pPr>
      <w:r w:rsidRPr="00D271D5">
        <w:rPr>
          <w:rFonts w:eastAsia="Times New Roman" w:cs="Times New Roman"/>
          <w:b/>
          <w:iCs/>
          <w:u w:val="single"/>
        </w:rPr>
        <w:t>Magnitude</w:t>
      </w:r>
      <w:r w:rsidRPr="00D271D5">
        <w:rPr>
          <w:rFonts w:eastAsia="Times New Roman" w:cs="Times New Roman"/>
          <w:b/>
          <w:iCs/>
        </w:rPr>
        <w:t>---Korean nuclear exchange causes fast extinction from ozone loss and global climate catastrophe before we can react---it’s the only guaranteed life-ender in the debate---that’s Hayes and Green</w:t>
      </w:r>
    </w:p>
    <w:p w:rsidR="00D271D5" w:rsidRPr="00D271D5" w:rsidRDefault="00D271D5" w:rsidP="00CF2FAE">
      <w:pPr>
        <w:keepNext/>
        <w:keepLines/>
        <w:spacing w:before="200"/>
        <w:ind w:left="720"/>
        <w:outlineLvl w:val="3"/>
        <w:rPr>
          <w:rFonts w:eastAsia="Times New Roman" w:cs="Times New Roman"/>
          <w:b/>
          <w:iCs/>
        </w:rPr>
      </w:pPr>
      <w:r w:rsidRPr="00D271D5">
        <w:rPr>
          <w:rFonts w:eastAsia="Times New Roman" w:cs="Times New Roman"/>
          <w:b/>
          <w:iCs/>
          <w:u w:val="single"/>
        </w:rPr>
        <w:t>Timeframe</w:t>
      </w:r>
      <w:r w:rsidRPr="00D271D5">
        <w:rPr>
          <w:rFonts w:eastAsia="Times New Roman" w:cs="Times New Roman"/>
          <w:b/>
          <w:iCs/>
        </w:rPr>
        <w:t xml:space="preserve">---preemptive North Korean strike is </w:t>
      </w:r>
      <w:r w:rsidRPr="00D271D5">
        <w:rPr>
          <w:rFonts w:eastAsia="Times New Roman" w:cs="Times New Roman"/>
          <w:b/>
          <w:iCs/>
          <w:u w:val="single"/>
        </w:rPr>
        <w:t>fast</w:t>
      </w:r>
      <w:r w:rsidRPr="00D271D5">
        <w:rPr>
          <w:rFonts w:eastAsia="Times New Roman" w:cs="Times New Roman"/>
          <w:b/>
          <w:iCs/>
        </w:rPr>
        <w:t xml:space="preserve"> and happens based on the </w:t>
      </w:r>
      <w:r w:rsidRPr="00D271D5">
        <w:rPr>
          <w:rFonts w:eastAsia="Times New Roman" w:cs="Times New Roman"/>
          <w:b/>
          <w:iCs/>
          <w:u w:val="single"/>
        </w:rPr>
        <w:t>signal</w:t>
      </w:r>
      <w:r w:rsidRPr="00D271D5">
        <w:rPr>
          <w:rFonts w:eastAsia="Times New Roman" w:cs="Times New Roman"/>
          <w:b/>
          <w:iCs/>
        </w:rPr>
        <w:t xml:space="preserve"> of the plan, while denuclearization takes </w:t>
      </w:r>
      <w:r w:rsidRPr="00D271D5">
        <w:rPr>
          <w:rFonts w:eastAsia="Times New Roman" w:cs="Times New Roman"/>
          <w:b/>
          <w:iCs/>
          <w:u w:val="single"/>
        </w:rPr>
        <w:t>years</w:t>
      </w:r>
      <w:r w:rsidRPr="00D271D5">
        <w:rPr>
          <w:rFonts w:eastAsia="Times New Roman" w:cs="Times New Roman"/>
          <w:b/>
          <w:iCs/>
        </w:rPr>
        <w:t xml:space="preserve"> to negotiate and implement</w:t>
      </w:r>
    </w:p>
    <w:p w:rsidR="00D271D5" w:rsidRPr="00D271D5" w:rsidRDefault="00D271D5" w:rsidP="00CF2FAE">
      <w:pPr>
        <w:keepNext/>
        <w:keepLines/>
        <w:spacing w:before="200"/>
        <w:ind w:left="720"/>
        <w:outlineLvl w:val="3"/>
        <w:rPr>
          <w:rFonts w:eastAsia="Times New Roman" w:cs="Times New Roman"/>
          <w:b/>
          <w:iCs/>
        </w:rPr>
      </w:pPr>
      <w:r w:rsidRPr="00D271D5">
        <w:rPr>
          <w:rFonts w:eastAsia="Times New Roman" w:cs="Times New Roman"/>
          <w:b/>
          <w:iCs/>
          <w:u w:val="single"/>
        </w:rPr>
        <w:t>Probability</w:t>
      </w:r>
      <w:r w:rsidRPr="00D271D5">
        <w:rPr>
          <w:rFonts w:eastAsia="Calibri" w:cs="Times New Roman"/>
          <w:b/>
          <w:iCs/>
        </w:rPr>
        <w:t>-</w:t>
      </w:r>
      <w:r w:rsidRPr="00D271D5">
        <w:rPr>
          <w:rFonts w:eastAsia="Times New Roman" w:cs="Times New Roman"/>
          <w:b/>
          <w:iCs/>
        </w:rPr>
        <w:t>--you can talk down normal conflict, but bioweapon use cascades uncontrollably with no countermeasures</w:t>
      </w:r>
    </w:p>
    <w:p w:rsidR="00D271D5" w:rsidRPr="00D271D5" w:rsidRDefault="00D271D5" w:rsidP="00D271D5">
      <w:pPr>
        <w:keepNext/>
        <w:keepLines/>
        <w:spacing w:before="200"/>
        <w:outlineLvl w:val="3"/>
        <w:rPr>
          <w:rFonts w:eastAsia="Times New Roman" w:cs="Times New Roman"/>
          <w:b/>
          <w:iCs/>
        </w:rPr>
      </w:pPr>
      <w:r w:rsidRPr="00D271D5">
        <w:rPr>
          <w:rFonts w:eastAsia="Times New Roman" w:cs="Times New Roman"/>
          <w:b/>
          <w:iCs/>
        </w:rPr>
        <w:t>Timeframe first---you can only die once---there’s only a chance we can solve their impacts AFTER we’ve defended ourselves from Korean nukes---sanctions don’t matter if we get nuked in the interim</w:t>
      </w:r>
    </w:p>
    <w:p w:rsidR="00D271D5" w:rsidRPr="00D271D5" w:rsidRDefault="00D271D5" w:rsidP="00D271D5">
      <w:pPr>
        <w:keepNext/>
        <w:keepLines/>
        <w:spacing w:before="200"/>
        <w:outlineLvl w:val="3"/>
        <w:rPr>
          <w:rFonts w:eastAsia="Times New Roman" w:cs="Times New Roman"/>
          <w:b/>
          <w:iCs/>
        </w:rPr>
      </w:pPr>
      <w:r w:rsidRPr="00D271D5">
        <w:rPr>
          <w:rFonts w:eastAsia="Times New Roman" w:cs="Times New Roman"/>
          <w:b/>
          <w:iCs/>
        </w:rPr>
        <w:t xml:space="preserve">THAAD </w:t>
      </w:r>
      <w:r w:rsidRPr="00D271D5">
        <w:rPr>
          <w:rFonts w:eastAsia="Times New Roman" w:cs="Times New Roman"/>
          <w:b/>
          <w:iCs/>
          <w:u w:val="single"/>
        </w:rPr>
        <w:t>turns</w:t>
      </w:r>
      <w:r w:rsidRPr="00D271D5">
        <w:rPr>
          <w:rFonts w:eastAsia="Times New Roman" w:cs="Times New Roman"/>
          <w:b/>
          <w:iCs/>
        </w:rPr>
        <w:t xml:space="preserve"> and </w:t>
      </w:r>
      <w:r w:rsidRPr="00D271D5">
        <w:rPr>
          <w:rFonts w:eastAsia="Times New Roman" w:cs="Times New Roman"/>
          <w:b/>
          <w:iCs/>
          <w:u w:val="single"/>
        </w:rPr>
        <w:t>solves case</w:t>
      </w:r>
      <w:r w:rsidRPr="00D271D5">
        <w:rPr>
          <w:rFonts w:eastAsia="Times New Roman" w:cs="Times New Roman"/>
          <w:b/>
          <w:iCs/>
        </w:rPr>
        <w:t xml:space="preserve">---conflict escalation </w:t>
      </w:r>
      <w:r w:rsidRPr="00D271D5">
        <w:rPr>
          <w:rFonts w:eastAsia="Times New Roman" w:cs="Times New Roman"/>
          <w:b/>
          <w:iCs/>
          <w:u w:val="single"/>
        </w:rPr>
        <w:t>isn’t possible</w:t>
      </w:r>
      <w:r w:rsidRPr="00D271D5">
        <w:rPr>
          <w:rFonts w:eastAsia="Times New Roman" w:cs="Times New Roman"/>
          <w:b/>
          <w:iCs/>
        </w:rPr>
        <w:t xml:space="preserve"> in a world where we can shoot down every missile---that’s an </w:t>
      </w:r>
      <w:r w:rsidRPr="00D271D5">
        <w:rPr>
          <w:rFonts w:eastAsia="Times New Roman" w:cs="Times New Roman"/>
          <w:b/>
          <w:iCs/>
          <w:u w:val="single"/>
        </w:rPr>
        <w:t>impact filter</w:t>
      </w:r>
      <w:r w:rsidRPr="00D271D5">
        <w:rPr>
          <w:rFonts w:eastAsia="Times New Roman" w:cs="Times New Roman"/>
          <w:b/>
          <w:iCs/>
        </w:rPr>
        <w:t xml:space="preserve"> for the debate---if we win the link, war only happens in a world of the aff</w:t>
      </w:r>
    </w:p>
    <w:p w:rsidR="00D271D5" w:rsidRPr="00D271D5" w:rsidRDefault="00D271D5" w:rsidP="00D271D5">
      <w:pPr>
        <w:keepNext/>
        <w:keepLines/>
        <w:pageBreakBefore/>
        <w:spacing w:before="200"/>
        <w:jc w:val="center"/>
        <w:outlineLvl w:val="2"/>
        <w:rPr>
          <w:rFonts w:eastAsia="Times New Roman" w:cs="Times New Roman"/>
          <w:b/>
          <w:sz w:val="32"/>
          <w:szCs w:val="24"/>
          <w:u w:val="single"/>
        </w:rPr>
      </w:pPr>
      <w:r w:rsidRPr="00D271D5">
        <w:rPr>
          <w:rFonts w:eastAsia="Times New Roman" w:cs="Times New Roman"/>
          <w:b/>
          <w:sz w:val="32"/>
          <w:szCs w:val="24"/>
          <w:u w:val="single"/>
        </w:rPr>
        <w:t>Impact---Miscalc---2NC</w:t>
      </w:r>
    </w:p>
    <w:p w:rsidR="00D271D5" w:rsidRPr="00D271D5" w:rsidRDefault="00D271D5" w:rsidP="00D271D5">
      <w:pPr>
        <w:keepNext/>
        <w:keepLines/>
        <w:spacing w:before="200"/>
        <w:outlineLvl w:val="3"/>
        <w:rPr>
          <w:rFonts w:eastAsia="Times New Roman" w:cs="Times New Roman"/>
          <w:b/>
          <w:iCs/>
        </w:rPr>
      </w:pPr>
      <w:r w:rsidRPr="00D271D5">
        <w:rPr>
          <w:rFonts w:eastAsia="Times New Roman" w:cs="Times New Roman"/>
          <w:b/>
          <w:iCs/>
        </w:rPr>
        <w:t xml:space="preserve">Miscalc is </w:t>
      </w:r>
      <w:r w:rsidRPr="00D271D5">
        <w:rPr>
          <w:rFonts w:eastAsia="Times New Roman" w:cs="Times New Roman"/>
          <w:b/>
          <w:iCs/>
          <w:u w:val="single"/>
        </w:rPr>
        <w:t>inevitable</w:t>
      </w:r>
      <w:r w:rsidRPr="00D271D5">
        <w:rPr>
          <w:rFonts w:eastAsia="Times New Roman" w:cs="Times New Roman"/>
          <w:b/>
          <w:iCs/>
        </w:rPr>
        <w:t xml:space="preserve"> and </w:t>
      </w:r>
      <w:r w:rsidRPr="00D271D5">
        <w:rPr>
          <w:rFonts w:eastAsia="Times New Roman" w:cs="Times New Roman"/>
          <w:b/>
          <w:iCs/>
          <w:u w:val="single"/>
        </w:rPr>
        <w:t>coming now</w:t>
      </w:r>
      <w:r w:rsidRPr="00D271D5">
        <w:rPr>
          <w:rFonts w:eastAsia="Times New Roman" w:cs="Times New Roman"/>
          <w:b/>
          <w:iCs/>
        </w:rPr>
        <w:t xml:space="preserve">---it’s </w:t>
      </w:r>
      <w:r w:rsidRPr="00D271D5">
        <w:rPr>
          <w:rFonts w:eastAsia="Times New Roman" w:cs="Times New Roman"/>
          <w:b/>
          <w:iCs/>
          <w:u w:val="single"/>
        </w:rPr>
        <w:t>try or die</w:t>
      </w:r>
      <w:r w:rsidRPr="00D271D5">
        <w:rPr>
          <w:rFonts w:eastAsia="Times New Roman" w:cs="Times New Roman"/>
          <w:b/>
          <w:iCs/>
        </w:rPr>
        <w:t xml:space="preserve"> for effective interception like THAAD</w:t>
      </w:r>
    </w:p>
    <w:p w:rsidR="00D271D5" w:rsidRPr="00D271D5" w:rsidRDefault="00D271D5" w:rsidP="00D271D5">
      <w:pPr>
        <w:rPr>
          <w:rFonts w:eastAsia="Calibri" w:cs="Times New Roman"/>
        </w:rPr>
      </w:pPr>
      <w:r w:rsidRPr="00D271D5">
        <w:rPr>
          <w:rFonts w:eastAsia="Calibri" w:cs="Times New Roman"/>
          <w:b/>
          <w:bCs/>
        </w:rPr>
        <w:t>Chang, 16</w:t>
      </w:r>
      <w:r w:rsidRPr="00D271D5">
        <w:rPr>
          <w:rFonts w:eastAsia="Calibri" w:cs="Times New Roman"/>
        </w:rPr>
        <w:t xml:space="preserve"> – citing David S. Maxwell, Associate Director of the Center for Security Studies in the School of Foreign Service of Georgetown University AND Dr. Bruce </w:t>
      </w:r>
      <w:proofErr w:type="spellStart"/>
      <w:r w:rsidRPr="00D271D5">
        <w:rPr>
          <w:rFonts w:eastAsia="Calibri" w:cs="Times New Roman"/>
        </w:rPr>
        <w:t>Bechtol</w:t>
      </w:r>
      <w:proofErr w:type="spellEnd"/>
      <w:r w:rsidRPr="00D271D5">
        <w:rPr>
          <w:rFonts w:eastAsia="Calibri" w:cs="Times New Roman"/>
        </w:rPr>
        <w:t>, Professor of International Relations at the Marine Corps Command and Staff College – Gordon G. Chang, author of The Coming Collapse of China and Nuclear Showdown: North Korea Takes On the World, syndicated columnist on North Korea issues, 3-22-2016, “North Korea’s Next Missile Test Could Kill”, The Daily Beast, http://www.thedailybeast.com/articles/2016/03/22/north-korea-s-next-missile-test-could-kill.html</w:t>
      </w:r>
    </w:p>
    <w:p w:rsidR="00D271D5" w:rsidRPr="00D271D5" w:rsidRDefault="00D271D5" w:rsidP="00D271D5">
      <w:pPr>
        <w:rPr>
          <w:rFonts w:eastAsia="Calibri" w:cs="Times New Roman"/>
          <w:sz w:val="16"/>
        </w:rPr>
      </w:pPr>
      <w:r w:rsidRPr="00D271D5">
        <w:rPr>
          <w:rFonts w:eastAsia="Calibri" w:cs="Times New Roman"/>
          <w:sz w:val="16"/>
        </w:rPr>
        <w:t xml:space="preserve">On Monday, </w:t>
      </w:r>
      <w:r w:rsidRPr="00D271D5">
        <w:rPr>
          <w:rFonts w:eastAsia="Calibri" w:cs="Times New Roman"/>
          <w:u w:val="single"/>
        </w:rPr>
        <w:t>North Korea fired five short-range missiles eastward</w:t>
      </w:r>
      <w:r w:rsidRPr="00D271D5">
        <w:rPr>
          <w:rFonts w:eastAsia="Calibri" w:cs="Times New Roman"/>
          <w:sz w:val="16"/>
        </w:rPr>
        <w:t xml:space="preserve">. The projectiles fell into the Sea of Japan, what Koreans call the East Sea. The provocation followed Friday’s launch of two </w:t>
      </w:r>
      <w:proofErr w:type="spellStart"/>
      <w:r w:rsidRPr="00D271D5">
        <w:rPr>
          <w:rFonts w:eastAsia="Calibri" w:cs="Times New Roman"/>
          <w:sz w:val="16"/>
        </w:rPr>
        <w:t>Nodong</w:t>
      </w:r>
      <w:proofErr w:type="spellEnd"/>
      <w:r w:rsidRPr="00D271D5">
        <w:rPr>
          <w:rFonts w:eastAsia="Calibri" w:cs="Times New Roman"/>
          <w:sz w:val="16"/>
        </w:rPr>
        <w:t xml:space="preserve"> medium-range missiles, which can put a dent anywhere in South Korea and parts of Japan. The Democratic People’s Republic of </w:t>
      </w:r>
      <w:r w:rsidRPr="00462BB9">
        <w:rPr>
          <w:rFonts w:eastAsia="Calibri" w:cs="Times New Roman"/>
          <w:highlight w:val="green"/>
          <w:u w:val="single"/>
        </w:rPr>
        <w:t>Korea</w:t>
      </w:r>
      <w:r w:rsidRPr="00D271D5">
        <w:rPr>
          <w:rFonts w:eastAsia="Calibri" w:cs="Times New Roman"/>
          <w:sz w:val="16"/>
        </w:rPr>
        <w:t xml:space="preserve"> has </w:t>
      </w:r>
      <w:r w:rsidRPr="00462BB9">
        <w:rPr>
          <w:rFonts w:eastAsia="Calibri" w:cs="Times New Roman"/>
          <w:highlight w:val="green"/>
          <w:u w:val="single"/>
        </w:rPr>
        <w:t>launched 15 projectiles</w:t>
      </w:r>
      <w:r w:rsidRPr="00D271D5">
        <w:rPr>
          <w:rFonts w:eastAsia="Calibri" w:cs="Times New Roman"/>
          <w:u w:val="single"/>
        </w:rPr>
        <w:t xml:space="preserve"> on four separate occasions since early last month in apparent shows of anger</w:t>
      </w:r>
      <w:r w:rsidRPr="00D271D5">
        <w:rPr>
          <w:rFonts w:eastAsia="Calibri" w:cs="Times New Roman"/>
          <w:sz w:val="16"/>
        </w:rPr>
        <w:t xml:space="preserve">. Friday’s and Monday’s </w:t>
      </w:r>
      <w:r w:rsidRPr="00462BB9">
        <w:rPr>
          <w:rFonts w:eastAsia="Calibri" w:cs="Times New Roman"/>
          <w:highlight w:val="green"/>
          <w:u w:val="single"/>
        </w:rPr>
        <w:t>belligerent acts follow</w:t>
      </w:r>
      <w:r w:rsidRPr="00D271D5">
        <w:rPr>
          <w:rFonts w:eastAsia="Calibri" w:cs="Times New Roman"/>
          <w:u w:val="single"/>
        </w:rPr>
        <w:t xml:space="preserve"> a series of </w:t>
      </w:r>
      <w:r w:rsidRPr="00462BB9">
        <w:rPr>
          <w:rFonts w:eastAsia="Calibri" w:cs="Times New Roman"/>
          <w:highlight w:val="green"/>
          <w:u w:val="single"/>
        </w:rPr>
        <w:t>threats to</w:t>
      </w:r>
      <w:r w:rsidRPr="00D271D5">
        <w:rPr>
          <w:rFonts w:eastAsia="Calibri" w:cs="Times New Roman"/>
          <w:u w:val="single"/>
        </w:rPr>
        <w:t xml:space="preserve"> kill all the residents of Manhattan and </w:t>
      </w:r>
      <w:r w:rsidRPr="00462BB9">
        <w:rPr>
          <w:rFonts w:eastAsia="Calibri" w:cs="Times New Roman"/>
          <w:highlight w:val="green"/>
          <w:u w:val="single"/>
        </w:rPr>
        <w:t>launch “preemptive and offensive” nuclear strikes</w:t>
      </w:r>
      <w:r w:rsidRPr="00D271D5">
        <w:rPr>
          <w:rFonts w:eastAsia="Calibri" w:cs="Times New Roman"/>
          <w:sz w:val="16"/>
        </w:rPr>
        <w:t xml:space="preserve">. The regime has also taken the unprecedented step of releasing photographs of leader Kim Jong </w:t>
      </w:r>
      <w:proofErr w:type="gramStart"/>
      <w:r w:rsidRPr="00D271D5">
        <w:rPr>
          <w:rFonts w:eastAsia="Calibri" w:cs="Times New Roman"/>
          <w:sz w:val="16"/>
        </w:rPr>
        <w:t>Un</w:t>
      </w:r>
      <w:proofErr w:type="gramEnd"/>
      <w:r w:rsidRPr="00D271D5">
        <w:rPr>
          <w:rFonts w:eastAsia="Calibri" w:cs="Times New Roman"/>
          <w:sz w:val="16"/>
        </w:rPr>
        <w:t xml:space="preserve"> standing next to what it implied is a thermonuclear device. As one friend whose son served on the peninsula in the 1990s told me in the last few hours, </w:t>
      </w:r>
      <w:r w:rsidRPr="00D271D5">
        <w:rPr>
          <w:rFonts w:eastAsia="Calibri" w:cs="Times New Roman"/>
          <w:u w:val="single"/>
        </w:rPr>
        <w:t>we’re “eyeball-to-eyeball” with the North Koreans at the moment</w:t>
      </w:r>
      <w:r w:rsidRPr="00D271D5">
        <w:rPr>
          <w:rFonts w:eastAsia="Calibri" w:cs="Times New Roman"/>
          <w:sz w:val="16"/>
        </w:rPr>
        <w:t xml:space="preserve">. </w:t>
      </w:r>
      <w:r w:rsidRPr="00462BB9">
        <w:rPr>
          <w:rFonts w:eastAsia="Calibri" w:cs="Times New Roman"/>
          <w:b/>
          <w:iCs/>
          <w:highlight w:val="green"/>
          <w:u w:val="single"/>
          <w:bdr w:val="single" w:sz="4" w:space="0" w:color="auto"/>
        </w:rPr>
        <w:t>Tensions are high</w:t>
      </w:r>
      <w:r w:rsidRPr="00462BB9">
        <w:rPr>
          <w:rFonts w:eastAsia="Calibri" w:cs="Times New Roman"/>
          <w:sz w:val="16"/>
          <w:highlight w:val="green"/>
        </w:rPr>
        <w:t xml:space="preserve"> </w:t>
      </w:r>
      <w:r w:rsidRPr="00462BB9">
        <w:rPr>
          <w:rFonts w:eastAsia="Calibri" w:cs="Times New Roman"/>
          <w:highlight w:val="green"/>
          <w:u w:val="single"/>
        </w:rPr>
        <w:t>on the Korean peninsula</w:t>
      </w:r>
      <w:r w:rsidRPr="00D271D5">
        <w:rPr>
          <w:rFonts w:eastAsia="Calibri" w:cs="Times New Roman"/>
          <w:u w:val="single"/>
        </w:rPr>
        <w:t xml:space="preserve"> this month, as</w:t>
      </w:r>
      <w:r w:rsidRPr="00D271D5">
        <w:rPr>
          <w:rFonts w:eastAsia="Calibri" w:cs="Times New Roman"/>
          <w:sz w:val="16"/>
        </w:rPr>
        <w:t xml:space="preserve"> approximately 300,000 </w:t>
      </w:r>
      <w:r w:rsidRPr="00D271D5">
        <w:rPr>
          <w:rFonts w:eastAsia="Calibri" w:cs="Times New Roman"/>
          <w:u w:val="single"/>
        </w:rPr>
        <w:t>South Korean and</w:t>
      </w:r>
      <w:r w:rsidRPr="00D271D5">
        <w:rPr>
          <w:rFonts w:eastAsia="Calibri" w:cs="Times New Roman"/>
          <w:sz w:val="16"/>
        </w:rPr>
        <w:t xml:space="preserve"> 17,000 </w:t>
      </w:r>
      <w:r w:rsidRPr="00D271D5">
        <w:rPr>
          <w:rFonts w:eastAsia="Calibri" w:cs="Times New Roman"/>
          <w:u w:val="single"/>
        </w:rPr>
        <w:t xml:space="preserve">American personnel participate in annual military exercises. Every year the Kim regime reacts to the drills, but </w:t>
      </w:r>
      <w:r w:rsidRPr="00462BB9">
        <w:rPr>
          <w:rFonts w:eastAsia="Calibri" w:cs="Times New Roman"/>
          <w:highlight w:val="green"/>
          <w:u w:val="single"/>
        </w:rPr>
        <w:t xml:space="preserve">this year its </w:t>
      </w:r>
      <w:r w:rsidRPr="00462BB9">
        <w:rPr>
          <w:rFonts w:eastAsia="Calibri" w:cs="Times New Roman"/>
          <w:b/>
          <w:iCs/>
          <w:highlight w:val="green"/>
          <w:u w:val="single"/>
          <w:bdr w:val="single" w:sz="4" w:space="0" w:color="auto"/>
        </w:rPr>
        <w:t>provocations have been “unprecedented,”</w:t>
      </w:r>
      <w:r w:rsidRPr="00D271D5">
        <w:rPr>
          <w:rFonts w:eastAsia="Calibri" w:cs="Times New Roman"/>
          <w:sz w:val="16"/>
        </w:rPr>
        <w:t xml:space="preserve"> </w:t>
      </w:r>
      <w:r w:rsidRPr="00D271D5">
        <w:rPr>
          <w:rFonts w:eastAsia="Calibri" w:cs="Times New Roman"/>
          <w:u w:val="single"/>
        </w:rPr>
        <w:t>as David Maxwell of Georgetown University told The Daily Beast today</w:t>
      </w:r>
      <w:r w:rsidRPr="00D271D5">
        <w:rPr>
          <w:rFonts w:eastAsia="Calibri" w:cs="Times New Roman"/>
          <w:sz w:val="16"/>
        </w:rPr>
        <w:t xml:space="preserve">. Unfortunately for the international community, Mr. </w:t>
      </w:r>
      <w:r w:rsidRPr="00462BB9">
        <w:rPr>
          <w:rFonts w:eastAsia="Calibri" w:cs="Times New Roman"/>
          <w:highlight w:val="green"/>
          <w:u w:val="single"/>
        </w:rPr>
        <w:t>Kim</w:t>
      </w:r>
      <w:r w:rsidRPr="00D271D5">
        <w:rPr>
          <w:rFonts w:eastAsia="Calibri" w:cs="Times New Roman"/>
          <w:u w:val="single"/>
        </w:rPr>
        <w:t xml:space="preserve"> this year </w:t>
      </w:r>
      <w:r w:rsidRPr="00462BB9">
        <w:rPr>
          <w:rFonts w:eastAsia="Calibri" w:cs="Times New Roman"/>
          <w:highlight w:val="green"/>
          <w:u w:val="single"/>
        </w:rPr>
        <w:t xml:space="preserve">has </w:t>
      </w:r>
      <w:r w:rsidRPr="00462BB9">
        <w:rPr>
          <w:rFonts w:eastAsia="Calibri" w:cs="Times New Roman"/>
          <w:b/>
          <w:iCs/>
          <w:highlight w:val="green"/>
          <w:u w:val="single"/>
          <w:bdr w:val="single" w:sz="4" w:space="0" w:color="auto"/>
        </w:rPr>
        <w:t>something to prove</w:t>
      </w:r>
      <w:r w:rsidRPr="00D271D5">
        <w:rPr>
          <w:rFonts w:eastAsia="Calibri" w:cs="Times New Roman"/>
          <w:sz w:val="16"/>
        </w:rPr>
        <w:t xml:space="preserve">. As Maxwell points out, </w:t>
      </w:r>
      <w:r w:rsidRPr="00D271D5">
        <w:rPr>
          <w:rFonts w:eastAsia="Calibri" w:cs="Times New Roman"/>
          <w:u w:val="single"/>
        </w:rPr>
        <w:t>his provocations of last August</w:t>
      </w:r>
      <w:r w:rsidRPr="00D271D5">
        <w:rPr>
          <w:rFonts w:eastAsia="Calibri" w:cs="Times New Roman"/>
          <w:sz w:val="16"/>
        </w:rPr>
        <w:t>—two South Korean soldiers were maimed in the Demilitarized Zone by land mines—</w:t>
      </w:r>
      <w:r w:rsidRPr="00D271D5">
        <w:rPr>
          <w:rFonts w:eastAsia="Calibri" w:cs="Times New Roman"/>
          <w:u w:val="single"/>
        </w:rPr>
        <w:t>were considered a “failure” because he did not anticipate Seoul’s decisive responses</w:t>
      </w:r>
      <w:r w:rsidRPr="00D271D5">
        <w:rPr>
          <w:rFonts w:eastAsia="Calibri" w:cs="Times New Roman"/>
          <w:sz w:val="16"/>
        </w:rPr>
        <w:t xml:space="preserve">. And </w:t>
      </w:r>
      <w:r w:rsidRPr="00D271D5">
        <w:rPr>
          <w:rFonts w:eastAsia="Calibri" w:cs="Times New Roman"/>
          <w:u w:val="single"/>
        </w:rPr>
        <w:t>his belligerence since then has only worsened his predicament</w:t>
      </w:r>
      <w:r w:rsidRPr="00D271D5">
        <w:rPr>
          <w:rFonts w:eastAsia="Calibri" w:cs="Times New Roman"/>
          <w:sz w:val="16"/>
        </w:rPr>
        <w:t xml:space="preserve">. </w:t>
      </w:r>
      <w:r w:rsidRPr="00D271D5">
        <w:rPr>
          <w:rFonts w:eastAsia="Calibri" w:cs="Times New Roman"/>
          <w:u w:val="single"/>
        </w:rPr>
        <w:t>Kim authorized the regime’s fourth nuclear test</w:t>
      </w:r>
      <w:r w:rsidRPr="00D271D5">
        <w:rPr>
          <w:rFonts w:eastAsia="Calibri" w:cs="Times New Roman"/>
          <w:sz w:val="16"/>
        </w:rPr>
        <w:t xml:space="preserve">, on Jan. 6, and a launch of a long-range rocket, on Feb. 7. </w:t>
      </w:r>
      <w:r w:rsidRPr="00D271D5">
        <w:rPr>
          <w:rFonts w:eastAsia="Calibri" w:cs="Times New Roman"/>
          <w:u w:val="single"/>
        </w:rPr>
        <w:t>These acts did not divide the international community as they might have in an earlier time. Instead,</w:t>
      </w:r>
      <w:r w:rsidRPr="00D271D5">
        <w:rPr>
          <w:rFonts w:eastAsia="Calibri" w:cs="Times New Roman"/>
          <w:sz w:val="16"/>
        </w:rPr>
        <w:t xml:space="preserve"> Mr. </w:t>
      </w:r>
      <w:r w:rsidRPr="00D271D5">
        <w:rPr>
          <w:rFonts w:eastAsia="Calibri" w:cs="Times New Roman"/>
          <w:u w:val="single"/>
        </w:rPr>
        <w:t>Kim managed to create his nightmare scenario, the uniting of the United States, South Korea, Japan, Russia, and China in a loose coalition against him</w:t>
      </w:r>
      <w:r w:rsidRPr="00D271D5">
        <w:rPr>
          <w:rFonts w:eastAsia="Calibri" w:cs="Times New Roman"/>
          <w:sz w:val="16"/>
        </w:rPr>
        <w:t xml:space="preserve">. Thanks to this coalition, the UN Security Council unanimously imposed a fifth set of sanctions this month, in Resolution 2270, and Japan, South Korea, and the U.S. unilaterally enacted their own coercive measures. As Georgetown’s Maxwell notes, “I think </w:t>
      </w:r>
      <w:r w:rsidRPr="00462BB9">
        <w:rPr>
          <w:rFonts w:eastAsia="Calibri" w:cs="Times New Roman"/>
          <w:highlight w:val="green"/>
          <w:u w:val="single"/>
        </w:rPr>
        <w:t xml:space="preserve">the regime is </w:t>
      </w:r>
      <w:r w:rsidRPr="00462BB9">
        <w:rPr>
          <w:rFonts w:eastAsia="Calibri" w:cs="Times New Roman"/>
          <w:b/>
          <w:iCs/>
          <w:highlight w:val="green"/>
          <w:u w:val="single"/>
          <w:bdr w:val="single" w:sz="4" w:space="0" w:color="auto"/>
        </w:rPr>
        <w:t>doubling down</w:t>
      </w:r>
      <w:r w:rsidRPr="00D271D5">
        <w:rPr>
          <w:rFonts w:eastAsia="Calibri" w:cs="Times New Roman"/>
          <w:sz w:val="16"/>
        </w:rPr>
        <w:t xml:space="preserve"> after 2270 as it did not expect to get sanctioned harder than it had ever been.” </w:t>
      </w:r>
      <w:r w:rsidRPr="00D271D5">
        <w:rPr>
          <w:rFonts w:eastAsia="Calibri" w:cs="Times New Roman"/>
          <w:u w:val="single"/>
        </w:rPr>
        <w:t xml:space="preserve">Maxwell sees </w:t>
      </w:r>
      <w:r w:rsidRPr="00462BB9">
        <w:rPr>
          <w:rFonts w:eastAsia="Calibri" w:cs="Times New Roman"/>
          <w:highlight w:val="green"/>
          <w:u w:val="single"/>
        </w:rPr>
        <w:t>Kim hav</w:t>
      </w:r>
      <w:r w:rsidRPr="00D271D5">
        <w:rPr>
          <w:rFonts w:eastAsia="Calibri" w:cs="Times New Roman"/>
          <w:u w:val="single"/>
        </w:rPr>
        <w:t>ing “</w:t>
      </w:r>
      <w:r w:rsidRPr="00462BB9">
        <w:rPr>
          <w:rFonts w:eastAsia="Calibri" w:cs="Times New Roman"/>
          <w:highlight w:val="green"/>
          <w:u w:val="single"/>
        </w:rPr>
        <w:t xml:space="preserve">to </w:t>
      </w:r>
      <w:r w:rsidRPr="00462BB9">
        <w:rPr>
          <w:rFonts w:eastAsia="Calibri" w:cs="Times New Roman"/>
          <w:b/>
          <w:iCs/>
          <w:highlight w:val="green"/>
          <w:u w:val="single"/>
          <w:bdr w:val="single" w:sz="4" w:space="0" w:color="auto"/>
        </w:rPr>
        <w:t>demonstrate strength</w:t>
      </w:r>
      <w:r w:rsidRPr="00D271D5">
        <w:rPr>
          <w:rFonts w:eastAsia="Calibri" w:cs="Times New Roman"/>
          <w:u w:val="single"/>
        </w:rPr>
        <w:t xml:space="preserve"> to both internal and external audiences </w:t>
      </w:r>
      <w:r w:rsidRPr="00462BB9">
        <w:rPr>
          <w:rFonts w:eastAsia="Calibri" w:cs="Times New Roman"/>
          <w:highlight w:val="green"/>
          <w:u w:val="single"/>
        </w:rPr>
        <w:t>for fear of</w:t>
      </w:r>
      <w:r w:rsidRPr="00D271D5">
        <w:rPr>
          <w:rFonts w:eastAsia="Calibri" w:cs="Times New Roman"/>
          <w:u w:val="single"/>
        </w:rPr>
        <w:t xml:space="preserve"> greater </w:t>
      </w:r>
      <w:r w:rsidRPr="00462BB9">
        <w:rPr>
          <w:rFonts w:eastAsia="Calibri" w:cs="Times New Roman"/>
          <w:highlight w:val="green"/>
          <w:u w:val="single"/>
        </w:rPr>
        <w:t>international pressure</w:t>
      </w:r>
      <w:r w:rsidRPr="00D271D5">
        <w:rPr>
          <w:rFonts w:eastAsia="Calibri" w:cs="Times New Roman"/>
          <w:u w:val="single"/>
        </w:rPr>
        <w:t xml:space="preserve"> that will further cut access to resources.” To do that</w:t>
      </w:r>
      <w:r w:rsidRPr="00D271D5">
        <w:rPr>
          <w:rFonts w:eastAsia="Calibri" w:cs="Times New Roman"/>
          <w:sz w:val="16"/>
        </w:rPr>
        <w:t xml:space="preserve">, he thinks </w:t>
      </w:r>
      <w:r w:rsidRPr="00D271D5">
        <w:rPr>
          <w:rFonts w:eastAsia="Calibri" w:cs="Times New Roman"/>
          <w:u w:val="single"/>
        </w:rPr>
        <w:t>Kim</w:t>
      </w:r>
      <w:r w:rsidRPr="00D271D5">
        <w:rPr>
          <w:rFonts w:eastAsia="Calibri" w:cs="Times New Roman"/>
          <w:sz w:val="16"/>
        </w:rPr>
        <w:t xml:space="preserve"> will </w:t>
      </w:r>
      <w:r w:rsidRPr="00D271D5">
        <w:rPr>
          <w:rFonts w:eastAsia="Calibri" w:cs="Times New Roman"/>
          <w:u w:val="single"/>
        </w:rPr>
        <w:t xml:space="preserve">have to speed up his nuclear, missile, and satellite programs “in anticipation of the loss of resources.” </w:t>
      </w:r>
      <w:r w:rsidRPr="00D271D5">
        <w:rPr>
          <w:rFonts w:eastAsia="Calibri" w:cs="Times New Roman"/>
          <w:sz w:val="16"/>
        </w:rPr>
        <w:t xml:space="preserve">No surprise then that there are reports that the North is getting ready for a fifth detonation of a nuclear device. A test so soon after the last one would raise young Kim’s standing with the top brass, but it would not be enough for him to get back in the good graces of the flag officers. Since taking over the regime in December 2011 upon the unexpected death of his father, he has been feuding with the generals and admirals while trying to diminish their power inside ruling circles. As Richard Fisher of the International Assessment and Strategy Center told The Daily Beast in e-mails, </w:t>
      </w:r>
      <w:r w:rsidRPr="00D271D5">
        <w:rPr>
          <w:rFonts w:eastAsia="Calibri" w:cs="Times New Roman"/>
          <w:u w:val="single"/>
        </w:rPr>
        <w:t>recent provocations have been accompanied by purges and executions</w:t>
      </w:r>
      <w:r w:rsidRPr="00D271D5">
        <w:rPr>
          <w:rFonts w:eastAsia="Calibri" w:cs="Times New Roman"/>
          <w:sz w:val="16"/>
        </w:rPr>
        <w:t xml:space="preserve">. The disappearance and reported execution of </w:t>
      </w:r>
      <w:proofErr w:type="spellStart"/>
      <w:r w:rsidRPr="00D271D5">
        <w:rPr>
          <w:rFonts w:eastAsia="Calibri" w:cs="Times New Roman"/>
          <w:sz w:val="16"/>
        </w:rPr>
        <w:t>Ri</w:t>
      </w:r>
      <w:proofErr w:type="spellEnd"/>
      <w:r w:rsidRPr="00D271D5">
        <w:rPr>
          <w:rFonts w:eastAsia="Calibri" w:cs="Times New Roman"/>
          <w:sz w:val="16"/>
        </w:rPr>
        <w:t xml:space="preserve"> Yong Gil, the chief of the General Staff of the Korean People’s Army, early last month suggests Kim is losing control of the most important institution in North Korea. </w:t>
      </w:r>
      <w:proofErr w:type="spellStart"/>
      <w:proofErr w:type="gramStart"/>
      <w:r w:rsidRPr="00D271D5">
        <w:rPr>
          <w:rFonts w:eastAsia="Calibri" w:cs="Times New Roman"/>
          <w:sz w:val="16"/>
        </w:rPr>
        <w:t>Ri</w:t>
      </w:r>
      <w:proofErr w:type="spellEnd"/>
      <w:proofErr w:type="gramEnd"/>
      <w:r w:rsidRPr="00D271D5">
        <w:rPr>
          <w:rFonts w:eastAsia="Calibri" w:cs="Times New Roman"/>
          <w:sz w:val="16"/>
        </w:rPr>
        <w:t xml:space="preserve">, if he was in fact killed as South Korea’s semi-official </w:t>
      </w:r>
      <w:proofErr w:type="spellStart"/>
      <w:r w:rsidRPr="00D271D5">
        <w:rPr>
          <w:rFonts w:eastAsia="Calibri" w:cs="Times New Roman"/>
          <w:sz w:val="16"/>
        </w:rPr>
        <w:t>Yonhap</w:t>
      </w:r>
      <w:proofErr w:type="spellEnd"/>
      <w:r w:rsidRPr="00D271D5">
        <w:rPr>
          <w:rFonts w:eastAsia="Calibri" w:cs="Times New Roman"/>
          <w:sz w:val="16"/>
        </w:rPr>
        <w:t xml:space="preserve"> News Agency reports, would be at least the third four-star put to death in 13 months. In the short term, Kim probably will not do anything other than make threats and fire weapons into the sea. With the ongoing joint military exercises, the U.S. and South Korea are at a high state of readiness. Yet </w:t>
      </w:r>
      <w:r w:rsidRPr="00D271D5">
        <w:rPr>
          <w:rFonts w:eastAsia="Calibri" w:cs="Times New Roman"/>
          <w:u w:val="single"/>
        </w:rPr>
        <w:t xml:space="preserve">in May, when the exercises are over, </w:t>
      </w:r>
      <w:r w:rsidRPr="00462BB9">
        <w:rPr>
          <w:rFonts w:eastAsia="Calibri" w:cs="Times New Roman"/>
          <w:highlight w:val="green"/>
          <w:u w:val="single"/>
        </w:rPr>
        <w:t xml:space="preserve">he may engage in </w:t>
      </w:r>
      <w:r w:rsidRPr="00462BB9">
        <w:rPr>
          <w:rFonts w:eastAsia="Calibri" w:cs="Times New Roman"/>
          <w:b/>
          <w:iCs/>
          <w:highlight w:val="green"/>
          <w:u w:val="single"/>
          <w:bdr w:val="single" w:sz="4" w:space="0" w:color="auto"/>
        </w:rPr>
        <w:t>another “kinetic” incident</w:t>
      </w:r>
      <w:r w:rsidRPr="00D271D5">
        <w:rPr>
          <w:rFonts w:eastAsia="Calibri" w:cs="Times New Roman"/>
          <w:sz w:val="16"/>
        </w:rPr>
        <w:t xml:space="preserve">. </w:t>
      </w:r>
      <w:r w:rsidRPr="00D271D5">
        <w:rPr>
          <w:rFonts w:eastAsia="Calibri" w:cs="Times New Roman"/>
          <w:u w:val="single"/>
        </w:rPr>
        <w:t xml:space="preserve">Leading North Korean analyst Bruce </w:t>
      </w:r>
      <w:proofErr w:type="spellStart"/>
      <w:r w:rsidRPr="00D271D5">
        <w:rPr>
          <w:rFonts w:eastAsia="Calibri" w:cs="Times New Roman"/>
          <w:u w:val="single"/>
        </w:rPr>
        <w:t>Bechtol</w:t>
      </w:r>
      <w:proofErr w:type="spellEnd"/>
      <w:r w:rsidRPr="00D271D5">
        <w:rPr>
          <w:rFonts w:eastAsia="Calibri" w:cs="Times New Roman"/>
          <w:u w:val="single"/>
        </w:rPr>
        <w:t>, who</w:t>
      </w:r>
      <w:r w:rsidRPr="00D271D5">
        <w:rPr>
          <w:rFonts w:eastAsia="Calibri" w:cs="Times New Roman"/>
          <w:sz w:val="16"/>
        </w:rPr>
        <w:t xml:space="preserve"> told The Daily Beast that he </w:t>
      </w:r>
      <w:r w:rsidRPr="00D271D5">
        <w:rPr>
          <w:rFonts w:eastAsia="Calibri" w:cs="Times New Roman"/>
          <w:u w:val="single"/>
        </w:rPr>
        <w:t>thinks recent provocations are in response to the new “robust sanctions,” has studied the history of Pyongyang’s belligerence</w:t>
      </w:r>
      <w:r w:rsidRPr="00D271D5">
        <w:rPr>
          <w:rFonts w:eastAsia="Calibri" w:cs="Times New Roman"/>
          <w:sz w:val="16"/>
        </w:rPr>
        <w:t xml:space="preserve">. In an article in Korea Times, he writes that </w:t>
      </w:r>
      <w:r w:rsidRPr="00D271D5">
        <w:rPr>
          <w:rFonts w:eastAsia="Calibri" w:cs="Times New Roman"/>
          <w:u w:val="single"/>
        </w:rPr>
        <w:t xml:space="preserve">the </w:t>
      </w:r>
      <w:r w:rsidRPr="00462BB9">
        <w:rPr>
          <w:rFonts w:eastAsia="Calibri" w:cs="Times New Roman"/>
          <w:b/>
          <w:iCs/>
          <w:highlight w:val="green"/>
          <w:u w:val="single"/>
          <w:bdr w:val="single" w:sz="4" w:space="0" w:color="auto"/>
        </w:rPr>
        <w:t>patterns of the last four decades</w:t>
      </w:r>
      <w:r w:rsidRPr="00462BB9">
        <w:rPr>
          <w:rFonts w:eastAsia="Calibri" w:cs="Times New Roman"/>
          <w:highlight w:val="green"/>
          <w:u w:val="single"/>
        </w:rPr>
        <w:t xml:space="preserve"> show the North </w:t>
      </w:r>
      <w:r w:rsidRPr="00462BB9">
        <w:rPr>
          <w:rFonts w:eastAsia="Calibri" w:cs="Times New Roman"/>
          <w:b/>
          <w:iCs/>
          <w:highlight w:val="green"/>
          <w:u w:val="single"/>
          <w:bdr w:val="single" w:sz="4" w:space="0" w:color="auto"/>
        </w:rPr>
        <w:t>could</w:t>
      </w:r>
      <w:r w:rsidRPr="00D271D5">
        <w:rPr>
          <w:rFonts w:eastAsia="Calibri" w:cs="Times New Roman"/>
          <w:b/>
          <w:iCs/>
          <w:u w:val="single"/>
          <w:bdr w:val="single" w:sz="4" w:space="0" w:color="auto"/>
        </w:rPr>
        <w:t xml:space="preserve"> very well </w:t>
      </w:r>
      <w:r w:rsidRPr="00462BB9">
        <w:rPr>
          <w:rFonts w:eastAsia="Calibri" w:cs="Times New Roman"/>
          <w:b/>
          <w:iCs/>
          <w:highlight w:val="green"/>
          <w:u w:val="single"/>
          <w:bdr w:val="single" w:sz="4" w:space="0" w:color="auto"/>
        </w:rPr>
        <w:t>initiate “a small violent provocation”</w:t>
      </w:r>
      <w:r w:rsidRPr="00D271D5">
        <w:rPr>
          <w:rFonts w:eastAsia="Calibri" w:cs="Times New Roman"/>
          <w:u w:val="single"/>
        </w:rPr>
        <w:t xml:space="preserve"> against South Korea</w:t>
      </w:r>
      <w:r w:rsidRPr="00D271D5">
        <w:rPr>
          <w:rFonts w:eastAsia="Calibri" w:cs="Times New Roman"/>
          <w:sz w:val="16"/>
        </w:rPr>
        <w:t>. Alison Evans of IHS Country Risk told USA Today that “</w:t>
      </w:r>
      <w:r w:rsidRPr="00D271D5">
        <w:rPr>
          <w:rFonts w:eastAsia="Calibri" w:cs="Times New Roman"/>
          <w:u w:val="single"/>
        </w:rPr>
        <w:t xml:space="preserve">increasing economic hardship in North Korea may well make more provocative action a </w:t>
      </w:r>
      <w:r w:rsidRPr="00D271D5">
        <w:rPr>
          <w:rFonts w:eastAsia="Calibri" w:cs="Times New Roman"/>
          <w:b/>
          <w:iCs/>
          <w:u w:val="single"/>
          <w:bdr w:val="single" w:sz="4" w:space="0" w:color="auto"/>
        </w:rPr>
        <w:t>logical option</w:t>
      </w:r>
      <w:r w:rsidRPr="00D271D5">
        <w:rPr>
          <w:rFonts w:eastAsia="Calibri" w:cs="Times New Roman"/>
          <w:u w:val="single"/>
        </w:rPr>
        <w:t xml:space="preserve"> for the leadership</w:t>
      </w:r>
      <w:r w:rsidRPr="00D271D5">
        <w:rPr>
          <w:rFonts w:eastAsia="Calibri" w:cs="Times New Roman"/>
          <w:sz w:val="16"/>
        </w:rPr>
        <w:t xml:space="preserve">.” Yet </w:t>
      </w:r>
      <w:r w:rsidRPr="00D271D5">
        <w:rPr>
          <w:rFonts w:eastAsia="Calibri" w:cs="Times New Roman"/>
          <w:u w:val="single"/>
        </w:rPr>
        <w:t xml:space="preserve">it is not only desperation that Washington has to worry about. Young </w:t>
      </w:r>
      <w:r w:rsidRPr="00462BB9">
        <w:rPr>
          <w:rFonts w:eastAsia="Calibri" w:cs="Times New Roman"/>
          <w:highlight w:val="green"/>
          <w:u w:val="single"/>
        </w:rPr>
        <w:t>Kim</w:t>
      </w:r>
      <w:r w:rsidRPr="00D271D5">
        <w:rPr>
          <w:rFonts w:eastAsia="Calibri" w:cs="Times New Roman"/>
          <w:u w:val="single"/>
        </w:rPr>
        <w:t xml:space="preserve">, for instance, </w:t>
      </w:r>
      <w:r w:rsidRPr="00462BB9">
        <w:rPr>
          <w:rFonts w:eastAsia="Calibri" w:cs="Times New Roman"/>
          <w:b/>
          <w:iCs/>
          <w:highlight w:val="green"/>
          <w:u w:val="single"/>
          <w:bdr w:val="single" w:sz="4" w:space="0" w:color="auto"/>
        </w:rPr>
        <w:t>could continue to miscalculate</w:t>
      </w:r>
      <w:r w:rsidRPr="00462BB9">
        <w:rPr>
          <w:rFonts w:eastAsia="Calibri" w:cs="Times New Roman"/>
          <w:sz w:val="16"/>
          <w:highlight w:val="green"/>
        </w:rPr>
        <w:t>. “</w:t>
      </w:r>
      <w:r w:rsidRPr="00462BB9">
        <w:rPr>
          <w:rFonts w:eastAsia="Calibri" w:cs="Times New Roman"/>
          <w:highlight w:val="green"/>
          <w:u w:val="single"/>
        </w:rPr>
        <w:t>They</w:t>
      </w:r>
      <w:r w:rsidRPr="00D271D5">
        <w:rPr>
          <w:rFonts w:eastAsia="Calibri" w:cs="Times New Roman"/>
          <w:sz w:val="16"/>
        </w:rPr>
        <w:t xml:space="preserve"> will </w:t>
      </w:r>
      <w:r w:rsidRPr="00462BB9">
        <w:rPr>
          <w:rFonts w:eastAsia="Calibri" w:cs="Times New Roman"/>
          <w:b/>
          <w:iCs/>
          <w:highlight w:val="green"/>
          <w:u w:val="single"/>
          <w:bdr w:val="single" w:sz="4" w:space="0" w:color="auto"/>
        </w:rPr>
        <w:t>hold to the mistaken belief that the international community will not call its bluff and will eventually back down to ensure stability</w:t>
      </w:r>
      <w:r w:rsidRPr="00D271D5">
        <w:rPr>
          <w:rFonts w:eastAsia="Calibri" w:cs="Times New Roman"/>
          <w:b/>
          <w:iCs/>
          <w:u w:val="single"/>
          <w:bdr w:val="single" w:sz="4" w:space="0" w:color="auto"/>
        </w:rPr>
        <w:t xml:space="preserve"> on the peninsula</w:t>
      </w:r>
      <w:r w:rsidRPr="00D271D5">
        <w:rPr>
          <w:rFonts w:eastAsia="Calibri" w:cs="Times New Roman"/>
          <w:sz w:val="16"/>
        </w:rPr>
        <w:t xml:space="preserve">,” </w:t>
      </w:r>
      <w:r w:rsidRPr="00D271D5">
        <w:rPr>
          <w:rFonts w:eastAsia="Calibri" w:cs="Times New Roman"/>
          <w:u w:val="single"/>
        </w:rPr>
        <w:t>Maxwell says</w:t>
      </w:r>
      <w:r w:rsidRPr="00D271D5">
        <w:rPr>
          <w:rFonts w:eastAsia="Calibri" w:cs="Times New Roman"/>
          <w:sz w:val="16"/>
        </w:rPr>
        <w:t>, referring to the North Koreans. “</w:t>
      </w:r>
      <w:r w:rsidRPr="00462BB9">
        <w:rPr>
          <w:rFonts w:eastAsia="Calibri" w:cs="Times New Roman"/>
          <w:highlight w:val="green"/>
          <w:u w:val="single"/>
        </w:rPr>
        <w:t>But</w:t>
      </w:r>
      <w:r w:rsidRPr="00D271D5">
        <w:rPr>
          <w:rFonts w:eastAsia="Calibri" w:cs="Times New Roman"/>
          <w:sz w:val="16"/>
        </w:rPr>
        <w:t xml:space="preserve"> I think the </w:t>
      </w:r>
      <w:r w:rsidRPr="00D271D5">
        <w:rPr>
          <w:rFonts w:eastAsia="Calibri" w:cs="Times New Roman"/>
          <w:u w:val="single"/>
        </w:rPr>
        <w:t>times</w:t>
      </w:r>
      <w:r w:rsidRPr="00D271D5">
        <w:rPr>
          <w:rFonts w:eastAsia="Calibri" w:cs="Times New Roman"/>
          <w:sz w:val="16"/>
        </w:rPr>
        <w:t xml:space="preserve"> they </w:t>
      </w:r>
      <w:r w:rsidRPr="00D271D5">
        <w:rPr>
          <w:rFonts w:eastAsia="Calibri" w:cs="Times New Roman"/>
          <w:u w:val="single"/>
        </w:rPr>
        <w:t>are</w:t>
      </w:r>
      <w:r w:rsidRPr="00D271D5">
        <w:rPr>
          <w:rFonts w:eastAsia="Calibri" w:cs="Times New Roman"/>
          <w:sz w:val="16"/>
        </w:rPr>
        <w:t xml:space="preserve"> a </w:t>
      </w:r>
      <w:r w:rsidRPr="00D271D5">
        <w:rPr>
          <w:rFonts w:eastAsia="Calibri" w:cs="Times New Roman"/>
          <w:u w:val="single"/>
        </w:rPr>
        <w:t>changing and</w:t>
      </w:r>
      <w:r w:rsidRPr="00D271D5">
        <w:rPr>
          <w:rFonts w:eastAsia="Calibri" w:cs="Times New Roman"/>
          <w:sz w:val="16"/>
        </w:rPr>
        <w:t xml:space="preserve"> </w:t>
      </w:r>
      <w:r w:rsidRPr="00462BB9">
        <w:rPr>
          <w:rFonts w:eastAsia="Calibri" w:cs="Times New Roman"/>
          <w:b/>
          <w:iCs/>
          <w:highlight w:val="green"/>
          <w:u w:val="single"/>
          <w:bdr w:val="single" w:sz="4" w:space="0" w:color="auto"/>
        </w:rPr>
        <w:t>it will not be business as usual</w:t>
      </w:r>
      <w:r w:rsidRPr="00D271D5">
        <w:rPr>
          <w:rFonts w:eastAsia="Calibri" w:cs="Times New Roman"/>
          <w:b/>
          <w:iCs/>
          <w:u w:val="single"/>
          <w:bdr w:val="single" w:sz="4" w:space="0" w:color="auto"/>
        </w:rPr>
        <w:t xml:space="preserve"> as it was for the past six decades</w:t>
      </w:r>
      <w:r w:rsidRPr="00D271D5">
        <w:rPr>
          <w:rFonts w:eastAsia="Calibri" w:cs="Times New Roman"/>
          <w:sz w:val="16"/>
        </w:rPr>
        <w:t xml:space="preserve">.” </w:t>
      </w:r>
      <w:r w:rsidRPr="00D271D5">
        <w:rPr>
          <w:rFonts w:eastAsia="Calibri" w:cs="Times New Roman"/>
          <w:u w:val="single"/>
        </w:rPr>
        <w:t xml:space="preserve">Whether </w:t>
      </w:r>
      <w:r w:rsidRPr="00462BB9">
        <w:rPr>
          <w:rFonts w:eastAsia="Calibri" w:cs="Times New Roman"/>
          <w:highlight w:val="green"/>
          <w:u w:val="single"/>
        </w:rPr>
        <w:t xml:space="preserve">through </w:t>
      </w:r>
      <w:r w:rsidRPr="00462BB9">
        <w:rPr>
          <w:rFonts w:eastAsia="Calibri" w:cs="Times New Roman"/>
          <w:b/>
          <w:iCs/>
          <w:highlight w:val="green"/>
          <w:u w:val="single"/>
          <w:bdr w:val="single" w:sz="4" w:space="0" w:color="auto"/>
        </w:rPr>
        <w:t>miscalculation, desperation, or bluff</w:t>
      </w:r>
      <w:r w:rsidRPr="00462BB9">
        <w:rPr>
          <w:rFonts w:eastAsia="Calibri" w:cs="Times New Roman"/>
          <w:sz w:val="16"/>
          <w:highlight w:val="green"/>
        </w:rPr>
        <w:t xml:space="preserve">, </w:t>
      </w:r>
      <w:r w:rsidRPr="00462BB9">
        <w:rPr>
          <w:rFonts w:eastAsia="Calibri" w:cs="Times New Roman"/>
          <w:highlight w:val="green"/>
          <w:u w:val="single"/>
        </w:rPr>
        <w:t>the North</w:t>
      </w:r>
      <w:r w:rsidRPr="00D271D5">
        <w:rPr>
          <w:rFonts w:eastAsia="Calibri" w:cs="Times New Roman"/>
          <w:sz w:val="16"/>
        </w:rPr>
        <w:t xml:space="preserve"> Korean leadership </w:t>
      </w:r>
      <w:r w:rsidRPr="00462BB9">
        <w:rPr>
          <w:rFonts w:eastAsia="Calibri" w:cs="Times New Roman"/>
          <w:highlight w:val="green"/>
          <w:u w:val="single"/>
        </w:rPr>
        <w:t xml:space="preserve">could make a </w:t>
      </w:r>
      <w:r w:rsidRPr="00462BB9">
        <w:rPr>
          <w:rFonts w:eastAsia="Calibri" w:cs="Times New Roman"/>
          <w:b/>
          <w:iCs/>
          <w:highlight w:val="green"/>
          <w:u w:val="single"/>
          <w:bdr w:val="single" w:sz="4" w:space="0" w:color="auto"/>
        </w:rPr>
        <w:t>dangerously wrong move</w:t>
      </w:r>
      <w:r w:rsidRPr="00D271D5">
        <w:rPr>
          <w:rFonts w:eastAsia="Calibri" w:cs="Times New Roman"/>
          <w:sz w:val="16"/>
        </w:rPr>
        <w:t>. The next batch of North Korean missiles, therefore, could be launched not east toward open sea but south, where 28,500 Americans help guard 49 million South Koreans.</w:t>
      </w:r>
    </w:p>
    <w:p w:rsidR="00D271D5" w:rsidRPr="00D271D5" w:rsidRDefault="00D271D5" w:rsidP="00D271D5">
      <w:pPr>
        <w:tabs>
          <w:tab w:val="left" w:pos="7676"/>
        </w:tabs>
        <w:rPr>
          <w:rFonts w:eastAsia="Calibri" w:cs="Times New Roman"/>
        </w:rPr>
      </w:pPr>
      <w:r w:rsidRPr="00D271D5">
        <w:rPr>
          <w:rFonts w:eastAsia="Calibri" w:cs="Times New Roman"/>
        </w:rPr>
        <w:tab/>
      </w:r>
    </w:p>
    <w:p w:rsidR="00D271D5" w:rsidRPr="00D271D5" w:rsidRDefault="00D271D5" w:rsidP="00D271D5">
      <w:pPr>
        <w:keepNext/>
        <w:keepLines/>
        <w:pageBreakBefore/>
        <w:spacing w:before="200"/>
        <w:jc w:val="center"/>
        <w:outlineLvl w:val="2"/>
        <w:rPr>
          <w:rFonts w:eastAsia="Times New Roman" w:cs="Times New Roman"/>
          <w:b/>
          <w:sz w:val="32"/>
          <w:szCs w:val="24"/>
          <w:u w:val="single"/>
        </w:rPr>
      </w:pPr>
      <w:r w:rsidRPr="00D271D5">
        <w:rPr>
          <w:rFonts w:eastAsia="Times New Roman" w:cs="Times New Roman"/>
          <w:b/>
          <w:sz w:val="32"/>
          <w:szCs w:val="24"/>
          <w:u w:val="single"/>
        </w:rPr>
        <w:t>Impact---NK Invasion---2NC</w:t>
      </w:r>
    </w:p>
    <w:p w:rsidR="00D271D5" w:rsidRPr="00D271D5" w:rsidRDefault="00D271D5" w:rsidP="00D271D5">
      <w:pPr>
        <w:keepNext/>
        <w:keepLines/>
        <w:spacing w:before="200"/>
        <w:outlineLvl w:val="3"/>
        <w:rPr>
          <w:rFonts w:eastAsia="Times New Roman" w:cs="Times New Roman"/>
          <w:b/>
          <w:iCs/>
          <w:u w:val="single"/>
        </w:rPr>
      </w:pPr>
      <w:r w:rsidRPr="00D271D5">
        <w:rPr>
          <w:rFonts w:eastAsia="Times New Roman" w:cs="Times New Roman"/>
          <w:b/>
          <w:iCs/>
          <w:u w:val="single"/>
        </w:rPr>
        <w:t>Only THAAD</w:t>
      </w:r>
      <w:r w:rsidRPr="00D271D5">
        <w:rPr>
          <w:rFonts w:eastAsia="Times New Roman" w:cs="Times New Roman"/>
          <w:b/>
          <w:iCs/>
        </w:rPr>
        <w:t xml:space="preserve"> cements deterrence and prevents a </w:t>
      </w:r>
      <w:r w:rsidRPr="00D271D5">
        <w:rPr>
          <w:rFonts w:eastAsia="Times New Roman" w:cs="Times New Roman"/>
          <w:b/>
          <w:iCs/>
          <w:u w:val="single"/>
        </w:rPr>
        <w:t>North Korean invasion</w:t>
      </w:r>
      <w:r w:rsidRPr="00D271D5">
        <w:rPr>
          <w:rFonts w:eastAsia="Times New Roman" w:cs="Times New Roman"/>
          <w:b/>
          <w:iCs/>
        </w:rPr>
        <w:t xml:space="preserve">---prefer a </w:t>
      </w:r>
      <w:r w:rsidRPr="00D271D5">
        <w:rPr>
          <w:rFonts w:eastAsia="Times New Roman" w:cs="Times New Roman"/>
          <w:b/>
          <w:iCs/>
          <w:u w:val="single"/>
        </w:rPr>
        <w:t>century of empirics</w:t>
      </w:r>
    </w:p>
    <w:p w:rsidR="00D271D5" w:rsidRPr="00D271D5" w:rsidRDefault="00D271D5" w:rsidP="00D271D5">
      <w:pPr>
        <w:rPr>
          <w:rFonts w:eastAsia="Calibri" w:cs="Times New Roman"/>
        </w:rPr>
      </w:pPr>
      <w:r w:rsidRPr="00D271D5">
        <w:rPr>
          <w:rFonts w:eastAsia="Calibri" w:cs="Times New Roman"/>
          <w:b/>
          <w:bCs/>
        </w:rPr>
        <w:t>Gouré, 15</w:t>
      </w:r>
      <w:r w:rsidRPr="00D271D5">
        <w:rPr>
          <w:rFonts w:eastAsia="Calibri" w:cs="Times New Roman"/>
        </w:rPr>
        <w:t xml:space="preserve"> – Daniel Gouré, Ph.D., Vice President with the Lexington Institute, PhD in IR from John Hopkins, 3-30-2015, “U.S. Should Deploy THAAD Missile Defense To South Korea”, Lexington Institute, http://lexingtoninstitute.org/u-s-should-deploy-thaad-missile-defense-to-south-korea/ – this evidence has been [modified] for potentially objectionable language</w:t>
      </w:r>
    </w:p>
    <w:p w:rsidR="00D271D5" w:rsidRPr="00D271D5" w:rsidRDefault="00D271D5" w:rsidP="00D271D5">
      <w:pPr>
        <w:tabs>
          <w:tab w:val="left" w:pos="4746"/>
        </w:tabs>
        <w:rPr>
          <w:rFonts w:eastAsia="Calibri" w:cs="Times New Roman"/>
          <w:sz w:val="16"/>
        </w:rPr>
      </w:pPr>
      <w:r w:rsidRPr="00462BB9">
        <w:rPr>
          <w:rFonts w:eastAsia="Calibri" w:cs="Times New Roman"/>
          <w:highlight w:val="green"/>
          <w:u w:val="single"/>
        </w:rPr>
        <w:t xml:space="preserve">Aggressors </w:t>
      </w:r>
      <w:r w:rsidRPr="00462BB9">
        <w:rPr>
          <w:rFonts w:eastAsia="Calibri" w:cs="Times New Roman"/>
          <w:b/>
          <w:iCs/>
          <w:highlight w:val="green"/>
          <w:u w:val="single"/>
          <w:bdr w:val="single" w:sz="4" w:space="0" w:color="auto"/>
        </w:rPr>
        <w:t>always hope</w:t>
      </w:r>
      <w:r w:rsidRPr="00D271D5">
        <w:rPr>
          <w:rFonts w:eastAsia="Calibri" w:cs="Times New Roman"/>
          <w:u w:val="single"/>
        </w:rPr>
        <w:t xml:space="preserve"> that the conventional </w:t>
      </w:r>
      <w:r w:rsidRPr="00462BB9">
        <w:rPr>
          <w:rFonts w:eastAsia="Calibri" w:cs="Times New Roman"/>
          <w:highlight w:val="green"/>
          <w:u w:val="single"/>
        </w:rPr>
        <w:t>wars they start will be swift and decisive</w:t>
      </w:r>
      <w:r w:rsidRPr="00D271D5">
        <w:rPr>
          <w:rFonts w:eastAsia="Calibri" w:cs="Times New Roman"/>
          <w:sz w:val="16"/>
        </w:rPr>
        <w:t xml:space="preserve">. </w:t>
      </w:r>
      <w:r w:rsidRPr="00D271D5">
        <w:rPr>
          <w:rFonts w:eastAsia="Calibri" w:cs="Times New Roman"/>
          <w:u w:val="single"/>
        </w:rPr>
        <w:t>Consider Nazi Germany’s invasion of Russia, Japan’s offensive against the United States and Great Britain, North Korea invading South Korea, the Arab states versus Israel in 1967 and 1973, Saddam Hussein’s war against Iran, Argentina and the Falklands, and Russia’s seizure of Crimea</w:t>
      </w:r>
      <w:r w:rsidRPr="00D271D5">
        <w:rPr>
          <w:rFonts w:eastAsia="Calibri" w:cs="Times New Roman"/>
          <w:sz w:val="16"/>
        </w:rPr>
        <w:t xml:space="preserve">. In each of these instances the strategy was the same: conduct a short, sharp military offensive designed to defeat opposing military forces, seize key objectives and create a superior position before the victim(s) can effectively respond. </w:t>
      </w:r>
      <w:r w:rsidRPr="00D271D5">
        <w:rPr>
          <w:rFonts w:eastAsia="Calibri" w:cs="Times New Roman"/>
          <w:u w:val="single"/>
        </w:rPr>
        <w:t xml:space="preserve">Historically, </w:t>
      </w:r>
      <w:r w:rsidRPr="00462BB9">
        <w:rPr>
          <w:rFonts w:eastAsia="Calibri" w:cs="Times New Roman"/>
          <w:highlight w:val="green"/>
          <w:u w:val="single"/>
        </w:rPr>
        <w:t>such</w:t>
      </w:r>
      <w:r w:rsidRPr="00D271D5">
        <w:rPr>
          <w:rFonts w:eastAsia="Calibri" w:cs="Times New Roman"/>
          <w:u w:val="single"/>
        </w:rPr>
        <w:t xml:space="preserve"> aggressive </w:t>
      </w:r>
      <w:r w:rsidRPr="00462BB9">
        <w:rPr>
          <w:rFonts w:eastAsia="Calibri" w:cs="Times New Roman"/>
          <w:highlight w:val="green"/>
          <w:u w:val="single"/>
        </w:rPr>
        <w:t>wars</w:t>
      </w:r>
      <w:r w:rsidRPr="00D271D5">
        <w:rPr>
          <w:rFonts w:eastAsia="Calibri" w:cs="Times New Roman"/>
          <w:u w:val="single"/>
        </w:rPr>
        <w:t xml:space="preserve"> often begin </w:t>
      </w:r>
      <w:r w:rsidRPr="00462BB9">
        <w:rPr>
          <w:rFonts w:eastAsia="Calibri" w:cs="Times New Roman"/>
          <w:highlight w:val="green"/>
          <w:u w:val="single"/>
        </w:rPr>
        <w:t xml:space="preserve">with </w:t>
      </w:r>
      <w:r w:rsidRPr="00462BB9">
        <w:rPr>
          <w:rFonts w:eastAsia="Calibri" w:cs="Times New Roman"/>
          <w:b/>
          <w:iCs/>
          <w:highlight w:val="green"/>
          <w:u w:val="single"/>
          <w:bdr w:val="single" w:sz="4" w:space="0" w:color="auto"/>
        </w:rPr>
        <w:t>surprise attacks on critical military targets</w:t>
      </w:r>
      <w:r w:rsidRPr="00D271D5">
        <w:rPr>
          <w:rFonts w:eastAsia="Calibri" w:cs="Times New Roman"/>
          <w:u w:val="single"/>
        </w:rPr>
        <w:t xml:space="preserve"> intended to degrade defenses and</w:t>
      </w:r>
      <w:r w:rsidRPr="00D271D5">
        <w:rPr>
          <w:rFonts w:eastAsia="Calibri" w:cs="Times New Roman"/>
          <w:sz w:val="16"/>
        </w:rPr>
        <w:t xml:space="preserve"> paralyze </w:t>
      </w:r>
      <w:r w:rsidRPr="00D271D5">
        <w:rPr>
          <w:rFonts w:eastAsia="Calibri" w:cs="Times New Roman"/>
          <w:u w:val="single"/>
        </w:rPr>
        <w:t>[disrupt] responsive actions</w:t>
      </w:r>
      <w:r w:rsidRPr="00D271D5">
        <w:rPr>
          <w:rFonts w:eastAsia="Calibri" w:cs="Times New Roman"/>
          <w:sz w:val="16"/>
        </w:rPr>
        <w:t xml:space="preserve">. Japan’s attacks on Pearl Harbor and the Philippines were designed to eliminate U.S. naval and air forces in the theater, paving the way for Tokyo’s almost unopposed offensive in the Western Pacific. </w:t>
      </w:r>
      <w:r w:rsidRPr="00462BB9">
        <w:rPr>
          <w:rFonts w:eastAsia="Calibri" w:cs="Times New Roman"/>
          <w:b/>
          <w:iCs/>
          <w:highlight w:val="green"/>
          <w:u w:val="single"/>
          <w:bdr w:val="single" w:sz="4" w:space="0" w:color="auto"/>
        </w:rPr>
        <w:t>Deterring aggression requires</w:t>
      </w:r>
      <w:r w:rsidRPr="00D271D5">
        <w:rPr>
          <w:rFonts w:eastAsia="Calibri" w:cs="Times New Roman"/>
          <w:b/>
          <w:iCs/>
          <w:u w:val="single"/>
          <w:bdr w:val="single" w:sz="4" w:space="0" w:color="auto"/>
        </w:rPr>
        <w:t xml:space="preserve">, at a minimum, </w:t>
      </w:r>
      <w:r w:rsidRPr="00462BB9">
        <w:rPr>
          <w:rFonts w:eastAsia="Calibri" w:cs="Times New Roman"/>
          <w:b/>
          <w:iCs/>
          <w:highlight w:val="green"/>
          <w:u w:val="single"/>
          <w:bdr w:val="single" w:sz="4" w:space="0" w:color="auto"/>
        </w:rPr>
        <w:t>creating uncertainty</w:t>
      </w:r>
      <w:r w:rsidRPr="00D271D5">
        <w:rPr>
          <w:rFonts w:eastAsia="Calibri" w:cs="Times New Roman"/>
          <w:u w:val="single"/>
        </w:rPr>
        <w:t xml:space="preserve"> in the mind of the aggressor state that it can win quickly, if at all</w:t>
      </w:r>
      <w:r w:rsidRPr="00D271D5">
        <w:rPr>
          <w:rFonts w:eastAsia="Calibri" w:cs="Times New Roman"/>
          <w:sz w:val="16"/>
        </w:rPr>
        <w:t xml:space="preserve">. Beyond this, the defender also must convince the would-be aggressor that he faces the certainty of suffering unacceptable costs, if not military defeat. This was the approach the U.S. and its allies took with respect to deterring the Soviet Union. Over decades, the West continually upgraded and shaped its conventional and nuclear forces so as to make it clear to Moscow that it couldn’t achieve a rapid conventional victory </w:t>
      </w:r>
      <w:proofErr w:type="gramStart"/>
      <w:r w:rsidRPr="00D271D5">
        <w:rPr>
          <w:rFonts w:eastAsia="Calibri" w:cs="Times New Roman"/>
          <w:sz w:val="16"/>
        </w:rPr>
        <w:t>nor</w:t>
      </w:r>
      <w:proofErr w:type="gramEnd"/>
      <w:r w:rsidRPr="00D271D5">
        <w:rPr>
          <w:rFonts w:eastAsia="Calibri" w:cs="Times New Roman"/>
          <w:sz w:val="16"/>
        </w:rPr>
        <w:t xml:space="preserve"> a disarming nuclear first strike. </w:t>
      </w:r>
      <w:r w:rsidRPr="00D271D5">
        <w:rPr>
          <w:rFonts w:eastAsia="Calibri" w:cs="Times New Roman"/>
          <w:u w:val="single"/>
        </w:rPr>
        <w:t xml:space="preserve">The </w:t>
      </w:r>
      <w:r w:rsidRPr="00D271D5">
        <w:rPr>
          <w:rFonts w:eastAsia="Calibri" w:cs="Times New Roman"/>
          <w:b/>
          <w:iCs/>
          <w:u w:val="single"/>
          <w:bdr w:val="single" w:sz="4" w:space="0" w:color="auto"/>
        </w:rPr>
        <w:t>essential elements</w:t>
      </w:r>
      <w:r w:rsidRPr="00D271D5">
        <w:rPr>
          <w:rFonts w:eastAsia="Calibri" w:cs="Times New Roman"/>
          <w:u w:val="single"/>
        </w:rPr>
        <w:t xml:space="preserve"> of a deterrence strategy remain the same in the 21st Century</w:t>
      </w:r>
      <w:r w:rsidRPr="00D271D5">
        <w:rPr>
          <w:rFonts w:eastAsia="Calibri" w:cs="Times New Roman"/>
          <w:sz w:val="16"/>
        </w:rPr>
        <w:t xml:space="preserve">. </w:t>
      </w:r>
      <w:r w:rsidRPr="00462BB9">
        <w:rPr>
          <w:rFonts w:eastAsia="Calibri" w:cs="Times New Roman"/>
          <w:highlight w:val="green"/>
          <w:u w:val="single"/>
        </w:rPr>
        <w:t>What has changed are</w:t>
      </w:r>
      <w:r w:rsidRPr="00D271D5">
        <w:rPr>
          <w:rFonts w:eastAsia="Calibri" w:cs="Times New Roman"/>
          <w:u w:val="single"/>
        </w:rPr>
        <w:t xml:space="preserve"> the </w:t>
      </w:r>
      <w:r w:rsidRPr="00462BB9">
        <w:rPr>
          <w:rFonts w:eastAsia="Calibri" w:cs="Times New Roman"/>
          <w:b/>
          <w:iCs/>
          <w:highlight w:val="green"/>
          <w:u w:val="single"/>
          <w:bdr w:val="single" w:sz="4" w:space="0" w:color="auto"/>
        </w:rPr>
        <w:t>capabilities</w:t>
      </w:r>
      <w:r w:rsidRPr="00D271D5">
        <w:rPr>
          <w:rFonts w:eastAsia="Calibri" w:cs="Times New Roman"/>
          <w:u w:val="single"/>
        </w:rPr>
        <w:t xml:space="preserve"> available</w:t>
      </w:r>
      <w:r w:rsidRPr="00D271D5">
        <w:rPr>
          <w:rFonts w:eastAsia="Calibri" w:cs="Times New Roman"/>
          <w:sz w:val="16"/>
        </w:rPr>
        <w:t xml:space="preserve"> both to the prospective </w:t>
      </w:r>
      <w:r w:rsidRPr="00D271D5">
        <w:rPr>
          <w:rFonts w:eastAsia="Calibri" w:cs="Times New Roman"/>
          <w:u w:val="single"/>
        </w:rPr>
        <w:t xml:space="preserve">aggressors in their efforts </w:t>
      </w:r>
      <w:r w:rsidRPr="00462BB9">
        <w:rPr>
          <w:rFonts w:eastAsia="Calibri" w:cs="Times New Roman"/>
          <w:highlight w:val="green"/>
          <w:u w:val="single"/>
        </w:rPr>
        <w:t xml:space="preserve">to develop a </w:t>
      </w:r>
      <w:r w:rsidRPr="00462BB9">
        <w:rPr>
          <w:rFonts w:eastAsia="Calibri" w:cs="Times New Roman"/>
          <w:b/>
          <w:iCs/>
          <w:highlight w:val="green"/>
          <w:u w:val="single"/>
          <w:bdr w:val="single" w:sz="4" w:space="0" w:color="auto"/>
        </w:rPr>
        <w:t>first strike</w:t>
      </w:r>
      <w:r w:rsidRPr="00D271D5">
        <w:rPr>
          <w:rFonts w:eastAsia="Calibri" w:cs="Times New Roman"/>
          <w:b/>
          <w:iCs/>
          <w:u w:val="single"/>
          <w:bdr w:val="single" w:sz="4" w:space="0" w:color="auto"/>
        </w:rPr>
        <w:t xml:space="preserve"> advantage</w:t>
      </w:r>
      <w:r w:rsidRPr="00D271D5">
        <w:rPr>
          <w:rFonts w:eastAsia="Calibri" w:cs="Times New Roman"/>
          <w:u w:val="single"/>
        </w:rPr>
        <w:t xml:space="preserve"> </w:t>
      </w:r>
      <w:r w:rsidRPr="00462BB9">
        <w:rPr>
          <w:rFonts w:eastAsia="Calibri" w:cs="Times New Roman"/>
          <w:highlight w:val="green"/>
          <w:u w:val="single"/>
        </w:rPr>
        <w:t>and</w:t>
      </w:r>
      <w:r w:rsidRPr="00D271D5">
        <w:rPr>
          <w:rFonts w:eastAsia="Calibri" w:cs="Times New Roman"/>
          <w:u w:val="single"/>
        </w:rPr>
        <w:t xml:space="preserve"> the nations seeking to </w:t>
      </w:r>
      <w:r w:rsidRPr="00462BB9">
        <w:rPr>
          <w:rFonts w:eastAsia="Calibri" w:cs="Times New Roman"/>
          <w:b/>
          <w:iCs/>
          <w:highlight w:val="green"/>
          <w:u w:val="single"/>
          <w:bdr w:val="single" w:sz="4" w:space="0" w:color="auto"/>
        </w:rPr>
        <w:t>deter them</w:t>
      </w:r>
      <w:r w:rsidRPr="00D271D5">
        <w:rPr>
          <w:rFonts w:eastAsia="Calibri" w:cs="Times New Roman"/>
          <w:sz w:val="16"/>
        </w:rPr>
        <w:t xml:space="preserve">. </w:t>
      </w:r>
      <w:r w:rsidRPr="00D271D5">
        <w:rPr>
          <w:rFonts w:eastAsia="Calibri" w:cs="Times New Roman"/>
          <w:u w:val="single"/>
        </w:rPr>
        <w:t>Nowhere are the challenges associated with deterring a prospective aggressor clearer than on the Korean peninsula</w:t>
      </w:r>
      <w:r w:rsidRPr="00D271D5">
        <w:rPr>
          <w:rFonts w:eastAsia="Calibri" w:cs="Times New Roman"/>
          <w:sz w:val="16"/>
        </w:rPr>
        <w:t xml:space="preserve">. The regime in </w:t>
      </w:r>
      <w:r w:rsidRPr="00462BB9">
        <w:rPr>
          <w:rFonts w:eastAsia="Calibri" w:cs="Times New Roman"/>
          <w:highlight w:val="green"/>
          <w:u w:val="single"/>
        </w:rPr>
        <w:t>Pyongyang knows better than most the consequences of failing</w:t>
      </w:r>
      <w:r w:rsidRPr="00D271D5">
        <w:rPr>
          <w:rFonts w:eastAsia="Calibri" w:cs="Times New Roman"/>
          <w:u w:val="single"/>
        </w:rPr>
        <w:t xml:space="preserve"> to achieve its </w:t>
      </w:r>
      <w:r w:rsidRPr="00462BB9">
        <w:rPr>
          <w:rFonts w:eastAsia="Calibri" w:cs="Times New Roman"/>
          <w:highlight w:val="green"/>
          <w:u w:val="single"/>
        </w:rPr>
        <w:t>offensive objectives rapidly</w:t>
      </w:r>
      <w:r w:rsidRPr="00D271D5">
        <w:rPr>
          <w:rFonts w:eastAsia="Calibri" w:cs="Times New Roman"/>
          <w:u w:val="single"/>
        </w:rPr>
        <w:t xml:space="preserve"> and decisively. It has spent the 60-plus-years since</w:t>
      </w:r>
      <w:r w:rsidRPr="00D271D5">
        <w:rPr>
          <w:rFonts w:eastAsia="Calibri" w:cs="Times New Roman"/>
          <w:sz w:val="16"/>
        </w:rPr>
        <w:t xml:space="preserve"> the </w:t>
      </w:r>
      <w:r w:rsidRPr="00D271D5">
        <w:rPr>
          <w:rFonts w:eastAsia="Calibri" w:cs="Times New Roman"/>
          <w:u w:val="single"/>
        </w:rPr>
        <w:t>1953</w:t>
      </w:r>
      <w:r w:rsidRPr="00D271D5">
        <w:rPr>
          <w:rFonts w:eastAsia="Calibri" w:cs="Times New Roman"/>
          <w:sz w:val="16"/>
        </w:rPr>
        <w:t xml:space="preserve"> armistice </w:t>
      </w:r>
      <w:r w:rsidRPr="00D271D5">
        <w:rPr>
          <w:rFonts w:eastAsia="Calibri" w:cs="Times New Roman"/>
          <w:u w:val="single"/>
        </w:rPr>
        <w:t>developing and deploying capabilities expressly directed at ensuring</w:t>
      </w:r>
      <w:r w:rsidRPr="00D271D5">
        <w:rPr>
          <w:rFonts w:eastAsia="Calibri" w:cs="Times New Roman"/>
          <w:sz w:val="16"/>
        </w:rPr>
        <w:t xml:space="preserve">, should war with its neighbor to the south come again, </w:t>
      </w:r>
      <w:r w:rsidRPr="00D271D5">
        <w:rPr>
          <w:rFonts w:eastAsia="Calibri" w:cs="Times New Roman"/>
          <w:u w:val="single"/>
        </w:rPr>
        <w:t xml:space="preserve">it can execute a </w:t>
      </w:r>
      <w:r w:rsidRPr="00D271D5">
        <w:rPr>
          <w:rFonts w:eastAsia="Calibri" w:cs="Times New Roman"/>
          <w:b/>
          <w:iCs/>
          <w:u w:val="single"/>
          <w:bdr w:val="single" w:sz="4" w:space="0" w:color="auto"/>
        </w:rPr>
        <w:t>decisive first strike</w:t>
      </w:r>
      <w:r w:rsidRPr="00D271D5">
        <w:rPr>
          <w:rFonts w:eastAsia="Calibri" w:cs="Times New Roman"/>
          <w:sz w:val="16"/>
        </w:rPr>
        <w:t xml:space="preserve">. Some </w:t>
      </w:r>
      <w:r w:rsidRPr="00D271D5">
        <w:rPr>
          <w:rFonts w:eastAsia="Calibri" w:cs="Times New Roman"/>
          <w:u w:val="single"/>
        </w:rPr>
        <w:t>60 percent of North Korea’s Army is deployed within easy striking distance of</w:t>
      </w:r>
      <w:r w:rsidRPr="00D271D5">
        <w:rPr>
          <w:rFonts w:eastAsia="Calibri" w:cs="Times New Roman"/>
          <w:sz w:val="16"/>
        </w:rPr>
        <w:t xml:space="preserve"> South Korea’s capitol, </w:t>
      </w:r>
      <w:r w:rsidRPr="00D271D5">
        <w:rPr>
          <w:rFonts w:eastAsia="Calibri" w:cs="Times New Roman"/>
          <w:u w:val="single"/>
        </w:rPr>
        <w:t>Seoul</w:t>
      </w:r>
      <w:r w:rsidRPr="00D271D5">
        <w:rPr>
          <w:rFonts w:eastAsia="Calibri" w:cs="Times New Roman"/>
          <w:sz w:val="16"/>
        </w:rPr>
        <w:t xml:space="preserve">, along with approximately 13,000 pieces of artillery and rocket launchers. Pyongyang also has a 100,000-man-strong Special Operations Corps that could flood the South for the purpose of paralyzing communications and movement. </w:t>
      </w:r>
      <w:r w:rsidRPr="00D271D5">
        <w:rPr>
          <w:rFonts w:eastAsia="Calibri" w:cs="Times New Roman"/>
          <w:u w:val="single"/>
        </w:rPr>
        <w:t xml:space="preserve">The centerpiece of North Korea’s surprise attack capability is its growing inventory of ballistic missiles. </w:t>
      </w:r>
      <w:r w:rsidRPr="00462BB9">
        <w:rPr>
          <w:rFonts w:eastAsia="Calibri" w:cs="Times New Roman"/>
          <w:highlight w:val="green"/>
          <w:u w:val="single"/>
        </w:rPr>
        <w:t>Pyongyang has</w:t>
      </w:r>
      <w:r w:rsidRPr="00D271D5">
        <w:rPr>
          <w:rFonts w:eastAsia="Calibri" w:cs="Times New Roman"/>
          <w:u w:val="single"/>
        </w:rPr>
        <w:t xml:space="preserve"> some </w:t>
      </w:r>
      <w:r w:rsidRPr="00462BB9">
        <w:rPr>
          <w:rFonts w:eastAsia="Calibri" w:cs="Times New Roman"/>
          <w:highlight w:val="green"/>
          <w:u w:val="single"/>
        </w:rPr>
        <w:t>600 short-range ballistic missiles</w:t>
      </w:r>
      <w:r w:rsidRPr="00D271D5">
        <w:rPr>
          <w:rFonts w:eastAsia="Calibri" w:cs="Times New Roman"/>
          <w:sz w:val="16"/>
        </w:rPr>
        <w:t xml:space="preserve"> that could reach from inside the North to the tip of the Korean peninsula. In addition, it possesses nearly </w:t>
      </w:r>
      <w:r w:rsidRPr="00D271D5">
        <w:rPr>
          <w:rFonts w:eastAsia="Calibri" w:cs="Times New Roman"/>
          <w:u w:val="single"/>
        </w:rPr>
        <w:t>200 medium-range</w:t>
      </w:r>
      <w:r w:rsidRPr="00D271D5">
        <w:rPr>
          <w:rFonts w:eastAsia="Calibri" w:cs="Times New Roman"/>
          <w:sz w:val="16"/>
        </w:rPr>
        <w:t xml:space="preserve"> </w:t>
      </w:r>
      <w:proofErr w:type="spellStart"/>
      <w:r w:rsidRPr="00D271D5">
        <w:rPr>
          <w:rFonts w:eastAsia="Calibri" w:cs="Times New Roman"/>
          <w:sz w:val="16"/>
        </w:rPr>
        <w:t>Rodong</w:t>
      </w:r>
      <w:proofErr w:type="spellEnd"/>
      <w:r w:rsidRPr="00D271D5">
        <w:rPr>
          <w:rFonts w:eastAsia="Calibri" w:cs="Times New Roman"/>
          <w:sz w:val="16"/>
        </w:rPr>
        <w:t xml:space="preserve"> </w:t>
      </w:r>
      <w:r w:rsidRPr="00D271D5">
        <w:rPr>
          <w:rFonts w:eastAsia="Calibri" w:cs="Times New Roman"/>
          <w:u w:val="single"/>
        </w:rPr>
        <w:t>missiles</w:t>
      </w:r>
      <w:r w:rsidRPr="00D271D5">
        <w:rPr>
          <w:rFonts w:eastAsia="Calibri" w:cs="Times New Roman"/>
          <w:sz w:val="16"/>
        </w:rPr>
        <w:t xml:space="preserve"> with a range of up to 1,500 kilometers. </w:t>
      </w:r>
      <w:r w:rsidRPr="00D271D5">
        <w:rPr>
          <w:rFonts w:eastAsia="Calibri" w:cs="Times New Roman"/>
          <w:u w:val="single"/>
        </w:rPr>
        <w:t xml:space="preserve">The North Korean military knows that it must neutralize South Korean and American advantages in airpower, precision weapons, intelligence and command and control if it is to win a new war on the peninsula. </w:t>
      </w:r>
      <w:r w:rsidRPr="00462BB9">
        <w:rPr>
          <w:rFonts w:eastAsia="Calibri" w:cs="Times New Roman"/>
          <w:highlight w:val="green"/>
          <w:u w:val="single"/>
        </w:rPr>
        <w:t xml:space="preserve">Armed with </w:t>
      </w:r>
      <w:r w:rsidRPr="00462BB9">
        <w:rPr>
          <w:rFonts w:eastAsia="Calibri" w:cs="Times New Roman"/>
          <w:b/>
          <w:iCs/>
          <w:highlight w:val="green"/>
          <w:u w:val="single"/>
          <w:bdr w:val="single" w:sz="4" w:space="0" w:color="auto"/>
        </w:rPr>
        <w:t>conventional and chemical warheads</w:t>
      </w:r>
      <w:r w:rsidRPr="00462BB9">
        <w:rPr>
          <w:rFonts w:eastAsia="Calibri" w:cs="Times New Roman"/>
          <w:highlight w:val="green"/>
          <w:u w:val="single"/>
        </w:rPr>
        <w:t xml:space="preserve">, this force could inflict a </w:t>
      </w:r>
      <w:r w:rsidRPr="00462BB9">
        <w:rPr>
          <w:rFonts w:eastAsia="Calibri" w:cs="Times New Roman"/>
          <w:b/>
          <w:iCs/>
          <w:highlight w:val="green"/>
          <w:u w:val="single"/>
          <w:bdr w:val="single" w:sz="4" w:space="0" w:color="auto"/>
        </w:rPr>
        <w:t>potentially devastating attack</w:t>
      </w:r>
      <w:r w:rsidRPr="00462BB9">
        <w:rPr>
          <w:rFonts w:eastAsia="Calibri" w:cs="Times New Roman"/>
          <w:sz w:val="16"/>
          <w:highlight w:val="green"/>
        </w:rPr>
        <w:t xml:space="preserve"> </w:t>
      </w:r>
      <w:r w:rsidRPr="00462BB9">
        <w:rPr>
          <w:rFonts w:eastAsia="Calibri" w:cs="Times New Roman"/>
          <w:highlight w:val="green"/>
          <w:u w:val="single"/>
        </w:rPr>
        <w:t>on South Korea</w:t>
      </w:r>
      <w:r w:rsidRPr="00D271D5">
        <w:rPr>
          <w:rFonts w:eastAsia="Calibri" w:cs="Times New Roman"/>
          <w:u w:val="single"/>
        </w:rPr>
        <w:t>n targets, as well as strike Japanese and U.S. bases in the Western Pacific</w:t>
      </w:r>
      <w:r w:rsidRPr="00D271D5">
        <w:rPr>
          <w:rFonts w:eastAsia="Calibri" w:cs="Times New Roman"/>
          <w:sz w:val="16"/>
        </w:rPr>
        <w:t xml:space="preserve">. Lest we forget, </w:t>
      </w:r>
      <w:r w:rsidRPr="00D271D5">
        <w:rPr>
          <w:rFonts w:eastAsia="Calibri" w:cs="Times New Roman"/>
          <w:u w:val="single"/>
        </w:rPr>
        <w:t>North Korea is</w:t>
      </w:r>
      <w:r w:rsidRPr="00D271D5">
        <w:rPr>
          <w:rFonts w:eastAsia="Calibri" w:cs="Times New Roman"/>
          <w:sz w:val="16"/>
        </w:rPr>
        <w:t xml:space="preserve"> also </w:t>
      </w:r>
      <w:r w:rsidRPr="00D271D5">
        <w:rPr>
          <w:rFonts w:eastAsia="Calibri" w:cs="Times New Roman"/>
          <w:u w:val="single"/>
        </w:rPr>
        <w:t>a nuclear power with as many as a dozen weapons in its inventory</w:t>
      </w:r>
      <w:r w:rsidRPr="00D271D5">
        <w:rPr>
          <w:rFonts w:eastAsia="Calibri" w:cs="Times New Roman"/>
          <w:sz w:val="16"/>
        </w:rPr>
        <w:t xml:space="preserve">. It is believed to be </w:t>
      </w:r>
      <w:r w:rsidRPr="00D271D5">
        <w:rPr>
          <w:rFonts w:eastAsia="Calibri" w:cs="Times New Roman"/>
          <w:u w:val="single"/>
        </w:rPr>
        <w:t>working on warheads small enough to be carried on a ballistic missile</w:t>
      </w:r>
      <w:r w:rsidRPr="00D271D5">
        <w:rPr>
          <w:rFonts w:eastAsia="Calibri" w:cs="Times New Roman"/>
          <w:sz w:val="16"/>
        </w:rPr>
        <w:t xml:space="preserve">. In recent testimony to Congress on worldwide threats to U.S. security, the Director of National Intelligence warned that North Korea was seeking to develop an intercontinental ballistic missile, the KN-08, capable of reaching the U.S. </w:t>
      </w:r>
      <w:r w:rsidRPr="00462BB9">
        <w:rPr>
          <w:rFonts w:eastAsia="Calibri" w:cs="Times New Roman"/>
          <w:highlight w:val="green"/>
          <w:u w:val="single"/>
        </w:rPr>
        <w:t>Deterring North Korea means</w:t>
      </w:r>
      <w:r w:rsidRPr="00D271D5">
        <w:rPr>
          <w:rFonts w:eastAsia="Calibri" w:cs="Times New Roman"/>
          <w:u w:val="single"/>
        </w:rPr>
        <w:t xml:space="preserve">, first and foremost, </w:t>
      </w:r>
      <w:r w:rsidRPr="00462BB9">
        <w:rPr>
          <w:rFonts w:eastAsia="Calibri" w:cs="Times New Roman"/>
          <w:b/>
          <w:iCs/>
          <w:highlight w:val="green"/>
          <w:u w:val="single"/>
          <w:bdr w:val="single" w:sz="4" w:space="0" w:color="auto"/>
        </w:rPr>
        <w:t>denying it the effective use of its</w:t>
      </w:r>
      <w:r w:rsidRPr="00D271D5">
        <w:rPr>
          <w:rFonts w:eastAsia="Calibri" w:cs="Times New Roman"/>
          <w:b/>
          <w:iCs/>
          <w:u w:val="single"/>
          <w:bdr w:val="single" w:sz="4" w:space="0" w:color="auto"/>
        </w:rPr>
        <w:t xml:space="preserve"> growing arsenal of ballistic </w:t>
      </w:r>
      <w:r w:rsidRPr="00462BB9">
        <w:rPr>
          <w:rFonts w:eastAsia="Calibri" w:cs="Times New Roman"/>
          <w:b/>
          <w:iCs/>
          <w:highlight w:val="green"/>
          <w:u w:val="single"/>
          <w:bdr w:val="single" w:sz="4" w:space="0" w:color="auto"/>
        </w:rPr>
        <w:t>missiles</w:t>
      </w:r>
      <w:r w:rsidRPr="00D271D5">
        <w:rPr>
          <w:rFonts w:eastAsia="Calibri" w:cs="Times New Roman"/>
          <w:sz w:val="16"/>
        </w:rPr>
        <w:t xml:space="preserve">. </w:t>
      </w:r>
      <w:r w:rsidRPr="00D271D5">
        <w:rPr>
          <w:rFonts w:eastAsia="Calibri" w:cs="Times New Roman"/>
          <w:u w:val="single"/>
        </w:rPr>
        <w:t>To do so requires a mix of active defenses and passive measures</w:t>
      </w:r>
      <w:r w:rsidRPr="00D271D5">
        <w:rPr>
          <w:rFonts w:eastAsia="Calibri" w:cs="Times New Roman"/>
          <w:sz w:val="16"/>
        </w:rPr>
        <w:t xml:space="preserve"> such as hardening, camouflage, dispersal and redundancy. </w:t>
      </w:r>
      <w:r w:rsidRPr="00462BB9">
        <w:rPr>
          <w:rFonts w:eastAsia="Calibri" w:cs="Times New Roman"/>
          <w:highlight w:val="green"/>
          <w:u w:val="single"/>
        </w:rPr>
        <w:t>Missile defenses</w:t>
      </w:r>
      <w:r w:rsidRPr="00D271D5">
        <w:rPr>
          <w:rFonts w:eastAsia="Calibri" w:cs="Times New Roman"/>
          <w:u w:val="single"/>
        </w:rPr>
        <w:t xml:space="preserve">, particularly </w:t>
      </w:r>
      <w:r w:rsidRPr="00462BB9">
        <w:rPr>
          <w:rFonts w:eastAsia="Calibri" w:cs="Times New Roman"/>
          <w:highlight w:val="green"/>
          <w:u w:val="single"/>
        </w:rPr>
        <w:t>if employed preferentially</w:t>
      </w:r>
      <w:r w:rsidRPr="00D271D5">
        <w:rPr>
          <w:rFonts w:eastAsia="Calibri" w:cs="Times New Roman"/>
          <w:u w:val="single"/>
        </w:rPr>
        <w:t xml:space="preserve"> to provide a high level of protection for a subset of all critical targets, can </w:t>
      </w:r>
      <w:r w:rsidRPr="00462BB9">
        <w:rPr>
          <w:rFonts w:eastAsia="Calibri" w:cs="Times New Roman"/>
          <w:highlight w:val="green"/>
          <w:u w:val="single"/>
        </w:rPr>
        <w:t xml:space="preserve">present an </w:t>
      </w:r>
      <w:r w:rsidRPr="00462BB9">
        <w:rPr>
          <w:rFonts w:eastAsia="Calibri" w:cs="Times New Roman"/>
          <w:b/>
          <w:iCs/>
          <w:highlight w:val="green"/>
          <w:u w:val="single"/>
          <w:bdr w:val="single" w:sz="4" w:space="0" w:color="auto"/>
        </w:rPr>
        <w:t>almost insoluble problem to the attacker</w:t>
      </w:r>
      <w:r w:rsidRPr="00D271D5">
        <w:rPr>
          <w:rFonts w:eastAsia="Calibri" w:cs="Times New Roman"/>
          <w:sz w:val="16"/>
        </w:rPr>
        <w:t xml:space="preserve">. </w:t>
      </w:r>
      <w:r w:rsidRPr="00D271D5">
        <w:rPr>
          <w:rFonts w:eastAsia="Calibri" w:cs="Times New Roman"/>
          <w:u w:val="single"/>
        </w:rPr>
        <w:t xml:space="preserve">The most </w:t>
      </w:r>
      <w:r w:rsidRPr="00462BB9">
        <w:rPr>
          <w:rFonts w:eastAsia="Calibri" w:cs="Times New Roman"/>
          <w:highlight w:val="green"/>
          <w:u w:val="single"/>
        </w:rPr>
        <w:t xml:space="preserve">effective missile defense works in </w:t>
      </w:r>
      <w:r w:rsidRPr="00462BB9">
        <w:rPr>
          <w:rFonts w:eastAsia="Calibri" w:cs="Times New Roman"/>
          <w:b/>
          <w:iCs/>
          <w:highlight w:val="green"/>
          <w:u w:val="single"/>
          <w:bdr w:val="single" w:sz="4" w:space="0" w:color="auto"/>
        </w:rPr>
        <w:t>layers</w:t>
      </w:r>
      <w:r w:rsidRPr="00462BB9">
        <w:rPr>
          <w:rFonts w:eastAsia="Calibri" w:cs="Times New Roman"/>
          <w:sz w:val="16"/>
          <w:highlight w:val="green"/>
        </w:rPr>
        <w:t xml:space="preserve">, </w:t>
      </w:r>
      <w:r w:rsidRPr="00462BB9">
        <w:rPr>
          <w:rFonts w:eastAsia="Calibri" w:cs="Times New Roman"/>
          <w:highlight w:val="green"/>
          <w:u w:val="single"/>
        </w:rPr>
        <w:t>allowing</w:t>
      </w:r>
      <w:r w:rsidRPr="00D271D5">
        <w:rPr>
          <w:rFonts w:eastAsia="Calibri" w:cs="Times New Roman"/>
          <w:sz w:val="16"/>
        </w:rPr>
        <w:t xml:space="preserve"> for </w:t>
      </w:r>
      <w:r w:rsidRPr="00462BB9">
        <w:rPr>
          <w:rFonts w:eastAsia="Calibri" w:cs="Times New Roman"/>
          <w:highlight w:val="green"/>
          <w:u w:val="single"/>
        </w:rPr>
        <w:t>multiple shots</w:t>
      </w:r>
      <w:r w:rsidRPr="00D271D5">
        <w:rPr>
          <w:rFonts w:eastAsia="Calibri" w:cs="Times New Roman"/>
          <w:u w:val="single"/>
        </w:rPr>
        <w:t xml:space="preserve"> against incoming missiles. Currently</w:t>
      </w:r>
      <w:r w:rsidRPr="00D271D5">
        <w:rPr>
          <w:rFonts w:eastAsia="Calibri" w:cs="Times New Roman"/>
          <w:sz w:val="16"/>
        </w:rPr>
        <w:t xml:space="preserve">, South Korea and U.S. forces on the peninsula rely on the </w:t>
      </w:r>
      <w:r w:rsidRPr="00462BB9">
        <w:rPr>
          <w:rFonts w:eastAsia="Calibri" w:cs="Times New Roman"/>
          <w:highlight w:val="green"/>
          <w:u w:val="single"/>
        </w:rPr>
        <w:t>Patriot</w:t>
      </w:r>
      <w:r w:rsidRPr="00D271D5">
        <w:rPr>
          <w:rFonts w:eastAsia="Calibri" w:cs="Times New Roman"/>
          <w:u w:val="single"/>
        </w:rPr>
        <w:t xml:space="preserve"> air and missile defense system</w:t>
      </w:r>
      <w:r w:rsidRPr="00D271D5">
        <w:rPr>
          <w:rFonts w:eastAsia="Calibri" w:cs="Times New Roman"/>
          <w:sz w:val="16"/>
        </w:rPr>
        <w:t xml:space="preserve"> for primary protection against both aircraft and ballistic missile threats. This </w:t>
      </w:r>
      <w:r w:rsidRPr="00462BB9">
        <w:rPr>
          <w:rFonts w:eastAsia="Calibri" w:cs="Times New Roman"/>
          <w:highlight w:val="green"/>
          <w:u w:val="single"/>
        </w:rPr>
        <w:t>allows only for a single shot</w:t>
      </w:r>
      <w:r w:rsidRPr="00D271D5">
        <w:rPr>
          <w:rFonts w:eastAsia="Calibri" w:cs="Times New Roman"/>
          <w:u w:val="single"/>
        </w:rPr>
        <w:t xml:space="preserve"> against an incoming target. </w:t>
      </w:r>
      <w:r w:rsidRPr="00462BB9">
        <w:rPr>
          <w:rFonts w:eastAsia="Calibri" w:cs="Times New Roman"/>
          <w:highlight w:val="green"/>
          <w:u w:val="single"/>
        </w:rPr>
        <w:t>To get two shots would require</w:t>
      </w:r>
      <w:r w:rsidRPr="00D271D5">
        <w:rPr>
          <w:rFonts w:eastAsia="Calibri" w:cs="Times New Roman"/>
          <w:sz w:val="16"/>
        </w:rPr>
        <w:t xml:space="preserve"> a different interceptor, either the Aegis ballistic missile defense currently operated by the U.S. and Japanese navies or the land-based Terminal High Altitude Area Defense (</w:t>
      </w:r>
      <w:r w:rsidRPr="00462BB9">
        <w:rPr>
          <w:rFonts w:eastAsia="Calibri" w:cs="Times New Roman"/>
          <w:b/>
          <w:iCs/>
          <w:highlight w:val="green"/>
          <w:u w:val="single"/>
          <w:bdr w:val="single" w:sz="4" w:space="0" w:color="auto"/>
        </w:rPr>
        <w:t>THAAD</w:t>
      </w:r>
      <w:r w:rsidRPr="00D271D5">
        <w:rPr>
          <w:rFonts w:eastAsia="Calibri" w:cs="Times New Roman"/>
          <w:sz w:val="16"/>
        </w:rPr>
        <w:t xml:space="preserve">). Quite sensibly, in view of the growing threat, </w:t>
      </w:r>
      <w:r w:rsidRPr="00D271D5">
        <w:rPr>
          <w:rFonts w:eastAsia="Calibri" w:cs="Times New Roman"/>
          <w:u w:val="single"/>
        </w:rPr>
        <w:t>the U.S. wants to deploy a THAAD battery to South Korea</w:t>
      </w:r>
      <w:r w:rsidRPr="00D271D5">
        <w:rPr>
          <w:rFonts w:eastAsia="Calibri" w:cs="Times New Roman"/>
          <w:sz w:val="16"/>
        </w:rPr>
        <w:t xml:space="preserve">. This has led to complaints from China, which is not surprising since it too is building up a massive arsenal of ballistic missiles and doesn’t want to see missile defense proliferate in Asia. A system such as THAAD in South Korea could only target missiles launched against that nation or Japan. </w:t>
      </w:r>
      <w:r w:rsidRPr="00D271D5">
        <w:rPr>
          <w:rFonts w:eastAsia="Calibri" w:cs="Times New Roman"/>
          <w:u w:val="single"/>
        </w:rPr>
        <w:t>If attacked by North Korea</w:t>
      </w:r>
      <w:r w:rsidRPr="00D271D5">
        <w:rPr>
          <w:rFonts w:eastAsia="Calibri" w:cs="Times New Roman"/>
          <w:sz w:val="16"/>
        </w:rPr>
        <w:t xml:space="preserve"> or even China, </w:t>
      </w:r>
      <w:r w:rsidRPr="00D271D5">
        <w:rPr>
          <w:rFonts w:eastAsia="Calibri" w:cs="Times New Roman"/>
          <w:u w:val="single"/>
        </w:rPr>
        <w:t xml:space="preserve">South Korea — and by extension </w:t>
      </w:r>
      <w:proofErr w:type="gramStart"/>
      <w:r w:rsidRPr="00D271D5">
        <w:rPr>
          <w:rFonts w:eastAsia="Calibri" w:cs="Times New Roman"/>
          <w:u w:val="single"/>
        </w:rPr>
        <w:t>U.S. forces deployed there — has</w:t>
      </w:r>
      <w:proofErr w:type="gramEnd"/>
      <w:r w:rsidRPr="00D271D5">
        <w:rPr>
          <w:rFonts w:eastAsia="Calibri" w:cs="Times New Roman"/>
          <w:u w:val="single"/>
        </w:rPr>
        <w:t xml:space="preserve"> the right and must have the means to defend itself. The South Korean government </w:t>
      </w:r>
      <w:r w:rsidRPr="00D271D5">
        <w:rPr>
          <w:rFonts w:eastAsia="Calibri" w:cs="Times New Roman"/>
          <w:b/>
          <w:iCs/>
          <w:u w:val="single"/>
          <w:bdr w:val="single" w:sz="4" w:space="0" w:color="auto"/>
        </w:rPr>
        <w:t>should approve</w:t>
      </w:r>
      <w:r w:rsidRPr="00D271D5">
        <w:rPr>
          <w:rFonts w:eastAsia="Calibri" w:cs="Times New Roman"/>
          <w:u w:val="single"/>
        </w:rPr>
        <w:t xml:space="preserve"> the deployment of THAAD to the peninsula</w:t>
      </w:r>
      <w:r w:rsidRPr="00D271D5">
        <w:rPr>
          <w:rFonts w:eastAsia="Calibri" w:cs="Times New Roman"/>
          <w:sz w:val="16"/>
        </w:rPr>
        <w:t>.</w:t>
      </w:r>
    </w:p>
    <w:p w:rsidR="00D271D5" w:rsidRPr="00D271D5" w:rsidRDefault="00D271D5" w:rsidP="00D271D5">
      <w:pPr>
        <w:rPr>
          <w:rFonts w:eastAsia="Calibri" w:cs="Times New Roman"/>
        </w:rPr>
      </w:pPr>
    </w:p>
    <w:p w:rsidR="00D271D5" w:rsidRPr="00D271D5" w:rsidRDefault="00D271D5" w:rsidP="00D271D5">
      <w:pPr>
        <w:rPr>
          <w:rFonts w:eastAsia="Calibri" w:cs="Times New Roman"/>
        </w:rPr>
      </w:pPr>
    </w:p>
    <w:p w:rsidR="00D271D5" w:rsidRPr="00D271D5" w:rsidRDefault="00D271D5" w:rsidP="00D271D5">
      <w:pPr>
        <w:keepNext/>
        <w:keepLines/>
        <w:pageBreakBefore/>
        <w:spacing w:before="200"/>
        <w:jc w:val="center"/>
        <w:outlineLvl w:val="2"/>
        <w:rPr>
          <w:rFonts w:eastAsia="Times New Roman" w:cs="Times New Roman"/>
          <w:b/>
          <w:sz w:val="32"/>
          <w:szCs w:val="24"/>
          <w:u w:val="single"/>
        </w:rPr>
      </w:pPr>
      <w:r w:rsidRPr="00D271D5">
        <w:rPr>
          <w:rFonts w:eastAsia="Times New Roman" w:cs="Times New Roman"/>
          <w:b/>
          <w:sz w:val="32"/>
          <w:szCs w:val="24"/>
          <w:u w:val="single"/>
        </w:rPr>
        <w:t>Impact---SK Alliance---2NC</w:t>
      </w:r>
    </w:p>
    <w:p w:rsidR="00D271D5" w:rsidRPr="00D271D5" w:rsidRDefault="00D271D5" w:rsidP="00D271D5">
      <w:pPr>
        <w:keepNext/>
        <w:keepLines/>
        <w:spacing w:before="200"/>
        <w:outlineLvl w:val="3"/>
        <w:rPr>
          <w:rFonts w:eastAsia="Times New Roman" w:cs="Times New Roman"/>
          <w:iCs/>
        </w:rPr>
      </w:pPr>
      <w:r w:rsidRPr="00D271D5">
        <w:rPr>
          <w:rFonts w:eastAsia="Times New Roman" w:cs="Times New Roman"/>
          <w:b/>
          <w:iCs/>
        </w:rPr>
        <w:t>THAAD’s key to the US/South Korean alliance---</w:t>
      </w:r>
      <w:r w:rsidRPr="00D271D5">
        <w:rPr>
          <w:rFonts w:eastAsia="Times New Roman" w:cs="Times New Roman"/>
          <w:iCs/>
        </w:rPr>
        <w:t xml:space="preserve">prevents </w:t>
      </w:r>
      <w:r w:rsidRPr="00D271D5">
        <w:rPr>
          <w:rFonts w:eastAsia="Times New Roman" w:cs="Times New Roman"/>
          <w:iCs/>
          <w:u w:val="single"/>
        </w:rPr>
        <w:t>entrapment</w:t>
      </w:r>
      <w:r w:rsidRPr="00D271D5">
        <w:rPr>
          <w:rFonts w:eastAsia="Times New Roman" w:cs="Times New Roman"/>
          <w:iCs/>
        </w:rPr>
        <w:t xml:space="preserve">, cements </w:t>
      </w:r>
      <w:r w:rsidRPr="00D271D5">
        <w:rPr>
          <w:rFonts w:eastAsia="Times New Roman" w:cs="Times New Roman"/>
          <w:iCs/>
          <w:u w:val="single"/>
        </w:rPr>
        <w:t>long-term commitment</w:t>
      </w:r>
      <w:r w:rsidRPr="00D271D5">
        <w:rPr>
          <w:rFonts w:eastAsia="Times New Roman" w:cs="Times New Roman"/>
          <w:iCs/>
        </w:rPr>
        <w:t xml:space="preserve">, and enables </w:t>
      </w:r>
      <w:r w:rsidRPr="00D271D5">
        <w:rPr>
          <w:rFonts w:eastAsia="Times New Roman" w:cs="Times New Roman"/>
          <w:iCs/>
          <w:u w:val="single"/>
        </w:rPr>
        <w:t>flexibility</w:t>
      </w:r>
    </w:p>
    <w:p w:rsidR="00D271D5" w:rsidRPr="00D271D5" w:rsidRDefault="00D271D5" w:rsidP="00D271D5">
      <w:pPr>
        <w:rPr>
          <w:rFonts w:eastAsia="Calibri" w:cs="Times New Roman"/>
        </w:rPr>
      </w:pPr>
      <w:r w:rsidRPr="00D271D5">
        <w:rPr>
          <w:rFonts w:eastAsia="Calibri" w:cs="Times New Roman"/>
          <w:b/>
          <w:bCs/>
        </w:rPr>
        <w:t>Jackson, 15</w:t>
      </w:r>
      <w:r w:rsidRPr="00D271D5">
        <w:rPr>
          <w:rFonts w:eastAsia="Calibri" w:cs="Times New Roman"/>
        </w:rPr>
        <w:t xml:space="preserve"> – Van Jackson, Visiting Fellow at the Center for a New American Security and a Council on Foreign Relations International Affairs Fellow, 3-31-2015, “From Political Taboo to Strategic Hedge: A US Perspective on Ballistic Missile Defense”, Missile Threat, http://missilethreat.com/from-political-taboo-to-strategic-hedge-a-us-perspective-on-ballistic-missile-defense/</w:t>
      </w:r>
    </w:p>
    <w:p w:rsidR="00D271D5" w:rsidRPr="00D271D5" w:rsidRDefault="00D271D5" w:rsidP="00D271D5">
      <w:pPr>
        <w:rPr>
          <w:rFonts w:eastAsia="Calibri" w:cs="Times New Roman"/>
          <w:sz w:val="16"/>
        </w:rPr>
      </w:pPr>
      <w:r w:rsidRPr="00D271D5">
        <w:rPr>
          <w:rFonts w:eastAsia="Calibri" w:cs="Times New Roman"/>
          <w:sz w:val="16"/>
        </w:rPr>
        <w:t xml:space="preserve">Preventing Alliance Abandonment </w:t>
      </w:r>
      <w:r w:rsidRPr="00462BB9">
        <w:rPr>
          <w:rFonts w:eastAsia="Calibri" w:cs="Times New Roman"/>
          <w:highlight w:val="green"/>
          <w:u w:val="single"/>
        </w:rPr>
        <w:t>In</w:t>
      </w:r>
      <w:r w:rsidRPr="00D271D5">
        <w:rPr>
          <w:rFonts w:eastAsia="Calibri" w:cs="Times New Roman"/>
          <w:u w:val="single"/>
        </w:rPr>
        <w:t xml:space="preserve"> recent </w:t>
      </w:r>
      <w:r w:rsidRPr="00462BB9">
        <w:rPr>
          <w:rFonts w:eastAsia="Calibri" w:cs="Times New Roman"/>
          <w:highlight w:val="green"/>
          <w:u w:val="single"/>
        </w:rPr>
        <w:t>debates about</w:t>
      </w:r>
      <w:r w:rsidRPr="00D271D5">
        <w:rPr>
          <w:rFonts w:eastAsia="Calibri" w:cs="Times New Roman"/>
          <w:sz w:val="16"/>
        </w:rPr>
        <w:t xml:space="preserve"> whether the United States should deploy the Terminal High-Altitude Air Defense (</w:t>
      </w:r>
      <w:r w:rsidRPr="00462BB9">
        <w:rPr>
          <w:rFonts w:eastAsia="Calibri" w:cs="Times New Roman"/>
          <w:highlight w:val="green"/>
          <w:u w:val="single"/>
        </w:rPr>
        <w:t>THAAD</w:t>
      </w:r>
      <w:r w:rsidRPr="00D271D5">
        <w:rPr>
          <w:rFonts w:eastAsia="Calibri" w:cs="Times New Roman"/>
          <w:sz w:val="16"/>
        </w:rPr>
        <w:t>) system to South Korea</w:t>
      </w:r>
      <w:proofErr w:type="gramStart"/>
      <w:r w:rsidRPr="00D271D5">
        <w:rPr>
          <w:rFonts w:eastAsia="Calibri" w:cs="Times New Roman"/>
          <w:sz w:val="16"/>
        </w:rPr>
        <w:t>,15</w:t>
      </w:r>
      <w:proofErr w:type="gramEnd"/>
      <w:r w:rsidRPr="00D271D5">
        <w:rPr>
          <w:rFonts w:eastAsia="Calibri" w:cs="Times New Roman"/>
          <w:sz w:val="16"/>
        </w:rPr>
        <w:t xml:space="preserve"> </w:t>
      </w:r>
      <w:r w:rsidRPr="00462BB9">
        <w:rPr>
          <w:rFonts w:eastAsia="Calibri" w:cs="Times New Roman"/>
          <w:highlight w:val="green"/>
          <w:u w:val="single"/>
        </w:rPr>
        <w:t>the</w:t>
      </w:r>
      <w:r w:rsidRPr="00D271D5">
        <w:rPr>
          <w:rFonts w:eastAsia="Calibri" w:cs="Times New Roman"/>
          <w:u w:val="single"/>
        </w:rPr>
        <w:t xml:space="preserve"> scope of </w:t>
      </w:r>
      <w:r w:rsidRPr="00462BB9">
        <w:rPr>
          <w:rFonts w:eastAsia="Calibri" w:cs="Times New Roman"/>
          <w:highlight w:val="green"/>
          <w:u w:val="single"/>
        </w:rPr>
        <w:t>discussion</w:t>
      </w:r>
      <w:r w:rsidRPr="00D271D5">
        <w:rPr>
          <w:rFonts w:eastAsia="Calibri" w:cs="Times New Roman"/>
          <w:u w:val="single"/>
        </w:rPr>
        <w:t xml:space="preserve"> has completely </w:t>
      </w:r>
      <w:r w:rsidRPr="00462BB9">
        <w:rPr>
          <w:rFonts w:eastAsia="Calibri" w:cs="Times New Roman"/>
          <w:highlight w:val="green"/>
          <w:u w:val="single"/>
        </w:rPr>
        <w:t>excluded the connection between</w:t>
      </w:r>
      <w:r w:rsidRPr="00D271D5">
        <w:rPr>
          <w:rFonts w:eastAsia="Calibri" w:cs="Times New Roman"/>
          <w:u w:val="single"/>
        </w:rPr>
        <w:t xml:space="preserve"> improved US </w:t>
      </w:r>
      <w:r w:rsidRPr="00462BB9">
        <w:rPr>
          <w:rFonts w:eastAsia="Calibri" w:cs="Times New Roman"/>
          <w:highlight w:val="green"/>
          <w:u w:val="single"/>
        </w:rPr>
        <w:t xml:space="preserve">security and </w:t>
      </w:r>
      <w:r w:rsidRPr="00462BB9">
        <w:rPr>
          <w:rFonts w:eastAsia="Calibri" w:cs="Times New Roman"/>
          <w:b/>
          <w:iCs/>
          <w:highlight w:val="green"/>
          <w:u w:val="single"/>
          <w:bdr w:val="single" w:sz="4" w:space="0" w:color="auto"/>
        </w:rPr>
        <w:t>strengthened US commitment to South Korea</w:t>
      </w:r>
      <w:r w:rsidRPr="00D271D5">
        <w:rPr>
          <w:rFonts w:eastAsia="Calibri" w:cs="Times New Roman"/>
          <w:sz w:val="16"/>
        </w:rPr>
        <w:t xml:space="preserve">. </w:t>
      </w:r>
      <w:r w:rsidRPr="00D271D5">
        <w:rPr>
          <w:rFonts w:eastAsia="Calibri" w:cs="Times New Roman"/>
          <w:u w:val="single"/>
        </w:rPr>
        <w:t>North Korea has made clear in word and deed that it intends to become capable of striking US targets with long-range ballistic missiles</w:t>
      </w:r>
      <w:r w:rsidRPr="00D271D5">
        <w:rPr>
          <w:rFonts w:eastAsia="Calibri" w:cs="Times New Roman"/>
          <w:sz w:val="16"/>
        </w:rPr>
        <w:t xml:space="preserve">.16 </w:t>
      </w:r>
      <w:r w:rsidRPr="00462BB9">
        <w:rPr>
          <w:rFonts w:eastAsia="Calibri" w:cs="Times New Roman"/>
          <w:highlight w:val="green"/>
          <w:u w:val="single"/>
        </w:rPr>
        <w:t>To the extent</w:t>
      </w:r>
      <w:r w:rsidRPr="00D271D5">
        <w:rPr>
          <w:rFonts w:eastAsia="Calibri" w:cs="Times New Roman"/>
          <w:sz w:val="16"/>
        </w:rPr>
        <w:t xml:space="preserve"> that </w:t>
      </w:r>
      <w:r w:rsidRPr="00D271D5">
        <w:rPr>
          <w:rFonts w:eastAsia="Calibri" w:cs="Times New Roman"/>
          <w:u w:val="single"/>
        </w:rPr>
        <w:t xml:space="preserve">South </w:t>
      </w:r>
      <w:r w:rsidRPr="00462BB9">
        <w:rPr>
          <w:rFonts w:eastAsia="Calibri" w:cs="Times New Roman"/>
          <w:highlight w:val="green"/>
          <w:u w:val="single"/>
        </w:rPr>
        <w:t xml:space="preserve">Korea feels </w:t>
      </w:r>
      <w:r w:rsidRPr="00462BB9">
        <w:rPr>
          <w:rFonts w:eastAsia="Calibri" w:cs="Times New Roman"/>
          <w:b/>
          <w:iCs/>
          <w:highlight w:val="green"/>
          <w:u w:val="single"/>
          <w:bdr w:val="single" w:sz="4" w:space="0" w:color="auto"/>
        </w:rPr>
        <w:t>trapped between</w:t>
      </w:r>
      <w:r w:rsidRPr="00D271D5">
        <w:rPr>
          <w:rFonts w:eastAsia="Calibri" w:cs="Times New Roman"/>
          <w:b/>
          <w:iCs/>
          <w:u w:val="single"/>
          <w:bdr w:val="single" w:sz="4" w:space="0" w:color="auto"/>
        </w:rPr>
        <w:t xml:space="preserve"> the </w:t>
      </w:r>
      <w:r w:rsidRPr="00462BB9">
        <w:rPr>
          <w:rFonts w:eastAsia="Calibri" w:cs="Times New Roman"/>
          <w:b/>
          <w:iCs/>
          <w:highlight w:val="green"/>
          <w:u w:val="single"/>
          <w:bdr w:val="single" w:sz="4" w:space="0" w:color="auto"/>
        </w:rPr>
        <w:t>fears of ally abandonment and entrapment</w:t>
      </w:r>
      <w:r w:rsidRPr="00D271D5">
        <w:rPr>
          <w:rFonts w:eastAsia="Calibri" w:cs="Times New Roman"/>
          <w:sz w:val="16"/>
        </w:rPr>
        <w:t xml:space="preserve">, </w:t>
      </w:r>
      <w:r w:rsidRPr="00D271D5">
        <w:rPr>
          <w:rFonts w:eastAsia="Calibri" w:cs="Times New Roman"/>
          <w:u w:val="single"/>
        </w:rPr>
        <w:t xml:space="preserve">a common dilemma </w:t>
      </w:r>
      <w:r w:rsidRPr="00462BB9">
        <w:rPr>
          <w:rFonts w:eastAsia="Calibri" w:cs="Times New Roman"/>
          <w:highlight w:val="green"/>
          <w:u w:val="single"/>
        </w:rPr>
        <w:t>in alliances</w:t>
      </w:r>
      <w:proofErr w:type="gramStart"/>
      <w:r w:rsidRPr="00D271D5">
        <w:rPr>
          <w:rFonts w:eastAsia="Calibri" w:cs="Times New Roman"/>
          <w:u w:val="single"/>
        </w:rPr>
        <w:t>,</w:t>
      </w:r>
      <w:r w:rsidRPr="00D271D5">
        <w:rPr>
          <w:rFonts w:eastAsia="Calibri" w:cs="Times New Roman"/>
          <w:sz w:val="16"/>
        </w:rPr>
        <w:t>17</w:t>
      </w:r>
      <w:proofErr w:type="gramEnd"/>
      <w:r w:rsidRPr="00D271D5">
        <w:rPr>
          <w:rFonts w:eastAsia="Calibri" w:cs="Times New Roman"/>
          <w:sz w:val="16"/>
        </w:rPr>
        <w:t xml:space="preserve"> </w:t>
      </w:r>
      <w:r w:rsidRPr="00D271D5">
        <w:rPr>
          <w:rFonts w:eastAsia="Calibri" w:cs="Times New Roman"/>
          <w:u w:val="single"/>
        </w:rPr>
        <w:t xml:space="preserve">it should be concerned that </w:t>
      </w:r>
      <w:r w:rsidRPr="00462BB9">
        <w:rPr>
          <w:rFonts w:eastAsia="Calibri" w:cs="Times New Roman"/>
          <w:highlight w:val="green"/>
          <w:u w:val="single"/>
        </w:rPr>
        <w:t>future risk-averse US policymakers might be deterred from taking actions against North Korea if there is a risk of retaliation</w:t>
      </w:r>
      <w:r w:rsidRPr="00D271D5">
        <w:rPr>
          <w:rFonts w:eastAsia="Calibri" w:cs="Times New Roman"/>
          <w:sz w:val="16"/>
        </w:rPr>
        <w:t xml:space="preserve"> against US territory. </w:t>
      </w:r>
      <w:r w:rsidRPr="00D271D5">
        <w:rPr>
          <w:rFonts w:eastAsia="Calibri" w:cs="Times New Roman"/>
          <w:u w:val="single"/>
        </w:rPr>
        <w:t xml:space="preserve">US </w:t>
      </w:r>
      <w:r w:rsidRPr="00462BB9">
        <w:rPr>
          <w:rFonts w:eastAsia="Calibri" w:cs="Times New Roman"/>
          <w:highlight w:val="green"/>
          <w:u w:val="single"/>
        </w:rPr>
        <w:t>abandonment today is unfathomable, but</w:t>
      </w:r>
      <w:r w:rsidRPr="00D271D5">
        <w:rPr>
          <w:rFonts w:eastAsia="Calibri" w:cs="Times New Roman"/>
          <w:u w:val="single"/>
        </w:rPr>
        <w:t xml:space="preserve"> as North Korea improves</w:t>
      </w:r>
      <w:r w:rsidRPr="00D271D5">
        <w:rPr>
          <w:rFonts w:eastAsia="Calibri" w:cs="Times New Roman"/>
          <w:sz w:val="16"/>
        </w:rPr>
        <w:t xml:space="preserve"> the </w:t>
      </w:r>
      <w:r w:rsidRPr="00D271D5">
        <w:rPr>
          <w:rFonts w:eastAsia="Calibri" w:cs="Times New Roman"/>
          <w:u w:val="single"/>
        </w:rPr>
        <w:t>range and precision</w:t>
      </w:r>
      <w:r w:rsidRPr="00D271D5">
        <w:rPr>
          <w:rFonts w:eastAsia="Calibri" w:cs="Times New Roman"/>
          <w:sz w:val="16"/>
        </w:rPr>
        <w:t xml:space="preserve"> of nuclear-capable ballistic missiles, </w:t>
      </w:r>
      <w:r w:rsidRPr="00D271D5">
        <w:rPr>
          <w:rFonts w:eastAsia="Calibri" w:cs="Times New Roman"/>
          <w:u w:val="single"/>
        </w:rPr>
        <w:t xml:space="preserve">future risk of abandonment </w:t>
      </w:r>
      <w:r w:rsidRPr="00462BB9">
        <w:rPr>
          <w:rFonts w:eastAsia="Calibri" w:cs="Times New Roman"/>
          <w:highlight w:val="green"/>
          <w:u w:val="single"/>
        </w:rPr>
        <w:t>may increase</w:t>
      </w:r>
      <w:r w:rsidRPr="00D271D5">
        <w:rPr>
          <w:rFonts w:eastAsia="Calibri" w:cs="Times New Roman"/>
          <w:sz w:val="16"/>
        </w:rPr>
        <w:t xml:space="preserve">. THAAD, the most advanced missile defense system in the US arsenal, stimulated much controversy in Korea after former USFK Commander, General James Thurman, stated publicly that the United States should deploy the system to South Korea.18 </w:t>
      </w:r>
      <w:r w:rsidRPr="00D271D5">
        <w:rPr>
          <w:rFonts w:eastAsia="Calibri" w:cs="Times New Roman"/>
          <w:u w:val="single"/>
        </w:rPr>
        <w:t xml:space="preserve">While </w:t>
      </w:r>
      <w:r w:rsidRPr="00462BB9">
        <w:rPr>
          <w:rFonts w:eastAsia="Calibri" w:cs="Times New Roman"/>
          <w:highlight w:val="green"/>
          <w:u w:val="single"/>
        </w:rPr>
        <w:t>THAAD</w:t>
      </w:r>
      <w:r w:rsidRPr="00D271D5">
        <w:rPr>
          <w:rFonts w:eastAsia="Calibri" w:cs="Times New Roman"/>
          <w:u w:val="single"/>
        </w:rPr>
        <w:t xml:space="preserve"> may offer South Korea some improved protection against incoming missiles and much greater radar coverage, its greatest protective </w:t>
      </w:r>
      <w:r w:rsidRPr="00462BB9">
        <w:rPr>
          <w:rFonts w:eastAsia="Calibri" w:cs="Times New Roman"/>
          <w:highlight w:val="green"/>
          <w:u w:val="single"/>
        </w:rPr>
        <w:t>value is in the added security it offers the</w:t>
      </w:r>
      <w:r w:rsidRPr="00462BB9">
        <w:rPr>
          <w:rFonts w:eastAsia="Calibri" w:cs="Times New Roman"/>
          <w:sz w:val="16"/>
          <w:highlight w:val="green"/>
        </w:rPr>
        <w:t xml:space="preserve"> </w:t>
      </w:r>
      <w:r w:rsidRPr="00462BB9">
        <w:rPr>
          <w:rFonts w:eastAsia="Calibri" w:cs="Times New Roman"/>
          <w:b/>
          <w:iCs/>
          <w:highlight w:val="green"/>
          <w:u w:val="single"/>
          <w:bdr w:val="single" w:sz="4" w:space="0" w:color="auto"/>
        </w:rPr>
        <w:t>U</w:t>
      </w:r>
      <w:r w:rsidRPr="00D271D5">
        <w:rPr>
          <w:rFonts w:eastAsia="Calibri" w:cs="Times New Roman"/>
          <w:sz w:val="16"/>
        </w:rPr>
        <w:t xml:space="preserve">nited </w:t>
      </w:r>
      <w:r w:rsidRPr="00462BB9">
        <w:rPr>
          <w:rFonts w:eastAsia="Calibri" w:cs="Times New Roman"/>
          <w:b/>
          <w:iCs/>
          <w:highlight w:val="green"/>
          <w:u w:val="single"/>
          <w:bdr w:val="single" w:sz="4" w:space="0" w:color="auto"/>
        </w:rPr>
        <w:t>S</w:t>
      </w:r>
      <w:r w:rsidRPr="00D271D5">
        <w:rPr>
          <w:rFonts w:eastAsia="Calibri" w:cs="Times New Roman"/>
          <w:sz w:val="16"/>
        </w:rPr>
        <w:t xml:space="preserve">tates </w:t>
      </w:r>
      <w:r w:rsidRPr="00462BB9">
        <w:rPr>
          <w:rFonts w:eastAsia="Calibri" w:cs="Times New Roman"/>
          <w:highlight w:val="green"/>
          <w:u w:val="single"/>
        </w:rPr>
        <w:t>against North</w:t>
      </w:r>
      <w:r w:rsidRPr="00D271D5">
        <w:rPr>
          <w:rFonts w:eastAsia="Calibri" w:cs="Times New Roman"/>
          <w:u w:val="single"/>
        </w:rPr>
        <w:t xml:space="preserve"> Korean </w:t>
      </w:r>
      <w:r w:rsidRPr="00462BB9">
        <w:rPr>
          <w:rFonts w:eastAsia="Calibri" w:cs="Times New Roman"/>
          <w:highlight w:val="green"/>
          <w:u w:val="single"/>
        </w:rPr>
        <w:t>missiles</w:t>
      </w:r>
      <w:r w:rsidRPr="00462BB9">
        <w:rPr>
          <w:rFonts w:eastAsia="Calibri" w:cs="Times New Roman"/>
          <w:sz w:val="16"/>
          <w:highlight w:val="green"/>
        </w:rPr>
        <w:t xml:space="preserve">. </w:t>
      </w:r>
      <w:proofErr w:type="gramStart"/>
      <w:r w:rsidRPr="00462BB9">
        <w:rPr>
          <w:rFonts w:eastAsia="Calibri" w:cs="Times New Roman"/>
          <w:highlight w:val="green"/>
          <w:u w:val="single"/>
        </w:rPr>
        <w:t>A robust</w:t>
      </w:r>
      <w:proofErr w:type="gramEnd"/>
      <w:r w:rsidRPr="00D271D5">
        <w:rPr>
          <w:rFonts w:eastAsia="Calibri" w:cs="Times New Roman"/>
          <w:u w:val="single"/>
        </w:rPr>
        <w:t xml:space="preserve"> missile defense </w:t>
      </w:r>
      <w:r w:rsidRPr="00462BB9">
        <w:rPr>
          <w:rFonts w:eastAsia="Calibri" w:cs="Times New Roman"/>
          <w:highlight w:val="green"/>
          <w:u w:val="single"/>
        </w:rPr>
        <w:t>architecture in Asia that protects the</w:t>
      </w:r>
      <w:r w:rsidRPr="00462BB9">
        <w:rPr>
          <w:rFonts w:eastAsia="Calibri" w:cs="Times New Roman"/>
          <w:sz w:val="16"/>
          <w:highlight w:val="green"/>
        </w:rPr>
        <w:t xml:space="preserve"> </w:t>
      </w:r>
      <w:r w:rsidRPr="00462BB9">
        <w:rPr>
          <w:rFonts w:eastAsia="Calibri" w:cs="Times New Roman"/>
          <w:b/>
          <w:iCs/>
          <w:highlight w:val="green"/>
          <w:u w:val="single"/>
          <w:bdr w:val="single" w:sz="4" w:space="0" w:color="auto"/>
        </w:rPr>
        <w:t>U</w:t>
      </w:r>
      <w:r w:rsidRPr="00D271D5">
        <w:rPr>
          <w:rFonts w:eastAsia="Calibri" w:cs="Times New Roman"/>
          <w:sz w:val="16"/>
        </w:rPr>
        <w:t xml:space="preserve">nited </w:t>
      </w:r>
      <w:r w:rsidRPr="00462BB9">
        <w:rPr>
          <w:rFonts w:eastAsia="Calibri" w:cs="Times New Roman"/>
          <w:b/>
          <w:iCs/>
          <w:highlight w:val="green"/>
          <w:u w:val="single"/>
          <w:bdr w:val="single" w:sz="4" w:space="0" w:color="auto"/>
        </w:rPr>
        <w:t>S</w:t>
      </w:r>
      <w:r w:rsidRPr="00D271D5">
        <w:rPr>
          <w:rFonts w:eastAsia="Calibri" w:cs="Times New Roman"/>
          <w:sz w:val="16"/>
        </w:rPr>
        <w:t xml:space="preserve">tates and its allies </w:t>
      </w:r>
      <w:r w:rsidRPr="00D271D5">
        <w:rPr>
          <w:rFonts w:eastAsia="Calibri" w:cs="Times New Roman"/>
          <w:u w:val="single"/>
        </w:rPr>
        <w:t xml:space="preserve">from North Korean missiles will </w:t>
      </w:r>
      <w:r w:rsidRPr="00462BB9">
        <w:rPr>
          <w:rFonts w:eastAsia="Calibri" w:cs="Times New Roman"/>
          <w:highlight w:val="green"/>
          <w:u w:val="single"/>
        </w:rPr>
        <w:t>allow</w:t>
      </w:r>
      <w:r w:rsidRPr="00D271D5">
        <w:rPr>
          <w:rFonts w:eastAsia="Calibri" w:cs="Times New Roman"/>
          <w:u w:val="single"/>
        </w:rPr>
        <w:t xml:space="preserve"> US policymakers </w:t>
      </w:r>
      <w:r w:rsidRPr="00462BB9">
        <w:rPr>
          <w:rFonts w:eastAsia="Calibri" w:cs="Times New Roman"/>
          <w:b/>
          <w:iCs/>
          <w:highlight w:val="green"/>
          <w:u w:val="single"/>
          <w:bdr w:val="single" w:sz="4" w:space="0" w:color="auto"/>
        </w:rPr>
        <w:t>greater latitude</w:t>
      </w:r>
      <w:r w:rsidRPr="00462BB9">
        <w:rPr>
          <w:rFonts w:eastAsia="Calibri" w:cs="Times New Roman"/>
          <w:highlight w:val="green"/>
          <w:u w:val="single"/>
        </w:rPr>
        <w:t xml:space="preserve"> in </w:t>
      </w:r>
      <w:r w:rsidRPr="00462BB9">
        <w:rPr>
          <w:rFonts w:eastAsia="Calibri" w:cs="Times New Roman"/>
          <w:b/>
          <w:iCs/>
          <w:highlight w:val="green"/>
          <w:u w:val="single"/>
          <w:bdr w:val="single" w:sz="4" w:space="0" w:color="auto"/>
        </w:rPr>
        <w:t>crafting policy</w:t>
      </w:r>
      <w:r w:rsidRPr="00462BB9">
        <w:rPr>
          <w:rFonts w:eastAsia="Calibri" w:cs="Times New Roman"/>
          <w:highlight w:val="green"/>
          <w:u w:val="single"/>
        </w:rPr>
        <w:t xml:space="preserve"> and </w:t>
      </w:r>
      <w:r w:rsidRPr="00462BB9">
        <w:rPr>
          <w:rFonts w:eastAsia="Calibri" w:cs="Times New Roman"/>
          <w:b/>
          <w:iCs/>
          <w:highlight w:val="green"/>
          <w:u w:val="single"/>
          <w:bdr w:val="single" w:sz="4" w:space="0" w:color="auto"/>
        </w:rPr>
        <w:t>holding steadfast</w:t>
      </w:r>
      <w:r w:rsidRPr="00462BB9">
        <w:rPr>
          <w:rFonts w:eastAsia="Calibri" w:cs="Times New Roman"/>
          <w:highlight w:val="green"/>
          <w:u w:val="single"/>
        </w:rPr>
        <w:t xml:space="preserve"> to Korean security commitments</w:t>
      </w:r>
      <w:r w:rsidRPr="00D271D5">
        <w:rPr>
          <w:rFonts w:eastAsia="Calibri" w:cs="Times New Roman"/>
          <w:sz w:val="16"/>
        </w:rPr>
        <w:t xml:space="preserve">. But </w:t>
      </w:r>
      <w:r w:rsidRPr="00462BB9">
        <w:rPr>
          <w:rFonts w:eastAsia="Calibri" w:cs="Times New Roman"/>
          <w:highlight w:val="green"/>
          <w:u w:val="single"/>
        </w:rPr>
        <w:t>to the extent the</w:t>
      </w:r>
      <w:r w:rsidRPr="00462BB9">
        <w:rPr>
          <w:rFonts w:eastAsia="Calibri" w:cs="Times New Roman"/>
          <w:sz w:val="16"/>
          <w:highlight w:val="green"/>
        </w:rPr>
        <w:t xml:space="preserve"> </w:t>
      </w:r>
      <w:r w:rsidRPr="00462BB9">
        <w:rPr>
          <w:rFonts w:eastAsia="Calibri" w:cs="Times New Roman"/>
          <w:b/>
          <w:iCs/>
          <w:highlight w:val="green"/>
          <w:u w:val="single"/>
          <w:bdr w:val="single" w:sz="4" w:space="0" w:color="auto"/>
        </w:rPr>
        <w:t>U</w:t>
      </w:r>
      <w:r w:rsidRPr="00D271D5">
        <w:rPr>
          <w:rFonts w:eastAsia="Calibri" w:cs="Times New Roman"/>
          <w:sz w:val="16"/>
        </w:rPr>
        <w:t xml:space="preserve">nited </w:t>
      </w:r>
      <w:r w:rsidRPr="00462BB9">
        <w:rPr>
          <w:rFonts w:eastAsia="Calibri" w:cs="Times New Roman"/>
          <w:b/>
          <w:iCs/>
          <w:highlight w:val="green"/>
          <w:u w:val="single"/>
          <w:bdr w:val="single" w:sz="4" w:space="0" w:color="auto"/>
        </w:rPr>
        <w:t>S</w:t>
      </w:r>
      <w:r w:rsidRPr="00D271D5">
        <w:rPr>
          <w:rFonts w:eastAsia="Calibri" w:cs="Times New Roman"/>
          <w:sz w:val="16"/>
        </w:rPr>
        <w:t xml:space="preserve">tates </w:t>
      </w:r>
      <w:r w:rsidRPr="00462BB9">
        <w:rPr>
          <w:rFonts w:eastAsia="Calibri" w:cs="Times New Roman"/>
          <w:highlight w:val="green"/>
          <w:u w:val="single"/>
        </w:rPr>
        <w:t>is vulnerable to</w:t>
      </w:r>
      <w:r w:rsidRPr="00D271D5">
        <w:rPr>
          <w:rFonts w:eastAsia="Calibri" w:cs="Times New Roman"/>
          <w:u w:val="single"/>
        </w:rPr>
        <w:t xml:space="preserve"> either first </w:t>
      </w:r>
      <w:r w:rsidRPr="00462BB9">
        <w:rPr>
          <w:rFonts w:eastAsia="Calibri" w:cs="Times New Roman"/>
          <w:highlight w:val="green"/>
          <w:u w:val="single"/>
        </w:rPr>
        <w:t>strikes</w:t>
      </w:r>
      <w:r w:rsidRPr="00D271D5">
        <w:rPr>
          <w:rFonts w:eastAsia="Calibri" w:cs="Times New Roman"/>
          <w:u w:val="single"/>
        </w:rPr>
        <w:t xml:space="preserve"> or retaliation</w:t>
      </w:r>
      <w:r w:rsidRPr="00D271D5">
        <w:rPr>
          <w:rFonts w:eastAsia="Calibri" w:cs="Times New Roman"/>
          <w:sz w:val="16"/>
        </w:rPr>
        <w:t xml:space="preserve"> coming from North </w:t>
      </w:r>
      <w:proofErr w:type="gramStart"/>
      <w:r w:rsidRPr="00D271D5">
        <w:rPr>
          <w:rFonts w:eastAsia="Calibri" w:cs="Times New Roman"/>
          <w:sz w:val="16"/>
        </w:rPr>
        <w:t>Korea,</w:t>
      </w:r>
      <w:proofErr w:type="gramEnd"/>
      <w:r w:rsidRPr="00D271D5">
        <w:rPr>
          <w:rFonts w:eastAsia="Calibri" w:cs="Times New Roman"/>
          <w:sz w:val="16"/>
        </w:rPr>
        <w:t xml:space="preserve"> </w:t>
      </w:r>
      <w:r w:rsidRPr="00D271D5">
        <w:rPr>
          <w:rFonts w:eastAsia="Calibri" w:cs="Times New Roman"/>
          <w:u w:val="single"/>
        </w:rPr>
        <w:t xml:space="preserve">US </w:t>
      </w:r>
      <w:r w:rsidRPr="00462BB9">
        <w:rPr>
          <w:rFonts w:eastAsia="Calibri" w:cs="Times New Roman"/>
          <w:highlight w:val="green"/>
          <w:u w:val="single"/>
        </w:rPr>
        <w:t xml:space="preserve">options will be conditioned by the </w:t>
      </w:r>
      <w:r w:rsidRPr="00462BB9">
        <w:rPr>
          <w:rFonts w:eastAsia="Calibri" w:cs="Times New Roman"/>
          <w:b/>
          <w:iCs/>
          <w:highlight w:val="green"/>
          <w:u w:val="single"/>
          <w:bdr w:val="single" w:sz="4" w:space="0" w:color="auto"/>
        </w:rPr>
        <w:t>prospect of</w:t>
      </w:r>
      <w:r w:rsidRPr="00D271D5">
        <w:rPr>
          <w:rFonts w:eastAsia="Calibri" w:cs="Times New Roman"/>
          <w:b/>
          <w:iCs/>
          <w:u w:val="single"/>
          <w:bdr w:val="single" w:sz="4" w:space="0" w:color="auto"/>
        </w:rPr>
        <w:t xml:space="preserve"> the </w:t>
      </w:r>
      <w:r w:rsidRPr="00462BB9">
        <w:rPr>
          <w:rFonts w:eastAsia="Calibri" w:cs="Times New Roman"/>
          <w:b/>
          <w:iCs/>
          <w:highlight w:val="green"/>
          <w:u w:val="single"/>
          <w:bdr w:val="single" w:sz="4" w:space="0" w:color="auto"/>
        </w:rPr>
        <w:t>costs</w:t>
      </w:r>
      <w:r w:rsidRPr="00D271D5">
        <w:rPr>
          <w:rFonts w:eastAsia="Calibri" w:cs="Times New Roman"/>
          <w:u w:val="single"/>
        </w:rPr>
        <w:t xml:space="preserve"> such strikes would impose</w:t>
      </w:r>
      <w:r w:rsidRPr="00D271D5">
        <w:rPr>
          <w:rFonts w:eastAsia="Calibri" w:cs="Times New Roman"/>
          <w:sz w:val="16"/>
        </w:rPr>
        <w:t xml:space="preserve">. BMD systems like </w:t>
      </w:r>
      <w:r w:rsidRPr="00462BB9">
        <w:rPr>
          <w:rFonts w:eastAsia="Calibri" w:cs="Times New Roman"/>
          <w:highlight w:val="green"/>
          <w:u w:val="single"/>
        </w:rPr>
        <w:t>THAAD</w:t>
      </w:r>
      <w:r w:rsidRPr="00D271D5">
        <w:rPr>
          <w:rFonts w:eastAsia="Calibri" w:cs="Times New Roman"/>
          <w:sz w:val="16"/>
        </w:rPr>
        <w:t xml:space="preserve"> could </w:t>
      </w:r>
      <w:r w:rsidRPr="00D271D5">
        <w:rPr>
          <w:rFonts w:eastAsia="Calibri" w:cs="Times New Roman"/>
          <w:u w:val="single"/>
        </w:rPr>
        <w:t xml:space="preserve">help </w:t>
      </w:r>
      <w:r w:rsidRPr="00462BB9">
        <w:rPr>
          <w:rFonts w:eastAsia="Calibri" w:cs="Times New Roman"/>
          <w:highlight w:val="green"/>
          <w:u w:val="single"/>
        </w:rPr>
        <w:t>minimize the negative impact North</w:t>
      </w:r>
      <w:r w:rsidRPr="00D271D5">
        <w:rPr>
          <w:rFonts w:eastAsia="Calibri" w:cs="Times New Roman"/>
          <w:u w:val="single"/>
        </w:rPr>
        <w:t xml:space="preserve"> Korea’s </w:t>
      </w:r>
      <w:r w:rsidRPr="00462BB9">
        <w:rPr>
          <w:rFonts w:eastAsia="Calibri" w:cs="Times New Roman"/>
          <w:highlight w:val="green"/>
          <w:u w:val="single"/>
        </w:rPr>
        <w:t>missile program</w:t>
      </w:r>
      <w:r w:rsidRPr="00D271D5">
        <w:rPr>
          <w:rFonts w:eastAsia="Calibri" w:cs="Times New Roman"/>
          <w:u w:val="single"/>
        </w:rPr>
        <w:t xml:space="preserve"> could potentially </w:t>
      </w:r>
      <w:r w:rsidRPr="00462BB9">
        <w:rPr>
          <w:rFonts w:eastAsia="Calibri" w:cs="Times New Roman"/>
          <w:highlight w:val="green"/>
          <w:u w:val="single"/>
        </w:rPr>
        <w:t xml:space="preserve">have on </w:t>
      </w:r>
      <w:r w:rsidRPr="00462BB9">
        <w:rPr>
          <w:rFonts w:eastAsia="Calibri" w:cs="Times New Roman"/>
          <w:b/>
          <w:iCs/>
          <w:highlight w:val="green"/>
          <w:u w:val="single"/>
          <w:bdr w:val="single" w:sz="4" w:space="0" w:color="auto"/>
        </w:rPr>
        <w:t>US long-term commitments</w:t>
      </w:r>
      <w:r w:rsidRPr="00D271D5">
        <w:rPr>
          <w:rFonts w:eastAsia="Calibri" w:cs="Times New Roman"/>
          <w:sz w:val="16"/>
        </w:rPr>
        <w:t xml:space="preserve">. </w:t>
      </w:r>
      <w:r w:rsidRPr="00D271D5">
        <w:rPr>
          <w:rFonts w:eastAsia="Calibri" w:cs="Times New Roman"/>
          <w:u w:val="single"/>
        </w:rPr>
        <w:t>US policymakers today are committed to Korean security, but we cannot know the risk propensity of future policymakers</w:t>
      </w:r>
      <w:r w:rsidRPr="00D271D5">
        <w:rPr>
          <w:rFonts w:eastAsia="Calibri" w:cs="Times New Roman"/>
          <w:sz w:val="16"/>
        </w:rPr>
        <w:t xml:space="preserve">. US vulnerability to missile strikes should be seen from the Korean perspective as an undesirable structural pressure on future US decision-making. </w:t>
      </w:r>
      <w:r w:rsidRPr="00462BB9">
        <w:rPr>
          <w:rFonts w:eastAsia="Calibri" w:cs="Times New Roman"/>
          <w:highlight w:val="green"/>
          <w:u w:val="single"/>
        </w:rPr>
        <w:t>Sound strategic decisions</w:t>
      </w:r>
      <w:r w:rsidRPr="00D271D5">
        <w:rPr>
          <w:rFonts w:eastAsia="Calibri" w:cs="Times New Roman"/>
          <w:sz w:val="16"/>
        </w:rPr>
        <w:t xml:space="preserve"> are those that </w:t>
      </w:r>
      <w:r w:rsidRPr="00462BB9">
        <w:rPr>
          <w:rFonts w:eastAsia="Calibri" w:cs="Times New Roman"/>
          <w:highlight w:val="green"/>
          <w:u w:val="single"/>
        </w:rPr>
        <w:t>alleviate future structural pressures or expand</w:t>
      </w:r>
      <w:r w:rsidRPr="00D271D5">
        <w:rPr>
          <w:rFonts w:eastAsia="Calibri" w:cs="Times New Roman"/>
          <w:u w:val="single"/>
        </w:rPr>
        <w:t xml:space="preserve"> future decision-making </w:t>
      </w:r>
      <w:r w:rsidRPr="00462BB9">
        <w:rPr>
          <w:rFonts w:eastAsia="Calibri" w:cs="Times New Roman"/>
          <w:highlight w:val="green"/>
          <w:u w:val="single"/>
        </w:rPr>
        <w:t>possibilities</w:t>
      </w:r>
      <w:r w:rsidRPr="00D271D5">
        <w:rPr>
          <w:rFonts w:eastAsia="Calibri" w:cs="Times New Roman"/>
          <w:u w:val="single"/>
        </w:rPr>
        <w:t>; vulnerabilities</w:t>
      </w:r>
      <w:r w:rsidRPr="00D271D5">
        <w:rPr>
          <w:rFonts w:eastAsia="Calibri" w:cs="Times New Roman"/>
          <w:sz w:val="16"/>
        </w:rPr>
        <w:t xml:space="preserve"> typically </w:t>
      </w:r>
      <w:r w:rsidRPr="00D271D5">
        <w:rPr>
          <w:rFonts w:eastAsia="Calibri" w:cs="Times New Roman"/>
          <w:u w:val="single"/>
        </w:rPr>
        <w:t xml:space="preserve">have the opposite effect, and </w:t>
      </w:r>
      <w:r w:rsidRPr="00462BB9">
        <w:rPr>
          <w:rFonts w:eastAsia="Calibri" w:cs="Times New Roman"/>
          <w:highlight w:val="green"/>
          <w:u w:val="single"/>
        </w:rPr>
        <w:t>advanced BMD</w:t>
      </w:r>
      <w:r w:rsidRPr="00D271D5">
        <w:rPr>
          <w:rFonts w:eastAsia="Calibri" w:cs="Times New Roman"/>
          <w:u w:val="single"/>
        </w:rPr>
        <w:t xml:space="preserve"> can </w:t>
      </w:r>
      <w:r w:rsidRPr="00462BB9">
        <w:rPr>
          <w:rFonts w:eastAsia="Calibri" w:cs="Times New Roman"/>
          <w:b/>
          <w:iCs/>
          <w:highlight w:val="green"/>
          <w:u w:val="single"/>
          <w:bdr w:val="single" w:sz="4" w:space="0" w:color="auto"/>
        </w:rPr>
        <w:t>help minimize vulnerability</w:t>
      </w:r>
      <w:r w:rsidRPr="00D271D5">
        <w:rPr>
          <w:rFonts w:eastAsia="Calibri" w:cs="Times New Roman"/>
          <w:u w:val="single"/>
        </w:rPr>
        <w:t xml:space="preserve"> to missiles</w:t>
      </w:r>
      <w:r w:rsidRPr="00D271D5">
        <w:rPr>
          <w:rFonts w:eastAsia="Calibri" w:cs="Times New Roman"/>
          <w:sz w:val="16"/>
        </w:rPr>
        <w:t xml:space="preserve">. </w:t>
      </w:r>
    </w:p>
    <w:p w:rsidR="00D271D5" w:rsidRPr="00D271D5" w:rsidRDefault="00D271D5" w:rsidP="00D271D5">
      <w:pPr>
        <w:keepNext/>
        <w:keepLines/>
        <w:spacing w:before="200"/>
        <w:outlineLvl w:val="3"/>
        <w:rPr>
          <w:rFonts w:eastAsia="Times New Roman" w:cs="Times New Roman"/>
          <w:iCs/>
        </w:rPr>
      </w:pPr>
      <w:r w:rsidRPr="00D271D5">
        <w:rPr>
          <w:rFonts w:eastAsia="Times New Roman" w:cs="Times New Roman"/>
          <w:b/>
          <w:iCs/>
        </w:rPr>
        <w:t xml:space="preserve">Extinction – </w:t>
      </w:r>
      <w:r w:rsidRPr="00D271D5">
        <w:rPr>
          <w:rFonts w:eastAsia="Times New Roman" w:cs="Times New Roman"/>
          <w:iCs/>
        </w:rPr>
        <w:t>NoKo prolif/instability, Afghanistan, econ</w:t>
      </w:r>
    </w:p>
    <w:p w:rsidR="00D271D5" w:rsidRPr="00D271D5" w:rsidRDefault="00D271D5" w:rsidP="00D271D5">
      <w:pPr>
        <w:rPr>
          <w:rFonts w:eastAsia="Calibri" w:cs="Times New Roman"/>
        </w:rPr>
      </w:pPr>
      <w:r w:rsidRPr="00D271D5">
        <w:rPr>
          <w:rFonts w:eastAsia="Calibri" w:cs="Times New Roman"/>
          <w:b/>
          <w:bCs/>
        </w:rPr>
        <w:t>Pritchard 9</w:t>
      </w:r>
      <w:r w:rsidRPr="00D271D5">
        <w:rPr>
          <w:rFonts w:eastAsia="Calibri" w:cs="Times New Roman"/>
        </w:rPr>
        <w:t xml:space="preserve"> (Jack, President, Korea Economic Institute, John </w:t>
      </w:r>
      <w:proofErr w:type="spellStart"/>
      <w:r w:rsidRPr="00D271D5">
        <w:rPr>
          <w:rFonts w:eastAsia="Calibri" w:cs="Times New Roman"/>
        </w:rPr>
        <w:t>Tilelli</w:t>
      </w:r>
      <w:proofErr w:type="spellEnd"/>
      <w:r w:rsidRPr="00D271D5">
        <w:rPr>
          <w:rFonts w:eastAsia="Calibri" w:cs="Times New Roman"/>
        </w:rPr>
        <w:t>, Chairman and CEO, Cypress Int’l, and Scott Snyder, Adjunct Senior Fellow for Korea Studies, “A New Chapter for U.S.-South Korea alliance” Council on Foreign Relations -- June 16 http://www.cfr.org/publication/19635/new_chapter_for_ussouth_korea_alliance.html)</w:t>
      </w:r>
    </w:p>
    <w:p w:rsidR="00D271D5" w:rsidRPr="00D271D5" w:rsidRDefault="00D271D5" w:rsidP="00D271D5">
      <w:pPr>
        <w:rPr>
          <w:rFonts w:eastAsia="Calibri" w:cs="Times New Roman"/>
          <w:sz w:val="16"/>
          <w:szCs w:val="24"/>
        </w:rPr>
      </w:pPr>
      <w:r w:rsidRPr="00D271D5">
        <w:rPr>
          <w:rFonts w:eastAsia="Calibri" w:cs="Times New Roman"/>
          <w:sz w:val="16"/>
          <w:szCs w:val="24"/>
        </w:rPr>
        <w:t xml:space="preserve">While all eyes have been trained on North Korea's belligerent and aggressive actions in recent weeks, it is important to note that </w:t>
      </w:r>
      <w:r w:rsidRPr="00D271D5">
        <w:rPr>
          <w:rFonts w:eastAsia="Calibri" w:cs="Times New Roman"/>
          <w:szCs w:val="24"/>
          <w:u w:val="single"/>
        </w:rPr>
        <w:t xml:space="preserve">the </w:t>
      </w:r>
      <w:r w:rsidRPr="00462BB9">
        <w:rPr>
          <w:rFonts w:eastAsia="Calibri" w:cs="Times New Roman"/>
          <w:szCs w:val="24"/>
          <w:highlight w:val="green"/>
          <w:u w:val="single"/>
        </w:rPr>
        <w:t>U.S.-South Korea alliance</w:t>
      </w:r>
      <w:r w:rsidRPr="00D271D5">
        <w:rPr>
          <w:rFonts w:eastAsia="Calibri" w:cs="Times New Roman"/>
          <w:szCs w:val="24"/>
          <w:u w:val="single"/>
        </w:rPr>
        <w:t xml:space="preserve"> has </w:t>
      </w:r>
      <w:r w:rsidRPr="00462BB9">
        <w:rPr>
          <w:rFonts w:eastAsia="Calibri" w:cs="Times New Roman"/>
          <w:szCs w:val="24"/>
          <w:highlight w:val="green"/>
          <w:u w:val="single"/>
        </w:rPr>
        <w:t xml:space="preserve">emerged as a </w:t>
      </w:r>
      <w:r w:rsidRPr="00462BB9">
        <w:rPr>
          <w:rFonts w:eastAsia="Calibri" w:cs="Times New Roman"/>
          <w:b/>
          <w:iCs/>
          <w:highlight w:val="green"/>
          <w:u w:val="single"/>
          <w:bdr w:val="single" w:sz="4" w:space="0" w:color="auto"/>
        </w:rPr>
        <w:t>linchpin</w:t>
      </w:r>
      <w:r w:rsidRPr="00462BB9">
        <w:rPr>
          <w:rFonts w:eastAsia="Calibri" w:cs="Times New Roman"/>
          <w:szCs w:val="24"/>
          <w:highlight w:val="green"/>
          <w:u w:val="single"/>
        </w:rPr>
        <w:t xml:space="preserve"> in</w:t>
      </w:r>
      <w:r w:rsidRPr="00D271D5">
        <w:rPr>
          <w:rFonts w:eastAsia="Calibri" w:cs="Times New Roman"/>
          <w:szCs w:val="24"/>
          <w:u w:val="single"/>
        </w:rPr>
        <w:t xml:space="preserve"> the Obama administration's efforts to successfully manage </w:t>
      </w:r>
      <w:r w:rsidRPr="00462BB9">
        <w:rPr>
          <w:rFonts w:eastAsia="Calibri" w:cs="Times New Roman"/>
          <w:szCs w:val="24"/>
          <w:highlight w:val="green"/>
          <w:u w:val="single"/>
        </w:rPr>
        <w:t>an overcrowded global agenda</w:t>
      </w:r>
      <w:r w:rsidRPr="00D271D5">
        <w:rPr>
          <w:rFonts w:eastAsia="Calibri" w:cs="Times New Roman"/>
          <w:szCs w:val="24"/>
          <w:u w:val="single"/>
        </w:rPr>
        <w:t xml:space="preserve">, and a pivotal tool for safeguarding U.S. long-term interests in Asia. </w:t>
      </w:r>
      <w:r w:rsidRPr="00D271D5">
        <w:rPr>
          <w:rFonts w:eastAsia="Calibri" w:cs="Times New Roman"/>
          <w:sz w:val="16"/>
          <w:szCs w:val="24"/>
        </w:rPr>
        <w:t>When South Korea's President Lee Myung-</w:t>
      </w:r>
      <w:proofErr w:type="spellStart"/>
      <w:r w:rsidRPr="00D271D5">
        <w:rPr>
          <w:rFonts w:eastAsia="Calibri" w:cs="Times New Roman"/>
          <w:sz w:val="16"/>
          <w:szCs w:val="24"/>
        </w:rPr>
        <w:t>bak</w:t>
      </w:r>
      <w:proofErr w:type="spellEnd"/>
      <w:r w:rsidRPr="00D271D5">
        <w:rPr>
          <w:rFonts w:eastAsia="Calibri" w:cs="Times New Roman"/>
          <w:sz w:val="16"/>
          <w:szCs w:val="24"/>
        </w:rPr>
        <w:t xml:space="preserve"> meets with President Barack Obama at the White House Tuesday, the two leaders must effectively address three main areas: policy coordination to address North Korea's nuclear threat, the development of a global security agenda that extends beyond the peninsula, and collaboration to address the global financial crisis as South Korea takes a lead on the G-20 process. By conducting a second nuclear test in May, followed by a number of missile launches, North Korea has forced its way onto the Obama administration's agenda. First and foremost, </w:t>
      </w:r>
      <w:r w:rsidRPr="00462BB9">
        <w:rPr>
          <w:rFonts w:eastAsia="Calibri" w:cs="Times New Roman"/>
          <w:szCs w:val="24"/>
          <w:highlight w:val="green"/>
          <w:u w:val="single"/>
        </w:rPr>
        <w:t>effective</w:t>
      </w:r>
      <w:r w:rsidRPr="00D271D5">
        <w:rPr>
          <w:rFonts w:eastAsia="Calibri" w:cs="Times New Roman"/>
          <w:szCs w:val="24"/>
          <w:u w:val="single"/>
        </w:rPr>
        <w:t xml:space="preserve"> U.S.-South Korea </w:t>
      </w:r>
      <w:r w:rsidRPr="00462BB9">
        <w:rPr>
          <w:rFonts w:eastAsia="Calibri" w:cs="Times New Roman"/>
          <w:szCs w:val="24"/>
          <w:highlight w:val="green"/>
          <w:u w:val="single"/>
        </w:rPr>
        <w:t>alliance</w:t>
      </w:r>
      <w:r w:rsidRPr="00D271D5">
        <w:rPr>
          <w:rFonts w:eastAsia="Calibri" w:cs="Times New Roman"/>
          <w:szCs w:val="24"/>
          <w:u w:val="single"/>
        </w:rPr>
        <w:t xml:space="preserve"> coordination </w:t>
      </w:r>
      <w:r w:rsidRPr="00462BB9">
        <w:rPr>
          <w:rFonts w:eastAsia="Calibri" w:cs="Times New Roman"/>
          <w:szCs w:val="24"/>
          <w:highlight w:val="green"/>
          <w:u w:val="single"/>
        </w:rPr>
        <w:t>is critical to managing</w:t>
      </w:r>
      <w:r w:rsidRPr="00D271D5">
        <w:rPr>
          <w:rFonts w:eastAsia="Calibri" w:cs="Times New Roman"/>
          <w:szCs w:val="24"/>
          <w:u w:val="single"/>
        </w:rPr>
        <w:t xml:space="preserve"> both the </w:t>
      </w:r>
      <w:r w:rsidRPr="00D271D5">
        <w:rPr>
          <w:rFonts w:eastAsia="Calibri" w:cs="Times New Roman"/>
          <w:b/>
          <w:iCs/>
          <w:u w:val="single"/>
          <w:bdr w:val="single" w:sz="4" w:space="0" w:color="auto"/>
        </w:rPr>
        <w:t xml:space="preserve">global </w:t>
      </w:r>
      <w:r w:rsidRPr="00462BB9">
        <w:rPr>
          <w:rFonts w:eastAsia="Calibri" w:cs="Times New Roman"/>
          <w:b/>
          <w:iCs/>
          <w:highlight w:val="green"/>
          <w:u w:val="single"/>
          <w:bdr w:val="single" w:sz="4" w:space="0" w:color="auto"/>
        </w:rPr>
        <w:t>effects of</w:t>
      </w:r>
      <w:r w:rsidRPr="00D271D5">
        <w:rPr>
          <w:rFonts w:eastAsia="Calibri" w:cs="Times New Roman"/>
          <w:b/>
          <w:iCs/>
          <w:u w:val="single"/>
          <w:bdr w:val="single" w:sz="4" w:space="0" w:color="auto"/>
        </w:rPr>
        <w:t xml:space="preserve"> North </w:t>
      </w:r>
      <w:r w:rsidRPr="00462BB9">
        <w:rPr>
          <w:rFonts w:eastAsia="Calibri" w:cs="Times New Roman"/>
          <w:b/>
          <w:iCs/>
          <w:highlight w:val="green"/>
          <w:u w:val="single"/>
          <w:bdr w:val="single" w:sz="4" w:space="0" w:color="auto"/>
        </w:rPr>
        <w:t>Korea's nuclear threat</w:t>
      </w:r>
      <w:r w:rsidRPr="00462BB9">
        <w:rPr>
          <w:rFonts w:eastAsia="Calibri" w:cs="Times New Roman"/>
          <w:szCs w:val="24"/>
          <w:highlight w:val="green"/>
          <w:u w:val="single"/>
        </w:rPr>
        <w:t xml:space="preserve"> on </w:t>
      </w:r>
      <w:r w:rsidRPr="00D271D5">
        <w:rPr>
          <w:rFonts w:eastAsia="Calibri" w:cs="Times New Roman"/>
          <w:szCs w:val="24"/>
          <w:u w:val="single"/>
        </w:rPr>
        <w:t xml:space="preserve">the </w:t>
      </w:r>
      <w:r w:rsidRPr="00462BB9">
        <w:rPr>
          <w:rFonts w:eastAsia="Calibri" w:cs="Times New Roman"/>
          <w:szCs w:val="24"/>
          <w:highlight w:val="green"/>
          <w:u w:val="single"/>
        </w:rPr>
        <w:t xml:space="preserve">nonproliferation </w:t>
      </w:r>
      <w:r w:rsidRPr="00D271D5">
        <w:rPr>
          <w:rFonts w:eastAsia="Calibri" w:cs="Times New Roman"/>
          <w:szCs w:val="24"/>
          <w:u w:val="single"/>
        </w:rPr>
        <w:t xml:space="preserve">regime </w:t>
      </w:r>
      <w:r w:rsidRPr="00462BB9">
        <w:rPr>
          <w:rFonts w:eastAsia="Calibri" w:cs="Times New Roman"/>
          <w:szCs w:val="24"/>
          <w:highlight w:val="green"/>
          <w:u w:val="single"/>
        </w:rPr>
        <w:t xml:space="preserve">and </w:t>
      </w:r>
      <w:r w:rsidRPr="00D271D5">
        <w:rPr>
          <w:rFonts w:eastAsia="Calibri" w:cs="Times New Roman"/>
          <w:szCs w:val="24"/>
          <w:u w:val="single"/>
        </w:rPr>
        <w:t xml:space="preserve">the </w:t>
      </w:r>
      <w:r w:rsidRPr="00462BB9">
        <w:rPr>
          <w:rFonts w:eastAsia="Calibri" w:cs="Times New Roman"/>
          <w:szCs w:val="24"/>
          <w:highlight w:val="green"/>
          <w:u w:val="single"/>
        </w:rPr>
        <w:t xml:space="preserve">regional security </w:t>
      </w:r>
      <w:r w:rsidRPr="00D271D5">
        <w:rPr>
          <w:rFonts w:eastAsia="Calibri" w:cs="Times New Roman"/>
          <w:szCs w:val="24"/>
          <w:u w:val="single"/>
        </w:rPr>
        <w:t>challenges posed by potential regime actions that lead to further crisis in the region.</w:t>
      </w:r>
      <w:r w:rsidRPr="00D271D5">
        <w:rPr>
          <w:rFonts w:eastAsia="Calibri" w:cs="Times New Roman"/>
          <w:sz w:val="16"/>
          <w:szCs w:val="24"/>
        </w:rPr>
        <w:t xml:space="preserve"> North Korea's internal focus on its leadership succession, and the apparent naming of North Korean leader Kim </w:t>
      </w:r>
      <w:proofErr w:type="spellStart"/>
      <w:r w:rsidRPr="00D271D5">
        <w:rPr>
          <w:rFonts w:eastAsia="Calibri" w:cs="Times New Roman"/>
          <w:sz w:val="16"/>
          <w:szCs w:val="24"/>
        </w:rPr>
        <w:t>Jong-il's</w:t>
      </w:r>
      <w:proofErr w:type="spellEnd"/>
      <w:r w:rsidRPr="00D271D5">
        <w:rPr>
          <w:rFonts w:eastAsia="Calibri" w:cs="Times New Roman"/>
          <w:sz w:val="16"/>
          <w:szCs w:val="24"/>
        </w:rPr>
        <w:t xml:space="preserve"> little-known and inexperienced youngest son as his successor, make the task of responding to North Korea's aggressive and destabilizing actions all the more challenging. </w:t>
      </w:r>
      <w:r w:rsidRPr="00D271D5">
        <w:rPr>
          <w:rFonts w:eastAsia="Calibri" w:cs="Times New Roman"/>
          <w:szCs w:val="24"/>
          <w:u w:val="single"/>
        </w:rPr>
        <w:t xml:space="preserve">Both </w:t>
      </w:r>
      <w:r w:rsidRPr="00462BB9">
        <w:rPr>
          <w:rFonts w:eastAsia="Calibri" w:cs="Times New Roman"/>
          <w:szCs w:val="24"/>
          <w:highlight w:val="green"/>
          <w:u w:val="single"/>
        </w:rPr>
        <w:t>deterrence and negotiation must be pursued</w:t>
      </w:r>
      <w:r w:rsidRPr="00D271D5">
        <w:rPr>
          <w:rFonts w:eastAsia="Calibri" w:cs="Times New Roman"/>
          <w:szCs w:val="24"/>
          <w:u w:val="single"/>
        </w:rPr>
        <w:t xml:space="preserve"> on the basis of close consultations.</w:t>
      </w:r>
      <w:r w:rsidRPr="00D271D5">
        <w:rPr>
          <w:rFonts w:eastAsia="Calibri" w:cs="Times New Roman"/>
          <w:sz w:val="16"/>
          <w:szCs w:val="24"/>
        </w:rPr>
        <w:t xml:space="preserve"> Presidents Obama and Lee must also develop coordinated contingency plans in the event of internal instability in North Korea. </w:t>
      </w:r>
      <w:r w:rsidRPr="00462BB9">
        <w:rPr>
          <w:rFonts w:eastAsia="Calibri" w:cs="Times New Roman"/>
          <w:szCs w:val="24"/>
          <w:highlight w:val="green"/>
          <w:u w:val="single"/>
        </w:rPr>
        <w:t>Through effective</w:t>
      </w:r>
      <w:r w:rsidRPr="00D271D5">
        <w:rPr>
          <w:rFonts w:eastAsia="Calibri" w:cs="Times New Roman"/>
          <w:szCs w:val="24"/>
          <w:u w:val="single"/>
        </w:rPr>
        <w:t xml:space="preserve"> U.S.-South Korea alliance </w:t>
      </w:r>
      <w:r w:rsidRPr="00462BB9">
        <w:rPr>
          <w:rFonts w:eastAsia="Calibri" w:cs="Times New Roman"/>
          <w:szCs w:val="24"/>
          <w:highlight w:val="green"/>
          <w:u w:val="single"/>
        </w:rPr>
        <w:t xml:space="preserve">coordination, it should </w:t>
      </w:r>
      <w:r w:rsidRPr="00D271D5">
        <w:rPr>
          <w:rFonts w:eastAsia="Calibri" w:cs="Times New Roman"/>
          <w:szCs w:val="24"/>
          <w:u w:val="single"/>
        </w:rPr>
        <w:t xml:space="preserve">be possible to </w:t>
      </w:r>
      <w:r w:rsidRPr="00462BB9">
        <w:rPr>
          <w:rFonts w:eastAsia="Calibri" w:cs="Times New Roman"/>
          <w:szCs w:val="24"/>
          <w:highlight w:val="green"/>
          <w:u w:val="single"/>
        </w:rPr>
        <w:t xml:space="preserve">forge a combined strategy capable of managing </w:t>
      </w:r>
      <w:r w:rsidRPr="00D271D5">
        <w:rPr>
          <w:rFonts w:eastAsia="Calibri" w:cs="Times New Roman"/>
          <w:szCs w:val="24"/>
          <w:u w:val="single"/>
        </w:rPr>
        <w:t xml:space="preserve">the nuclear, proliferation, and regional security dimensions of </w:t>
      </w:r>
      <w:r w:rsidRPr="00462BB9">
        <w:rPr>
          <w:rFonts w:eastAsia="Calibri" w:cs="Times New Roman"/>
          <w:szCs w:val="24"/>
          <w:highlight w:val="green"/>
          <w:u w:val="single"/>
        </w:rPr>
        <w:t>No</w:t>
      </w:r>
      <w:r w:rsidRPr="00D271D5">
        <w:rPr>
          <w:rFonts w:eastAsia="Calibri" w:cs="Times New Roman"/>
          <w:szCs w:val="24"/>
          <w:u w:val="single"/>
        </w:rPr>
        <w:t>rth</w:t>
      </w:r>
      <w:r w:rsidRPr="00462BB9">
        <w:rPr>
          <w:rFonts w:eastAsia="Calibri" w:cs="Times New Roman"/>
          <w:szCs w:val="24"/>
          <w:highlight w:val="green"/>
          <w:u w:val="single"/>
        </w:rPr>
        <w:t xml:space="preserve"> Ko</w:t>
      </w:r>
      <w:r w:rsidRPr="00D271D5">
        <w:rPr>
          <w:rFonts w:eastAsia="Calibri" w:cs="Times New Roman"/>
          <w:szCs w:val="24"/>
          <w:u w:val="single"/>
        </w:rPr>
        <w:t>rea's threat</w:t>
      </w:r>
      <w:r w:rsidRPr="00D271D5">
        <w:rPr>
          <w:rFonts w:eastAsia="Calibri" w:cs="Times New Roman"/>
          <w:u w:val="single"/>
        </w:rPr>
        <w:t xml:space="preserve">. A </w:t>
      </w:r>
      <w:r w:rsidRPr="00462BB9">
        <w:rPr>
          <w:rFonts w:eastAsia="Calibri" w:cs="Times New Roman"/>
          <w:highlight w:val="green"/>
          <w:u w:val="single"/>
        </w:rPr>
        <w:t>coordinated</w:t>
      </w:r>
      <w:r w:rsidRPr="00D271D5">
        <w:rPr>
          <w:rFonts w:eastAsia="Calibri" w:cs="Times New Roman"/>
          <w:u w:val="single"/>
        </w:rPr>
        <w:t xml:space="preserve"> position </w:t>
      </w:r>
      <w:r w:rsidRPr="00462BB9">
        <w:rPr>
          <w:rFonts w:eastAsia="Calibri" w:cs="Times New Roman"/>
          <w:highlight w:val="green"/>
          <w:u w:val="single"/>
        </w:rPr>
        <w:t>would also strengthen</w:t>
      </w:r>
      <w:r w:rsidRPr="00D271D5">
        <w:rPr>
          <w:rFonts w:eastAsia="Calibri" w:cs="Times New Roman"/>
          <w:sz w:val="16"/>
          <w:szCs w:val="24"/>
        </w:rPr>
        <w:t xml:space="preserve"> the administration's hand in its </w:t>
      </w:r>
      <w:r w:rsidRPr="00462BB9">
        <w:rPr>
          <w:rFonts w:eastAsia="Calibri" w:cs="Times New Roman"/>
          <w:highlight w:val="green"/>
          <w:u w:val="single"/>
        </w:rPr>
        <w:t xml:space="preserve">efforts to persuade China to </w:t>
      </w:r>
      <w:r w:rsidRPr="00D271D5">
        <w:rPr>
          <w:rFonts w:eastAsia="Calibri" w:cs="Times New Roman"/>
          <w:u w:val="single"/>
        </w:rPr>
        <w:t xml:space="preserve">put </w:t>
      </w:r>
      <w:r w:rsidRPr="00462BB9">
        <w:rPr>
          <w:rFonts w:eastAsia="Calibri" w:cs="Times New Roman"/>
          <w:highlight w:val="green"/>
          <w:u w:val="single"/>
        </w:rPr>
        <w:t xml:space="preserve">pressure </w:t>
      </w:r>
      <w:r w:rsidRPr="00D271D5">
        <w:rPr>
          <w:rFonts w:eastAsia="Calibri" w:cs="Times New Roman"/>
          <w:u w:val="single"/>
        </w:rPr>
        <w:t xml:space="preserve">on </w:t>
      </w:r>
      <w:r w:rsidRPr="00462BB9">
        <w:rPr>
          <w:rFonts w:eastAsia="Calibri" w:cs="Times New Roman"/>
          <w:highlight w:val="green"/>
          <w:u w:val="single"/>
        </w:rPr>
        <w:t>No</w:t>
      </w:r>
      <w:r w:rsidRPr="00D271D5">
        <w:rPr>
          <w:rFonts w:eastAsia="Calibri" w:cs="Times New Roman"/>
          <w:u w:val="single"/>
        </w:rPr>
        <w:t>rth</w:t>
      </w:r>
      <w:r w:rsidRPr="00462BB9">
        <w:rPr>
          <w:rFonts w:eastAsia="Calibri" w:cs="Times New Roman"/>
          <w:highlight w:val="green"/>
          <w:u w:val="single"/>
        </w:rPr>
        <w:t xml:space="preserve"> Ko</w:t>
      </w:r>
      <w:r w:rsidRPr="00D271D5">
        <w:rPr>
          <w:rFonts w:eastAsia="Calibri" w:cs="Times New Roman"/>
          <w:u w:val="single"/>
        </w:rPr>
        <w:t>rea</w:t>
      </w:r>
      <w:r w:rsidRPr="00D271D5">
        <w:rPr>
          <w:rFonts w:eastAsia="Calibri" w:cs="Times New Roman"/>
          <w:sz w:val="16"/>
          <w:szCs w:val="24"/>
        </w:rPr>
        <w:t>. Both countries also face hostage crises involving citizens detained in North Korea. The recent conviction of two U.S. journalists heightens the stakes for the United States, although the administration has tried to decouple their plight from Pyongyang's missile tests. Second, Presidents Obama and Lee should set the stage for a reinvigorated vision of a broader role for the U.S.-South Korea alliance as an important component of a broader U.S. strategy toward East Asia. A critical aspect of this vision is a mutual commitment to jointly address sources of global and functional instability beyond the peninsula. Lee Myung-</w:t>
      </w:r>
      <w:proofErr w:type="spellStart"/>
      <w:r w:rsidRPr="00D271D5">
        <w:rPr>
          <w:rFonts w:eastAsia="Calibri" w:cs="Times New Roman"/>
          <w:sz w:val="16"/>
          <w:szCs w:val="24"/>
        </w:rPr>
        <w:t>bak</w:t>
      </w:r>
      <w:proofErr w:type="spellEnd"/>
      <w:r w:rsidRPr="00D271D5">
        <w:rPr>
          <w:rFonts w:eastAsia="Calibri" w:cs="Times New Roman"/>
          <w:sz w:val="16"/>
          <w:szCs w:val="24"/>
        </w:rPr>
        <w:t xml:space="preserve"> has offered a vision of a global Korea that features an expanded commitment to peacekeeping and development assistance that is in greater proportion to South Korea's economic clout as the world's 13th largest economy. As the third-largest contributor of troops to Iraq, South Korea has also demonstrated its capacity to make valuable contributions to post-conflict stabilization. </w:t>
      </w:r>
      <w:r w:rsidRPr="00D271D5">
        <w:rPr>
          <w:rFonts w:eastAsia="Calibri" w:cs="Times New Roman"/>
          <w:szCs w:val="24"/>
          <w:u w:val="single"/>
        </w:rPr>
        <w:t xml:space="preserve">The U.S.-South Korea alliance can serve as a platform by which </w:t>
      </w:r>
      <w:r w:rsidRPr="00462BB9">
        <w:rPr>
          <w:rFonts w:eastAsia="Calibri" w:cs="Times New Roman"/>
          <w:szCs w:val="24"/>
          <w:highlight w:val="green"/>
          <w:u w:val="single"/>
        </w:rPr>
        <w:t>So</w:t>
      </w:r>
      <w:r w:rsidRPr="00D271D5">
        <w:rPr>
          <w:rFonts w:eastAsia="Calibri" w:cs="Times New Roman"/>
          <w:szCs w:val="24"/>
          <w:u w:val="single"/>
        </w:rPr>
        <w:t>uth</w:t>
      </w:r>
      <w:r w:rsidRPr="00462BB9">
        <w:rPr>
          <w:rFonts w:eastAsia="Calibri" w:cs="Times New Roman"/>
          <w:szCs w:val="24"/>
          <w:highlight w:val="green"/>
          <w:u w:val="single"/>
        </w:rPr>
        <w:t xml:space="preserve"> Ko</w:t>
      </w:r>
      <w:r w:rsidRPr="00D271D5">
        <w:rPr>
          <w:rFonts w:eastAsia="Calibri" w:cs="Times New Roman"/>
          <w:szCs w:val="24"/>
          <w:u w:val="single"/>
        </w:rPr>
        <w:t xml:space="preserve">rea </w:t>
      </w:r>
      <w:r w:rsidRPr="00462BB9">
        <w:rPr>
          <w:rFonts w:eastAsia="Calibri" w:cs="Times New Roman"/>
          <w:szCs w:val="24"/>
          <w:highlight w:val="green"/>
          <w:u w:val="single"/>
        </w:rPr>
        <w:t>can make</w:t>
      </w:r>
      <w:r w:rsidRPr="00D271D5">
        <w:rPr>
          <w:rFonts w:eastAsia="Calibri" w:cs="Times New Roman"/>
          <w:szCs w:val="24"/>
          <w:u w:val="single"/>
        </w:rPr>
        <w:t xml:space="preserve"> such </w:t>
      </w:r>
      <w:r w:rsidRPr="00462BB9">
        <w:rPr>
          <w:rFonts w:eastAsia="Calibri" w:cs="Times New Roman"/>
          <w:szCs w:val="24"/>
          <w:highlight w:val="green"/>
          <w:u w:val="single"/>
        </w:rPr>
        <w:t xml:space="preserve">contributions in </w:t>
      </w:r>
      <w:r w:rsidRPr="00D271D5">
        <w:rPr>
          <w:rFonts w:eastAsia="Calibri" w:cs="Times New Roman"/>
          <w:szCs w:val="24"/>
          <w:u w:val="single"/>
        </w:rPr>
        <w:t xml:space="preserve">many </w:t>
      </w:r>
      <w:r w:rsidRPr="00462BB9">
        <w:rPr>
          <w:rFonts w:eastAsia="Calibri" w:cs="Times New Roman"/>
          <w:szCs w:val="24"/>
          <w:highlight w:val="green"/>
          <w:u w:val="single"/>
        </w:rPr>
        <w:t>other areas, including</w:t>
      </w:r>
      <w:r w:rsidRPr="00D271D5">
        <w:rPr>
          <w:rFonts w:eastAsia="Calibri" w:cs="Times New Roman"/>
          <w:szCs w:val="24"/>
          <w:u w:val="single"/>
        </w:rPr>
        <w:t xml:space="preserve"> Afghanistan.</w:t>
      </w:r>
      <w:r w:rsidRPr="00D271D5">
        <w:rPr>
          <w:rFonts w:eastAsia="Calibri" w:cs="Times New Roman"/>
          <w:sz w:val="16"/>
          <w:szCs w:val="24"/>
        </w:rPr>
        <w:t xml:space="preserve"> South Korea has already made commitments to send engineers and medical personnel to Afghanistan. It is poised now to expand its contributions, in line with its broadening scope of interest in contributing to global stability and its economic prowess. Third, </w:t>
      </w:r>
      <w:r w:rsidRPr="00D271D5">
        <w:rPr>
          <w:rFonts w:eastAsia="Calibri" w:cs="Times New Roman"/>
          <w:szCs w:val="24"/>
          <w:u w:val="single"/>
        </w:rPr>
        <w:t xml:space="preserve">South Korea is an essential partner in addressing </w:t>
      </w:r>
      <w:r w:rsidRPr="00462BB9">
        <w:rPr>
          <w:rFonts w:eastAsia="Calibri" w:cs="Times New Roman"/>
          <w:szCs w:val="24"/>
          <w:highlight w:val="green"/>
          <w:u w:val="single"/>
        </w:rPr>
        <w:t>the global financial crisis</w:t>
      </w:r>
      <w:r w:rsidRPr="00D271D5">
        <w:rPr>
          <w:rFonts w:eastAsia="Calibri" w:cs="Times New Roman"/>
          <w:szCs w:val="24"/>
          <w:u w:val="single"/>
        </w:rPr>
        <w:t>.</w:t>
      </w:r>
      <w:r w:rsidRPr="00D271D5">
        <w:rPr>
          <w:rFonts w:eastAsia="Calibri" w:cs="Times New Roman"/>
          <w:sz w:val="16"/>
          <w:szCs w:val="24"/>
        </w:rPr>
        <w:t xml:space="preserve"> Its emphasis on fighting protectionism and promotion of stimuli at the April G-20 leaders meeting in London illustrate how closely its priorities are aligned with those of the United States. A U.S. Federal Reserve Bank line of credit to South Korea last fall played a critical role in stabilizing the South Korean's currency and forestalled a possible repeat of South Korea's difficulties in the Asian financial crisis of a decade ago. The Obama and Lee administrations have the opportunity to send a powerful signal opposing protectionism by winning legislative support in both countries for the Korea-U.S. Free Trade Agreement negotiated by their predecessors. With the necessary revisions to meet new political conditions, Mr. Lee and Mr. Obama should urge their respective legislatures to consider early ratification of the trade pact. This would both support more effective coordination on the global financial crisis and underscore its value as a precedent that sets high standards for trade agreements in Asia, in contrast to the proliferation of Asian trade agreements that do little to promote a more open Asian trade and investment environment. </w:t>
      </w:r>
      <w:r w:rsidRPr="00D271D5">
        <w:rPr>
          <w:rFonts w:eastAsia="Calibri" w:cs="Times New Roman"/>
          <w:szCs w:val="24"/>
          <w:u w:val="single"/>
        </w:rPr>
        <w:t xml:space="preserve">U.S.-South Korean coordination to manage North Korea's challenge to </w:t>
      </w:r>
      <w:r w:rsidRPr="00462BB9">
        <w:rPr>
          <w:rFonts w:eastAsia="Calibri" w:cs="Times New Roman"/>
          <w:szCs w:val="24"/>
          <w:highlight w:val="green"/>
          <w:u w:val="single"/>
        </w:rPr>
        <w:t>nonproliferation</w:t>
      </w:r>
      <w:r w:rsidRPr="00D271D5">
        <w:rPr>
          <w:rFonts w:eastAsia="Calibri" w:cs="Times New Roman"/>
          <w:szCs w:val="24"/>
          <w:u w:val="single"/>
        </w:rPr>
        <w:t xml:space="preserve"> norms, the global financial crisis, </w:t>
      </w:r>
      <w:r w:rsidRPr="00462BB9">
        <w:rPr>
          <w:rFonts w:eastAsia="Calibri" w:cs="Times New Roman"/>
          <w:szCs w:val="24"/>
          <w:highlight w:val="green"/>
          <w:u w:val="single"/>
        </w:rPr>
        <w:t>and</w:t>
      </w:r>
      <w:r w:rsidRPr="00D271D5">
        <w:rPr>
          <w:rFonts w:eastAsia="Calibri" w:cs="Times New Roman"/>
          <w:szCs w:val="24"/>
          <w:u w:val="single"/>
        </w:rPr>
        <w:t xml:space="preserve"> the transition in </w:t>
      </w:r>
      <w:r w:rsidRPr="00462BB9">
        <w:rPr>
          <w:rFonts w:eastAsia="Calibri" w:cs="Times New Roman"/>
          <w:szCs w:val="24"/>
          <w:highlight w:val="green"/>
          <w:u w:val="single"/>
        </w:rPr>
        <w:t>Afghanistan</w:t>
      </w:r>
      <w:r w:rsidRPr="00D271D5">
        <w:rPr>
          <w:rFonts w:eastAsia="Calibri" w:cs="Times New Roman"/>
          <w:szCs w:val="24"/>
          <w:u w:val="single"/>
        </w:rPr>
        <w:t xml:space="preserve"> will underscore the practical value of alliance contributions to meet mutual interests in global security and prosperity.</w:t>
      </w:r>
      <w:r w:rsidRPr="00D271D5">
        <w:rPr>
          <w:rFonts w:eastAsia="Calibri" w:cs="Times New Roman"/>
          <w:sz w:val="16"/>
          <w:szCs w:val="24"/>
        </w:rPr>
        <w:t xml:space="preserve"> For this reason, Presidents Obama and Lee have a compelling interest in establishing a firm foundation for unlocking the potential of alliance cooperation in the service of our shared interests. </w:t>
      </w:r>
    </w:p>
    <w:p w:rsidR="00D271D5" w:rsidRPr="00D271D5" w:rsidRDefault="00D271D5" w:rsidP="00D271D5">
      <w:pPr>
        <w:rPr>
          <w:rFonts w:eastAsia="Calibri" w:cs="Times New Roman"/>
        </w:rPr>
      </w:pPr>
    </w:p>
    <w:p w:rsidR="00D271D5" w:rsidRPr="00D271D5" w:rsidRDefault="00D271D5" w:rsidP="00D271D5">
      <w:pPr>
        <w:keepNext/>
        <w:keepLines/>
        <w:pageBreakBefore/>
        <w:spacing w:before="200"/>
        <w:jc w:val="center"/>
        <w:outlineLvl w:val="2"/>
        <w:rPr>
          <w:rFonts w:eastAsia="Times New Roman" w:cs="Times New Roman"/>
          <w:b/>
          <w:sz w:val="32"/>
          <w:szCs w:val="24"/>
          <w:u w:val="single"/>
        </w:rPr>
      </w:pPr>
      <w:bookmarkStart w:id="0" w:name="_GoBack"/>
      <w:bookmarkEnd w:id="0"/>
      <w:r w:rsidRPr="00D271D5">
        <w:rPr>
          <w:rFonts w:eastAsia="Times New Roman" w:cs="Times New Roman"/>
          <w:b/>
          <w:sz w:val="32"/>
          <w:szCs w:val="24"/>
          <w:u w:val="single"/>
        </w:rPr>
        <w:t>Impact---Turns SK Prolif---2NC</w:t>
      </w:r>
    </w:p>
    <w:p w:rsidR="00D271D5" w:rsidRPr="00D271D5" w:rsidRDefault="00D271D5" w:rsidP="00D271D5">
      <w:pPr>
        <w:keepNext/>
        <w:keepLines/>
        <w:spacing w:before="200"/>
        <w:outlineLvl w:val="3"/>
        <w:rPr>
          <w:rFonts w:eastAsia="Times New Roman" w:cs="Times New Roman"/>
          <w:b/>
          <w:iCs/>
        </w:rPr>
      </w:pPr>
      <w:r w:rsidRPr="00D271D5">
        <w:rPr>
          <w:rFonts w:eastAsia="Times New Roman" w:cs="Times New Roman"/>
          <w:b/>
          <w:iCs/>
        </w:rPr>
        <w:t xml:space="preserve">THAAD makes South Korean prolif </w:t>
      </w:r>
      <w:r w:rsidRPr="00D271D5">
        <w:rPr>
          <w:rFonts w:eastAsia="Times New Roman" w:cs="Times New Roman"/>
          <w:b/>
          <w:iCs/>
          <w:u w:val="single"/>
        </w:rPr>
        <w:t>unthinkable</w:t>
      </w:r>
    </w:p>
    <w:p w:rsidR="00D271D5" w:rsidRPr="00D271D5" w:rsidRDefault="00D271D5" w:rsidP="00D271D5">
      <w:pPr>
        <w:rPr>
          <w:rFonts w:eastAsia="Calibri" w:cs="Times New Roman"/>
        </w:rPr>
      </w:pPr>
      <w:r w:rsidRPr="00D271D5">
        <w:rPr>
          <w:rFonts w:eastAsia="Calibri" w:cs="Times New Roman"/>
          <w:b/>
          <w:bCs/>
        </w:rPr>
        <w:t>Cottee, 16</w:t>
      </w:r>
      <w:r w:rsidRPr="00D271D5">
        <w:rPr>
          <w:rFonts w:eastAsia="Calibri" w:cs="Times New Roman"/>
        </w:rPr>
        <w:t xml:space="preserve"> – Matthew Cottee, Research Associate in Non-Proliferation and Nuclear Policy at the International Institute for Strategic Studies, 3-4-2016, “Between a ROK and a THAAD place”, IISS, https://www.iiss.org/en/iiss%20voices/blogsections/iiss-voices-2016-9143/march-71d7/between-a-rok-and-a-thaad-place-f193</w:t>
      </w:r>
    </w:p>
    <w:p w:rsidR="00D271D5" w:rsidRPr="00D271D5" w:rsidRDefault="00D271D5" w:rsidP="00D271D5">
      <w:pPr>
        <w:rPr>
          <w:rFonts w:eastAsia="Calibri" w:cs="Times New Roman"/>
          <w:sz w:val="16"/>
        </w:rPr>
      </w:pPr>
      <w:r w:rsidRPr="00462BB9">
        <w:rPr>
          <w:rFonts w:eastAsia="Calibri" w:cs="Times New Roman"/>
          <w:highlight w:val="green"/>
          <w:u w:val="single"/>
        </w:rPr>
        <w:t>From Seoul’s perspective</w:t>
      </w:r>
      <w:r w:rsidRPr="00D271D5">
        <w:rPr>
          <w:rFonts w:eastAsia="Calibri" w:cs="Times New Roman"/>
          <w:u w:val="single"/>
        </w:rPr>
        <w:t>, the deployment of</w:t>
      </w:r>
      <w:r w:rsidRPr="00D271D5">
        <w:rPr>
          <w:rFonts w:eastAsia="Calibri" w:cs="Times New Roman"/>
          <w:sz w:val="16"/>
        </w:rPr>
        <w:t xml:space="preserve"> the </w:t>
      </w:r>
      <w:r w:rsidRPr="00462BB9">
        <w:rPr>
          <w:rFonts w:eastAsia="Calibri" w:cs="Times New Roman"/>
          <w:b/>
          <w:iCs/>
          <w:highlight w:val="green"/>
          <w:u w:val="single"/>
          <w:bdr w:val="single" w:sz="4" w:space="0" w:color="auto"/>
        </w:rPr>
        <w:t>THAAD</w:t>
      </w:r>
      <w:r w:rsidRPr="00D271D5">
        <w:rPr>
          <w:rFonts w:eastAsia="Calibri" w:cs="Times New Roman"/>
          <w:sz w:val="16"/>
        </w:rPr>
        <w:t xml:space="preserve"> system could </w:t>
      </w:r>
      <w:r w:rsidRPr="00D271D5">
        <w:rPr>
          <w:rFonts w:eastAsia="Calibri" w:cs="Times New Roman"/>
          <w:u w:val="single"/>
        </w:rPr>
        <w:t>have</w:t>
      </w:r>
      <w:r w:rsidRPr="00D271D5">
        <w:rPr>
          <w:rFonts w:eastAsia="Calibri" w:cs="Times New Roman"/>
          <w:sz w:val="16"/>
        </w:rPr>
        <w:t xml:space="preserve"> </w:t>
      </w:r>
      <w:r w:rsidRPr="00D271D5">
        <w:rPr>
          <w:rFonts w:eastAsia="Calibri" w:cs="Times New Roman"/>
          <w:b/>
          <w:iCs/>
          <w:u w:val="single"/>
          <w:bdr w:val="single" w:sz="4" w:space="0" w:color="auto"/>
        </w:rPr>
        <w:t>several symbolic functions</w:t>
      </w:r>
      <w:r w:rsidRPr="00D271D5">
        <w:rPr>
          <w:rFonts w:eastAsia="Calibri" w:cs="Times New Roman"/>
          <w:sz w:val="16"/>
        </w:rPr>
        <w:t xml:space="preserve">. </w:t>
      </w:r>
      <w:r w:rsidRPr="00D271D5">
        <w:rPr>
          <w:rFonts w:eastAsia="Calibri" w:cs="Times New Roman"/>
          <w:u w:val="single"/>
        </w:rPr>
        <w:t xml:space="preserve">It would </w:t>
      </w:r>
      <w:r w:rsidRPr="00462BB9">
        <w:rPr>
          <w:rFonts w:eastAsia="Calibri" w:cs="Times New Roman"/>
          <w:b/>
          <w:iCs/>
          <w:highlight w:val="green"/>
          <w:u w:val="single"/>
          <w:bdr w:val="single" w:sz="4" w:space="0" w:color="auto"/>
        </w:rPr>
        <w:t>reaffirm American commitment to South Korea</w:t>
      </w:r>
      <w:r w:rsidRPr="00D271D5">
        <w:rPr>
          <w:rFonts w:eastAsia="Calibri" w:cs="Times New Roman"/>
          <w:b/>
          <w:iCs/>
          <w:u w:val="single"/>
          <w:bdr w:val="single" w:sz="4" w:space="0" w:color="auto"/>
        </w:rPr>
        <w:t xml:space="preserve"> at a time </w:t>
      </w:r>
      <w:r w:rsidRPr="00462BB9">
        <w:rPr>
          <w:rFonts w:eastAsia="Calibri" w:cs="Times New Roman"/>
          <w:b/>
          <w:iCs/>
          <w:highlight w:val="green"/>
          <w:u w:val="single"/>
          <w:bdr w:val="single" w:sz="4" w:space="0" w:color="auto"/>
        </w:rPr>
        <w:t>when extended deterrence is increasingly questioned</w:t>
      </w:r>
      <w:r w:rsidRPr="00D271D5">
        <w:rPr>
          <w:rFonts w:eastAsia="Calibri" w:cs="Times New Roman"/>
          <w:sz w:val="16"/>
        </w:rPr>
        <w:t xml:space="preserve">. </w:t>
      </w:r>
      <w:r w:rsidRPr="00D271D5">
        <w:rPr>
          <w:rFonts w:eastAsia="Calibri" w:cs="Times New Roman"/>
          <w:u w:val="single"/>
        </w:rPr>
        <w:t>Overflights by</w:t>
      </w:r>
      <w:r w:rsidRPr="00D271D5">
        <w:rPr>
          <w:rFonts w:eastAsia="Calibri" w:cs="Times New Roman"/>
          <w:sz w:val="16"/>
        </w:rPr>
        <w:t xml:space="preserve"> US </w:t>
      </w:r>
      <w:r w:rsidRPr="00D271D5">
        <w:rPr>
          <w:rFonts w:eastAsia="Calibri" w:cs="Times New Roman"/>
          <w:u w:val="single"/>
        </w:rPr>
        <w:t xml:space="preserve">B-52s, as well as F-22 </w:t>
      </w:r>
      <w:r w:rsidRPr="00462BB9">
        <w:rPr>
          <w:rFonts w:eastAsia="Calibri" w:cs="Times New Roman"/>
          <w:highlight w:val="green"/>
          <w:u w:val="single"/>
        </w:rPr>
        <w:t>deployments</w:t>
      </w:r>
      <w:r w:rsidRPr="00D271D5">
        <w:rPr>
          <w:rFonts w:eastAsia="Calibri" w:cs="Times New Roman"/>
          <w:u w:val="single"/>
        </w:rPr>
        <w:t xml:space="preserve">, </w:t>
      </w:r>
      <w:r w:rsidRPr="00462BB9">
        <w:rPr>
          <w:rFonts w:eastAsia="Calibri" w:cs="Times New Roman"/>
          <w:highlight w:val="green"/>
          <w:u w:val="single"/>
        </w:rPr>
        <w:t xml:space="preserve">are designed to </w:t>
      </w:r>
      <w:r w:rsidRPr="00462BB9">
        <w:rPr>
          <w:rFonts w:eastAsia="Calibri" w:cs="Times New Roman"/>
          <w:b/>
          <w:iCs/>
          <w:highlight w:val="green"/>
          <w:u w:val="single"/>
          <w:bdr w:val="single" w:sz="4" w:space="0" w:color="auto"/>
        </w:rPr>
        <w:t>reassure South Korea</w:t>
      </w:r>
      <w:r w:rsidRPr="00D271D5">
        <w:rPr>
          <w:rFonts w:eastAsia="Calibri" w:cs="Times New Roman"/>
          <w:u w:val="single"/>
        </w:rPr>
        <w:t xml:space="preserve"> while also sending a message of strength to Pyongyang</w:t>
      </w:r>
      <w:r w:rsidRPr="00D271D5">
        <w:rPr>
          <w:rFonts w:eastAsia="Calibri" w:cs="Times New Roman"/>
          <w:sz w:val="16"/>
        </w:rPr>
        <w:t xml:space="preserve">. </w:t>
      </w:r>
      <w:r w:rsidRPr="00462BB9">
        <w:rPr>
          <w:rFonts w:eastAsia="Calibri" w:cs="Times New Roman"/>
          <w:highlight w:val="green"/>
          <w:u w:val="single"/>
        </w:rPr>
        <w:t xml:space="preserve">THAAD represents a </w:t>
      </w:r>
      <w:r w:rsidRPr="00462BB9">
        <w:rPr>
          <w:rFonts w:eastAsia="Calibri" w:cs="Times New Roman"/>
          <w:b/>
          <w:iCs/>
          <w:highlight w:val="green"/>
          <w:u w:val="single"/>
          <w:bdr w:val="single" w:sz="4" w:space="0" w:color="auto"/>
        </w:rPr>
        <w:t>further declaration</w:t>
      </w:r>
      <w:r w:rsidRPr="00462BB9">
        <w:rPr>
          <w:rFonts w:eastAsia="Calibri" w:cs="Times New Roman"/>
          <w:highlight w:val="green"/>
          <w:u w:val="single"/>
        </w:rPr>
        <w:t xml:space="preserve"> of</w:t>
      </w:r>
      <w:r w:rsidRPr="00D271D5">
        <w:rPr>
          <w:rFonts w:eastAsia="Calibri" w:cs="Times New Roman"/>
          <w:u w:val="single"/>
        </w:rPr>
        <w:t xml:space="preserve"> both </w:t>
      </w:r>
      <w:r w:rsidRPr="00462BB9">
        <w:rPr>
          <w:rFonts w:eastAsia="Calibri" w:cs="Times New Roman"/>
          <w:highlight w:val="green"/>
          <w:u w:val="single"/>
        </w:rPr>
        <w:t>allegiance and tech</w:t>
      </w:r>
      <w:r w:rsidRPr="00D271D5">
        <w:rPr>
          <w:rFonts w:eastAsia="Calibri" w:cs="Times New Roman"/>
          <w:u w:val="single"/>
        </w:rPr>
        <w:t xml:space="preserve">nological </w:t>
      </w:r>
      <w:r w:rsidRPr="00462BB9">
        <w:rPr>
          <w:rFonts w:eastAsia="Calibri" w:cs="Times New Roman"/>
          <w:highlight w:val="green"/>
          <w:u w:val="single"/>
        </w:rPr>
        <w:t>superiority</w:t>
      </w:r>
      <w:r w:rsidRPr="00D271D5">
        <w:rPr>
          <w:rFonts w:eastAsia="Calibri" w:cs="Times New Roman"/>
          <w:sz w:val="16"/>
        </w:rPr>
        <w:t xml:space="preserve">. Relatedly, the </w:t>
      </w:r>
      <w:r w:rsidRPr="00D271D5">
        <w:rPr>
          <w:rFonts w:eastAsia="Calibri" w:cs="Times New Roman"/>
          <w:u w:val="single"/>
        </w:rPr>
        <w:t>deployment of</w:t>
      </w:r>
      <w:r w:rsidRPr="00D271D5">
        <w:rPr>
          <w:rFonts w:eastAsia="Calibri" w:cs="Times New Roman"/>
          <w:sz w:val="16"/>
        </w:rPr>
        <w:t xml:space="preserve"> an advanced system such as </w:t>
      </w:r>
      <w:r w:rsidRPr="00462BB9">
        <w:rPr>
          <w:rFonts w:eastAsia="Calibri" w:cs="Times New Roman"/>
          <w:highlight w:val="green"/>
          <w:u w:val="single"/>
        </w:rPr>
        <w:t>THAAD may</w:t>
      </w:r>
      <w:r w:rsidRPr="00D271D5">
        <w:rPr>
          <w:rFonts w:eastAsia="Calibri" w:cs="Times New Roman"/>
          <w:u w:val="single"/>
        </w:rPr>
        <w:t xml:space="preserve"> also </w:t>
      </w:r>
      <w:r w:rsidRPr="00462BB9">
        <w:rPr>
          <w:rFonts w:eastAsia="Calibri" w:cs="Times New Roman"/>
          <w:b/>
          <w:iCs/>
          <w:highlight w:val="green"/>
          <w:u w:val="single"/>
          <w:bdr w:val="single" w:sz="4" w:space="0" w:color="auto"/>
        </w:rPr>
        <w:t>undermine calls for indigenous development of nuclear weapons in Seoul</w:t>
      </w:r>
      <w:r w:rsidRPr="00462BB9">
        <w:rPr>
          <w:rFonts w:eastAsia="Calibri" w:cs="Times New Roman"/>
          <w:sz w:val="16"/>
          <w:highlight w:val="green"/>
        </w:rPr>
        <w:t xml:space="preserve">, </w:t>
      </w:r>
      <w:r w:rsidRPr="00462BB9">
        <w:rPr>
          <w:rFonts w:eastAsia="Calibri" w:cs="Times New Roman"/>
          <w:highlight w:val="green"/>
          <w:u w:val="single"/>
        </w:rPr>
        <w:t xml:space="preserve">which are justified as a </w:t>
      </w:r>
      <w:r w:rsidRPr="00462BB9">
        <w:rPr>
          <w:rFonts w:eastAsia="Calibri" w:cs="Times New Roman"/>
          <w:b/>
          <w:iCs/>
          <w:highlight w:val="green"/>
          <w:u w:val="single"/>
          <w:bdr w:val="single" w:sz="4" w:space="0" w:color="auto"/>
        </w:rPr>
        <w:t>necessary defensive tool</w:t>
      </w:r>
      <w:r w:rsidRPr="00462BB9">
        <w:rPr>
          <w:rFonts w:eastAsia="Calibri" w:cs="Times New Roman"/>
          <w:highlight w:val="green"/>
          <w:u w:val="single"/>
        </w:rPr>
        <w:t xml:space="preserve"> against the North</w:t>
      </w:r>
      <w:r w:rsidRPr="00D271D5">
        <w:rPr>
          <w:rFonts w:eastAsia="Calibri" w:cs="Times New Roman"/>
          <w:sz w:val="16"/>
        </w:rPr>
        <w:t>.</w:t>
      </w:r>
    </w:p>
    <w:p w:rsidR="00D271D5" w:rsidRPr="00D271D5" w:rsidRDefault="00D271D5" w:rsidP="00D271D5">
      <w:pPr>
        <w:keepNext/>
        <w:keepLines/>
        <w:pageBreakBefore/>
        <w:spacing w:before="200"/>
        <w:jc w:val="center"/>
        <w:outlineLvl w:val="2"/>
        <w:rPr>
          <w:rFonts w:eastAsia="Times New Roman" w:cs="Times New Roman"/>
          <w:b/>
          <w:sz w:val="32"/>
          <w:szCs w:val="24"/>
          <w:u w:val="single"/>
        </w:rPr>
      </w:pPr>
      <w:r w:rsidRPr="00D271D5">
        <w:rPr>
          <w:rFonts w:eastAsia="Times New Roman" w:cs="Times New Roman"/>
          <w:b/>
          <w:sz w:val="32"/>
          <w:szCs w:val="24"/>
          <w:u w:val="single"/>
        </w:rPr>
        <w:t>Impact---Turns SK Middle Power---2NC</w:t>
      </w:r>
    </w:p>
    <w:p w:rsidR="00D271D5" w:rsidRPr="00D271D5" w:rsidRDefault="00D271D5" w:rsidP="00D271D5">
      <w:pPr>
        <w:keepNext/>
        <w:keepLines/>
        <w:spacing w:before="200"/>
        <w:outlineLvl w:val="3"/>
        <w:rPr>
          <w:rFonts w:eastAsia="Times New Roman" w:cs="Times New Roman"/>
          <w:b/>
          <w:iCs/>
        </w:rPr>
      </w:pPr>
      <w:r w:rsidRPr="00D271D5">
        <w:rPr>
          <w:rFonts w:eastAsia="Times New Roman" w:cs="Times New Roman"/>
          <w:b/>
          <w:iCs/>
        </w:rPr>
        <w:t xml:space="preserve">Strong defensive alliance capabilities give South Korea the </w:t>
      </w:r>
      <w:r w:rsidRPr="00D271D5">
        <w:rPr>
          <w:rFonts w:eastAsia="Times New Roman" w:cs="Times New Roman"/>
          <w:b/>
          <w:iCs/>
          <w:u w:val="single"/>
        </w:rPr>
        <w:t>confidence</w:t>
      </w:r>
      <w:r w:rsidRPr="00D271D5">
        <w:rPr>
          <w:rFonts w:eastAsia="Times New Roman" w:cs="Times New Roman"/>
          <w:b/>
          <w:iCs/>
        </w:rPr>
        <w:t xml:space="preserve"> and </w:t>
      </w:r>
      <w:r w:rsidRPr="00D271D5">
        <w:rPr>
          <w:rFonts w:eastAsia="Times New Roman" w:cs="Times New Roman"/>
          <w:b/>
          <w:iCs/>
          <w:u w:val="single"/>
        </w:rPr>
        <w:t>capability</w:t>
      </w:r>
      <w:r w:rsidRPr="00D271D5">
        <w:rPr>
          <w:rFonts w:eastAsia="Times New Roman" w:cs="Times New Roman"/>
          <w:b/>
          <w:iCs/>
        </w:rPr>
        <w:t xml:space="preserve"> to focus on Middle Power diplomacy</w:t>
      </w:r>
    </w:p>
    <w:p w:rsidR="00D271D5" w:rsidRPr="00D271D5" w:rsidRDefault="00D271D5" w:rsidP="00D271D5">
      <w:pPr>
        <w:rPr>
          <w:rFonts w:eastAsia="Calibri" w:cs="Times New Roman"/>
        </w:rPr>
      </w:pPr>
      <w:r w:rsidRPr="00D271D5">
        <w:rPr>
          <w:rFonts w:eastAsia="Calibri" w:cs="Times New Roman"/>
          <w:b/>
          <w:bCs/>
        </w:rPr>
        <w:t>O’Neil 15</w:t>
      </w:r>
      <w:r w:rsidRPr="00D271D5">
        <w:rPr>
          <w:rFonts w:eastAsia="Calibri" w:cs="Times New Roman"/>
        </w:rPr>
        <w:t xml:space="preserve"> – Dr. Andrew O’Neil, Professor of Political Science and Head of the School of Government and International Relations at Griffith University, “South Korea as a Middle Power: Global Ambitions and Looming Challenges”, Middle Power Korea: Contribution to the Global Agenda, p. 80-81</w:t>
      </w:r>
    </w:p>
    <w:p w:rsidR="00D271D5" w:rsidRPr="00D271D5" w:rsidRDefault="00D271D5" w:rsidP="00D271D5">
      <w:pPr>
        <w:rPr>
          <w:rFonts w:eastAsia="Calibri" w:cs="Times New Roman"/>
          <w:sz w:val="16"/>
        </w:rPr>
      </w:pPr>
      <w:r w:rsidRPr="00D271D5">
        <w:rPr>
          <w:rFonts w:eastAsia="Calibri" w:cs="Times New Roman"/>
          <w:u w:val="single"/>
        </w:rPr>
        <w:t xml:space="preserve">The </w:t>
      </w:r>
      <w:r w:rsidRPr="00462BB9">
        <w:rPr>
          <w:rFonts w:eastAsia="Calibri" w:cs="Times New Roman"/>
          <w:highlight w:val="green"/>
          <w:u w:val="single"/>
        </w:rPr>
        <w:t>alliance</w:t>
      </w:r>
      <w:r w:rsidRPr="00D271D5">
        <w:rPr>
          <w:rFonts w:eastAsia="Calibri" w:cs="Times New Roman"/>
          <w:u w:val="single"/>
        </w:rPr>
        <w:t xml:space="preserve"> with the </w:t>
      </w:r>
      <w:r w:rsidRPr="00D271D5">
        <w:rPr>
          <w:rFonts w:eastAsia="Calibri" w:cs="Times New Roman"/>
          <w:b/>
          <w:iCs/>
          <w:u w:val="single"/>
          <w:bdr w:val="single" w:sz="4" w:space="0" w:color="auto"/>
        </w:rPr>
        <w:t>U</w:t>
      </w:r>
      <w:r w:rsidRPr="00D271D5">
        <w:rPr>
          <w:rFonts w:eastAsia="Calibri" w:cs="Times New Roman"/>
          <w:sz w:val="16"/>
        </w:rPr>
        <w:t xml:space="preserve">nited </w:t>
      </w:r>
      <w:r w:rsidRPr="00D271D5">
        <w:rPr>
          <w:rFonts w:eastAsia="Calibri" w:cs="Times New Roman"/>
          <w:b/>
          <w:iCs/>
          <w:u w:val="single"/>
          <w:bdr w:val="single" w:sz="4" w:space="0" w:color="auto"/>
        </w:rPr>
        <w:t>S</w:t>
      </w:r>
      <w:r w:rsidRPr="00D271D5">
        <w:rPr>
          <w:rFonts w:eastAsia="Calibri" w:cs="Times New Roman"/>
          <w:sz w:val="16"/>
        </w:rPr>
        <w:t xml:space="preserve">tates </w:t>
      </w:r>
      <w:r w:rsidRPr="00462BB9">
        <w:rPr>
          <w:rFonts w:eastAsia="Calibri" w:cs="Times New Roman"/>
          <w:highlight w:val="green"/>
          <w:u w:val="single"/>
        </w:rPr>
        <w:t>has been integral to</w:t>
      </w:r>
      <w:r w:rsidRPr="00D271D5">
        <w:rPr>
          <w:rFonts w:eastAsia="Calibri" w:cs="Times New Roman"/>
          <w:u w:val="single"/>
        </w:rPr>
        <w:t xml:space="preserve"> South </w:t>
      </w:r>
      <w:r w:rsidRPr="00462BB9">
        <w:rPr>
          <w:rFonts w:eastAsia="Calibri" w:cs="Times New Roman"/>
          <w:highlight w:val="green"/>
          <w:u w:val="single"/>
        </w:rPr>
        <w:t>Korea</w:t>
      </w:r>
      <w:r w:rsidRPr="00D271D5">
        <w:rPr>
          <w:rFonts w:eastAsia="Calibri" w:cs="Times New Roman"/>
          <w:u w:val="single"/>
        </w:rPr>
        <w:t xml:space="preserve">’s </w:t>
      </w:r>
      <w:r w:rsidRPr="00462BB9">
        <w:rPr>
          <w:rFonts w:eastAsia="Calibri" w:cs="Times New Roman"/>
          <w:highlight w:val="green"/>
          <w:u w:val="single"/>
        </w:rPr>
        <w:t>achieving goals</w:t>
      </w:r>
      <w:r w:rsidRPr="00D271D5">
        <w:rPr>
          <w:rFonts w:eastAsia="Calibri" w:cs="Times New Roman"/>
          <w:u w:val="single"/>
        </w:rPr>
        <w:t xml:space="preserve"> of economic development and managing the threat from North Korea. The </w:t>
      </w:r>
      <w:r w:rsidRPr="00462BB9">
        <w:rPr>
          <w:rFonts w:eastAsia="Calibri" w:cs="Times New Roman"/>
          <w:highlight w:val="green"/>
          <w:u w:val="single"/>
        </w:rPr>
        <w:t>presence</w:t>
      </w:r>
      <w:r w:rsidRPr="00D271D5">
        <w:rPr>
          <w:rFonts w:eastAsia="Calibri" w:cs="Times New Roman"/>
          <w:u w:val="single"/>
        </w:rPr>
        <w:t xml:space="preserve"> of U.S.</w:t>
      </w:r>
      <w:r w:rsidRPr="00D271D5">
        <w:rPr>
          <w:rFonts w:eastAsia="Calibri" w:cs="Times New Roman"/>
          <w:sz w:val="16"/>
        </w:rPr>
        <w:t xml:space="preserve"> conventional and (until 1991) nuclear </w:t>
      </w:r>
      <w:r w:rsidRPr="00D271D5">
        <w:rPr>
          <w:rFonts w:eastAsia="Calibri" w:cs="Times New Roman"/>
          <w:u w:val="single"/>
        </w:rPr>
        <w:t>forces</w:t>
      </w:r>
      <w:r w:rsidRPr="00D271D5">
        <w:rPr>
          <w:rFonts w:eastAsia="Calibri" w:cs="Times New Roman"/>
          <w:sz w:val="16"/>
        </w:rPr>
        <w:t xml:space="preserve"> on South Korean territory has </w:t>
      </w:r>
      <w:r w:rsidRPr="00D271D5">
        <w:rPr>
          <w:rFonts w:eastAsia="Calibri" w:cs="Times New Roman"/>
          <w:u w:val="single"/>
        </w:rPr>
        <w:t>provided Seoul with extended deterrence</w:t>
      </w:r>
      <w:r w:rsidRPr="00D271D5">
        <w:rPr>
          <w:rFonts w:eastAsia="Calibri" w:cs="Times New Roman"/>
          <w:sz w:val="16"/>
        </w:rPr>
        <w:t xml:space="preserve"> that has allowed successive governments to keep defense expenditures lower than they would otherwise have been able to. Apart from deterring North Korea, the </w:t>
      </w:r>
      <w:r w:rsidRPr="00D271D5">
        <w:rPr>
          <w:rFonts w:eastAsia="Calibri" w:cs="Times New Roman"/>
          <w:u w:val="single"/>
        </w:rPr>
        <w:t>U.S. presence</w:t>
      </w:r>
      <w:r w:rsidRPr="00D271D5">
        <w:rPr>
          <w:rFonts w:eastAsia="Calibri" w:cs="Times New Roman"/>
          <w:sz w:val="16"/>
        </w:rPr>
        <w:t xml:space="preserve"> in Northeast Asia </w:t>
      </w:r>
      <w:r w:rsidRPr="00D271D5">
        <w:rPr>
          <w:rFonts w:eastAsia="Calibri" w:cs="Times New Roman"/>
          <w:u w:val="single"/>
        </w:rPr>
        <w:t>has</w:t>
      </w:r>
      <w:r w:rsidRPr="00D271D5">
        <w:rPr>
          <w:rFonts w:eastAsia="Calibri" w:cs="Times New Roman"/>
          <w:sz w:val="16"/>
        </w:rPr>
        <w:t xml:space="preserve"> also </w:t>
      </w:r>
      <w:r w:rsidRPr="00462BB9">
        <w:rPr>
          <w:rFonts w:eastAsia="Calibri" w:cs="Times New Roman"/>
          <w:highlight w:val="green"/>
          <w:u w:val="single"/>
        </w:rPr>
        <w:t>provided Seoul</w:t>
      </w:r>
      <w:r w:rsidRPr="00D271D5">
        <w:rPr>
          <w:rFonts w:eastAsia="Calibri" w:cs="Times New Roman"/>
          <w:u w:val="single"/>
        </w:rPr>
        <w:t xml:space="preserve"> with </w:t>
      </w:r>
      <w:r w:rsidRPr="00462BB9">
        <w:rPr>
          <w:rFonts w:eastAsia="Calibri" w:cs="Times New Roman"/>
          <w:b/>
          <w:iCs/>
          <w:highlight w:val="green"/>
          <w:u w:val="single"/>
          <w:bdr w:val="single" w:sz="4" w:space="0" w:color="auto"/>
        </w:rPr>
        <w:t>reassurance</w:t>
      </w:r>
      <w:r w:rsidRPr="00462BB9">
        <w:rPr>
          <w:rFonts w:eastAsia="Calibri" w:cs="Times New Roman"/>
          <w:highlight w:val="green"/>
          <w:u w:val="single"/>
        </w:rPr>
        <w:t xml:space="preserve"> that</w:t>
      </w:r>
      <w:r w:rsidRPr="00D271D5">
        <w:rPr>
          <w:rFonts w:eastAsia="Calibri" w:cs="Times New Roman"/>
          <w:sz w:val="16"/>
        </w:rPr>
        <w:t xml:space="preserve"> a resurgent </w:t>
      </w:r>
      <w:r w:rsidRPr="00462BB9">
        <w:rPr>
          <w:rFonts w:eastAsia="Calibri" w:cs="Times New Roman"/>
          <w:highlight w:val="green"/>
          <w:u w:val="single"/>
        </w:rPr>
        <w:t>Japan and</w:t>
      </w:r>
      <w:r w:rsidRPr="00D271D5">
        <w:rPr>
          <w:rFonts w:eastAsia="Calibri" w:cs="Times New Roman"/>
          <w:sz w:val="16"/>
        </w:rPr>
        <w:t xml:space="preserve"> an increasingly confident </w:t>
      </w:r>
      <w:r w:rsidRPr="00462BB9">
        <w:rPr>
          <w:rFonts w:eastAsia="Calibri" w:cs="Times New Roman"/>
          <w:highlight w:val="green"/>
          <w:u w:val="single"/>
        </w:rPr>
        <w:t>China will be counterbalanced</w:t>
      </w:r>
      <w:r w:rsidRPr="00D271D5">
        <w:rPr>
          <w:rFonts w:eastAsia="Calibri" w:cs="Times New Roman"/>
          <w:sz w:val="16"/>
        </w:rPr>
        <w:t xml:space="preserve"> by Washington. In the current context, </w:t>
      </w:r>
      <w:r w:rsidRPr="00D271D5">
        <w:rPr>
          <w:rFonts w:eastAsia="Calibri" w:cs="Times New Roman"/>
          <w:u w:val="single"/>
        </w:rPr>
        <w:t xml:space="preserve">this is </w:t>
      </w:r>
      <w:r w:rsidRPr="00462BB9">
        <w:rPr>
          <w:rFonts w:eastAsia="Calibri" w:cs="Times New Roman"/>
          <w:highlight w:val="green"/>
          <w:u w:val="single"/>
        </w:rPr>
        <w:t>important because suspicion</w:t>
      </w:r>
      <w:r w:rsidRPr="00D271D5">
        <w:rPr>
          <w:rFonts w:eastAsia="Calibri" w:cs="Times New Roman"/>
          <w:u w:val="single"/>
        </w:rPr>
        <w:t xml:space="preserve"> and hostility toward Tokyo </w:t>
      </w:r>
      <w:r w:rsidRPr="00462BB9">
        <w:rPr>
          <w:rFonts w:eastAsia="Calibri" w:cs="Times New Roman"/>
          <w:highlight w:val="green"/>
          <w:u w:val="single"/>
        </w:rPr>
        <w:t>run deep</w:t>
      </w:r>
      <w:r w:rsidRPr="00D271D5">
        <w:rPr>
          <w:rFonts w:eastAsia="Calibri" w:cs="Times New Roman"/>
          <w:u w:val="single"/>
        </w:rPr>
        <w:t xml:space="preserve"> among many South Koreans</w:t>
      </w:r>
      <w:r w:rsidRPr="00D271D5">
        <w:rPr>
          <w:rFonts w:eastAsia="Calibri" w:cs="Times New Roman"/>
          <w:sz w:val="16"/>
        </w:rPr>
        <w:t xml:space="preserve">, and although the ROK values its economic relationship with neighboring China, South Korean policymakers are undoubtedly aware of the need to maintain some distance strategically from Beijing.16 As with many other U.S. allies, </w:t>
      </w:r>
      <w:r w:rsidRPr="00D271D5">
        <w:rPr>
          <w:rFonts w:eastAsia="Calibri" w:cs="Times New Roman"/>
          <w:u w:val="single"/>
        </w:rPr>
        <w:t xml:space="preserve">extended </w:t>
      </w:r>
      <w:r w:rsidRPr="00462BB9">
        <w:rPr>
          <w:rFonts w:eastAsia="Calibri" w:cs="Times New Roman"/>
          <w:highlight w:val="green"/>
          <w:u w:val="single"/>
        </w:rPr>
        <w:t>deterrence</w:t>
      </w:r>
      <w:r w:rsidRPr="00D271D5">
        <w:rPr>
          <w:rFonts w:eastAsia="Calibri" w:cs="Times New Roman"/>
          <w:u w:val="single"/>
        </w:rPr>
        <w:t xml:space="preserve"> has </w:t>
      </w:r>
      <w:r w:rsidRPr="00462BB9">
        <w:rPr>
          <w:rFonts w:eastAsia="Calibri" w:cs="Times New Roman"/>
          <w:highlight w:val="green"/>
          <w:u w:val="single"/>
        </w:rPr>
        <w:t>furnished</w:t>
      </w:r>
      <w:r w:rsidRPr="00D271D5">
        <w:rPr>
          <w:rFonts w:eastAsia="Calibri" w:cs="Times New Roman"/>
          <w:u w:val="single"/>
        </w:rPr>
        <w:t xml:space="preserve"> South Korea with </w:t>
      </w:r>
      <w:r w:rsidRPr="00462BB9">
        <w:rPr>
          <w:rFonts w:eastAsia="Calibri" w:cs="Times New Roman"/>
          <w:highlight w:val="green"/>
          <w:u w:val="single"/>
        </w:rPr>
        <w:t xml:space="preserve">an </w:t>
      </w:r>
      <w:r w:rsidRPr="00462BB9">
        <w:rPr>
          <w:rFonts w:eastAsia="Calibri" w:cs="Times New Roman"/>
          <w:b/>
          <w:iCs/>
          <w:highlight w:val="green"/>
          <w:u w:val="single"/>
          <w:bdr w:val="single" w:sz="4" w:space="0" w:color="auto"/>
        </w:rPr>
        <w:t>existential safety net</w:t>
      </w:r>
      <w:r w:rsidRPr="00462BB9">
        <w:rPr>
          <w:rFonts w:eastAsia="Calibri" w:cs="Times New Roman"/>
          <w:highlight w:val="green"/>
          <w:u w:val="single"/>
        </w:rPr>
        <w:t xml:space="preserve"> that </w:t>
      </w:r>
      <w:r w:rsidRPr="00462BB9">
        <w:rPr>
          <w:rFonts w:eastAsia="Calibri" w:cs="Times New Roman"/>
          <w:b/>
          <w:iCs/>
          <w:highlight w:val="green"/>
          <w:u w:val="single"/>
          <w:bdr w:val="single" w:sz="4" w:space="0" w:color="auto"/>
        </w:rPr>
        <w:t>fosters confidence among policymakers</w:t>
      </w:r>
      <w:r w:rsidRPr="00462BB9">
        <w:rPr>
          <w:rFonts w:eastAsia="Calibri" w:cs="Times New Roman"/>
          <w:highlight w:val="green"/>
          <w:u w:val="single"/>
        </w:rPr>
        <w:t xml:space="preserve"> that they can pursue</w:t>
      </w:r>
      <w:r w:rsidRPr="00D271D5">
        <w:rPr>
          <w:rFonts w:eastAsia="Calibri" w:cs="Times New Roman"/>
          <w:u w:val="single"/>
        </w:rPr>
        <w:t xml:space="preserve"> a </w:t>
      </w:r>
      <w:r w:rsidRPr="00D271D5">
        <w:rPr>
          <w:rFonts w:eastAsia="Calibri" w:cs="Times New Roman"/>
          <w:b/>
          <w:iCs/>
          <w:u w:val="single"/>
          <w:bdr w:val="single" w:sz="4" w:space="0" w:color="auto"/>
        </w:rPr>
        <w:t xml:space="preserve">relatively </w:t>
      </w:r>
      <w:r w:rsidRPr="00462BB9">
        <w:rPr>
          <w:rFonts w:eastAsia="Calibri" w:cs="Times New Roman"/>
          <w:b/>
          <w:iCs/>
          <w:highlight w:val="green"/>
          <w:u w:val="single"/>
          <w:bdr w:val="single" w:sz="4" w:space="0" w:color="auto"/>
        </w:rPr>
        <w:t>independent</w:t>
      </w:r>
      <w:r w:rsidRPr="00462BB9">
        <w:rPr>
          <w:rFonts w:eastAsia="Calibri" w:cs="Times New Roman"/>
          <w:highlight w:val="green"/>
          <w:u w:val="single"/>
        </w:rPr>
        <w:t xml:space="preserve"> foreign policy</w:t>
      </w:r>
      <w:r w:rsidRPr="00D271D5">
        <w:rPr>
          <w:rFonts w:eastAsia="Calibri" w:cs="Times New Roman"/>
          <w:u w:val="single"/>
        </w:rPr>
        <w:t xml:space="preserve"> agenda</w:t>
      </w:r>
      <w:r w:rsidRPr="00D271D5">
        <w:rPr>
          <w:rFonts w:eastAsia="Calibri" w:cs="Times New Roman"/>
          <w:sz w:val="16"/>
        </w:rPr>
        <w:t xml:space="preserve">. As was evident in the </w:t>
      </w:r>
      <w:proofErr w:type="spellStart"/>
      <w:r w:rsidRPr="00D271D5">
        <w:rPr>
          <w:rFonts w:eastAsia="Calibri" w:cs="Times New Roman"/>
          <w:sz w:val="16"/>
        </w:rPr>
        <w:t>Roh</w:t>
      </w:r>
      <w:proofErr w:type="spellEnd"/>
      <w:r w:rsidRPr="00D271D5">
        <w:rPr>
          <w:rFonts w:eastAsia="Calibri" w:cs="Times New Roman"/>
          <w:sz w:val="16"/>
        </w:rPr>
        <w:t xml:space="preserve"> Moo-</w:t>
      </w:r>
      <w:proofErr w:type="spellStart"/>
      <w:r w:rsidRPr="00D271D5">
        <w:rPr>
          <w:rFonts w:eastAsia="Calibri" w:cs="Times New Roman"/>
          <w:sz w:val="16"/>
        </w:rPr>
        <w:t>hyun</w:t>
      </w:r>
      <w:proofErr w:type="spellEnd"/>
      <w:r w:rsidRPr="00D271D5">
        <w:rPr>
          <w:rFonts w:eastAsia="Calibri" w:cs="Times New Roman"/>
          <w:sz w:val="16"/>
        </w:rPr>
        <w:t xml:space="preserve"> period, </w:t>
      </w:r>
      <w:r w:rsidRPr="00D271D5">
        <w:rPr>
          <w:rFonts w:eastAsia="Calibri" w:cs="Times New Roman"/>
          <w:u w:val="single"/>
        </w:rPr>
        <w:t xml:space="preserve">the </w:t>
      </w:r>
      <w:r w:rsidRPr="00462BB9">
        <w:rPr>
          <w:rFonts w:eastAsia="Calibri" w:cs="Times New Roman"/>
          <w:highlight w:val="green"/>
          <w:u w:val="single"/>
        </w:rPr>
        <w:t>confidence</w:t>
      </w:r>
      <w:r w:rsidRPr="00D271D5">
        <w:rPr>
          <w:rFonts w:eastAsia="Calibri" w:cs="Times New Roman"/>
          <w:u w:val="single"/>
        </w:rPr>
        <w:t xml:space="preserve"> underlying this autonomy has at times </w:t>
      </w:r>
      <w:r w:rsidRPr="00462BB9">
        <w:rPr>
          <w:rFonts w:eastAsia="Calibri" w:cs="Times New Roman"/>
          <w:b/>
          <w:iCs/>
          <w:highlight w:val="green"/>
          <w:u w:val="single"/>
          <w:bdr w:val="single" w:sz="4" w:space="0" w:color="auto"/>
        </w:rPr>
        <w:t>even manifested itself in policies that run directly counter to Washington’s</w:t>
      </w:r>
      <w:r w:rsidRPr="00D271D5">
        <w:rPr>
          <w:rFonts w:eastAsia="Calibri" w:cs="Times New Roman"/>
          <w:b/>
          <w:iCs/>
          <w:u w:val="single"/>
          <w:bdr w:val="single" w:sz="4" w:space="0" w:color="auto"/>
        </w:rPr>
        <w:t xml:space="preserve"> policy </w:t>
      </w:r>
      <w:r w:rsidRPr="00462BB9">
        <w:rPr>
          <w:rFonts w:eastAsia="Calibri" w:cs="Times New Roman"/>
          <w:b/>
          <w:iCs/>
          <w:highlight w:val="green"/>
          <w:u w:val="single"/>
          <w:bdr w:val="single" w:sz="4" w:space="0" w:color="auto"/>
        </w:rPr>
        <w:t>preferences</w:t>
      </w:r>
      <w:r w:rsidRPr="00D271D5">
        <w:rPr>
          <w:rFonts w:eastAsia="Calibri" w:cs="Times New Roman"/>
          <w:sz w:val="16"/>
        </w:rPr>
        <w:t>, including acute tensions with the George W. Bush administration in relation to North Korea policy.17</w:t>
      </w:r>
    </w:p>
    <w:p w:rsidR="00D271D5" w:rsidRPr="00D271D5" w:rsidRDefault="00D271D5" w:rsidP="00D271D5">
      <w:pPr>
        <w:keepNext/>
        <w:keepLines/>
        <w:pageBreakBefore/>
        <w:spacing w:before="200"/>
        <w:jc w:val="center"/>
        <w:outlineLvl w:val="2"/>
        <w:rPr>
          <w:rFonts w:eastAsia="Times New Roman" w:cs="Times New Roman"/>
          <w:b/>
          <w:sz w:val="32"/>
          <w:szCs w:val="24"/>
          <w:u w:val="single"/>
        </w:rPr>
      </w:pPr>
      <w:r w:rsidRPr="00D271D5">
        <w:rPr>
          <w:rFonts w:eastAsia="Times New Roman" w:cs="Times New Roman"/>
          <w:b/>
          <w:sz w:val="32"/>
          <w:szCs w:val="24"/>
          <w:u w:val="single"/>
        </w:rPr>
        <w:t>A2: Long Timeframe to Deployment</w:t>
      </w:r>
    </w:p>
    <w:p w:rsidR="00D271D5" w:rsidRPr="00D271D5" w:rsidRDefault="00D271D5" w:rsidP="00D271D5">
      <w:pPr>
        <w:keepNext/>
        <w:keepLines/>
        <w:spacing w:before="200"/>
        <w:outlineLvl w:val="3"/>
        <w:rPr>
          <w:rFonts w:eastAsia="Times New Roman" w:cs="Times New Roman"/>
          <w:b/>
          <w:iCs/>
        </w:rPr>
      </w:pPr>
      <w:r w:rsidRPr="00D271D5">
        <w:rPr>
          <w:rFonts w:eastAsia="Times New Roman" w:cs="Times New Roman"/>
          <w:b/>
          <w:iCs/>
        </w:rPr>
        <w:t>This takes out the aff more than the DA---negotiations empirically take years to plan, execute, and enforce---THAAD’s guaranteed by 2017 which is much faster than the plan</w:t>
      </w:r>
    </w:p>
    <w:p w:rsidR="00D271D5" w:rsidRPr="00D271D5" w:rsidRDefault="00D271D5" w:rsidP="00D271D5">
      <w:pPr>
        <w:keepNext/>
        <w:keepLines/>
        <w:spacing w:before="200"/>
        <w:outlineLvl w:val="3"/>
        <w:rPr>
          <w:rFonts w:eastAsia="Times New Roman" w:cs="Times New Roman"/>
          <w:b/>
          <w:iCs/>
        </w:rPr>
      </w:pPr>
      <w:proofErr w:type="gramStart"/>
      <w:r w:rsidRPr="00D271D5">
        <w:rPr>
          <w:rFonts w:eastAsia="Times New Roman" w:cs="Times New Roman"/>
          <w:b/>
          <w:iCs/>
        </w:rPr>
        <w:t xml:space="preserve">No impact---North Korea </w:t>
      </w:r>
      <w:r w:rsidRPr="00D271D5">
        <w:rPr>
          <w:rFonts w:eastAsia="Times New Roman" w:cs="Times New Roman"/>
          <w:b/>
          <w:iCs/>
          <w:u w:val="single"/>
        </w:rPr>
        <w:t>won’t attack</w:t>
      </w:r>
      <w:r w:rsidRPr="00D271D5">
        <w:rPr>
          <w:rFonts w:eastAsia="Times New Roman" w:cs="Times New Roman"/>
          <w:b/>
          <w:iCs/>
        </w:rPr>
        <w:t xml:space="preserve"> in the short-term---empirics</w:t>
      </w:r>
      <w:proofErr w:type="gramEnd"/>
    </w:p>
    <w:p w:rsidR="00D271D5" w:rsidRPr="00D271D5" w:rsidRDefault="00D271D5" w:rsidP="00D271D5">
      <w:pPr>
        <w:rPr>
          <w:rFonts w:eastAsia="Calibri" w:cs="Times New Roman"/>
        </w:rPr>
      </w:pPr>
      <w:r w:rsidRPr="00D271D5">
        <w:rPr>
          <w:rFonts w:eastAsia="Calibri" w:cs="Times New Roman"/>
          <w:b/>
          <w:bCs/>
        </w:rPr>
        <w:t>AP, 7-11</w:t>
      </w:r>
      <w:r w:rsidRPr="00D271D5">
        <w:rPr>
          <w:rFonts w:eastAsia="Calibri" w:cs="Times New Roman"/>
        </w:rPr>
        <w:t xml:space="preserve"> – The Associated Press, 7-11-2016, “North Korea has responded with fury to a new US missile </w:t>
      </w:r>
      <w:proofErr w:type="spellStart"/>
      <w:r w:rsidRPr="00D271D5">
        <w:rPr>
          <w:rFonts w:eastAsia="Calibri" w:cs="Times New Roman"/>
        </w:rPr>
        <w:t>defence</w:t>
      </w:r>
      <w:proofErr w:type="spellEnd"/>
      <w:r w:rsidRPr="00D271D5">
        <w:rPr>
          <w:rFonts w:eastAsia="Calibri" w:cs="Times New Roman"/>
        </w:rPr>
        <w:t xml:space="preserve"> system”, Independent, http://www.independent.co.uk/news/world/asia/north-korea-south-us-kim-jong-un-missile-defence-system-thaad-pyongyang-seoul-a7130546.html</w:t>
      </w:r>
    </w:p>
    <w:p w:rsidR="00D271D5" w:rsidRPr="00D271D5" w:rsidRDefault="00D271D5" w:rsidP="00D271D5">
      <w:pPr>
        <w:rPr>
          <w:rFonts w:eastAsia="Calibri" w:cs="Times New Roman"/>
          <w:sz w:val="16"/>
        </w:rPr>
      </w:pPr>
      <w:r w:rsidRPr="00462BB9">
        <w:rPr>
          <w:rFonts w:eastAsia="Calibri" w:cs="Times New Roman"/>
          <w:highlight w:val="green"/>
          <w:u w:val="single"/>
        </w:rPr>
        <w:t>North Korea</w:t>
      </w:r>
      <w:r w:rsidRPr="00D271D5">
        <w:rPr>
          <w:rFonts w:eastAsia="Calibri" w:cs="Times New Roman"/>
          <w:sz w:val="16"/>
        </w:rPr>
        <w:t xml:space="preserve"> has </w:t>
      </w:r>
      <w:r w:rsidRPr="00462BB9">
        <w:rPr>
          <w:rFonts w:eastAsia="Calibri" w:cs="Times New Roman"/>
          <w:highlight w:val="green"/>
          <w:u w:val="single"/>
        </w:rPr>
        <w:t>made more threats</w:t>
      </w:r>
      <w:r w:rsidRPr="00D271D5">
        <w:rPr>
          <w:rFonts w:eastAsia="Calibri" w:cs="Times New Roman"/>
          <w:u w:val="single"/>
        </w:rPr>
        <w:t xml:space="preserve"> against its enemies, vowing to take</w:t>
      </w:r>
      <w:r w:rsidRPr="00D271D5">
        <w:rPr>
          <w:rFonts w:eastAsia="Calibri" w:cs="Times New Roman"/>
          <w:sz w:val="16"/>
        </w:rPr>
        <w:t xml:space="preserve"> unspecified </w:t>
      </w:r>
      <w:r w:rsidRPr="00D271D5">
        <w:rPr>
          <w:rFonts w:eastAsia="Calibri" w:cs="Times New Roman"/>
          <w:b/>
          <w:iCs/>
          <w:u w:val="single"/>
          <w:bdr w:val="single" w:sz="4" w:space="0" w:color="auto"/>
        </w:rPr>
        <w:t>"powerful" measures</w:t>
      </w:r>
      <w:r w:rsidRPr="00D271D5">
        <w:rPr>
          <w:rFonts w:eastAsia="Calibri" w:cs="Times New Roman"/>
          <w:sz w:val="16"/>
        </w:rPr>
        <w:t xml:space="preserve"> </w:t>
      </w:r>
      <w:r w:rsidRPr="00462BB9">
        <w:rPr>
          <w:rFonts w:eastAsia="Calibri" w:cs="Times New Roman"/>
          <w:highlight w:val="green"/>
          <w:u w:val="single"/>
        </w:rPr>
        <w:t>over</w:t>
      </w:r>
      <w:r w:rsidRPr="00D271D5">
        <w:rPr>
          <w:rFonts w:eastAsia="Calibri" w:cs="Times New Roman"/>
          <w:u w:val="single"/>
        </w:rPr>
        <w:t xml:space="preserve"> a US plan to deploy</w:t>
      </w:r>
      <w:r w:rsidRPr="00D271D5">
        <w:rPr>
          <w:rFonts w:eastAsia="Calibri" w:cs="Times New Roman"/>
          <w:sz w:val="16"/>
        </w:rPr>
        <w:t xml:space="preserve"> an advanced </w:t>
      </w:r>
      <w:r w:rsidRPr="00462BB9">
        <w:rPr>
          <w:rFonts w:eastAsia="Calibri" w:cs="Times New Roman"/>
          <w:highlight w:val="green"/>
          <w:u w:val="single"/>
        </w:rPr>
        <w:t xml:space="preserve">missile </w:t>
      </w:r>
      <w:proofErr w:type="spellStart"/>
      <w:r w:rsidRPr="00462BB9">
        <w:rPr>
          <w:rFonts w:eastAsia="Calibri" w:cs="Times New Roman"/>
          <w:highlight w:val="green"/>
          <w:u w:val="single"/>
        </w:rPr>
        <w:t>defence</w:t>
      </w:r>
      <w:proofErr w:type="spellEnd"/>
      <w:r w:rsidRPr="00D271D5">
        <w:rPr>
          <w:rFonts w:eastAsia="Calibri" w:cs="Times New Roman"/>
          <w:sz w:val="16"/>
        </w:rPr>
        <w:t xml:space="preserve"> system </w:t>
      </w:r>
      <w:r w:rsidRPr="00D271D5">
        <w:rPr>
          <w:rFonts w:eastAsia="Calibri" w:cs="Times New Roman"/>
          <w:u w:val="single"/>
        </w:rPr>
        <w:t>in South Korea</w:t>
      </w:r>
      <w:r w:rsidRPr="00D271D5">
        <w:rPr>
          <w:rFonts w:eastAsia="Calibri" w:cs="Times New Roman"/>
          <w:sz w:val="16"/>
        </w:rPr>
        <w:t xml:space="preserve">. </w:t>
      </w:r>
      <w:r w:rsidRPr="00D271D5">
        <w:rPr>
          <w:rFonts w:eastAsia="Calibri" w:cs="Times New Roman"/>
          <w:u w:val="single"/>
        </w:rPr>
        <w:t xml:space="preserve">A statement issued by the North Korean military was </w:t>
      </w:r>
      <w:r w:rsidRPr="00462BB9">
        <w:rPr>
          <w:rFonts w:eastAsia="Calibri" w:cs="Times New Roman"/>
          <w:highlight w:val="green"/>
          <w:u w:val="single"/>
        </w:rPr>
        <w:t>filled with</w:t>
      </w:r>
      <w:r w:rsidRPr="00D271D5">
        <w:rPr>
          <w:rFonts w:eastAsia="Calibri" w:cs="Times New Roman"/>
          <w:sz w:val="16"/>
        </w:rPr>
        <w:t xml:space="preserve"> the </w:t>
      </w:r>
      <w:r w:rsidRPr="00462BB9">
        <w:rPr>
          <w:rFonts w:eastAsia="Calibri" w:cs="Times New Roman"/>
          <w:b/>
          <w:iCs/>
          <w:highlight w:val="green"/>
          <w:u w:val="single"/>
          <w:bdr w:val="single" w:sz="4" w:space="0" w:color="auto"/>
        </w:rPr>
        <w:t>belligerent</w:t>
      </w:r>
      <w:r w:rsidRPr="00D271D5">
        <w:rPr>
          <w:rFonts w:eastAsia="Calibri" w:cs="Times New Roman"/>
          <w:b/>
          <w:iCs/>
          <w:u w:val="single"/>
          <w:bdr w:val="single" w:sz="4" w:space="0" w:color="auto"/>
        </w:rPr>
        <w:t xml:space="preserve">, over-the-top </w:t>
      </w:r>
      <w:r w:rsidRPr="00462BB9">
        <w:rPr>
          <w:rFonts w:eastAsia="Calibri" w:cs="Times New Roman"/>
          <w:b/>
          <w:iCs/>
          <w:highlight w:val="green"/>
          <w:u w:val="single"/>
          <w:bdr w:val="single" w:sz="4" w:space="0" w:color="auto"/>
        </w:rPr>
        <w:t>rhetoric</w:t>
      </w:r>
      <w:r w:rsidRPr="00D271D5">
        <w:rPr>
          <w:rFonts w:eastAsia="Calibri" w:cs="Times New Roman"/>
          <w:sz w:val="16"/>
        </w:rPr>
        <w:t xml:space="preserve"> </w:t>
      </w:r>
      <w:r w:rsidRPr="00D271D5">
        <w:rPr>
          <w:rFonts w:eastAsia="Calibri" w:cs="Times New Roman"/>
          <w:u w:val="single"/>
        </w:rPr>
        <w:t>common when Pyongyang sees an external threat</w:t>
      </w:r>
      <w:r w:rsidRPr="00D271D5">
        <w:rPr>
          <w:rFonts w:eastAsia="Calibri" w:cs="Times New Roman"/>
          <w:sz w:val="16"/>
        </w:rPr>
        <w:t xml:space="preserve">. </w:t>
      </w:r>
      <w:r w:rsidRPr="00462BB9">
        <w:rPr>
          <w:rFonts w:eastAsia="Calibri" w:cs="Times New Roman"/>
          <w:highlight w:val="green"/>
          <w:u w:val="single"/>
        </w:rPr>
        <w:t>However</w:t>
      </w:r>
      <w:r w:rsidRPr="00D271D5">
        <w:rPr>
          <w:rFonts w:eastAsia="Calibri" w:cs="Times New Roman"/>
          <w:u w:val="single"/>
        </w:rPr>
        <w:t xml:space="preserve">, a </w:t>
      </w:r>
      <w:r w:rsidRPr="00462BB9">
        <w:rPr>
          <w:rFonts w:eastAsia="Calibri" w:cs="Times New Roman"/>
          <w:b/>
          <w:iCs/>
          <w:highlight w:val="green"/>
          <w:u w:val="single"/>
          <w:bdr w:val="single" w:sz="4" w:space="0" w:color="auto"/>
        </w:rPr>
        <w:t>direct military attack</w:t>
      </w:r>
      <w:r w:rsidRPr="00462BB9">
        <w:rPr>
          <w:rFonts w:eastAsia="Calibri" w:cs="Times New Roman"/>
          <w:highlight w:val="green"/>
          <w:u w:val="single"/>
        </w:rPr>
        <w:t xml:space="preserve"> from Pyongyang's</w:t>
      </w:r>
      <w:r w:rsidRPr="00D271D5">
        <w:rPr>
          <w:rFonts w:eastAsia="Calibri" w:cs="Times New Roman"/>
          <w:u w:val="single"/>
        </w:rPr>
        <w:t xml:space="preserve"> large but </w:t>
      </w:r>
      <w:r w:rsidRPr="00462BB9">
        <w:rPr>
          <w:rFonts w:eastAsia="Calibri" w:cs="Times New Roman"/>
          <w:highlight w:val="green"/>
          <w:u w:val="single"/>
        </w:rPr>
        <w:t>impoverished military, which would</w:t>
      </w:r>
      <w:r w:rsidRPr="00D271D5">
        <w:rPr>
          <w:rFonts w:eastAsia="Calibri" w:cs="Times New Roman"/>
          <w:u w:val="single"/>
        </w:rPr>
        <w:t xml:space="preserve"> probably </w:t>
      </w:r>
      <w:r w:rsidRPr="00462BB9">
        <w:rPr>
          <w:rFonts w:eastAsia="Calibri" w:cs="Times New Roman"/>
          <w:highlight w:val="green"/>
          <w:u w:val="single"/>
        </w:rPr>
        <w:t>finish the country</w:t>
      </w:r>
      <w:r w:rsidRPr="00D271D5">
        <w:rPr>
          <w:rFonts w:eastAsia="Calibri" w:cs="Times New Roman"/>
          <w:u w:val="single"/>
        </w:rPr>
        <w:t xml:space="preserve">'s authoritarian leadership after US and South Korean retaliation, </w:t>
      </w:r>
      <w:r w:rsidRPr="00462BB9">
        <w:rPr>
          <w:rFonts w:eastAsia="Calibri" w:cs="Times New Roman"/>
          <w:highlight w:val="green"/>
          <w:u w:val="single"/>
        </w:rPr>
        <w:t xml:space="preserve">is </w:t>
      </w:r>
      <w:r w:rsidRPr="00462BB9">
        <w:rPr>
          <w:rFonts w:eastAsia="Calibri" w:cs="Times New Roman"/>
          <w:b/>
          <w:iCs/>
          <w:highlight w:val="green"/>
          <w:u w:val="single"/>
          <w:bdr w:val="single" w:sz="4" w:space="0" w:color="auto"/>
        </w:rPr>
        <w:t>highly unlikely</w:t>
      </w:r>
      <w:r w:rsidRPr="00462BB9">
        <w:rPr>
          <w:rFonts w:eastAsia="Calibri" w:cs="Times New Roman"/>
          <w:sz w:val="16"/>
          <w:highlight w:val="green"/>
        </w:rPr>
        <w:t xml:space="preserve">. </w:t>
      </w:r>
      <w:r w:rsidRPr="00462BB9">
        <w:rPr>
          <w:rFonts w:eastAsia="Calibri" w:cs="Times New Roman"/>
          <w:highlight w:val="green"/>
          <w:u w:val="single"/>
        </w:rPr>
        <w:t xml:space="preserve">North Korea </w:t>
      </w:r>
      <w:proofErr w:type="spellStart"/>
      <w:r w:rsidRPr="00462BB9">
        <w:rPr>
          <w:rFonts w:eastAsia="Calibri" w:cs="Times New Roman"/>
          <w:b/>
          <w:iCs/>
          <w:highlight w:val="green"/>
          <w:u w:val="single"/>
          <w:bdr w:val="single" w:sz="4" w:space="0" w:color="auto"/>
        </w:rPr>
        <w:t>favours</w:t>
      </w:r>
      <w:proofErr w:type="spellEnd"/>
      <w:r w:rsidRPr="00462BB9">
        <w:rPr>
          <w:rFonts w:eastAsia="Calibri" w:cs="Times New Roman"/>
          <w:b/>
          <w:iCs/>
          <w:highlight w:val="green"/>
          <w:u w:val="single"/>
          <w:bdr w:val="single" w:sz="4" w:space="0" w:color="auto"/>
        </w:rPr>
        <w:t xml:space="preserve"> covert, surprise attacks</w:t>
      </w:r>
      <w:r w:rsidRPr="00462BB9">
        <w:rPr>
          <w:rFonts w:eastAsia="Calibri" w:cs="Times New Roman"/>
          <w:highlight w:val="green"/>
          <w:u w:val="single"/>
        </w:rPr>
        <w:t xml:space="preserve"> such as</w:t>
      </w:r>
      <w:r w:rsidRPr="00D271D5">
        <w:rPr>
          <w:rFonts w:eastAsia="Calibri" w:cs="Times New Roman"/>
          <w:u w:val="single"/>
        </w:rPr>
        <w:t xml:space="preserve"> the </w:t>
      </w:r>
      <w:r w:rsidRPr="00462BB9">
        <w:rPr>
          <w:rFonts w:eastAsia="Calibri" w:cs="Times New Roman"/>
          <w:highlight w:val="green"/>
          <w:u w:val="single"/>
        </w:rPr>
        <w:t>2010 shelling of a South Korean island</w:t>
      </w:r>
      <w:r w:rsidRPr="00D271D5">
        <w:rPr>
          <w:rFonts w:eastAsia="Calibri" w:cs="Times New Roman"/>
          <w:sz w:val="16"/>
        </w:rPr>
        <w:t xml:space="preserve"> in which four people were killed, and Seoul has accused it of carrying out a spate of cyberattacks. The North's most recent threat, carried in state media, came three days after Seoul and Washington said they were close to determining a location in South Korea for the Terminal High-Altitude Area </w:t>
      </w:r>
      <w:proofErr w:type="spellStart"/>
      <w:r w:rsidRPr="00D271D5">
        <w:rPr>
          <w:rFonts w:eastAsia="Calibri" w:cs="Times New Roman"/>
          <w:sz w:val="16"/>
        </w:rPr>
        <w:t>Defence</w:t>
      </w:r>
      <w:proofErr w:type="spellEnd"/>
      <w:r w:rsidRPr="00D271D5">
        <w:rPr>
          <w:rFonts w:eastAsia="Calibri" w:cs="Times New Roman"/>
          <w:sz w:val="16"/>
        </w:rPr>
        <w:t xml:space="preserve"> (</w:t>
      </w:r>
      <w:proofErr w:type="spellStart"/>
      <w:r w:rsidRPr="00D271D5">
        <w:rPr>
          <w:rFonts w:eastAsia="Calibri" w:cs="Times New Roman"/>
          <w:sz w:val="16"/>
        </w:rPr>
        <w:t>Thaad</w:t>
      </w:r>
      <w:proofErr w:type="spellEnd"/>
      <w:r w:rsidRPr="00D271D5">
        <w:rPr>
          <w:rFonts w:eastAsia="Calibri" w:cs="Times New Roman"/>
          <w:sz w:val="16"/>
        </w:rPr>
        <w:t xml:space="preserve">) system to better deal with North Korean threats. The North said it will take an unspecified "physical counter-action" as soon as the </w:t>
      </w:r>
      <w:proofErr w:type="spellStart"/>
      <w:r w:rsidRPr="00D271D5">
        <w:rPr>
          <w:rFonts w:eastAsia="Calibri" w:cs="Times New Roman"/>
          <w:sz w:val="16"/>
        </w:rPr>
        <w:t>Thaad</w:t>
      </w:r>
      <w:proofErr w:type="spellEnd"/>
      <w:r w:rsidRPr="00D271D5">
        <w:rPr>
          <w:rFonts w:eastAsia="Calibri" w:cs="Times New Roman"/>
          <w:sz w:val="16"/>
        </w:rPr>
        <w:t xml:space="preserve"> location is announced. </w:t>
      </w:r>
      <w:r w:rsidRPr="00D271D5">
        <w:rPr>
          <w:rFonts w:eastAsia="Calibri" w:cs="Times New Roman"/>
          <w:u w:val="single"/>
        </w:rPr>
        <w:t>The statement</w:t>
      </w:r>
      <w:r w:rsidRPr="00D271D5">
        <w:rPr>
          <w:rFonts w:eastAsia="Calibri" w:cs="Times New Roman"/>
          <w:sz w:val="16"/>
        </w:rPr>
        <w:t xml:space="preserve"> also </w:t>
      </w:r>
      <w:r w:rsidRPr="00D271D5">
        <w:rPr>
          <w:rFonts w:eastAsia="Calibri" w:cs="Times New Roman"/>
          <w:u w:val="single"/>
        </w:rPr>
        <w:t xml:space="preserve">carried one of the North's </w:t>
      </w:r>
      <w:proofErr w:type="spellStart"/>
      <w:r w:rsidRPr="00D271D5">
        <w:rPr>
          <w:rFonts w:eastAsia="Calibri" w:cs="Times New Roman"/>
          <w:u w:val="single"/>
        </w:rPr>
        <w:t>favourite</w:t>
      </w:r>
      <w:proofErr w:type="spellEnd"/>
      <w:r w:rsidRPr="00D271D5">
        <w:rPr>
          <w:rFonts w:eastAsia="Calibri" w:cs="Times New Roman"/>
          <w:u w:val="single"/>
        </w:rPr>
        <w:t>, oft-repeated threats: to turn Seoul into a "sea of fire"</w:t>
      </w:r>
      <w:r w:rsidRPr="00D271D5">
        <w:rPr>
          <w:rFonts w:eastAsia="Calibri" w:cs="Times New Roman"/>
          <w:sz w:val="16"/>
        </w:rPr>
        <w:t xml:space="preserve">. </w:t>
      </w:r>
      <w:r w:rsidRPr="00462BB9">
        <w:rPr>
          <w:rFonts w:eastAsia="Calibri" w:cs="Times New Roman"/>
          <w:highlight w:val="green"/>
          <w:u w:val="single"/>
        </w:rPr>
        <w:t xml:space="preserve">It has been </w:t>
      </w:r>
      <w:r w:rsidRPr="00462BB9">
        <w:rPr>
          <w:rFonts w:eastAsia="Calibri" w:cs="Times New Roman"/>
          <w:b/>
          <w:iCs/>
          <w:highlight w:val="green"/>
          <w:u w:val="single"/>
          <w:bdr w:val="single" w:sz="4" w:space="0" w:color="auto"/>
        </w:rPr>
        <w:t>regularly warning it will do that since 1994</w:t>
      </w:r>
      <w:r w:rsidRPr="00D271D5">
        <w:rPr>
          <w:rFonts w:eastAsia="Calibri" w:cs="Times New Roman"/>
          <w:sz w:val="16"/>
        </w:rPr>
        <w:t xml:space="preserve">. US and South Korean officials say </w:t>
      </w:r>
      <w:proofErr w:type="spellStart"/>
      <w:r w:rsidRPr="00D271D5">
        <w:rPr>
          <w:rFonts w:eastAsia="Calibri" w:cs="Times New Roman"/>
          <w:sz w:val="16"/>
        </w:rPr>
        <w:t>Thaad</w:t>
      </w:r>
      <w:proofErr w:type="spellEnd"/>
      <w:r w:rsidRPr="00D271D5">
        <w:rPr>
          <w:rFonts w:eastAsia="Calibri" w:cs="Times New Roman"/>
          <w:sz w:val="16"/>
        </w:rPr>
        <w:t xml:space="preserve"> only targets North Korea, but China and Russia suspect it could also help US radars detect their own missiles. South Korea's President </w:t>
      </w:r>
      <w:r w:rsidRPr="00D271D5">
        <w:rPr>
          <w:rFonts w:eastAsia="Calibri" w:cs="Times New Roman"/>
          <w:u w:val="single"/>
        </w:rPr>
        <w:t>Park</w:t>
      </w:r>
      <w:r w:rsidRPr="00D271D5">
        <w:rPr>
          <w:rFonts w:eastAsia="Calibri" w:cs="Times New Roman"/>
          <w:sz w:val="16"/>
        </w:rPr>
        <w:t xml:space="preserve"> Geun-hye said on Monday that she </w:t>
      </w:r>
      <w:r w:rsidRPr="00D271D5">
        <w:rPr>
          <w:rFonts w:eastAsia="Calibri" w:cs="Times New Roman"/>
          <w:u w:val="single"/>
        </w:rPr>
        <w:t>agreed to the US missile deployment because North Korea has openly threatened to launch nuclear and missile attacks on South Korea</w:t>
      </w:r>
      <w:r w:rsidRPr="00D271D5">
        <w:rPr>
          <w:rFonts w:eastAsia="Calibri" w:cs="Times New Roman"/>
          <w:sz w:val="16"/>
        </w:rPr>
        <w:t>. The two Koreas have been divided along the world's most heavily fortified border since the 1950-53 Korean War. The United States stations about 28,500 soldiers in South Korea.</w:t>
      </w:r>
    </w:p>
    <w:p w:rsidR="00D271D5" w:rsidRPr="00D271D5" w:rsidRDefault="00D271D5" w:rsidP="00D271D5">
      <w:pPr>
        <w:rPr>
          <w:rFonts w:eastAsia="Calibri" w:cs="Times New Roman"/>
        </w:rPr>
      </w:pPr>
    </w:p>
    <w:p w:rsidR="00D271D5" w:rsidRPr="00D271D5" w:rsidRDefault="00D271D5" w:rsidP="00D271D5">
      <w:pPr>
        <w:rPr>
          <w:rFonts w:eastAsia="Calibri" w:cs="Times New Roman"/>
        </w:rPr>
      </w:pPr>
    </w:p>
    <w:p w:rsidR="00D271D5" w:rsidRPr="00D271D5" w:rsidRDefault="00D271D5" w:rsidP="00D271D5">
      <w:pPr>
        <w:rPr>
          <w:rFonts w:eastAsia="Calibri" w:cs="Times New Roman"/>
        </w:rPr>
      </w:pPr>
    </w:p>
    <w:p w:rsidR="00D271D5" w:rsidRPr="00D271D5" w:rsidRDefault="00D271D5" w:rsidP="00D271D5">
      <w:pPr>
        <w:rPr>
          <w:rFonts w:eastAsia="Calibri" w:cs="Times New Roman"/>
        </w:rPr>
      </w:pPr>
    </w:p>
    <w:p w:rsidR="00D271D5" w:rsidRPr="00D271D5" w:rsidRDefault="00D271D5" w:rsidP="00D271D5">
      <w:pPr>
        <w:rPr>
          <w:rFonts w:eastAsia="Calibri" w:cs="Times New Roman"/>
        </w:rPr>
      </w:pPr>
    </w:p>
    <w:p w:rsidR="00D271D5" w:rsidRPr="00D271D5" w:rsidRDefault="00D271D5" w:rsidP="00D271D5">
      <w:pPr>
        <w:keepNext/>
        <w:keepLines/>
        <w:pageBreakBefore/>
        <w:spacing w:before="200"/>
        <w:jc w:val="center"/>
        <w:outlineLvl w:val="2"/>
        <w:rPr>
          <w:rFonts w:eastAsia="Times New Roman" w:cs="Times New Roman"/>
          <w:b/>
          <w:sz w:val="32"/>
          <w:szCs w:val="24"/>
          <w:u w:val="single"/>
        </w:rPr>
      </w:pPr>
      <w:r w:rsidRPr="00D271D5">
        <w:rPr>
          <w:rFonts w:eastAsia="Times New Roman" w:cs="Times New Roman"/>
          <w:b/>
          <w:sz w:val="32"/>
          <w:szCs w:val="24"/>
          <w:u w:val="single"/>
        </w:rPr>
        <w:t>THAAD Key/Works---2NC</w:t>
      </w:r>
    </w:p>
    <w:p w:rsidR="00D271D5" w:rsidRPr="00D271D5" w:rsidRDefault="00D271D5" w:rsidP="00D271D5">
      <w:pPr>
        <w:keepNext/>
        <w:keepLines/>
        <w:spacing w:before="200"/>
        <w:outlineLvl w:val="3"/>
        <w:rPr>
          <w:rFonts w:eastAsia="Times New Roman" w:cs="Times New Roman"/>
          <w:b/>
          <w:iCs/>
        </w:rPr>
      </w:pPr>
      <w:r w:rsidRPr="00D271D5">
        <w:rPr>
          <w:rFonts w:eastAsia="Times New Roman" w:cs="Times New Roman"/>
          <w:b/>
          <w:iCs/>
        </w:rPr>
        <w:t>Only THAAD solves North Korean missile threats---</w:t>
      </w:r>
    </w:p>
    <w:p w:rsidR="00D271D5" w:rsidRPr="00D271D5" w:rsidRDefault="00D271D5" w:rsidP="00300F3F">
      <w:pPr>
        <w:keepNext/>
        <w:keepLines/>
        <w:spacing w:before="200"/>
        <w:ind w:left="720"/>
        <w:outlineLvl w:val="3"/>
        <w:rPr>
          <w:rFonts w:eastAsia="Times New Roman" w:cs="Times New Roman"/>
          <w:b/>
          <w:iCs/>
        </w:rPr>
      </w:pPr>
      <w:r w:rsidRPr="00D271D5">
        <w:rPr>
          <w:rFonts w:eastAsia="Times New Roman" w:cs="Times New Roman"/>
          <w:b/>
          <w:iCs/>
        </w:rPr>
        <w:t xml:space="preserve">1) </w:t>
      </w:r>
      <w:r w:rsidRPr="00D271D5">
        <w:rPr>
          <w:rFonts w:eastAsia="Times New Roman" w:cs="Times New Roman"/>
          <w:b/>
          <w:iCs/>
          <w:u w:val="single"/>
        </w:rPr>
        <w:t>Mass and mix</w:t>
      </w:r>
      <w:r w:rsidRPr="00D271D5">
        <w:rPr>
          <w:rFonts w:eastAsia="Times New Roman" w:cs="Times New Roman"/>
          <w:b/>
          <w:iCs/>
        </w:rPr>
        <w:t>---effective missile defense needs a combination of assets---squo defenses result in coverage gaps and small protected zones which make North attacks simple and guarantee failure</w:t>
      </w:r>
    </w:p>
    <w:p w:rsidR="00D271D5" w:rsidRPr="00D271D5" w:rsidRDefault="00D271D5" w:rsidP="00300F3F">
      <w:pPr>
        <w:keepNext/>
        <w:keepLines/>
        <w:spacing w:before="200"/>
        <w:ind w:left="720"/>
        <w:outlineLvl w:val="3"/>
        <w:rPr>
          <w:rFonts w:eastAsia="Times New Roman" w:cs="Times New Roman"/>
          <w:b/>
          <w:iCs/>
        </w:rPr>
      </w:pPr>
      <w:r w:rsidRPr="00D271D5">
        <w:rPr>
          <w:rFonts w:eastAsia="Times New Roman" w:cs="Times New Roman"/>
          <w:b/>
          <w:iCs/>
        </w:rPr>
        <w:t xml:space="preserve">2) </w:t>
      </w:r>
      <w:r w:rsidRPr="00D271D5">
        <w:rPr>
          <w:rFonts w:eastAsia="Times New Roman" w:cs="Times New Roman"/>
          <w:b/>
          <w:iCs/>
          <w:u w:val="single"/>
        </w:rPr>
        <w:t>Low altitude interceptors</w:t>
      </w:r>
      <w:r w:rsidRPr="00D271D5">
        <w:rPr>
          <w:rFonts w:eastAsia="Times New Roman" w:cs="Times New Roman"/>
          <w:b/>
          <w:iCs/>
        </w:rPr>
        <w:t>---squo defenses, even if they work, result in mass casualties because they intercept missiles too close to targets to solve</w:t>
      </w:r>
    </w:p>
    <w:p w:rsidR="00D271D5" w:rsidRPr="00D271D5" w:rsidRDefault="00D271D5" w:rsidP="00300F3F">
      <w:pPr>
        <w:keepNext/>
        <w:keepLines/>
        <w:spacing w:before="200"/>
        <w:ind w:left="720"/>
        <w:outlineLvl w:val="3"/>
        <w:rPr>
          <w:rFonts w:eastAsia="Times New Roman" w:cs="Times New Roman"/>
          <w:b/>
          <w:iCs/>
        </w:rPr>
      </w:pPr>
      <w:r w:rsidRPr="00D271D5">
        <w:rPr>
          <w:rFonts w:eastAsia="Times New Roman" w:cs="Times New Roman"/>
          <w:b/>
          <w:iCs/>
        </w:rPr>
        <w:t xml:space="preserve">3) </w:t>
      </w:r>
      <w:r w:rsidRPr="00D271D5">
        <w:rPr>
          <w:rFonts w:eastAsia="Times New Roman" w:cs="Times New Roman"/>
          <w:b/>
          <w:iCs/>
          <w:u w:val="single"/>
        </w:rPr>
        <w:t>Empirics</w:t>
      </w:r>
      <w:r w:rsidRPr="00D271D5">
        <w:rPr>
          <w:rFonts w:eastAsia="Times New Roman" w:cs="Times New Roman"/>
          <w:b/>
          <w:iCs/>
        </w:rPr>
        <w:t>---it’s got 100% success rate in tests---</w:t>
      </w:r>
      <w:proofErr w:type="spellStart"/>
      <w:r w:rsidRPr="00D271D5">
        <w:rPr>
          <w:rFonts w:eastAsia="Times New Roman" w:cs="Times New Roman"/>
          <w:b/>
          <w:iCs/>
        </w:rPr>
        <w:t>outewighs</w:t>
      </w:r>
      <w:proofErr w:type="spellEnd"/>
      <w:r w:rsidRPr="00D271D5">
        <w:rPr>
          <w:rFonts w:eastAsia="Times New Roman" w:cs="Times New Roman"/>
          <w:b/>
          <w:iCs/>
        </w:rPr>
        <w:t xml:space="preserve"> any imagined, theoretical issues</w:t>
      </w:r>
    </w:p>
    <w:p w:rsidR="00D271D5" w:rsidRPr="00D271D5" w:rsidRDefault="00D271D5" w:rsidP="00D271D5">
      <w:pPr>
        <w:keepNext/>
        <w:keepLines/>
        <w:spacing w:before="200"/>
        <w:outlineLvl w:val="3"/>
        <w:rPr>
          <w:rFonts w:eastAsia="Times New Roman" w:cs="Times New Roman"/>
          <w:b/>
          <w:iCs/>
        </w:rPr>
      </w:pPr>
      <w:r w:rsidRPr="00D271D5">
        <w:rPr>
          <w:rFonts w:eastAsia="Times New Roman" w:cs="Times New Roman"/>
          <w:b/>
          <w:iCs/>
        </w:rPr>
        <w:t xml:space="preserve">That’s </w:t>
      </w:r>
      <w:proofErr w:type="spellStart"/>
      <w:r w:rsidRPr="00D271D5">
        <w:rPr>
          <w:rFonts w:eastAsia="Times New Roman" w:cs="Times New Roman"/>
          <w:b/>
          <w:iCs/>
        </w:rPr>
        <w:t>Klingner</w:t>
      </w:r>
      <w:proofErr w:type="spellEnd"/>
      <w:r w:rsidRPr="00D271D5">
        <w:rPr>
          <w:rFonts w:eastAsia="Times New Roman" w:cs="Times New Roman"/>
          <w:b/>
          <w:iCs/>
        </w:rPr>
        <w:t xml:space="preserve">---prefer it because it cites consensus of top US and Korean military leaders who are </w:t>
      </w:r>
      <w:r w:rsidRPr="00D271D5">
        <w:rPr>
          <w:rFonts w:eastAsia="Times New Roman" w:cs="Times New Roman"/>
          <w:b/>
          <w:iCs/>
          <w:u w:val="single"/>
        </w:rPr>
        <w:t>most informed</w:t>
      </w:r>
      <w:r w:rsidRPr="00D271D5">
        <w:rPr>
          <w:rFonts w:eastAsia="Times New Roman" w:cs="Times New Roman"/>
          <w:b/>
          <w:iCs/>
        </w:rPr>
        <w:t xml:space="preserve"> on Korean military policy</w:t>
      </w:r>
    </w:p>
    <w:p w:rsidR="00D271D5" w:rsidRPr="00D271D5" w:rsidRDefault="00D271D5" w:rsidP="00D271D5">
      <w:pPr>
        <w:rPr>
          <w:rFonts w:eastAsia="Calibri" w:cs="Times New Roman"/>
        </w:rPr>
      </w:pPr>
    </w:p>
    <w:p w:rsidR="00D271D5" w:rsidRPr="00D271D5" w:rsidRDefault="00D271D5" w:rsidP="00D271D5">
      <w:pPr>
        <w:keepNext/>
        <w:keepLines/>
        <w:spacing w:before="200"/>
        <w:outlineLvl w:val="3"/>
        <w:rPr>
          <w:rFonts w:eastAsia="Times New Roman" w:cs="Times New Roman"/>
          <w:b/>
          <w:iCs/>
        </w:rPr>
      </w:pPr>
      <w:r w:rsidRPr="00D271D5">
        <w:rPr>
          <w:rFonts w:eastAsia="Times New Roman" w:cs="Times New Roman"/>
          <w:b/>
          <w:iCs/>
        </w:rPr>
        <w:t xml:space="preserve">Only THAAD contains the </w:t>
      </w:r>
      <w:r w:rsidRPr="00D271D5">
        <w:rPr>
          <w:rFonts w:eastAsia="Times New Roman" w:cs="Times New Roman"/>
          <w:b/>
          <w:iCs/>
          <w:u w:val="single"/>
        </w:rPr>
        <w:t>advanced sensor system</w:t>
      </w:r>
      <w:r w:rsidRPr="00D271D5">
        <w:rPr>
          <w:rFonts w:eastAsia="Times New Roman" w:cs="Times New Roman"/>
          <w:b/>
          <w:iCs/>
        </w:rPr>
        <w:t xml:space="preserve"> necessary to shut down North Korean threats---solves North Korean countermeasures</w:t>
      </w:r>
    </w:p>
    <w:p w:rsidR="00D271D5" w:rsidRPr="00D271D5" w:rsidRDefault="00D271D5" w:rsidP="00D271D5">
      <w:pPr>
        <w:rPr>
          <w:rFonts w:eastAsia="Calibri" w:cs="Times New Roman"/>
        </w:rPr>
      </w:pPr>
      <w:proofErr w:type="spellStart"/>
      <w:r w:rsidRPr="00D271D5">
        <w:rPr>
          <w:rFonts w:eastAsia="Calibri" w:cs="Times New Roman"/>
          <w:b/>
          <w:bCs/>
        </w:rPr>
        <w:t>Weitz</w:t>
      </w:r>
      <w:proofErr w:type="spellEnd"/>
      <w:r w:rsidRPr="00D271D5">
        <w:rPr>
          <w:rFonts w:eastAsia="Calibri" w:cs="Times New Roman"/>
          <w:b/>
          <w:bCs/>
        </w:rPr>
        <w:t>, 15</w:t>
      </w:r>
      <w:r w:rsidRPr="00D271D5">
        <w:rPr>
          <w:rFonts w:eastAsia="Calibri" w:cs="Times New Roman"/>
        </w:rPr>
        <w:t xml:space="preserve"> – Richard </w:t>
      </w:r>
      <w:proofErr w:type="spellStart"/>
      <w:r w:rsidRPr="00D271D5">
        <w:rPr>
          <w:rFonts w:eastAsia="Calibri" w:cs="Times New Roman"/>
        </w:rPr>
        <w:t>Weitz</w:t>
      </w:r>
      <w:proofErr w:type="spellEnd"/>
      <w:r w:rsidRPr="00D271D5">
        <w:rPr>
          <w:rFonts w:eastAsia="Calibri" w:cs="Times New Roman"/>
        </w:rPr>
        <w:t>, Director of the Center for Political-Military Analysis at the Hudson Institute, 1-5-2015, “Avoiding Ballistic Blindness”, Hudson Institute, http://www.hudson.org/research/10917-avoiding-ballistic-blindness</w:t>
      </w:r>
    </w:p>
    <w:p w:rsidR="00D271D5" w:rsidRPr="00D271D5" w:rsidRDefault="00D271D5" w:rsidP="00D271D5">
      <w:pPr>
        <w:rPr>
          <w:rFonts w:eastAsia="Calibri" w:cs="Times New Roman"/>
          <w:sz w:val="16"/>
        </w:rPr>
      </w:pPr>
      <w:r w:rsidRPr="00D271D5">
        <w:rPr>
          <w:rFonts w:eastAsia="Calibri" w:cs="Times New Roman"/>
          <w:sz w:val="16"/>
        </w:rPr>
        <w:t xml:space="preserve">Although these are important issues, </w:t>
      </w:r>
      <w:r w:rsidRPr="00D271D5">
        <w:rPr>
          <w:rFonts w:eastAsia="Calibri" w:cs="Times New Roman"/>
          <w:u w:val="single"/>
        </w:rPr>
        <w:t>an emergent requirement will be to field sufficient numbers of radars and other sensors to support</w:t>
      </w:r>
      <w:r w:rsidRPr="00D271D5">
        <w:rPr>
          <w:rFonts w:eastAsia="Calibri" w:cs="Times New Roman"/>
          <w:sz w:val="16"/>
        </w:rPr>
        <w:t xml:space="preserve"> these ballistic missile defense (</w:t>
      </w:r>
      <w:r w:rsidRPr="00D271D5">
        <w:rPr>
          <w:rFonts w:eastAsia="Calibri" w:cs="Times New Roman"/>
          <w:u w:val="single"/>
        </w:rPr>
        <w:t>BMD</w:t>
      </w:r>
      <w:r w:rsidRPr="00D271D5">
        <w:rPr>
          <w:rFonts w:eastAsia="Calibri" w:cs="Times New Roman"/>
          <w:sz w:val="16"/>
        </w:rPr>
        <w:t xml:space="preserve">) </w:t>
      </w:r>
      <w:r w:rsidRPr="00D271D5">
        <w:rPr>
          <w:rFonts w:eastAsia="Calibri" w:cs="Times New Roman"/>
          <w:u w:val="single"/>
        </w:rPr>
        <w:t>systems</w:t>
      </w:r>
      <w:r w:rsidRPr="00D271D5">
        <w:rPr>
          <w:rFonts w:eastAsia="Calibri" w:cs="Times New Roman"/>
          <w:sz w:val="16"/>
        </w:rPr>
        <w:t xml:space="preserve">. Indeed, </w:t>
      </w:r>
      <w:r w:rsidRPr="00462BB9">
        <w:rPr>
          <w:rFonts w:eastAsia="Calibri" w:cs="Times New Roman"/>
          <w:highlight w:val="green"/>
          <w:u w:val="single"/>
        </w:rPr>
        <w:t>without adequate sensor coverage</w:t>
      </w:r>
      <w:r w:rsidRPr="00D271D5">
        <w:rPr>
          <w:rFonts w:eastAsia="Calibri" w:cs="Times New Roman"/>
          <w:u w:val="single"/>
        </w:rPr>
        <w:t xml:space="preserve"> to detect and track missile threats, </w:t>
      </w:r>
      <w:r w:rsidRPr="00462BB9">
        <w:rPr>
          <w:rFonts w:eastAsia="Calibri" w:cs="Times New Roman"/>
          <w:highlight w:val="green"/>
          <w:u w:val="single"/>
        </w:rPr>
        <w:t>interceptors will be</w:t>
      </w:r>
      <w:r w:rsidRPr="00D271D5">
        <w:rPr>
          <w:rFonts w:eastAsia="Calibri" w:cs="Times New Roman"/>
          <w:sz w:val="16"/>
        </w:rPr>
        <w:t xml:space="preserve"> flying blind and rendered </w:t>
      </w:r>
      <w:r w:rsidRPr="00462BB9">
        <w:rPr>
          <w:rFonts w:eastAsia="Calibri" w:cs="Times New Roman"/>
          <w:b/>
          <w:iCs/>
          <w:highlight w:val="green"/>
          <w:u w:val="single"/>
          <w:bdr w:val="single" w:sz="4" w:space="0" w:color="auto"/>
        </w:rPr>
        <w:t>useless</w:t>
      </w:r>
      <w:r w:rsidRPr="00D271D5">
        <w:rPr>
          <w:rFonts w:eastAsia="Calibri" w:cs="Times New Roman"/>
          <w:sz w:val="16"/>
        </w:rPr>
        <w:t xml:space="preserve">. </w:t>
      </w:r>
      <w:r w:rsidRPr="00462BB9">
        <w:rPr>
          <w:rFonts w:eastAsia="Calibri" w:cs="Times New Roman"/>
          <w:highlight w:val="green"/>
          <w:u w:val="single"/>
        </w:rPr>
        <w:t>The</w:t>
      </w:r>
      <w:r w:rsidRPr="00462BB9">
        <w:rPr>
          <w:rFonts w:eastAsia="Calibri" w:cs="Times New Roman"/>
          <w:sz w:val="16"/>
          <w:highlight w:val="green"/>
        </w:rPr>
        <w:t xml:space="preserve"> </w:t>
      </w:r>
      <w:r w:rsidRPr="00462BB9">
        <w:rPr>
          <w:rFonts w:eastAsia="Calibri" w:cs="Times New Roman"/>
          <w:b/>
          <w:iCs/>
          <w:highlight w:val="green"/>
          <w:u w:val="single"/>
          <w:bdr w:val="single" w:sz="4" w:space="0" w:color="auto"/>
        </w:rPr>
        <w:t>U</w:t>
      </w:r>
      <w:r w:rsidRPr="00D271D5">
        <w:rPr>
          <w:rFonts w:eastAsia="Calibri" w:cs="Times New Roman"/>
          <w:sz w:val="16"/>
        </w:rPr>
        <w:t xml:space="preserve">nited </w:t>
      </w:r>
      <w:r w:rsidRPr="00462BB9">
        <w:rPr>
          <w:rFonts w:eastAsia="Calibri" w:cs="Times New Roman"/>
          <w:b/>
          <w:iCs/>
          <w:highlight w:val="green"/>
          <w:u w:val="single"/>
          <w:bdr w:val="single" w:sz="4" w:space="0" w:color="auto"/>
        </w:rPr>
        <w:t>S</w:t>
      </w:r>
      <w:r w:rsidRPr="00D271D5">
        <w:rPr>
          <w:rFonts w:eastAsia="Calibri" w:cs="Times New Roman"/>
          <w:sz w:val="16"/>
        </w:rPr>
        <w:t xml:space="preserve">tates </w:t>
      </w:r>
      <w:r w:rsidRPr="00462BB9">
        <w:rPr>
          <w:rFonts w:eastAsia="Calibri" w:cs="Times New Roman"/>
          <w:highlight w:val="green"/>
          <w:u w:val="single"/>
        </w:rPr>
        <w:t>relies on sensors for</w:t>
      </w:r>
      <w:r w:rsidRPr="00D271D5">
        <w:rPr>
          <w:rFonts w:eastAsia="Calibri" w:cs="Times New Roman"/>
          <w:sz w:val="16"/>
        </w:rPr>
        <w:t xml:space="preserve"> such essential roles as </w:t>
      </w:r>
      <w:r w:rsidRPr="00462BB9">
        <w:rPr>
          <w:rFonts w:eastAsia="Calibri" w:cs="Times New Roman"/>
          <w:highlight w:val="green"/>
          <w:u w:val="single"/>
        </w:rPr>
        <w:t>searching, acquiring, detecting and tracking</w:t>
      </w:r>
      <w:r w:rsidRPr="00D271D5">
        <w:rPr>
          <w:rFonts w:eastAsia="Calibri" w:cs="Times New Roman"/>
          <w:u w:val="single"/>
        </w:rPr>
        <w:t xml:space="preserve"> ballistic </w:t>
      </w:r>
      <w:r w:rsidRPr="00462BB9">
        <w:rPr>
          <w:rFonts w:eastAsia="Calibri" w:cs="Times New Roman"/>
          <w:highlight w:val="green"/>
          <w:u w:val="single"/>
        </w:rPr>
        <w:t>missiles</w:t>
      </w:r>
      <w:r w:rsidRPr="00D271D5">
        <w:rPr>
          <w:rFonts w:eastAsia="Calibri" w:cs="Times New Roman"/>
          <w:u w:val="single"/>
        </w:rPr>
        <w:t xml:space="preserve">, as well as discriminating between warheads and decoys. In effect, radars play </w:t>
      </w:r>
      <w:r w:rsidRPr="00462BB9">
        <w:rPr>
          <w:rFonts w:eastAsia="Calibri" w:cs="Times New Roman"/>
          <w:highlight w:val="green"/>
          <w:u w:val="single"/>
        </w:rPr>
        <w:t xml:space="preserve">a </w:t>
      </w:r>
      <w:r w:rsidRPr="00462BB9">
        <w:rPr>
          <w:rFonts w:eastAsia="Calibri" w:cs="Times New Roman"/>
          <w:b/>
          <w:iCs/>
          <w:highlight w:val="green"/>
          <w:u w:val="single"/>
          <w:bdr w:val="single" w:sz="4" w:space="0" w:color="auto"/>
        </w:rPr>
        <w:t>critical role</w:t>
      </w:r>
      <w:r w:rsidRPr="00462BB9">
        <w:rPr>
          <w:rFonts w:eastAsia="Calibri" w:cs="Times New Roman"/>
          <w:highlight w:val="green"/>
          <w:u w:val="single"/>
        </w:rPr>
        <w:t xml:space="preserve"> in</w:t>
      </w:r>
      <w:r w:rsidRPr="00D271D5">
        <w:rPr>
          <w:rFonts w:eastAsia="Calibri" w:cs="Times New Roman"/>
          <w:u w:val="single"/>
        </w:rPr>
        <w:t xml:space="preserve"> warning</w:t>
      </w:r>
      <w:r w:rsidRPr="00D271D5">
        <w:rPr>
          <w:rFonts w:eastAsia="Calibri" w:cs="Times New Roman"/>
          <w:sz w:val="16"/>
        </w:rPr>
        <w:t xml:space="preserve"> that </w:t>
      </w:r>
      <w:r w:rsidRPr="00D271D5">
        <w:rPr>
          <w:rFonts w:eastAsia="Calibri" w:cs="Times New Roman"/>
          <w:u w:val="single"/>
        </w:rPr>
        <w:t xml:space="preserve">a missile has been launched, </w:t>
      </w:r>
      <w:r w:rsidRPr="00462BB9">
        <w:rPr>
          <w:rFonts w:eastAsia="Calibri" w:cs="Times New Roman"/>
          <w:highlight w:val="green"/>
          <w:u w:val="single"/>
        </w:rPr>
        <w:t>tracking</w:t>
      </w:r>
      <w:r w:rsidRPr="00D271D5">
        <w:rPr>
          <w:rFonts w:eastAsia="Calibri" w:cs="Times New Roman"/>
          <w:u w:val="single"/>
        </w:rPr>
        <w:t xml:space="preserve"> and establishing the missile’s path</w:t>
      </w:r>
      <w:r w:rsidRPr="00D271D5">
        <w:rPr>
          <w:rFonts w:eastAsia="Calibri" w:cs="Times New Roman"/>
          <w:sz w:val="16"/>
        </w:rPr>
        <w:t xml:space="preserve">, guiding the interceptor to the warhead and verifying its destruction. </w:t>
      </w:r>
      <w:r w:rsidRPr="00D271D5">
        <w:rPr>
          <w:rFonts w:eastAsia="Calibri" w:cs="Times New Roman"/>
          <w:u w:val="single"/>
        </w:rPr>
        <w:t xml:space="preserve">To achieve </w:t>
      </w:r>
      <w:r w:rsidRPr="00D271D5">
        <w:rPr>
          <w:rFonts w:eastAsia="Calibri" w:cs="Times New Roman"/>
          <w:b/>
          <w:iCs/>
          <w:u w:val="single"/>
          <w:bdr w:val="single" w:sz="4" w:space="0" w:color="auto"/>
        </w:rPr>
        <w:t>comprehensive and flexible</w:t>
      </w:r>
      <w:r w:rsidRPr="00D271D5">
        <w:rPr>
          <w:rFonts w:eastAsia="Calibri" w:cs="Times New Roman"/>
          <w:u w:val="single"/>
        </w:rPr>
        <w:t xml:space="preserve"> missile defense coverage</w:t>
      </w:r>
      <w:r w:rsidRPr="00D271D5">
        <w:rPr>
          <w:rFonts w:eastAsia="Calibri" w:cs="Times New Roman"/>
          <w:sz w:val="16"/>
        </w:rPr>
        <w:t xml:space="preserve">, </w:t>
      </w:r>
      <w:r w:rsidRPr="00462BB9">
        <w:rPr>
          <w:rFonts w:eastAsia="Calibri" w:cs="Times New Roman"/>
          <w:highlight w:val="green"/>
          <w:u w:val="single"/>
        </w:rPr>
        <w:t>the</w:t>
      </w:r>
      <w:r w:rsidRPr="00462BB9">
        <w:rPr>
          <w:rFonts w:eastAsia="Calibri" w:cs="Times New Roman"/>
          <w:sz w:val="16"/>
          <w:highlight w:val="green"/>
        </w:rPr>
        <w:t xml:space="preserve"> </w:t>
      </w:r>
      <w:r w:rsidRPr="00462BB9">
        <w:rPr>
          <w:rFonts w:eastAsia="Calibri" w:cs="Times New Roman"/>
          <w:b/>
          <w:iCs/>
          <w:highlight w:val="green"/>
          <w:u w:val="single"/>
          <w:bdr w:val="single" w:sz="4" w:space="0" w:color="auto"/>
        </w:rPr>
        <w:t>U</w:t>
      </w:r>
      <w:r w:rsidRPr="00D271D5">
        <w:rPr>
          <w:rFonts w:eastAsia="Calibri" w:cs="Times New Roman"/>
          <w:sz w:val="16"/>
        </w:rPr>
        <w:t xml:space="preserve">nited </w:t>
      </w:r>
      <w:r w:rsidRPr="00462BB9">
        <w:rPr>
          <w:rFonts w:eastAsia="Calibri" w:cs="Times New Roman"/>
          <w:b/>
          <w:iCs/>
          <w:highlight w:val="green"/>
          <w:u w:val="single"/>
          <w:bdr w:val="single" w:sz="4" w:space="0" w:color="auto"/>
        </w:rPr>
        <w:t>S</w:t>
      </w:r>
      <w:r w:rsidRPr="00D271D5">
        <w:rPr>
          <w:rFonts w:eastAsia="Calibri" w:cs="Times New Roman"/>
          <w:sz w:val="16"/>
        </w:rPr>
        <w:t xml:space="preserve">tates </w:t>
      </w:r>
      <w:r w:rsidRPr="00462BB9">
        <w:rPr>
          <w:rFonts w:eastAsia="Calibri" w:cs="Times New Roman"/>
          <w:highlight w:val="green"/>
          <w:u w:val="single"/>
        </w:rPr>
        <w:t>needs</w:t>
      </w:r>
      <w:r w:rsidRPr="00D271D5">
        <w:rPr>
          <w:rFonts w:eastAsia="Calibri" w:cs="Times New Roman"/>
          <w:sz w:val="16"/>
        </w:rPr>
        <w:t xml:space="preserve"> several </w:t>
      </w:r>
      <w:r w:rsidRPr="00462BB9">
        <w:rPr>
          <w:rFonts w:eastAsia="Calibri" w:cs="Times New Roman"/>
          <w:b/>
          <w:iCs/>
          <w:highlight w:val="green"/>
          <w:u w:val="single"/>
          <w:bdr w:val="single" w:sz="4" w:space="0" w:color="auto"/>
        </w:rPr>
        <w:t>layers</w:t>
      </w:r>
      <w:r w:rsidRPr="00D271D5">
        <w:rPr>
          <w:rFonts w:eastAsia="Calibri" w:cs="Times New Roman"/>
          <w:sz w:val="16"/>
        </w:rPr>
        <w:t xml:space="preserve"> </w:t>
      </w:r>
      <w:r w:rsidRPr="00D271D5">
        <w:rPr>
          <w:rFonts w:eastAsia="Calibri" w:cs="Times New Roman"/>
          <w:u w:val="single"/>
        </w:rPr>
        <w:t>of sensors</w:t>
      </w:r>
      <w:r w:rsidRPr="00D271D5">
        <w:rPr>
          <w:rFonts w:eastAsia="Calibri" w:cs="Times New Roman"/>
          <w:sz w:val="16"/>
        </w:rPr>
        <w:t xml:space="preserve">. </w:t>
      </w:r>
      <w:r w:rsidRPr="00D271D5">
        <w:rPr>
          <w:rFonts w:eastAsia="Calibri" w:cs="Times New Roman"/>
          <w:u w:val="single"/>
        </w:rPr>
        <w:t>Whether</w:t>
      </w:r>
      <w:r w:rsidRPr="00D271D5">
        <w:rPr>
          <w:rFonts w:eastAsia="Calibri" w:cs="Times New Roman"/>
          <w:sz w:val="16"/>
        </w:rPr>
        <w:t xml:space="preserve"> deployed </w:t>
      </w:r>
      <w:r w:rsidRPr="00D271D5">
        <w:rPr>
          <w:rFonts w:eastAsia="Calibri" w:cs="Times New Roman"/>
          <w:u w:val="single"/>
        </w:rPr>
        <w:t>in the</w:t>
      </w:r>
      <w:r w:rsidRPr="00D271D5">
        <w:rPr>
          <w:rFonts w:eastAsia="Calibri" w:cs="Times New Roman"/>
          <w:sz w:val="16"/>
        </w:rPr>
        <w:t xml:space="preserve"> </w:t>
      </w:r>
      <w:r w:rsidRPr="00D271D5">
        <w:rPr>
          <w:rFonts w:eastAsia="Calibri" w:cs="Times New Roman"/>
          <w:b/>
          <w:iCs/>
          <w:u w:val="single"/>
          <w:bdr w:val="single" w:sz="4" w:space="0" w:color="auto"/>
        </w:rPr>
        <w:t>U</w:t>
      </w:r>
      <w:r w:rsidRPr="00D271D5">
        <w:rPr>
          <w:rFonts w:eastAsia="Calibri" w:cs="Times New Roman"/>
          <w:sz w:val="16"/>
        </w:rPr>
        <w:t xml:space="preserve">nited </w:t>
      </w:r>
      <w:r w:rsidRPr="00D271D5">
        <w:rPr>
          <w:rFonts w:eastAsia="Calibri" w:cs="Times New Roman"/>
          <w:b/>
          <w:iCs/>
          <w:u w:val="single"/>
          <w:bdr w:val="single" w:sz="4" w:space="0" w:color="auto"/>
        </w:rPr>
        <w:t>S</w:t>
      </w:r>
      <w:r w:rsidRPr="00D271D5">
        <w:rPr>
          <w:rFonts w:eastAsia="Calibri" w:cs="Times New Roman"/>
          <w:sz w:val="16"/>
        </w:rPr>
        <w:t xml:space="preserve">tates, </w:t>
      </w:r>
      <w:r w:rsidRPr="00462BB9">
        <w:rPr>
          <w:rFonts w:eastAsia="Calibri" w:cs="Times New Roman"/>
          <w:highlight w:val="green"/>
          <w:u w:val="single"/>
        </w:rPr>
        <w:t>on foreign soil</w:t>
      </w:r>
      <w:r w:rsidRPr="00D271D5">
        <w:rPr>
          <w:rFonts w:eastAsia="Calibri" w:cs="Times New Roman"/>
          <w:sz w:val="16"/>
        </w:rPr>
        <w:t xml:space="preserve">, at sea or in space, </w:t>
      </w:r>
      <w:r w:rsidRPr="00462BB9">
        <w:rPr>
          <w:rFonts w:eastAsia="Calibri" w:cs="Times New Roman"/>
          <w:highlight w:val="green"/>
          <w:u w:val="single"/>
        </w:rPr>
        <w:t>sensors</w:t>
      </w:r>
      <w:r w:rsidRPr="00D271D5">
        <w:rPr>
          <w:rFonts w:eastAsia="Calibri" w:cs="Times New Roman"/>
          <w:u w:val="single"/>
        </w:rPr>
        <w:t xml:space="preserve"> can </w:t>
      </w:r>
      <w:r w:rsidRPr="00462BB9">
        <w:rPr>
          <w:rFonts w:eastAsia="Calibri" w:cs="Times New Roman"/>
          <w:highlight w:val="green"/>
          <w:u w:val="single"/>
        </w:rPr>
        <w:t>share tracking</w:t>
      </w:r>
      <w:r w:rsidRPr="00D271D5">
        <w:rPr>
          <w:rFonts w:eastAsia="Calibri" w:cs="Times New Roman"/>
          <w:sz w:val="16"/>
        </w:rPr>
        <w:t xml:space="preserve"> and fire-control </w:t>
      </w:r>
      <w:r w:rsidRPr="00462BB9">
        <w:rPr>
          <w:rFonts w:eastAsia="Calibri" w:cs="Times New Roman"/>
          <w:highlight w:val="green"/>
          <w:u w:val="single"/>
        </w:rPr>
        <w:t>data</w:t>
      </w:r>
      <w:r w:rsidRPr="00D271D5">
        <w:rPr>
          <w:rFonts w:eastAsia="Calibri" w:cs="Times New Roman"/>
          <w:u w:val="single"/>
        </w:rPr>
        <w:t xml:space="preserve"> with</w:t>
      </w:r>
      <w:r w:rsidRPr="00D271D5">
        <w:rPr>
          <w:rFonts w:eastAsia="Calibri" w:cs="Times New Roman"/>
          <w:sz w:val="16"/>
        </w:rPr>
        <w:t xml:space="preserve"> each other as well as </w:t>
      </w:r>
      <w:r w:rsidRPr="00D271D5">
        <w:rPr>
          <w:rFonts w:eastAsia="Calibri" w:cs="Times New Roman"/>
          <w:u w:val="single"/>
        </w:rPr>
        <w:t>missile shooters</w:t>
      </w:r>
      <w:r w:rsidRPr="00D271D5">
        <w:rPr>
          <w:rFonts w:eastAsia="Calibri" w:cs="Times New Roman"/>
          <w:sz w:val="16"/>
        </w:rPr>
        <w:t xml:space="preserve">. </w:t>
      </w:r>
      <w:r w:rsidRPr="00462BB9">
        <w:rPr>
          <w:rFonts w:eastAsia="Calibri" w:cs="Times New Roman"/>
          <w:highlight w:val="green"/>
          <w:u w:val="single"/>
        </w:rPr>
        <w:t>Having several types</w:t>
      </w:r>
      <w:r w:rsidRPr="00D271D5">
        <w:rPr>
          <w:rFonts w:eastAsia="Calibri" w:cs="Times New Roman"/>
          <w:sz w:val="16"/>
        </w:rPr>
        <w:t xml:space="preserve"> of sensors </w:t>
      </w:r>
      <w:r w:rsidRPr="00D271D5">
        <w:rPr>
          <w:rFonts w:eastAsia="Calibri" w:cs="Times New Roman"/>
          <w:u w:val="single"/>
        </w:rPr>
        <w:t>is important</w:t>
      </w:r>
      <w:r w:rsidRPr="00D271D5">
        <w:rPr>
          <w:rFonts w:eastAsia="Calibri" w:cs="Times New Roman"/>
          <w:sz w:val="16"/>
        </w:rPr>
        <w:t xml:space="preserve">. </w:t>
      </w:r>
      <w:r w:rsidRPr="00D271D5">
        <w:rPr>
          <w:rFonts w:eastAsia="Calibri" w:cs="Times New Roman"/>
          <w:u w:val="single"/>
        </w:rPr>
        <w:t xml:space="preserve">They </w:t>
      </w:r>
      <w:r w:rsidRPr="00462BB9">
        <w:rPr>
          <w:rFonts w:eastAsia="Calibri" w:cs="Times New Roman"/>
          <w:highlight w:val="green"/>
          <w:u w:val="single"/>
        </w:rPr>
        <w:t>increase</w:t>
      </w:r>
      <w:r w:rsidRPr="00D271D5">
        <w:rPr>
          <w:rFonts w:eastAsia="Calibri" w:cs="Times New Roman"/>
          <w:sz w:val="16"/>
        </w:rPr>
        <w:t xml:space="preserve"> the defender’s </w:t>
      </w:r>
      <w:r w:rsidRPr="00462BB9">
        <w:rPr>
          <w:rFonts w:eastAsia="Calibri" w:cs="Times New Roman"/>
          <w:highlight w:val="green"/>
          <w:u w:val="single"/>
        </w:rPr>
        <w:t>confidence</w:t>
      </w:r>
      <w:r w:rsidRPr="00D271D5">
        <w:rPr>
          <w:rFonts w:eastAsia="Calibri" w:cs="Times New Roman"/>
          <w:sz w:val="16"/>
        </w:rPr>
        <w:t xml:space="preserve"> in being able to detect and intercept incoming missiles, </w:t>
      </w:r>
      <w:r w:rsidRPr="00462BB9">
        <w:rPr>
          <w:rFonts w:eastAsia="Calibri" w:cs="Times New Roman"/>
          <w:highlight w:val="green"/>
          <w:u w:val="single"/>
        </w:rPr>
        <w:t>reduce</w:t>
      </w:r>
      <w:r w:rsidRPr="00D271D5">
        <w:rPr>
          <w:rFonts w:eastAsia="Calibri" w:cs="Times New Roman"/>
          <w:u w:val="single"/>
        </w:rPr>
        <w:t xml:space="preserve"> the </w:t>
      </w:r>
      <w:r w:rsidRPr="00462BB9">
        <w:rPr>
          <w:rFonts w:eastAsia="Calibri" w:cs="Times New Roman"/>
          <w:highlight w:val="green"/>
          <w:u w:val="single"/>
        </w:rPr>
        <w:t>risk</w:t>
      </w:r>
      <w:r w:rsidRPr="00D271D5">
        <w:rPr>
          <w:rFonts w:eastAsia="Calibri" w:cs="Times New Roman"/>
          <w:sz w:val="16"/>
        </w:rPr>
        <w:t xml:space="preserve"> that one type </w:t>
      </w:r>
      <w:r w:rsidRPr="00462BB9">
        <w:rPr>
          <w:rFonts w:eastAsia="Calibri" w:cs="Times New Roman"/>
          <w:highlight w:val="green"/>
          <w:u w:val="single"/>
        </w:rPr>
        <w:t>of</w:t>
      </w:r>
      <w:r w:rsidRPr="00D271D5">
        <w:rPr>
          <w:rFonts w:eastAsia="Calibri" w:cs="Times New Roman"/>
          <w:sz w:val="16"/>
        </w:rPr>
        <w:t xml:space="preserve"> </w:t>
      </w:r>
      <w:r w:rsidRPr="00D271D5">
        <w:rPr>
          <w:rFonts w:eastAsia="Calibri" w:cs="Times New Roman"/>
          <w:u w:val="single"/>
        </w:rPr>
        <w:t xml:space="preserve">sensor will experience a major </w:t>
      </w:r>
      <w:r w:rsidRPr="00462BB9">
        <w:rPr>
          <w:rFonts w:eastAsia="Calibri" w:cs="Times New Roman"/>
          <w:highlight w:val="green"/>
          <w:u w:val="single"/>
        </w:rPr>
        <w:t>technical flaw and decrease</w:t>
      </w:r>
      <w:r w:rsidRPr="00D271D5">
        <w:rPr>
          <w:rFonts w:eastAsia="Calibri" w:cs="Times New Roman"/>
          <w:sz w:val="16"/>
        </w:rPr>
        <w:t xml:space="preserve"> the </w:t>
      </w:r>
      <w:r w:rsidRPr="00462BB9">
        <w:rPr>
          <w:rFonts w:eastAsia="Calibri" w:cs="Times New Roman"/>
          <w:highlight w:val="green"/>
          <w:u w:val="single"/>
        </w:rPr>
        <w:t>effectiveness of</w:t>
      </w:r>
      <w:r w:rsidRPr="00D271D5">
        <w:rPr>
          <w:rFonts w:eastAsia="Calibri" w:cs="Times New Roman"/>
          <w:sz w:val="16"/>
        </w:rPr>
        <w:t xml:space="preserve"> an adversary’s </w:t>
      </w:r>
      <w:r w:rsidRPr="00462BB9">
        <w:rPr>
          <w:rFonts w:eastAsia="Calibri" w:cs="Times New Roman"/>
          <w:highlight w:val="green"/>
          <w:u w:val="single"/>
        </w:rPr>
        <w:t>countermeasures</w:t>
      </w:r>
      <w:r w:rsidRPr="00D271D5">
        <w:rPr>
          <w:rFonts w:eastAsia="Calibri" w:cs="Times New Roman"/>
          <w:sz w:val="16"/>
        </w:rPr>
        <w:t xml:space="preserve">. In particular, a dense network of interlocking sensors could help the ‘kill vehicles’ discriminate between incoming warheads and other nearby objects, such as missile debris and decoys. In this regard, </w:t>
      </w:r>
      <w:r w:rsidRPr="00D271D5">
        <w:rPr>
          <w:rFonts w:eastAsia="Calibri" w:cs="Times New Roman"/>
          <w:u w:val="single"/>
        </w:rPr>
        <w:t>the</w:t>
      </w:r>
      <w:r w:rsidRPr="00D271D5">
        <w:rPr>
          <w:rFonts w:eastAsia="Calibri" w:cs="Times New Roman"/>
          <w:sz w:val="16"/>
        </w:rPr>
        <w:t xml:space="preserve"> Army Navy/Transportable Radar Surveillance and Control (</w:t>
      </w:r>
      <w:r w:rsidRPr="00D271D5">
        <w:rPr>
          <w:rFonts w:eastAsia="Calibri" w:cs="Times New Roman"/>
          <w:u w:val="single"/>
        </w:rPr>
        <w:t>AN/TPY-2</w:t>
      </w:r>
      <w:r w:rsidRPr="00D271D5">
        <w:rPr>
          <w:rFonts w:eastAsia="Calibri" w:cs="Times New Roman"/>
          <w:sz w:val="16"/>
        </w:rPr>
        <w:t xml:space="preserve">) </w:t>
      </w:r>
      <w:r w:rsidRPr="00D271D5">
        <w:rPr>
          <w:rFonts w:eastAsia="Calibri" w:cs="Times New Roman"/>
          <w:u w:val="single"/>
        </w:rPr>
        <w:t>plays a critical role</w:t>
      </w:r>
      <w:r w:rsidRPr="00D271D5">
        <w:rPr>
          <w:rFonts w:eastAsia="Calibri" w:cs="Times New Roman"/>
          <w:sz w:val="16"/>
        </w:rPr>
        <w:t xml:space="preserve">. The AN/TPY-2 is </w:t>
      </w:r>
      <w:r w:rsidRPr="00D271D5">
        <w:rPr>
          <w:rFonts w:eastAsia="Calibri" w:cs="Times New Roman"/>
          <w:u w:val="single"/>
        </w:rPr>
        <w:t xml:space="preserve">an </w:t>
      </w:r>
      <w:r w:rsidRPr="00462BB9">
        <w:rPr>
          <w:rFonts w:eastAsia="Calibri" w:cs="Times New Roman"/>
          <w:highlight w:val="green"/>
          <w:u w:val="single"/>
        </w:rPr>
        <w:t>X-band</w:t>
      </w:r>
      <w:r w:rsidRPr="00D271D5">
        <w:rPr>
          <w:rFonts w:eastAsia="Calibri" w:cs="Times New Roman"/>
          <w:u w:val="single"/>
        </w:rPr>
        <w:t>, phased array, high-resolution radar</w:t>
      </w:r>
      <w:r w:rsidRPr="00D271D5">
        <w:rPr>
          <w:rFonts w:eastAsia="Calibri" w:cs="Times New Roman"/>
          <w:sz w:val="16"/>
        </w:rPr>
        <w:t xml:space="preserve"> that is </w:t>
      </w:r>
      <w:r w:rsidRPr="00D271D5">
        <w:rPr>
          <w:rFonts w:eastAsia="Calibri" w:cs="Times New Roman"/>
          <w:u w:val="single"/>
        </w:rPr>
        <w:t>capable of detecting small objects</w:t>
      </w:r>
      <w:r w:rsidRPr="00D271D5">
        <w:rPr>
          <w:rFonts w:eastAsia="Calibri" w:cs="Times New Roman"/>
          <w:sz w:val="16"/>
        </w:rPr>
        <w:t xml:space="preserve"> such as ballistic missiles </w:t>
      </w:r>
      <w:r w:rsidRPr="00D271D5">
        <w:rPr>
          <w:rFonts w:eastAsia="Calibri" w:cs="Times New Roman"/>
          <w:u w:val="single"/>
        </w:rPr>
        <w:t>at</w:t>
      </w:r>
      <w:r w:rsidRPr="00D271D5">
        <w:rPr>
          <w:rFonts w:eastAsia="Calibri" w:cs="Times New Roman"/>
          <w:sz w:val="16"/>
        </w:rPr>
        <w:t xml:space="preserve"> a range of </w:t>
      </w:r>
      <w:r w:rsidRPr="00D271D5">
        <w:rPr>
          <w:rFonts w:eastAsia="Calibri" w:cs="Times New Roman"/>
          <w:u w:val="single"/>
        </w:rPr>
        <w:t>more than 4,000 kilometers</w:t>
      </w:r>
      <w:r w:rsidRPr="00D271D5">
        <w:rPr>
          <w:rFonts w:eastAsia="Calibri" w:cs="Times New Roman"/>
          <w:sz w:val="16"/>
        </w:rPr>
        <w:t xml:space="preserve">. </w:t>
      </w:r>
      <w:r w:rsidRPr="00D271D5">
        <w:rPr>
          <w:rFonts w:eastAsia="Calibri" w:cs="Times New Roman"/>
          <w:u w:val="single"/>
        </w:rPr>
        <w:t>The radar</w:t>
      </w:r>
      <w:r w:rsidRPr="00D271D5">
        <w:rPr>
          <w:rFonts w:eastAsia="Calibri" w:cs="Times New Roman"/>
          <w:sz w:val="16"/>
        </w:rPr>
        <w:t xml:space="preserve"> can be used in either the forward-based mode or the terminal mode. In the first case, the forward-deployed AN/TPY-2 </w:t>
      </w:r>
      <w:r w:rsidRPr="00D271D5">
        <w:rPr>
          <w:rFonts w:eastAsia="Calibri" w:cs="Times New Roman"/>
          <w:u w:val="single"/>
        </w:rPr>
        <w:t>cues</w:t>
      </w:r>
      <w:r w:rsidRPr="00D271D5">
        <w:rPr>
          <w:rFonts w:eastAsia="Calibri" w:cs="Times New Roman"/>
          <w:sz w:val="16"/>
        </w:rPr>
        <w:t xml:space="preserve"> various </w:t>
      </w:r>
      <w:r w:rsidRPr="00D271D5">
        <w:rPr>
          <w:rFonts w:eastAsia="Calibri" w:cs="Times New Roman"/>
          <w:u w:val="single"/>
        </w:rPr>
        <w:t>U.S. BMD systems by detecting, discriminating and tracking enemy ballistic missiles as early as</w:t>
      </w:r>
      <w:r w:rsidRPr="00D271D5">
        <w:rPr>
          <w:rFonts w:eastAsia="Calibri" w:cs="Times New Roman"/>
          <w:sz w:val="16"/>
        </w:rPr>
        <w:t xml:space="preserve"> their </w:t>
      </w:r>
      <w:r w:rsidRPr="00D271D5">
        <w:rPr>
          <w:rFonts w:eastAsia="Calibri" w:cs="Times New Roman"/>
          <w:u w:val="single"/>
        </w:rPr>
        <w:t>ascent</w:t>
      </w:r>
      <w:r w:rsidRPr="00D271D5">
        <w:rPr>
          <w:rFonts w:eastAsia="Calibri" w:cs="Times New Roman"/>
          <w:sz w:val="16"/>
        </w:rPr>
        <w:t xml:space="preserve"> phase of flight. For example, the radar can supply fire-control data to ship-based Aegis missile defense systems found in the U.S. and other navies. Moreover, the radar coverage provided by forward-based AN/TPY-2s is </w:t>
      </w:r>
      <w:r w:rsidRPr="00462BB9">
        <w:rPr>
          <w:rFonts w:eastAsia="Calibri" w:cs="Times New Roman"/>
          <w:highlight w:val="green"/>
          <w:u w:val="single"/>
        </w:rPr>
        <w:t>more powerful than</w:t>
      </w:r>
      <w:r w:rsidRPr="00D271D5">
        <w:rPr>
          <w:rFonts w:eastAsia="Calibri" w:cs="Times New Roman"/>
          <w:u w:val="single"/>
        </w:rPr>
        <w:t xml:space="preserve"> that on </w:t>
      </w:r>
      <w:r w:rsidRPr="00462BB9">
        <w:rPr>
          <w:rFonts w:eastAsia="Calibri" w:cs="Times New Roman"/>
          <w:highlight w:val="green"/>
          <w:u w:val="single"/>
        </w:rPr>
        <w:t>Aegis</w:t>
      </w:r>
      <w:r w:rsidRPr="00D271D5">
        <w:rPr>
          <w:rFonts w:eastAsia="Calibri" w:cs="Times New Roman"/>
          <w:u w:val="single"/>
        </w:rPr>
        <w:t>-equipped ships</w:t>
      </w:r>
      <w:r w:rsidRPr="00D271D5">
        <w:rPr>
          <w:rFonts w:eastAsia="Calibri" w:cs="Times New Roman"/>
          <w:sz w:val="16"/>
        </w:rPr>
        <w:t xml:space="preserve">. Thus, the radar can enhance the performance of those vessels. </w:t>
      </w:r>
      <w:r w:rsidRPr="00D271D5">
        <w:rPr>
          <w:rFonts w:eastAsia="Calibri" w:cs="Times New Roman"/>
          <w:u w:val="single"/>
        </w:rPr>
        <w:t>In terminal mode</w:t>
      </w:r>
      <w:r w:rsidRPr="00D271D5">
        <w:rPr>
          <w:rFonts w:eastAsia="Calibri" w:cs="Times New Roman"/>
          <w:sz w:val="16"/>
        </w:rPr>
        <w:t xml:space="preserve">, the AN/TPY-2 </w:t>
      </w:r>
      <w:r w:rsidRPr="00462BB9">
        <w:rPr>
          <w:rFonts w:eastAsia="Calibri" w:cs="Times New Roman"/>
          <w:highlight w:val="green"/>
          <w:u w:val="single"/>
        </w:rPr>
        <w:t>provides</w:t>
      </w:r>
      <w:r w:rsidRPr="00D271D5">
        <w:rPr>
          <w:rFonts w:eastAsia="Calibri" w:cs="Times New Roman"/>
          <w:u w:val="single"/>
        </w:rPr>
        <w:t xml:space="preserve"> the </w:t>
      </w:r>
      <w:r w:rsidRPr="00462BB9">
        <w:rPr>
          <w:rFonts w:eastAsia="Calibri" w:cs="Times New Roman"/>
          <w:highlight w:val="green"/>
          <w:u w:val="single"/>
        </w:rPr>
        <w:t>fire-control</w:t>
      </w:r>
      <w:r w:rsidRPr="00D271D5">
        <w:rPr>
          <w:rFonts w:eastAsia="Calibri" w:cs="Times New Roman"/>
          <w:u w:val="single"/>
        </w:rPr>
        <w:t xml:space="preserve"> radar </w:t>
      </w:r>
      <w:r w:rsidRPr="00462BB9">
        <w:rPr>
          <w:rFonts w:eastAsia="Calibri" w:cs="Times New Roman"/>
          <w:highlight w:val="green"/>
          <w:u w:val="single"/>
        </w:rPr>
        <w:t>for</w:t>
      </w:r>
      <w:r w:rsidRPr="00D271D5">
        <w:rPr>
          <w:rFonts w:eastAsia="Calibri" w:cs="Times New Roman"/>
          <w:sz w:val="16"/>
        </w:rPr>
        <w:t xml:space="preserve"> the Terminal High Altitude Area Defense (</w:t>
      </w:r>
      <w:r w:rsidRPr="00462BB9">
        <w:rPr>
          <w:rFonts w:eastAsia="Calibri" w:cs="Times New Roman"/>
          <w:highlight w:val="green"/>
          <w:u w:val="single"/>
        </w:rPr>
        <w:t>THAAD</w:t>
      </w:r>
      <w:r w:rsidRPr="00D271D5">
        <w:rPr>
          <w:rFonts w:eastAsia="Calibri" w:cs="Times New Roman"/>
          <w:sz w:val="16"/>
        </w:rPr>
        <w:t xml:space="preserve">) system, </w:t>
      </w:r>
      <w:r w:rsidRPr="00D271D5">
        <w:rPr>
          <w:rFonts w:eastAsia="Calibri" w:cs="Times New Roman"/>
          <w:u w:val="single"/>
        </w:rPr>
        <w:t>a globally transportable weapon that intercepts short, medium and intermediate ballistic missiles</w:t>
      </w:r>
      <w:r w:rsidRPr="00D271D5">
        <w:rPr>
          <w:rFonts w:eastAsia="Calibri" w:cs="Times New Roman"/>
          <w:sz w:val="16"/>
        </w:rPr>
        <w:t xml:space="preserve"> inside or outside the atmosphere during their final phase of flight. </w:t>
      </w:r>
      <w:r w:rsidRPr="00D271D5">
        <w:rPr>
          <w:rFonts w:eastAsia="Calibri" w:cs="Times New Roman"/>
          <w:u w:val="single"/>
        </w:rPr>
        <w:t>The THAAD combines the AN/TPY-2 radar with interceptor missiles, a truck-mounted launcher and an integrated fire control system</w:t>
      </w:r>
      <w:r w:rsidRPr="00D271D5">
        <w:rPr>
          <w:rFonts w:eastAsia="Calibri" w:cs="Times New Roman"/>
          <w:sz w:val="16"/>
        </w:rPr>
        <w:t xml:space="preserve">. </w:t>
      </w:r>
      <w:r w:rsidRPr="00462BB9">
        <w:rPr>
          <w:rFonts w:eastAsia="Calibri" w:cs="Times New Roman"/>
          <w:highlight w:val="green"/>
          <w:u w:val="single"/>
        </w:rPr>
        <w:t xml:space="preserve">THAAD is </w:t>
      </w:r>
      <w:r w:rsidRPr="00462BB9">
        <w:rPr>
          <w:rFonts w:eastAsia="Calibri" w:cs="Times New Roman"/>
          <w:b/>
          <w:iCs/>
          <w:highlight w:val="green"/>
          <w:u w:val="single"/>
          <w:bdr w:val="single" w:sz="4" w:space="0" w:color="auto"/>
        </w:rPr>
        <w:t>one of the most reliable systems in the U.S. inventory</w:t>
      </w:r>
      <w:r w:rsidRPr="00D271D5">
        <w:rPr>
          <w:rFonts w:eastAsia="Calibri" w:cs="Times New Roman"/>
          <w:sz w:val="16"/>
        </w:rPr>
        <w:t xml:space="preserve">. </w:t>
      </w:r>
      <w:r w:rsidRPr="00D271D5">
        <w:rPr>
          <w:rFonts w:eastAsia="Calibri" w:cs="Times New Roman"/>
          <w:u w:val="single"/>
        </w:rPr>
        <w:t>Since 2005</w:t>
      </w:r>
      <w:r w:rsidRPr="00D271D5">
        <w:rPr>
          <w:rFonts w:eastAsia="Calibri" w:cs="Times New Roman"/>
          <w:sz w:val="16"/>
        </w:rPr>
        <w:t xml:space="preserve">, the </w:t>
      </w:r>
      <w:r w:rsidRPr="00D271D5">
        <w:rPr>
          <w:rFonts w:eastAsia="Calibri" w:cs="Times New Roman"/>
          <w:u w:val="single"/>
        </w:rPr>
        <w:t>THAAD</w:t>
      </w:r>
      <w:r w:rsidRPr="00D271D5">
        <w:rPr>
          <w:rFonts w:eastAsia="Calibri" w:cs="Times New Roman"/>
          <w:sz w:val="16"/>
        </w:rPr>
        <w:t xml:space="preserve"> program </w:t>
      </w:r>
      <w:r w:rsidRPr="00462BB9">
        <w:rPr>
          <w:rFonts w:eastAsia="Calibri" w:cs="Times New Roman"/>
          <w:highlight w:val="green"/>
          <w:u w:val="single"/>
        </w:rPr>
        <w:t>has successfully completed 12 flight tests</w:t>
      </w:r>
      <w:r w:rsidRPr="00D271D5">
        <w:rPr>
          <w:rFonts w:eastAsia="Calibri" w:cs="Times New Roman"/>
          <w:u w:val="single"/>
        </w:rPr>
        <w:t xml:space="preserve"> with </w:t>
      </w:r>
      <w:r w:rsidRPr="00462BB9">
        <w:rPr>
          <w:rFonts w:eastAsia="Calibri" w:cs="Times New Roman"/>
          <w:highlight w:val="green"/>
          <w:u w:val="single"/>
        </w:rPr>
        <w:t>11-for-11</w:t>
      </w:r>
      <w:r w:rsidRPr="00D271D5">
        <w:rPr>
          <w:rFonts w:eastAsia="Calibri" w:cs="Times New Roman"/>
          <w:u w:val="single"/>
        </w:rPr>
        <w:t xml:space="preserve"> intercepts</w:t>
      </w:r>
      <w:r w:rsidRPr="00D271D5">
        <w:rPr>
          <w:rFonts w:eastAsia="Calibri" w:cs="Times New Roman"/>
          <w:sz w:val="16"/>
        </w:rPr>
        <w:t xml:space="preserve">. The United States presently has four THAAD batteries. The AN/TPY-2 radars and THAAD batteries provide the Army with flexible missile defense capabilities that can be deployed to land sites in Europe, Asia and the Middle East. Other U.S. AN/TPY-2s operate in the independent, forward-based mode in support of U.S. allies, including two in Japan. On Oct. 13, the U.S. Missile Defense Agency (MDA) received its tenth AN/TPY-2. This radar will be integrated into the U.S. Army’s fifth THAAD defense battery, which will be delivered in 2015. Separately, a sixth battery is scheduled to be delivered in 2016. Despite these upcoming acquisitions, </w:t>
      </w:r>
      <w:r w:rsidRPr="00462BB9">
        <w:rPr>
          <w:rFonts w:eastAsia="Calibri" w:cs="Times New Roman"/>
          <w:highlight w:val="green"/>
          <w:u w:val="single"/>
        </w:rPr>
        <w:t>the number of</w:t>
      </w:r>
      <w:r w:rsidRPr="00D271D5">
        <w:rPr>
          <w:rFonts w:eastAsia="Calibri" w:cs="Times New Roman"/>
          <w:u w:val="single"/>
        </w:rPr>
        <w:t xml:space="preserve"> AN/TPY-2 </w:t>
      </w:r>
      <w:r w:rsidRPr="00462BB9">
        <w:rPr>
          <w:rFonts w:eastAsia="Calibri" w:cs="Times New Roman"/>
          <w:highlight w:val="green"/>
          <w:u w:val="single"/>
        </w:rPr>
        <w:t>radars available to the</w:t>
      </w:r>
      <w:r w:rsidRPr="00462BB9">
        <w:rPr>
          <w:rFonts w:eastAsia="Calibri" w:cs="Times New Roman"/>
          <w:sz w:val="16"/>
          <w:highlight w:val="green"/>
        </w:rPr>
        <w:t xml:space="preserve"> </w:t>
      </w:r>
      <w:r w:rsidRPr="00462BB9">
        <w:rPr>
          <w:rFonts w:eastAsia="Calibri" w:cs="Times New Roman"/>
          <w:b/>
          <w:iCs/>
          <w:highlight w:val="green"/>
          <w:u w:val="single"/>
          <w:bdr w:val="single" w:sz="4" w:space="0" w:color="auto"/>
        </w:rPr>
        <w:t>U</w:t>
      </w:r>
      <w:r w:rsidRPr="00D271D5">
        <w:rPr>
          <w:rFonts w:eastAsia="Calibri" w:cs="Times New Roman"/>
          <w:sz w:val="16"/>
        </w:rPr>
        <w:t xml:space="preserve">nited </w:t>
      </w:r>
      <w:r w:rsidRPr="00462BB9">
        <w:rPr>
          <w:rFonts w:eastAsia="Calibri" w:cs="Times New Roman"/>
          <w:b/>
          <w:iCs/>
          <w:highlight w:val="green"/>
          <w:u w:val="single"/>
          <w:bdr w:val="single" w:sz="4" w:space="0" w:color="auto"/>
        </w:rPr>
        <w:t>S</w:t>
      </w:r>
      <w:r w:rsidRPr="00D271D5">
        <w:rPr>
          <w:rFonts w:eastAsia="Calibri" w:cs="Times New Roman"/>
          <w:sz w:val="16"/>
        </w:rPr>
        <w:t xml:space="preserve">tates </w:t>
      </w:r>
      <w:r w:rsidRPr="00462BB9">
        <w:rPr>
          <w:rFonts w:eastAsia="Calibri" w:cs="Times New Roman"/>
          <w:highlight w:val="green"/>
          <w:u w:val="single"/>
        </w:rPr>
        <w:t>is inadequate</w:t>
      </w:r>
      <w:r w:rsidRPr="00D271D5">
        <w:rPr>
          <w:rFonts w:eastAsia="Calibri" w:cs="Times New Roman"/>
          <w:sz w:val="16"/>
        </w:rPr>
        <w:t xml:space="preserve">. The MDA originally intended to buy 18 AN/TPY-2 systems, but the number of planned purchases has since fallen to 12. Those six </w:t>
      </w:r>
      <w:r w:rsidRPr="00462BB9">
        <w:rPr>
          <w:rFonts w:eastAsia="Calibri" w:cs="Times New Roman"/>
          <w:highlight w:val="green"/>
          <w:u w:val="single"/>
        </w:rPr>
        <w:t>systems are crucial for the protection of</w:t>
      </w:r>
      <w:r w:rsidRPr="00D271D5">
        <w:rPr>
          <w:rFonts w:eastAsia="Calibri" w:cs="Times New Roman"/>
          <w:u w:val="single"/>
        </w:rPr>
        <w:t xml:space="preserve"> both U.S. forces deployed abroad and</w:t>
      </w:r>
      <w:r w:rsidRPr="00D271D5">
        <w:rPr>
          <w:rFonts w:eastAsia="Calibri" w:cs="Times New Roman"/>
          <w:sz w:val="16"/>
        </w:rPr>
        <w:t xml:space="preserve"> friendly countries such as Israel and </w:t>
      </w:r>
      <w:r w:rsidRPr="00D271D5">
        <w:rPr>
          <w:rFonts w:eastAsia="Calibri" w:cs="Times New Roman"/>
          <w:b/>
          <w:iCs/>
          <w:u w:val="single"/>
          <w:bdr w:val="single" w:sz="4" w:space="0" w:color="auto"/>
        </w:rPr>
        <w:t xml:space="preserve">South </w:t>
      </w:r>
      <w:r w:rsidRPr="00462BB9">
        <w:rPr>
          <w:rFonts w:eastAsia="Calibri" w:cs="Times New Roman"/>
          <w:b/>
          <w:iCs/>
          <w:highlight w:val="green"/>
          <w:u w:val="single"/>
          <w:bdr w:val="single" w:sz="4" w:space="0" w:color="auto"/>
        </w:rPr>
        <w:t>Korea</w:t>
      </w:r>
      <w:r w:rsidRPr="00D271D5">
        <w:rPr>
          <w:rFonts w:eastAsia="Calibri" w:cs="Times New Roman"/>
          <w:sz w:val="16"/>
        </w:rPr>
        <w:t xml:space="preserve">. The Congress and the executive branch also need to expand efforts to sell more BMD radars to U.S. foreign friends and allies in order to keep production running after the U.S. orders are complete. If the production facilities are shut down, it could take months and billions of dollars to restart them—and we know from recent experience that missile threats can emerge with little warning. On Oct. 27, U.S. Army General Curtis </w:t>
      </w:r>
      <w:proofErr w:type="spellStart"/>
      <w:r w:rsidRPr="00D271D5">
        <w:rPr>
          <w:rFonts w:eastAsia="Calibri" w:cs="Times New Roman"/>
          <w:u w:val="single"/>
        </w:rPr>
        <w:t>Scaparrotti</w:t>
      </w:r>
      <w:proofErr w:type="spellEnd"/>
      <w:r w:rsidRPr="00D271D5">
        <w:rPr>
          <w:rFonts w:eastAsia="Calibri" w:cs="Times New Roman"/>
          <w:sz w:val="16"/>
        </w:rPr>
        <w:t xml:space="preserve">, Commander of U.S. Forces Korea, </w:t>
      </w:r>
      <w:r w:rsidRPr="00D271D5">
        <w:rPr>
          <w:rFonts w:eastAsia="Calibri" w:cs="Times New Roman"/>
          <w:u w:val="single"/>
        </w:rPr>
        <w:t>warned</w:t>
      </w:r>
      <w:r w:rsidRPr="00D271D5">
        <w:rPr>
          <w:rFonts w:eastAsia="Calibri" w:cs="Times New Roman"/>
          <w:sz w:val="16"/>
        </w:rPr>
        <w:t xml:space="preserve"> that </w:t>
      </w:r>
      <w:r w:rsidRPr="00462BB9">
        <w:rPr>
          <w:rFonts w:eastAsia="Calibri" w:cs="Times New Roman"/>
          <w:highlight w:val="green"/>
          <w:u w:val="single"/>
        </w:rPr>
        <w:t>North Korea is in the process of</w:t>
      </w:r>
      <w:r w:rsidRPr="00D271D5">
        <w:rPr>
          <w:rFonts w:eastAsia="Calibri" w:cs="Times New Roman"/>
          <w:u w:val="single"/>
        </w:rPr>
        <w:t xml:space="preserve"> mastering</w:t>
      </w:r>
      <w:r w:rsidRPr="00D271D5">
        <w:rPr>
          <w:rFonts w:eastAsia="Calibri" w:cs="Times New Roman"/>
          <w:sz w:val="16"/>
        </w:rPr>
        <w:t xml:space="preserve"> the </w:t>
      </w:r>
      <w:r w:rsidRPr="00462BB9">
        <w:rPr>
          <w:rFonts w:eastAsia="Calibri" w:cs="Times New Roman"/>
          <w:highlight w:val="green"/>
          <w:u w:val="single"/>
        </w:rPr>
        <w:t>miniaturization</w:t>
      </w:r>
      <w:r w:rsidRPr="00D271D5">
        <w:rPr>
          <w:rFonts w:eastAsia="Calibri" w:cs="Times New Roman"/>
          <w:sz w:val="16"/>
        </w:rPr>
        <w:t xml:space="preserve"> technology required to place a nuclear warhead on a mobile ballistic missile. Effectively, </w:t>
      </w:r>
      <w:r w:rsidRPr="00D271D5">
        <w:rPr>
          <w:rFonts w:eastAsia="Calibri" w:cs="Times New Roman"/>
          <w:u w:val="single"/>
        </w:rPr>
        <w:t>this means that North Korea could soon have the ability to launch a nuclear strike</w:t>
      </w:r>
      <w:r w:rsidRPr="00D271D5">
        <w:rPr>
          <w:rFonts w:eastAsia="Calibri" w:cs="Times New Roman"/>
          <w:sz w:val="16"/>
        </w:rPr>
        <w:t xml:space="preserve">, without visible preparations, </w:t>
      </w:r>
      <w:r w:rsidRPr="00D271D5">
        <w:rPr>
          <w:rFonts w:eastAsia="Calibri" w:cs="Times New Roman"/>
          <w:u w:val="single"/>
        </w:rPr>
        <w:t>against U.S. forces in South Korea</w:t>
      </w:r>
      <w:r w:rsidRPr="00D271D5">
        <w:rPr>
          <w:rFonts w:eastAsia="Calibri" w:cs="Times New Roman"/>
          <w:sz w:val="16"/>
        </w:rPr>
        <w:t xml:space="preserve">, Japan, Guam, Hawaii and eventually the continental United States. </w:t>
      </w:r>
      <w:r w:rsidRPr="00462BB9">
        <w:rPr>
          <w:rFonts w:eastAsia="Calibri" w:cs="Times New Roman"/>
          <w:highlight w:val="green"/>
          <w:u w:val="single"/>
        </w:rPr>
        <w:t xml:space="preserve">The </w:t>
      </w:r>
      <w:r w:rsidRPr="00462BB9">
        <w:rPr>
          <w:rFonts w:eastAsia="Calibri" w:cs="Times New Roman"/>
          <w:b/>
          <w:iCs/>
          <w:highlight w:val="green"/>
          <w:u w:val="single"/>
          <w:bdr w:val="single" w:sz="4" w:space="0" w:color="auto"/>
        </w:rPr>
        <w:t>only sensor system</w:t>
      </w:r>
      <w:r w:rsidRPr="00D271D5">
        <w:rPr>
          <w:rFonts w:eastAsia="Calibri" w:cs="Times New Roman"/>
          <w:b/>
          <w:iCs/>
          <w:u w:val="single"/>
          <w:bdr w:val="single" w:sz="4" w:space="0" w:color="auto"/>
        </w:rPr>
        <w:t xml:space="preserve"> now </w:t>
      </w:r>
      <w:r w:rsidRPr="00462BB9">
        <w:rPr>
          <w:rFonts w:eastAsia="Calibri" w:cs="Times New Roman"/>
          <w:b/>
          <w:iCs/>
          <w:highlight w:val="green"/>
          <w:u w:val="single"/>
          <w:bdr w:val="single" w:sz="4" w:space="0" w:color="auto"/>
        </w:rPr>
        <w:t>available that can counter the immediate regional threat is the AN/TPY-2</w:t>
      </w:r>
      <w:r w:rsidRPr="00D271D5">
        <w:rPr>
          <w:rFonts w:eastAsia="Calibri" w:cs="Times New Roman"/>
          <w:sz w:val="16"/>
        </w:rPr>
        <w:t xml:space="preserve">. The new Congress must keep in mind the imperative of funding BMD sensors as well as shooters. </w:t>
      </w:r>
      <w:r w:rsidRPr="00D271D5">
        <w:rPr>
          <w:rFonts w:eastAsia="Calibri" w:cs="Times New Roman"/>
          <w:u w:val="single"/>
        </w:rPr>
        <w:t>At a time of persistent budget challenges, better sensors substantially improve the effectiveness of existing interceptors at a much lower cost than buying more or developing newer interceptors</w:t>
      </w:r>
      <w:r w:rsidRPr="00D271D5">
        <w:rPr>
          <w:rFonts w:eastAsia="Calibri" w:cs="Times New Roman"/>
          <w:sz w:val="16"/>
        </w:rPr>
        <w:t>.</w:t>
      </w:r>
    </w:p>
    <w:p w:rsidR="00D271D5" w:rsidRPr="00D271D5" w:rsidRDefault="00D271D5" w:rsidP="00D271D5">
      <w:pPr>
        <w:rPr>
          <w:rFonts w:eastAsia="Calibri" w:cs="Times New Roman"/>
        </w:rPr>
      </w:pPr>
    </w:p>
    <w:p w:rsidR="00D271D5" w:rsidRPr="00D271D5" w:rsidRDefault="00D271D5" w:rsidP="00D271D5">
      <w:pPr>
        <w:rPr>
          <w:rFonts w:eastAsia="Calibri" w:cs="Times New Roman"/>
        </w:rPr>
      </w:pPr>
    </w:p>
    <w:p w:rsidR="00D271D5" w:rsidRPr="00D271D5" w:rsidRDefault="00D271D5" w:rsidP="00D271D5">
      <w:pPr>
        <w:keepNext/>
        <w:keepLines/>
        <w:spacing w:before="200"/>
        <w:outlineLvl w:val="3"/>
        <w:rPr>
          <w:rFonts w:eastAsia="Times New Roman" w:cs="Times New Roman"/>
          <w:b/>
          <w:iCs/>
        </w:rPr>
      </w:pPr>
      <w:r w:rsidRPr="00D271D5">
        <w:rPr>
          <w:rFonts w:eastAsia="Times New Roman" w:cs="Times New Roman"/>
          <w:b/>
          <w:iCs/>
        </w:rPr>
        <w:t xml:space="preserve">Even if it doesn’t work, it prevents conflict from </w:t>
      </w:r>
      <w:r w:rsidRPr="00D271D5">
        <w:rPr>
          <w:rFonts w:eastAsia="Times New Roman" w:cs="Times New Roman"/>
          <w:b/>
          <w:iCs/>
          <w:u w:val="single"/>
        </w:rPr>
        <w:t>ever starting</w:t>
      </w:r>
      <w:r w:rsidRPr="00D271D5">
        <w:rPr>
          <w:rFonts w:eastAsia="Times New Roman" w:cs="Times New Roman"/>
          <w:b/>
          <w:iCs/>
        </w:rPr>
        <w:t xml:space="preserve"> by undermining the North’s </w:t>
      </w:r>
      <w:r w:rsidRPr="00D271D5">
        <w:rPr>
          <w:rFonts w:eastAsia="Times New Roman" w:cs="Times New Roman"/>
          <w:b/>
          <w:iCs/>
          <w:u w:val="single"/>
        </w:rPr>
        <w:t>nuclear strategy</w:t>
      </w:r>
    </w:p>
    <w:p w:rsidR="00D271D5" w:rsidRPr="00D271D5" w:rsidRDefault="00D271D5" w:rsidP="00D271D5">
      <w:pPr>
        <w:rPr>
          <w:rFonts w:eastAsia="Calibri" w:cs="Times New Roman"/>
        </w:rPr>
      </w:pPr>
      <w:proofErr w:type="spellStart"/>
      <w:r w:rsidRPr="00D271D5">
        <w:rPr>
          <w:rFonts w:eastAsia="Calibri" w:cs="Times New Roman"/>
          <w:b/>
          <w:bCs/>
        </w:rPr>
        <w:t>Glosserman</w:t>
      </w:r>
      <w:proofErr w:type="spellEnd"/>
      <w:r w:rsidRPr="00D271D5">
        <w:rPr>
          <w:rFonts w:eastAsia="Calibri" w:cs="Times New Roman"/>
          <w:b/>
          <w:bCs/>
        </w:rPr>
        <w:t>, 15</w:t>
      </w:r>
      <w:r w:rsidRPr="00D271D5">
        <w:rPr>
          <w:rFonts w:eastAsia="Calibri" w:cs="Times New Roman"/>
        </w:rPr>
        <w:t xml:space="preserve"> – John K. Warden, MA in security studies from Georgetown, senior fellow at the Pacific Forum CSIS, and Brad </w:t>
      </w:r>
      <w:proofErr w:type="spellStart"/>
      <w:r w:rsidRPr="00D271D5">
        <w:rPr>
          <w:rFonts w:eastAsia="Calibri" w:cs="Times New Roman"/>
        </w:rPr>
        <w:t>Glosserman</w:t>
      </w:r>
      <w:proofErr w:type="spellEnd"/>
      <w:r w:rsidRPr="00D271D5">
        <w:rPr>
          <w:rFonts w:eastAsia="Calibri" w:cs="Times New Roman"/>
        </w:rPr>
        <w:t>, executive director of the Pacific Forum CSIS in Honolulu, J.D. from George Washington University, 4-15-2015, “China’s THAAD Gamble Is Unlikely to Pay Off”, The Diplomat, http://thediplomat.com/2015/04/chinas-thaad-gamble-is-unlikely-to-pay-off/</w:t>
      </w:r>
    </w:p>
    <w:p w:rsidR="00D271D5" w:rsidRPr="00D271D5" w:rsidRDefault="00D271D5" w:rsidP="00D271D5">
      <w:pPr>
        <w:rPr>
          <w:rFonts w:eastAsia="Calibri" w:cs="Times New Roman"/>
        </w:rPr>
      </w:pPr>
      <w:r w:rsidRPr="00462BB9">
        <w:rPr>
          <w:rFonts w:eastAsia="Calibri" w:cs="Times New Roman"/>
          <w:highlight w:val="green"/>
          <w:u w:val="single"/>
        </w:rPr>
        <w:t>The North</w:t>
      </w:r>
      <w:r w:rsidRPr="00D271D5">
        <w:rPr>
          <w:rFonts w:eastAsia="Calibri" w:cs="Times New Roman"/>
          <w:u w:val="single"/>
        </w:rPr>
        <w:t xml:space="preserve"> Korean </w:t>
      </w:r>
      <w:r w:rsidRPr="00462BB9">
        <w:rPr>
          <w:rFonts w:eastAsia="Calibri" w:cs="Times New Roman"/>
          <w:b/>
          <w:iCs/>
          <w:highlight w:val="green"/>
          <w:u w:val="single"/>
          <w:bdr w:val="single" w:sz="4" w:space="0" w:color="auto"/>
        </w:rPr>
        <w:t>threat is real</w:t>
      </w:r>
      <w:r w:rsidRPr="00D271D5">
        <w:rPr>
          <w:rFonts w:eastAsia="Calibri" w:cs="Times New Roman"/>
          <w:u w:val="single"/>
        </w:rPr>
        <w:t>, and the U.S. response is justified</w:t>
      </w:r>
      <w:r w:rsidRPr="00D271D5">
        <w:rPr>
          <w:rFonts w:eastAsia="Calibri" w:cs="Times New Roman"/>
          <w:sz w:val="16"/>
        </w:rPr>
        <w:t xml:space="preserve">. The </w:t>
      </w:r>
      <w:r w:rsidRPr="00462BB9">
        <w:rPr>
          <w:rFonts w:eastAsia="Calibri" w:cs="Times New Roman"/>
          <w:highlight w:val="green"/>
          <w:u w:val="single"/>
        </w:rPr>
        <w:t>Kim</w:t>
      </w:r>
      <w:r w:rsidRPr="00D271D5">
        <w:rPr>
          <w:rFonts w:eastAsia="Calibri" w:cs="Times New Roman"/>
          <w:sz w:val="16"/>
        </w:rPr>
        <w:t xml:space="preserve"> Jong-un regime </w:t>
      </w:r>
      <w:r w:rsidRPr="00462BB9">
        <w:rPr>
          <w:rFonts w:eastAsia="Calibri" w:cs="Times New Roman"/>
          <w:highlight w:val="green"/>
          <w:u w:val="single"/>
        </w:rPr>
        <w:t>is belligerent, unpredictable, and continues to rattle its</w:t>
      </w:r>
      <w:r w:rsidRPr="00D271D5">
        <w:rPr>
          <w:rFonts w:eastAsia="Calibri" w:cs="Times New Roman"/>
          <w:u w:val="single"/>
        </w:rPr>
        <w:t xml:space="preserve"> nuclear </w:t>
      </w:r>
      <w:r w:rsidRPr="00462BB9">
        <w:rPr>
          <w:rFonts w:eastAsia="Calibri" w:cs="Times New Roman"/>
          <w:highlight w:val="green"/>
          <w:u w:val="single"/>
        </w:rPr>
        <w:t>saber</w:t>
      </w:r>
      <w:r w:rsidRPr="00D271D5">
        <w:rPr>
          <w:rFonts w:eastAsia="Calibri" w:cs="Times New Roman"/>
          <w:u w:val="single"/>
        </w:rPr>
        <w:t xml:space="preserve"> against the</w:t>
      </w:r>
      <w:r w:rsidRPr="00D271D5">
        <w:rPr>
          <w:rFonts w:eastAsia="Calibri" w:cs="Times New Roman"/>
          <w:sz w:val="16"/>
        </w:rPr>
        <w:t xml:space="preserve"> </w:t>
      </w:r>
      <w:r w:rsidRPr="00D271D5">
        <w:rPr>
          <w:rFonts w:eastAsia="Calibri" w:cs="Times New Roman"/>
          <w:b/>
          <w:iCs/>
          <w:u w:val="single"/>
          <w:bdr w:val="single" w:sz="4" w:space="0" w:color="auto"/>
        </w:rPr>
        <w:t>U</w:t>
      </w:r>
      <w:r w:rsidRPr="00D271D5">
        <w:rPr>
          <w:rFonts w:eastAsia="Calibri" w:cs="Times New Roman"/>
          <w:sz w:val="16"/>
        </w:rPr>
        <w:t xml:space="preserve">nited </w:t>
      </w:r>
      <w:r w:rsidRPr="00D271D5">
        <w:rPr>
          <w:rFonts w:eastAsia="Calibri" w:cs="Times New Roman"/>
          <w:b/>
          <w:iCs/>
          <w:u w:val="single"/>
          <w:bdr w:val="single" w:sz="4" w:space="0" w:color="auto"/>
        </w:rPr>
        <w:t>S</w:t>
      </w:r>
      <w:r w:rsidRPr="00D271D5">
        <w:rPr>
          <w:rFonts w:eastAsia="Calibri" w:cs="Times New Roman"/>
          <w:sz w:val="16"/>
        </w:rPr>
        <w:t xml:space="preserve">tates and its allies. More alarming still, </w:t>
      </w:r>
      <w:r w:rsidRPr="00D271D5">
        <w:rPr>
          <w:rFonts w:eastAsia="Calibri" w:cs="Times New Roman"/>
          <w:u w:val="single"/>
        </w:rPr>
        <w:t>the DPRK’s nuclear weapon and missile programs continue to advance</w:t>
      </w:r>
      <w:r w:rsidRPr="00D271D5">
        <w:rPr>
          <w:rFonts w:eastAsia="Calibri" w:cs="Times New Roman"/>
          <w:sz w:val="16"/>
        </w:rPr>
        <w:t xml:space="preserve">. It can already target South Korea, Japan, and potentially </w:t>
      </w:r>
      <w:proofErr w:type="gramStart"/>
      <w:r w:rsidRPr="00D271D5">
        <w:rPr>
          <w:rFonts w:eastAsia="Calibri" w:cs="Times New Roman"/>
          <w:sz w:val="16"/>
        </w:rPr>
        <w:t>Guam,</w:t>
      </w:r>
      <w:proofErr w:type="gramEnd"/>
      <w:r w:rsidRPr="00D271D5">
        <w:rPr>
          <w:rFonts w:eastAsia="Calibri" w:cs="Times New Roman"/>
          <w:sz w:val="16"/>
        </w:rPr>
        <w:t xml:space="preserve"> and Pyongyang may even be able to threaten the U.S. homeland. There is debate about the reliability of North Korea’s missiles and its ability to miniaturize a nuclear device, but, </w:t>
      </w:r>
      <w:r w:rsidRPr="00D271D5">
        <w:rPr>
          <w:rFonts w:eastAsia="Calibri" w:cs="Times New Roman"/>
          <w:u w:val="single"/>
        </w:rPr>
        <w:t>given the potential consequences, the</w:t>
      </w:r>
      <w:r w:rsidRPr="00D271D5">
        <w:rPr>
          <w:rFonts w:eastAsia="Calibri" w:cs="Times New Roman"/>
          <w:sz w:val="16"/>
        </w:rPr>
        <w:t xml:space="preserve"> </w:t>
      </w:r>
      <w:r w:rsidRPr="00D271D5">
        <w:rPr>
          <w:rFonts w:eastAsia="Calibri" w:cs="Times New Roman"/>
          <w:b/>
          <w:iCs/>
          <w:u w:val="single"/>
          <w:bdr w:val="single" w:sz="4" w:space="0" w:color="auto"/>
        </w:rPr>
        <w:t>U</w:t>
      </w:r>
      <w:r w:rsidRPr="00D271D5">
        <w:rPr>
          <w:rFonts w:eastAsia="Calibri" w:cs="Times New Roman"/>
          <w:sz w:val="16"/>
        </w:rPr>
        <w:t xml:space="preserve">nited </w:t>
      </w:r>
      <w:r w:rsidRPr="00D271D5">
        <w:rPr>
          <w:rFonts w:eastAsia="Calibri" w:cs="Times New Roman"/>
          <w:b/>
          <w:iCs/>
          <w:u w:val="single"/>
          <w:bdr w:val="single" w:sz="4" w:space="0" w:color="auto"/>
        </w:rPr>
        <w:t>S</w:t>
      </w:r>
      <w:r w:rsidRPr="00D271D5">
        <w:rPr>
          <w:rFonts w:eastAsia="Calibri" w:cs="Times New Roman"/>
          <w:sz w:val="16"/>
        </w:rPr>
        <w:t xml:space="preserve">tates, South Korea, and Japan </w:t>
      </w:r>
      <w:r w:rsidRPr="00D271D5">
        <w:rPr>
          <w:rFonts w:eastAsia="Calibri" w:cs="Times New Roman"/>
          <w:u w:val="single"/>
        </w:rPr>
        <w:t>must err on the side of caution</w:t>
      </w:r>
      <w:r w:rsidRPr="00D271D5">
        <w:rPr>
          <w:rFonts w:eastAsia="Calibri" w:cs="Times New Roman"/>
          <w:sz w:val="16"/>
        </w:rPr>
        <w:t xml:space="preserve">. </w:t>
      </w:r>
      <w:r w:rsidRPr="00462BB9">
        <w:rPr>
          <w:rFonts w:eastAsia="Calibri" w:cs="Times New Roman"/>
          <w:highlight w:val="green"/>
          <w:u w:val="single"/>
        </w:rPr>
        <w:t>For North Korea, the ability to carry out a limited</w:t>
      </w:r>
      <w:r w:rsidRPr="00D271D5">
        <w:rPr>
          <w:rFonts w:eastAsia="Calibri" w:cs="Times New Roman"/>
          <w:u w:val="single"/>
        </w:rPr>
        <w:t xml:space="preserve">, discriminatory </w:t>
      </w:r>
      <w:r w:rsidRPr="00462BB9">
        <w:rPr>
          <w:rFonts w:eastAsia="Calibri" w:cs="Times New Roman"/>
          <w:highlight w:val="green"/>
          <w:u w:val="single"/>
        </w:rPr>
        <w:t xml:space="preserve">nuclear strike is </w:t>
      </w:r>
      <w:r w:rsidRPr="00462BB9">
        <w:rPr>
          <w:rFonts w:eastAsia="Calibri" w:cs="Times New Roman"/>
          <w:b/>
          <w:iCs/>
          <w:highlight w:val="green"/>
          <w:u w:val="single"/>
          <w:bdr w:val="single" w:sz="4" w:space="0" w:color="auto"/>
        </w:rPr>
        <w:t>strategically essential</w:t>
      </w:r>
      <w:r w:rsidRPr="00462BB9">
        <w:rPr>
          <w:rFonts w:eastAsia="Calibri" w:cs="Times New Roman"/>
          <w:sz w:val="16"/>
          <w:highlight w:val="green"/>
        </w:rPr>
        <w:t xml:space="preserve">. </w:t>
      </w:r>
      <w:r w:rsidRPr="00462BB9">
        <w:rPr>
          <w:rFonts w:eastAsia="Calibri" w:cs="Times New Roman"/>
          <w:highlight w:val="green"/>
          <w:u w:val="single"/>
        </w:rPr>
        <w:t>North</w:t>
      </w:r>
      <w:r w:rsidRPr="00D271D5">
        <w:rPr>
          <w:rFonts w:eastAsia="Calibri" w:cs="Times New Roman"/>
          <w:u w:val="single"/>
        </w:rPr>
        <w:t xml:space="preserve"> Korea </w:t>
      </w:r>
      <w:r w:rsidRPr="00462BB9">
        <w:rPr>
          <w:rFonts w:eastAsia="Calibri" w:cs="Times New Roman"/>
          <w:highlight w:val="green"/>
          <w:u w:val="single"/>
        </w:rPr>
        <w:t>knows it has little chance in a protracted</w:t>
      </w:r>
      <w:r w:rsidRPr="00D271D5">
        <w:rPr>
          <w:rFonts w:eastAsia="Calibri" w:cs="Times New Roman"/>
          <w:u w:val="single"/>
        </w:rPr>
        <w:t xml:space="preserve"> conventional </w:t>
      </w:r>
      <w:r w:rsidRPr="00462BB9">
        <w:rPr>
          <w:rFonts w:eastAsia="Calibri" w:cs="Times New Roman"/>
          <w:highlight w:val="green"/>
          <w:u w:val="single"/>
        </w:rPr>
        <w:t>conflict</w:t>
      </w:r>
      <w:r w:rsidRPr="00D271D5">
        <w:rPr>
          <w:rFonts w:eastAsia="Calibri" w:cs="Times New Roman"/>
          <w:u w:val="single"/>
        </w:rPr>
        <w:t xml:space="preserve"> with the</w:t>
      </w:r>
      <w:r w:rsidRPr="00D271D5">
        <w:rPr>
          <w:rFonts w:eastAsia="Calibri" w:cs="Times New Roman"/>
          <w:sz w:val="16"/>
        </w:rPr>
        <w:t xml:space="preserve"> </w:t>
      </w:r>
      <w:r w:rsidRPr="00D271D5">
        <w:rPr>
          <w:rFonts w:eastAsia="Calibri" w:cs="Times New Roman"/>
          <w:b/>
          <w:iCs/>
          <w:u w:val="single"/>
          <w:bdr w:val="single" w:sz="4" w:space="0" w:color="auto"/>
        </w:rPr>
        <w:t>U</w:t>
      </w:r>
      <w:r w:rsidRPr="00D271D5">
        <w:rPr>
          <w:rFonts w:eastAsia="Calibri" w:cs="Times New Roman"/>
          <w:sz w:val="16"/>
        </w:rPr>
        <w:t xml:space="preserve">nited </w:t>
      </w:r>
      <w:r w:rsidRPr="00D271D5">
        <w:rPr>
          <w:rFonts w:eastAsia="Calibri" w:cs="Times New Roman"/>
          <w:b/>
          <w:iCs/>
          <w:u w:val="single"/>
          <w:bdr w:val="single" w:sz="4" w:space="0" w:color="auto"/>
        </w:rPr>
        <w:t>S</w:t>
      </w:r>
      <w:r w:rsidRPr="00D271D5">
        <w:rPr>
          <w:rFonts w:eastAsia="Calibri" w:cs="Times New Roman"/>
          <w:sz w:val="16"/>
        </w:rPr>
        <w:t xml:space="preserve">tates </w:t>
      </w:r>
      <w:r w:rsidRPr="00D271D5">
        <w:rPr>
          <w:rFonts w:eastAsia="Calibri" w:cs="Times New Roman"/>
          <w:u w:val="single"/>
        </w:rPr>
        <w:t>and</w:t>
      </w:r>
      <w:r w:rsidRPr="00D271D5">
        <w:rPr>
          <w:rFonts w:eastAsia="Calibri" w:cs="Times New Roman"/>
          <w:sz w:val="16"/>
        </w:rPr>
        <w:t xml:space="preserve"> its </w:t>
      </w:r>
      <w:r w:rsidRPr="00D271D5">
        <w:rPr>
          <w:rFonts w:eastAsia="Calibri" w:cs="Times New Roman"/>
          <w:u w:val="single"/>
        </w:rPr>
        <w:t>allies. Therefore, its likeliest path to victory is a limited nuclear strike</w:t>
      </w:r>
      <w:r w:rsidRPr="00D271D5">
        <w:rPr>
          <w:rFonts w:eastAsia="Calibri" w:cs="Times New Roman"/>
          <w:sz w:val="16"/>
        </w:rPr>
        <w:t xml:space="preserve"> – perhaps over the open ocean or on a relatively remote military target – </w:t>
      </w:r>
      <w:r w:rsidRPr="00D271D5">
        <w:rPr>
          <w:rFonts w:eastAsia="Calibri" w:cs="Times New Roman"/>
          <w:u w:val="single"/>
        </w:rPr>
        <w:t>accompanied by a threat to launch additional weapons toward cities</w:t>
      </w:r>
      <w:r w:rsidRPr="00D271D5">
        <w:rPr>
          <w:rFonts w:eastAsia="Calibri" w:cs="Times New Roman"/>
          <w:sz w:val="16"/>
        </w:rPr>
        <w:t xml:space="preserve"> if the United States, South Korea, or Japan escalates. </w:t>
      </w:r>
      <w:r w:rsidRPr="00462BB9">
        <w:rPr>
          <w:rFonts w:eastAsia="Calibri" w:cs="Times New Roman"/>
          <w:highlight w:val="green"/>
          <w:u w:val="single"/>
        </w:rPr>
        <w:t>North Korea, in any future</w:t>
      </w:r>
      <w:r w:rsidRPr="00D271D5">
        <w:rPr>
          <w:rFonts w:eastAsia="Calibri" w:cs="Times New Roman"/>
          <w:u w:val="single"/>
        </w:rPr>
        <w:t xml:space="preserve"> conventional </w:t>
      </w:r>
      <w:r w:rsidRPr="00462BB9">
        <w:rPr>
          <w:rFonts w:eastAsia="Calibri" w:cs="Times New Roman"/>
          <w:highlight w:val="green"/>
          <w:u w:val="single"/>
        </w:rPr>
        <w:t xml:space="preserve">conflict, will </w:t>
      </w:r>
      <w:r w:rsidRPr="00462BB9">
        <w:rPr>
          <w:rFonts w:eastAsia="Calibri" w:cs="Times New Roman"/>
          <w:b/>
          <w:iCs/>
          <w:highlight w:val="green"/>
          <w:u w:val="single"/>
          <w:bdr w:val="single" w:sz="4" w:space="0" w:color="auto"/>
        </w:rPr>
        <w:t>face enormous pressure to use nuclear weapons early</w:t>
      </w:r>
      <w:r w:rsidRPr="00D271D5">
        <w:rPr>
          <w:rFonts w:eastAsia="Calibri" w:cs="Times New Roman"/>
          <w:sz w:val="16"/>
        </w:rPr>
        <w:t xml:space="preserve"> – </w:t>
      </w:r>
      <w:proofErr w:type="gramStart"/>
      <w:r w:rsidRPr="00D271D5">
        <w:rPr>
          <w:rFonts w:eastAsia="Calibri" w:cs="Times New Roman"/>
          <w:sz w:val="16"/>
        </w:rPr>
        <w:t>a premise most Chinese analysts</w:t>
      </w:r>
      <w:proofErr w:type="gramEnd"/>
      <w:r w:rsidRPr="00D271D5">
        <w:rPr>
          <w:rFonts w:eastAsia="Calibri" w:cs="Times New Roman"/>
          <w:sz w:val="16"/>
        </w:rPr>
        <w:t xml:space="preserve"> have yet to accept. </w:t>
      </w:r>
      <w:r w:rsidRPr="00462BB9">
        <w:rPr>
          <w:rFonts w:eastAsia="Calibri" w:cs="Times New Roman"/>
          <w:highlight w:val="green"/>
          <w:u w:val="single"/>
        </w:rPr>
        <w:t xml:space="preserve">Missile defense </w:t>
      </w:r>
      <w:r w:rsidRPr="00462BB9">
        <w:rPr>
          <w:rFonts w:eastAsia="Calibri" w:cs="Times New Roman"/>
          <w:b/>
          <w:iCs/>
          <w:highlight w:val="green"/>
          <w:u w:val="single"/>
          <w:bdr w:val="single" w:sz="4" w:space="0" w:color="auto"/>
        </w:rPr>
        <w:t>plays a critical role in countering this strategy</w:t>
      </w:r>
      <w:r w:rsidRPr="00462BB9">
        <w:rPr>
          <w:rFonts w:eastAsia="Calibri" w:cs="Times New Roman"/>
          <w:sz w:val="16"/>
          <w:highlight w:val="green"/>
        </w:rPr>
        <w:t xml:space="preserve">. </w:t>
      </w:r>
      <w:r w:rsidRPr="00462BB9">
        <w:rPr>
          <w:rFonts w:eastAsia="Calibri" w:cs="Times New Roman"/>
          <w:highlight w:val="green"/>
          <w:u w:val="single"/>
        </w:rPr>
        <w:t xml:space="preserve">By raising doubts about North Korea’s ability to carry out limited, precision strikes, the </w:t>
      </w:r>
      <w:r w:rsidRPr="00462BB9">
        <w:rPr>
          <w:rFonts w:eastAsia="Calibri" w:cs="Times New Roman"/>
          <w:b/>
          <w:iCs/>
          <w:highlight w:val="green"/>
          <w:u w:val="single"/>
          <w:bdr w:val="single" w:sz="4" w:space="0" w:color="auto"/>
        </w:rPr>
        <w:t>U</w:t>
      </w:r>
      <w:r w:rsidRPr="00D271D5">
        <w:rPr>
          <w:rFonts w:eastAsia="Calibri" w:cs="Times New Roman"/>
          <w:sz w:val="16"/>
        </w:rPr>
        <w:t xml:space="preserve">nited </w:t>
      </w:r>
      <w:r w:rsidRPr="00462BB9">
        <w:rPr>
          <w:rFonts w:eastAsia="Calibri" w:cs="Times New Roman"/>
          <w:b/>
          <w:iCs/>
          <w:highlight w:val="green"/>
          <w:u w:val="single"/>
          <w:bdr w:val="single" w:sz="4" w:space="0" w:color="auto"/>
        </w:rPr>
        <w:t>S</w:t>
      </w:r>
      <w:r w:rsidRPr="00D271D5">
        <w:rPr>
          <w:rFonts w:eastAsia="Calibri" w:cs="Times New Roman"/>
          <w:sz w:val="16"/>
        </w:rPr>
        <w:t xml:space="preserve">tates </w:t>
      </w:r>
      <w:r w:rsidRPr="00D271D5">
        <w:rPr>
          <w:rFonts w:eastAsia="Calibri" w:cs="Times New Roman"/>
          <w:u w:val="single"/>
        </w:rPr>
        <w:t>and</w:t>
      </w:r>
      <w:r w:rsidRPr="00D271D5">
        <w:rPr>
          <w:rFonts w:eastAsia="Calibri" w:cs="Times New Roman"/>
          <w:sz w:val="16"/>
        </w:rPr>
        <w:t xml:space="preserve"> its </w:t>
      </w:r>
      <w:r w:rsidRPr="00D271D5">
        <w:rPr>
          <w:rFonts w:eastAsia="Calibri" w:cs="Times New Roman"/>
          <w:u w:val="single"/>
        </w:rPr>
        <w:t xml:space="preserve">allies </w:t>
      </w:r>
      <w:r w:rsidRPr="00462BB9">
        <w:rPr>
          <w:rFonts w:eastAsia="Calibri" w:cs="Times New Roman"/>
          <w:b/>
          <w:iCs/>
          <w:highlight w:val="green"/>
          <w:u w:val="single"/>
          <w:bdr w:val="single" w:sz="4" w:space="0" w:color="auto"/>
        </w:rPr>
        <w:t>give Pyongyang reason to reconsider</w:t>
      </w:r>
      <w:r w:rsidRPr="00D271D5">
        <w:rPr>
          <w:rFonts w:eastAsia="Calibri" w:cs="Times New Roman"/>
          <w:u w:val="single"/>
        </w:rPr>
        <w:t xml:space="preserve"> </w:t>
      </w:r>
      <w:r w:rsidRPr="00462BB9">
        <w:rPr>
          <w:rFonts w:eastAsia="Calibri" w:cs="Times New Roman"/>
          <w:highlight w:val="green"/>
          <w:u w:val="single"/>
        </w:rPr>
        <w:t>nuclear use</w:t>
      </w:r>
      <w:r w:rsidRPr="00D271D5">
        <w:rPr>
          <w:rFonts w:eastAsia="Calibri" w:cs="Times New Roman"/>
          <w:u w:val="single"/>
        </w:rPr>
        <w:t xml:space="preserve"> in the first place</w:t>
      </w:r>
      <w:r w:rsidRPr="00D271D5">
        <w:rPr>
          <w:rFonts w:eastAsia="Calibri" w:cs="Times New Roman"/>
          <w:sz w:val="16"/>
        </w:rPr>
        <w:t xml:space="preserve">. </w:t>
      </w:r>
      <w:r w:rsidRPr="00462BB9">
        <w:rPr>
          <w:rFonts w:eastAsia="Calibri" w:cs="Times New Roman"/>
          <w:highlight w:val="green"/>
          <w:u w:val="single"/>
        </w:rPr>
        <w:t>If North Korea’s choice is between a</w:t>
      </w:r>
      <w:r w:rsidRPr="00D271D5">
        <w:rPr>
          <w:rFonts w:eastAsia="Calibri" w:cs="Times New Roman"/>
          <w:u w:val="single"/>
        </w:rPr>
        <w:t xml:space="preserve"> large nuclear </w:t>
      </w:r>
      <w:r w:rsidRPr="00462BB9">
        <w:rPr>
          <w:rFonts w:eastAsia="Calibri" w:cs="Times New Roman"/>
          <w:highlight w:val="green"/>
          <w:u w:val="single"/>
        </w:rPr>
        <w:t>strike</w:t>
      </w:r>
      <w:r w:rsidRPr="00D271D5">
        <w:rPr>
          <w:rFonts w:eastAsia="Calibri" w:cs="Times New Roman"/>
          <w:sz w:val="16"/>
        </w:rPr>
        <w:t xml:space="preserve"> that is </w:t>
      </w:r>
      <w:r w:rsidRPr="00462BB9">
        <w:rPr>
          <w:rFonts w:eastAsia="Calibri" w:cs="Times New Roman"/>
          <w:highlight w:val="green"/>
          <w:u w:val="single"/>
        </w:rPr>
        <w:t>sure to trigger</w:t>
      </w:r>
      <w:r w:rsidRPr="00D271D5">
        <w:rPr>
          <w:rFonts w:eastAsia="Calibri" w:cs="Times New Roman"/>
          <w:u w:val="single"/>
        </w:rPr>
        <w:t xml:space="preserve"> massive </w:t>
      </w:r>
      <w:r w:rsidRPr="00462BB9">
        <w:rPr>
          <w:rFonts w:eastAsia="Calibri" w:cs="Times New Roman"/>
          <w:highlight w:val="green"/>
          <w:u w:val="single"/>
        </w:rPr>
        <w:t xml:space="preserve">retaliation and no nuclear use, </w:t>
      </w:r>
      <w:r w:rsidRPr="00462BB9">
        <w:rPr>
          <w:rFonts w:eastAsia="Calibri" w:cs="Times New Roman"/>
          <w:b/>
          <w:iCs/>
          <w:highlight w:val="green"/>
          <w:u w:val="single"/>
          <w:bdr w:val="single" w:sz="4" w:space="0" w:color="auto"/>
        </w:rPr>
        <w:t>it may well choose the latter</w:t>
      </w:r>
      <w:r w:rsidRPr="00D271D5">
        <w:rPr>
          <w:rFonts w:eastAsia="Calibri" w:cs="Times New Roman"/>
          <w:sz w:val="16"/>
        </w:rPr>
        <w:t xml:space="preserve">. Just as important, </w:t>
      </w:r>
      <w:r w:rsidRPr="00D271D5">
        <w:rPr>
          <w:rFonts w:eastAsia="Calibri" w:cs="Times New Roman"/>
          <w:u w:val="single"/>
        </w:rPr>
        <w:t>even if missile defense fails to deter North Korea</w:t>
      </w:r>
      <w:r w:rsidRPr="00D271D5">
        <w:rPr>
          <w:rFonts w:eastAsia="Calibri" w:cs="Times New Roman"/>
          <w:sz w:val="16"/>
        </w:rPr>
        <w:t xml:space="preserve"> from using nuclear weapons, </w:t>
      </w:r>
      <w:r w:rsidRPr="00D271D5">
        <w:rPr>
          <w:rFonts w:eastAsia="Calibri" w:cs="Times New Roman"/>
          <w:u w:val="single"/>
        </w:rPr>
        <w:t>it will help to limit damage</w:t>
      </w:r>
      <w:r w:rsidRPr="00D271D5">
        <w:rPr>
          <w:rFonts w:eastAsia="Calibri" w:cs="Times New Roman"/>
          <w:sz w:val="16"/>
        </w:rPr>
        <w:t>, potentially saving millions of lives.</w:t>
      </w:r>
    </w:p>
    <w:p w:rsidR="00D271D5" w:rsidRPr="00D271D5" w:rsidRDefault="00D271D5" w:rsidP="00D271D5">
      <w:pPr>
        <w:tabs>
          <w:tab w:val="left" w:pos="4358"/>
        </w:tabs>
        <w:rPr>
          <w:rFonts w:eastAsia="Calibri" w:cs="Times New Roman"/>
        </w:rPr>
      </w:pPr>
      <w:r w:rsidRPr="00D271D5">
        <w:rPr>
          <w:rFonts w:eastAsia="Calibri" w:cs="Times New Roman"/>
        </w:rPr>
        <w:tab/>
      </w:r>
    </w:p>
    <w:p w:rsidR="00D271D5" w:rsidRPr="00D271D5" w:rsidRDefault="00D271D5" w:rsidP="00D271D5">
      <w:pPr>
        <w:rPr>
          <w:rFonts w:eastAsia="Calibri" w:cs="Times New Roman"/>
        </w:rPr>
      </w:pPr>
    </w:p>
    <w:p w:rsidR="00D271D5" w:rsidRPr="00D271D5" w:rsidRDefault="00D271D5" w:rsidP="00D271D5">
      <w:pPr>
        <w:keepNext/>
        <w:keepLines/>
        <w:tabs>
          <w:tab w:val="left" w:pos="10393"/>
        </w:tabs>
        <w:spacing w:before="200"/>
        <w:outlineLvl w:val="3"/>
        <w:rPr>
          <w:rFonts w:eastAsia="Times New Roman" w:cs="Times New Roman"/>
          <w:b/>
          <w:iCs/>
        </w:rPr>
      </w:pPr>
      <w:r w:rsidRPr="00D271D5">
        <w:rPr>
          <w:rFonts w:eastAsia="Times New Roman" w:cs="Times New Roman"/>
          <w:b/>
          <w:iCs/>
        </w:rPr>
        <w:t xml:space="preserve">Enables </w:t>
      </w:r>
      <w:r w:rsidRPr="00D271D5">
        <w:rPr>
          <w:rFonts w:eastAsia="Times New Roman" w:cs="Times New Roman"/>
          <w:b/>
          <w:iCs/>
          <w:u w:val="single"/>
        </w:rPr>
        <w:t>allied interoperability</w:t>
      </w:r>
      <w:r w:rsidRPr="00D271D5">
        <w:rPr>
          <w:rFonts w:eastAsia="Times New Roman" w:cs="Times New Roman"/>
          <w:b/>
          <w:iCs/>
        </w:rPr>
        <w:t xml:space="preserve">---key to </w:t>
      </w:r>
      <w:r w:rsidRPr="00D271D5">
        <w:rPr>
          <w:rFonts w:eastAsia="Times New Roman" w:cs="Times New Roman"/>
          <w:b/>
          <w:iCs/>
          <w:u w:val="single"/>
        </w:rPr>
        <w:t>accuracy</w:t>
      </w:r>
      <w:r w:rsidRPr="00D271D5">
        <w:rPr>
          <w:rFonts w:eastAsia="Times New Roman" w:cs="Times New Roman"/>
          <w:b/>
          <w:iCs/>
        </w:rPr>
        <w:t xml:space="preserve">, </w:t>
      </w:r>
      <w:r w:rsidRPr="00D271D5">
        <w:rPr>
          <w:rFonts w:eastAsia="Times New Roman" w:cs="Times New Roman"/>
          <w:b/>
          <w:iCs/>
          <w:u w:val="single"/>
        </w:rPr>
        <w:t>response time</w:t>
      </w:r>
      <w:r w:rsidRPr="00D271D5">
        <w:rPr>
          <w:rFonts w:eastAsia="Times New Roman" w:cs="Times New Roman"/>
          <w:b/>
          <w:iCs/>
        </w:rPr>
        <w:t xml:space="preserve">, and </w:t>
      </w:r>
      <w:r w:rsidRPr="00D271D5">
        <w:rPr>
          <w:rFonts w:eastAsia="Times New Roman" w:cs="Times New Roman"/>
          <w:b/>
          <w:iCs/>
          <w:u w:val="single"/>
        </w:rPr>
        <w:t>expertise</w:t>
      </w:r>
    </w:p>
    <w:p w:rsidR="00D271D5" w:rsidRPr="00D271D5" w:rsidRDefault="00D271D5" w:rsidP="00D271D5">
      <w:pPr>
        <w:rPr>
          <w:rFonts w:eastAsia="Calibri" w:cs="Times New Roman"/>
        </w:rPr>
      </w:pPr>
      <w:proofErr w:type="spellStart"/>
      <w:r w:rsidRPr="00D271D5">
        <w:rPr>
          <w:rFonts w:eastAsia="Calibri" w:cs="Times New Roman"/>
          <w:b/>
          <w:bCs/>
        </w:rPr>
        <w:t>Klingner</w:t>
      </w:r>
      <w:proofErr w:type="spellEnd"/>
      <w:r w:rsidRPr="00D271D5">
        <w:rPr>
          <w:rFonts w:eastAsia="Calibri" w:cs="Times New Roman"/>
          <w:b/>
          <w:bCs/>
        </w:rPr>
        <w:t>, 6-12</w:t>
      </w:r>
      <w:r w:rsidRPr="00D271D5">
        <w:rPr>
          <w:rFonts w:eastAsia="Calibri" w:cs="Times New Roman"/>
        </w:rPr>
        <w:t xml:space="preserve"> – Bruce </w:t>
      </w:r>
      <w:proofErr w:type="spellStart"/>
      <w:r w:rsidRPr="00D271D5">
        <w:rPr>
          <w:rFonts w:eastAsia="Calibri" w:cs="Times New Roman"/>
        </w:rPr>
        <w:t>Klingner</w:t>
      </w:r>
      <w:proofErr w:type="spellEnd"/>
      <w:r w:rsidRPr="00D271D5">
        <w:rPr>
          <w:rFonts w:eastAsia="Calibri" w:cs="Times New Roman"/>
        </w:rPr>
        <w:t>, Senior Research Fellow for Northeast Asia in the Asian Studies Center, 6-12-2015, “South Korea Needs THAAD Missile Defense”, Heritage Foundation, http://www.heritage.org/research/reports/2015/06/south-korea-needs-thaad-missile-defense</w:t>
      </w:r>
    </w:p>
    <w:p w:rsidR="00D271D5" w:rsidRPr="00D271D5" w:rsidRDefault="00D271D5" w:rsidP="00D271D5">
      <w:pPr>
        <w:rPr>
          <w:rFonts w:eastAsia="Calibri" w:cs="Times New Roman"/>
          <w:sz w:val="16"/>
        </w:rPr>
      </w:pPr>
      <w:r w:rsidRPr="00D271D5">
        <w:rPr>
          <w:rFonts w:eastAsia="Calibri" w:cs="Times New Roman"/>
          <w:sz w:val="16"/>
        </w:rPr>
        <w:t xml:space="preserve">Need for Allied BMD Interoperability </w:t>
      </w:r>
      <w:r w:rsidRPr="00462BB9">
        <w:rPr>
          <w:rFonts w:eastAsia="Calibri" w:cs="Times New Roman"/>
          <w:highlight w:val="green"/>
          <w:u w:val="single"/>
        </w:rPr>
        <w:t xml:space="preserve">Missile defense is </w:t>
      </w:r>
      <w:r w:rsidRPr="00462BB9">
        <w:rPr>
          <w:rFonts w:eastAsia="Calibri" w:cs="Times New Roman"/>
          <w:b/>
          <w:iCs/>
          <w:highlight w:val="green"/>
          <w:u w:val="single"/>
          <w:bdr w:val="single" w:sz="4" w:space="0" w:color="auto"/>
        </w:rPr>
        <w:t>most effective</w:t>
      </w:r>
      <w:r w:rsidRPr="00462BB9">
        <w:rPr>
          <w:rFonts w:eastAsia="Calibri" w:cs="Times New Roman"/>
          <w:highlight w:val="green"/>
          <w:u w:val="single"/>
        </w:rPr>
        <w:t xml:space="preserve"> when</w:t>
      </w:r>
      <w:r w:rsidRPr="00D271D5">
        <w:rPr>
          <w:rFonts w:eastAsia="Calibri" w:cs="Times New Roman"/>
          <w:u w:val="single"/>
        </w:rPr>
        <w:t xml:space="preserve"> systems are </w:t>
      </w:r>
      <w:r w:rsidRPr="00462BB9">
        <w:rPr>
          <w:rFonts w:eastAsia="Calibri" w:cs="Times New Roman"/>
          <w:highlight w:val="green"/>
          <w:u w:val="single"/>
        </w:rPr>
        <w:t xml:space="preserve">incorporated into a </w:t>
      </w:r>
      <w:r w:rsidRPr="00462BB9">
        <w:rPr>
          <w:rFonts w:eastAsia="Calibri" w:cs="Times New Roman"/>
          <w:b/>
          <w:iCs/>
          <w:highlight w:val="green"/>
          <w:u w:val="single"/>
          <w:bdr w:val="single" w:sz="4" w:space="0" w:color="auto"/>
        </w:rPr>
        <w:t>seamless and cohesive network</w:t>
      </w:r>
      <w:r w:rsidRPr="00462BB9">
        <w:rPr>
          <w:rFonts w:eastAsia="Calibri" w:cs="Times New Roman"/>
          <w:sz w:val="16"/>
          <w:highlight w:val="green"/>
        </w:rPr>
        <w:t xml:space="preserve">. </w:t>
      </w:r>
      <w:r w:rsidRPr="00462BB9">
        <w:rPr>
          <w:rFonts w:eastAsia="Calibri" w:cs="Times New Roman"/>
          <w:highlight w:val="green"/>
          <w:u w:val="single"/>
        </w:rPr>
        <w:t>Linking</w:t>
      </w:r>
      <w:r w:rsidRPr="00D271D5">
        <w:rPr>
          <w:rFonts w:eastAsia="Calibri" w:cs="Times New Roman"/>
          <w:sz w:val="16"/>
        </w:rPr>
        <w:t xml:space="preserve"> South </w:t>
      </w:r>
      <w:r w:rsidRPr="00462BB9">
        <w:rPr>
          <w:rFonts w:eastAsia="Calibri" w:cs="Times New Roman"/>
          <w:highlight w:val="green"/>
          <w:u w:val="single"/>
        </w:rPr>
        <w:t>Korean, U.S., and Japanese sensors would enable</w:t>
      </w:r>
      <w:r w:rsidRPr="00D271D5">
        <w:rPr>
          <w:rFonts w:eastAsia="Calibri" w:cs="Times New Roman"/>
          <w:u w:val="single"/>
        </w:rPr>
        <w:t xml:space="preserve"> </w:t>
      </w:r>
      <w:r w:rsidRPr="00D271D5">
        <w:rPr>
          <w:rFonts w:eastAsia="Calibri" w:cs="Times New Roman"/>
          <w:b/>
          <w:iCs/>
          <w:u w:val="single"/>
          <w:bdr w:val="single" w:sz="4" w:space="0" w:color="auto"/>
        </w:rPr>
        <w:t xml:space="preserve">more </w:t>
      </w:r>
      <w:r w:rsidRPr="00462BB9">
        <w:rPr>
          <w:rFonts w:eastAsia="Calibri" w:cs="Times New Roman"/>
          <w:b/>
          <w:iCs/>
          <w:highlight w:val="green"/>
          <w:u w:val="single"/>
          <w:bdr w:val="single" w:sz="4" w:space="0" w:color="auto"/>
        </w:rPr>
        <w:t>accurate</w:t>
      </w:r>
      <w:r w:rsidRPr="00462BB9">
        <w:rPr>
          <w:rFonts w:eastAsia="Calibri" w:cs="Times New Roman"/>
          <w:highlight w:val="green"/>
          <w:u w:val="single"/>
        </w:rPr>
        <w:t xml:space="preserve"> interceptions</w:t>
      </w:r>
      <w:r w:rsidRPr="00D271D5">
        <w:rPr>
          <w:rFonts w:eastAsia="Calibri" w:cs="Times New Roman"/>
          <w:u w:val="single"/>
        </w:rPr>
        <w:t xml:space="preserve"> by tracking</w:t>
      </w:r>
      <w:r w:rsidRPr="00D271D5">
        <w:rPr>
          <w:rFonts w:eastAsia="Calibri" w:cs="Times New Roman"/>
          <w:sz w:val="16"/>
        </w:rPr>
        <w:t xml:space="preserve"> attacking </w:t>
      </w:r>
      <w:r w:rsidRPr="00D271D5">
        <w:rPr>
          <w:rFonts w:eastAsia="Calibri" w:cs="Times New Roman"/>
          <w:u w:val="single"/>
        </w:rPr>
        <w:t xml:space="preserve">missiles </w:t>
      </w:r>
      <w:r w:rsidRPr="00462BB9">
        <w:rPr>
          <w:rFonts w:eastAsia="Calibri" w:cs="Times New Roman"/>
          <w:highlight w:val="green"/>
          <w:u w:val="single"/>
        </w:rPr>
        <w:t>from multiple angles</w:t>
      </w:r>
      <w:r w:rsidRPr="00D271D5">
        <w:rPr>
          <w:rFonts w:eastAsia="Calibri" w:cs="Times New Roman"/>
          <w:sz w:val="16"/>
        </w:rPr>
        <w:t xml:space="preserve"> and multiple points </w:t>
      </w:r>
      <w:r w:rsidRPr="00D271D5">
        <w:rPr>
          <w:rFonts w:eastAsia="Calibri" w:cs="Times New Roman"/>
          <w:u w:val="single"/>
        </w:rPr>
        <w:t>throughout the flight trajectory</w:t>
      </w:r>
      <w:r w:rsidRPr="00D271D5">
        <w:rPr>
          <w:rFonts w:eastAsia="Calibri" w:cs="Times New Roman"/>
          <w:sz w:val="16"/>
        </w:rPr>
        <w:t xml:space="preserve">, similar to three outfielders communicating with each other to coordinate catching a fly ball. In the instance of multiple inbound targets, </w:t>
      </w:r>
      <w:r w:rsidRPr="00462BB9">
        <w:rPr>
          <w:rFonts w:eastAsia="Calibri" w:cs="Times New Roman"/>
          <w:highlight w:val="green"/>
          <w:u w:val="single"/>
        </w:rPr>
        <w:t>interoperability</w:t>
      </w:r>
      <w:r w:rsidRPr="00D271D5">
        <w:rPr>
          <w:rFonts w:eastAsia="Calibri" w:cs="Times New Roman"/>
          <w:u w:val="single"/>
        </w:rPr>
        <w:t xml:space="preserve"> would allow </w:t>
      </w:r>
      <w:r w:rsidRPr="00462BB9">
        <w:rPr>
          <w:rFonts w:eastAsia="Calibri" w:cs="Times New Roman"/>
          <w:highlight w:val="green"/>
          <w:u w:val="single"/>
        </w:rPr>
        <w:t>direct</w:t>
      </w:r>
      <w:r w:rsidRPr="00D271D5">
        <w:rPr>
          <w:rFonts w:eastAsia="Calibri" w:cs="Times New Roman"/>
          <w:u w:val="single"/>
        </w:rPr>
        <w:t>ing</w:t>
      </w:r>
      <w:r w:rsidRPr="00D271D5">
        <w:rPr>
          <w:rFonts w:eastAsia="Calibri" w:cs="Times New Roman"/>
          <w:sz w:val="16"/>
        </w:rPr>
        <w:t xml:space="preserve"> </w:t>
      </w:r>
      <w:r w:rsidRPr="00D271D5">
        <w:rPr>
          <w:rFonts w:eastAsia="Calibri" w:cs="Times New Roman"/>
          <w:u w:val="single"/>
        </w:rPr>
        <w:t>a</w:t>
      </w:r>
      <w:r w:rsidRPr="00D271D5">
        <w:rPr>
          <w:rFonts w:eastAsia="Calibri" w:cs="Times New Roman"/>
          <w:sz w:val="16"/>
        </w:rPr>
        <w:t xml:space="preserve">n individual outfielder (or </w:t>
      </w:r>
      <w:r w:rsidRPr="00462BB9">
        <w:rPr>
          <w:rFonts w:eastAsia="Calibri" w:cs="Times New Roman"/>
          <w:highlight w:val="green"/>
          <w:u w:val="single"/>
        </w:rPr>
        <w:t>BMD</w:t>
      </w:r>
      <w:r w:rsidRPr="00D271D5">
        <w:rPr>
          <w:rFonts w:eastAsia="Calibri" w:cs="Times New Roman"/>
          <w:u w:val="single"/>
        </w:rPr>
        <w:t xml:space="preserve"> system</w:t>
      </w:r>
      <w:r w:rsidRPr="00D271D5">
        <w:rPr>
          <w:rFonts w:eastAsia="Calibri" w:cs="Times New Roman"/>
          <w:sz w:val="16"/>
        </w:rPr>
        <w:t xml:space="preserve">) </w:t>
      </w:r>
      <w:r w:rsidRPr="00462BB9">
        <w:rPr>
          <w:rFonts w:eastAsia="Calibri" w:cs="Times New Roman"/>
          <w:highlight w:val="green"/>
          <w:u w:val="single"/>
        </w:rPr>
        <w:t>to specific targets</w:t>
      </w:r>
      <w:r w:rsidRPr="00D271D5">
        <w:rPr>
          <w:rFonts w:eastAsia="Calibri" w:cs="Times New Roman"/>
          <w:u w:val="single"/>
        </w:rPr>
        <w:t xml:space="preserve"> to enhance success</w:t>
      </w:r>
      <w:r w:rsidRPr="00D271D5">
        <w:rPr>
          <w:rFonts w:eastAsia="Calibri" w:cs="Times New Roman"/>
          <w:sz w:val="16"/>
        </w:rPr>
        <w:t xml:space="preserve">. </w:t>
      </w:r>
      <w:r w:rsidRPr="00D271D5">
        <w:rPr>
          <w:rFonts w:eastAsia="Calibri" w:cs="Times New Roman"/>
          <w:u w:val="single"/>
        </w:rPr>
        <w:t>South Korea, Japan, and U.S. forces in both countries face a common threat from North Korean missiles</w:t>
      </w:r>
      <w:r w:rsidRPr="00D271D5">
        <w:rPr>
          <w:rFonts w:eastAsia="Calibri" w:cs="Times New Roman"/>
          <w:sz w:val="16"/>
        </w:rPr>
        <w:t xml:space="preserve">. Map 1 </w:t>
      </w:r>
      <w:proofErr w:type="gramStart"/>
      <w:r w:rsidRPr="00D271D5">
        <w:rPr>
          <w:rFonts w:eastAsia="Calibri" w:cs="Times New Roman"/>
          <w:sz w:val="16"/>
        </w:rPr>
        <w:t>shows</w:t>
      </w:r>
      <w:proofErr w:type="gramEnd"/>
      <w:r w:rsidRPr="00D271D5">
        <w:rPr>
          <w:rFonts w:eastAsia="Calibri" w:cs="Times New Roman"/>
          <w:sz w:val="16"/>
        </w:rPr>
        <w:t xml:space="preserve"> how military bases of all three countries are aligned along a common azimuth and can be threatened by a single North Korean missile. A common threat should be addressed with an interoperable, multilateral defense. As General B. B. Bell (ret.) explained at a 2014 Heritage Foundation event: </w:t>
      </w:r>
      <w:r w:rsidRPr="00462BB9">
        <w:rPr>
          <w:rFonts w:eastAsia="Calibri" w:cs="Times New Roman"/>
          <w:highlight w:val="green"/>
          <w:u w:val="single"/>
        </w:rPr>
        <w:t>If each allied country is making its own assessments and</w:t>
      </w:r>
      <w:r w:rsidRPr="00D271D5">
        <w:rPr>
          <w:rFonts w:eastAsia="Calibri" w:cs="Times New Roman"/>
          <w:u w:val="single"/>
        </w:rPr>
        <w:t xml:space="preserve"> developing its own </w:t>
      </w:r>
      <w:r w:rsidRPr="00462BB9">
        <w:rPr>
          <w:rFonts w:eastAsia="Calibri" w:cs="Times New Roman"/>
          <w:highlight w:val="green"/>
          <w:u w:val="single"/>
        </w:rPr>
        <w:t>attack response decisions</w:t>
      </w:r>
      <w:r w:rsidRPr="00D271D5">
        <w:rPr>
          <w:rFonts w:eastAsia="Calibri" w:cs="Times New Roman"/>
          <w:sz w:val="16"/>
        </w:rPr>
        <w:t xml:space="preserve">—decisions which are required in seconds and even </w:t>
      </w:r>
      <w:proofErr w:type="spellStart"/>
      <w:r w:rsidRPr="00D271D5">
        <w:rPr>
          <w:rFonts w:eastAsia="Calibri" w:cs="Times New Roman"/>
          <w:sz w:val="16"/>
        </w:rPr>
        <w:t>milleseconds</w:t>
      </w:r>
      <w:proofErr w:type="spellEnd"/>
      <w:r w:rsidRPr="00D271D5">
        <w:rPr>
          <w:rFonts w:eastAsia="Calibri" w:cs="Times New Roman"/>
          <w:sz w:val="16"/>
        </w:rPr>
        <w:t>—</w:t>
      </w:r>
      <w:r w:rsidRPr="00D271D5">
        <w:rPr>
          <w:rFonts w:eastAsia="Calibri" w:cs="Times New Roman"/>
          <w:u w:val="single"/>
        </w:rPr>
        <w:t xml:space="preserve">effective </w:t>
      </w:r>
      <w:r w:rsidRPr="00462BB9">
        <w:rPr>
          <w:rFonts w:eastAsia="Calibri" w:cs="Times New Roman"/>
          <w:highlight w:val="green"/>
          <w:u w:val="single"/>
        </w:rPr>
        <w:t>theater</w:t>
      </w:r>
      <w:r w:rsidRPr="00D271D5">
        <w:rPr>
          <w:rFonts w:eastAsia="Calibri" w:cs="Times New Roman"/>
          <w:u w:val="single"/>
        </w:rPr>
        <w:t xml:space="preserve"> missile </w:t>
      </w:r>
      <w:r w:rsidRPr="00462BB9">
        <w:rPr>
          <w:rFonts w:eastAsia="Calibri" w:cs="Times New Roman"/>
          <w:highlight w:val="green"/>
          <w:u w:val="single"/>
        </w:rPr>
        <w:t xml:space="preserve">defense will have </w:t>
      </w:r>
      <w:r w:rsidRPr="00462BB9">
        <w:rPr>
          <w:rFonts w:eastAsia="Calibri" w:cs="Times New Roman"/>
          <w:b/>
          <w:iCs/>
          <w:highlight w:val="green"/>
          <w:u w:val="single"/>
          <w:bdr w:val="single" w:sz="4" w:space="0" w:color="auto"/>
        </w:rPr>
        <w:t>large gaps</w:t>
      </w:r>
      <w:r w:rsidRPr="00462BB9">
        <w:rPr>
          <w:rFonts w:eastAsia="Calibri" w:cs="Times New Roman"/>
          <w:highlight w:val="green"/>
          <w:u w:val="single"/>
        </w:rPr>
        <w:t xml:space="preserve">, </w:t>
      </w:r>
      <w:r w:rsidRPr="00462BB9">
        <w:rPr>
          <w:rFonts w:eastAsia="Calibri" w:cs="Times New Roman"/>
          <w:b/>
          <w:iCs/>
          <w:highlight w:val="green"/>
          <w:u w:val="single"/>
          <w:bdr w:val="single" w:sz="4" w:space="0" w:color="auto"/>
        </w:rPr>
        <w:t>decision inadequacies</w:t>
      </w:r>
      <w:r w:rsidRPr="00462BB9">
        <w:rPr>
          <w:rFonts w:eastAsia="Calibri" w:cs="Times New Roman"/>
          <w:highlight w:val="green"/>
          <w:u w:val="single"/>
        </w:rPr>
        <w:t xml:space="preserve">, </w:t>
      </w:r>
      <w:r w:rsidRPr="00462BB9">
        <w:rPr>
          <w:rFonts w:eastAsia="Calibri" w:cs="Times New Roman"/>
          <w:b/>
          <w:iCs/>
          <w:highlight w:val="green"/>
          <w:u w:val="single"/>
          <w:bdr w:val="single" w:sz="4" w:space="0" w:color="auto"/>
        </w:rPr>
        <w:t>training shortfalls</w:t>
      </w:r>
      <w:r w:rsidRPr="00462BB9">
        <w:rPr>
          <w:rFonts w:eastAsia="Calibri" w:cs="Times New Roman"/>
          <w:highlight w:val="green"/>
          <w:u w:val="single"/>
        </w:rPr>
        <w:t>, and</w:t>
      </w:r>
      <w:r w:rsidRPr="00D271D5">
        <w:rPr>
          <w:rFonts w:eastAsia="Calibri" w:cs="Times New Roman"/>
          <w:u w:val="single"/>
        </w:rPr>
        <w:t xml:space="preserve"> </w:t>
      </w:r>
      <w:r w:rsidRPr="00D271D5">
        <w:rPr>
          <w:rFonts w:eastAsia="Calibri" w:cs="Times New Roman"/>
          <w:b/>
          <w:iCs/>
          <w:u w:val="single"/>
          <w:bdr w:val="single" w:sz="4" w:space="0" w:color="auto"/>
        </w:rPr>
        <w:t xml:space="preserve">stunningly </w:t>
      </w:r>
      <w:r w:rsidRPr="00462BB9">
        <w:rPr>
          <w:rFonts w:eastAsia="Calibri" w:cs="Times New Roman"/>
          <w:b/>
          <w:iCs/>
          <w:highlight w:val="green"/>
          <w:u w:val="single"/>
          <w:bdr w:val="single" w:sz="4" w:space="0" w:color="auto"/>
        </w:rPr>
        <w:t>dangerous procurement shortfalls</w:t>
      </w:r>
      <w:r w:rsidRPr="00D271D5">
        <w:rPr>
          <w:rFonts w:eastAsia="Calibri" w:cs="Times New Roman"/>
          <w:sz w:val="16"/>
        </w:rPr>
        <w:t xml:space="preserve">.[22] </w:t>
      </w:r>
      <w:r w:rsidRPr="00D271D5">
        <w:rPr>
          <w:rFonts w:eastAsia="Calibri" w:cs="Times New Roman"/>
          <w:u w:val="single"/>
        </w:rPr>
        <w:t>Bell</w:t>
      </w:r>
      <w:r w:rsidRPr="00D271D5">
        <w:rPr>
          <w:rFonts w:eastAsia="Calibri" w:cs="Times New Roman"/>
          <w:sz w:val="16"/>
        </w:rPr>
        <w:t xml:space="preserve"> therefore </w:t>
      </w:r>
      <w:r w:rsidRPr="00D271D5">
        <w:rPr>
          <w:rFonts w:eastAsia="Calibri" w:cs="Times New Roman"/>
          <w:u w:val="single"/>
        </w:rPr>
        <w:t>advocates</w:t>
      </w:r>
      <w:r w:rsidRPr="00D271D5">
        <w:rPr>
          <w:rFonts w:eastAsia="Calibri" w:cs="Times New Roman"/>
          <w:sz w:val="16"/>
        </w:rPr>
        <w:t xml:space="preserve"> </w:t>
      </w:r>
      <w:r w:rsidRPr="00D271D5">
        <w:rPr>
          <w:rFonts w:eastAsia="Calibri" w:cs="Times New Roman"/>
          <w:u w:val="single"/>
        </w:rPr>
        <w:t xml:space="preserve">an integrated </w:t>
      </w:r>
      <w:r w:rsidRPr="00462BB9">
        <w:rPr>
          <w:rFonts w:eastAsia="Calibri" w:cs="Times New Roman"/>
          <w:highlight w:val="green"/>
          <w:u w:val="single"/>
        </w:rPr>
        <w:t>joint</w:t>
      </w:r>
      <w:r w:rsidRPr="00D271D5">
        <w:rPr>
          <w:rFonts w:eastAsia="Calibri" w:cs="Times New Roman"/>
          <w:u w:val="single"/>
        </w:rPr>
        <w:t xml:space="preserve"> and </w:t>
      </w:r>
      <w:r w:rsidRPr="00462BB9">
        <w:rPr>
          <w:rFonts w:eastAsia="Calibri" w:cs="Times New Roman"/>
          <w:highlight w:val="green"/>
          <w:u w:val="single"/>
        </w:rPr>
        <w:t>combined missile defense control capability</w:t>
      </w:r>
      <w:r w:rsidRPr="00D271D5">
        <w:rPr>
          <w:rFonts w:eastAsia="Calibri" w:cs="Times New Roman"/>
          <w:u w:val="single"/>
        </w:rPr>
        <w:t xml:space="preserve"> to </w:t>
      </w:r>
      <w:r w:rsidRPr="00462BB9">
        <w:rPr>
          <w:rFonts w:eastAsia="Calibri" w:cs="Times New Roman"/>
          <w:highlight w:val="green"/>
          <w:u w:val="single"/>
        </w:rPr>
        <w:t>detect, track, sort, prioritize and allocate</w:t>
      </w:r>
      <w:r w:rsidRPr="00D271D5">
        <w:rPr>
          <w:rFonts w:eastAsia="Calibri" w:cs="Times New Roman"/>
          <w:sz w:val="16"/>
        </w:rPr>
        <w:t xml:space="preserve"> tactical, regional, and medium range </w:t>
      </w:r>
      <w:r w:rsidRPr="00D271D5">
        <w:rPr>
          <w:rFonts w:eastAsia="Calibri" w:cs="Times New Roman"/>
          <w:u w:val="single"/>
        </w:rPr>
        <w:t xml:space="preserve">missile defense systems </w:t>
      </w:r>
      <w:r w:rsidRPr="00462BB9">
        <w:rPr>
          <w:rFonts w:eastAsia="Calibri" w:cs="Times New Roman"/>
          <w:highlight w:val="green"/>
          <w:u w:val="single"/>
        </w:rPr>
        <w:t>against multiple simultaneous</w:t>
      </w:r>
      <w:r w:rsidRPr="00D271D5">
        <w:rPr>
          <w:rFonts w:eastAsia="Calibri" w:cs="Times New Roman"/>
          <w:sz w:val="16"/>
        </w:rPr>
        <w:t xml:space="preserve"> atmospheric supersonic </w:t>
      </w:r>
      <w:r w:rsidRPr="00D271D5">
        <w:rPr>
          <w:rFonts w:eastAsia="Calibri" w:cs="Times New Roman"/>
          <w:u w:val="single"/>
        </w:rPr>
        <w:t xml:space="preserve">North Korean inbound </w:t>
      </w:r>
      <w:r w:rsidRPr="00462BB9">
        <w:rPr>
          <w:rFonts w:eastAsia="Calibri" w:cs="Times New Roman"/>
          <w:highlight w:val="green"/>
          <w:u w:val="single"/>
        </w:rPr>
        <w:t>missiles</w:t>
      </w:r>
      <w:r w:rsidRPr="00D271D5">
        <w:rPr>
          <w:rFonts w:eastAsia="Calibri" w:cs="Times New Roman"/>
          <w:sz w:val="16"/>
        </w:rPr>
        <w:t xml:space="preserve">. </w:t>
      </w:r>
      <w:r w:rsidRPr="00462BB9">
        <w:rPr>
          <w:rFonts w:eastAsia="Calibri" w:cs="Times New Roman"/>
          <w:highlight w:val="green"/>
          <w:u w:val="single"/>
        </w:rPr>
        <w:t>Allied</w:t>
      </w:r>
      <w:r w:rsidRPr="00D271D5">
        <w:rPr>
          <w:rFonts w:eastAsia="Calibri" w:cs="Times New Roman"/>
          <w:u w:val="single"/>
        </w:rPr>
        <w:t xml:space="preserve"> land and sea-based </w:t>
      </w:r>
      <w:r w:rsidRPr="00462BB9">
        <w:rPr>
          <w:rFonts w:eastAsia="Calibri" w:cs="Times New Roman"/>
          <w:highlight w:val="green"/>
          <w:u w:val="single"/>
        </w:rPr>
        <w:t xml:space="preserve">radars must be </w:t>
      </w:r>
      <w:r w:rsidRPr="00462BB9">
        <w:rPr>
          <w:rFonts w:eastAsia="Calibri" w:cs="Times New Roman"/>
          <w:b/>
          <w:iCs/>
          <w:highlight w:val="green"/>
          <w:u w:val="single"/>
          <w:bdr w:val="single" w:sz="4" w:space="0" w:color="auto"/>
        </w:rPr>
        <w:t>fully interoperable</w:t>
      </w:r>
      <w:r w:rsidRPr="00462BB9">
        <w:rPr>
          <w:rFonts w:eastAsia="Calibri" w:cs="Times New Roman"/>
          <w:sz w:val="16"/>
          <w:highlight w:val="green"/>
        </w:rPr>
        <w:t xml:space="preserve"> </w:t>
      </w:r>
      <w:r w:rsidRPr="00462BB9">
        <w:rPr>
          <w:rFonts w:eastAsia="Calibri" w:cs="Times New Roman"/>
          <w:highlight w:val="green"/>
          <w:u w:val="single"/>
        </w:rPr>
        <w:t xml:space="preserve">and provide a </w:t>
      </w:r>
      <w:r w:rsidRPr="00462BB9">
        <w:rPr>
          <w:rFonts w:eastAsia="Calibri" w:cs="Times New Roman"/>
          <w:b/>
          <w:iCs/>
          <w:highlight w:val="green"/>
          <w:u w:val="single"/>
          <w:bdr w:val="single" w:sz="4" w:space="0" w:color="auto"/>
        </w:rPr>
        <w:t>single headquarters</w:t>
      </w:r>
      <w:r w:rsidRPr="00462BB9">
        <w:rPr>
          <w:rFonts w:eastAsia="Calibri" w:cs="Times New Roman"/>
          <w:highlight w:val="green"/>
          <w:u w:val="single"/>
        </w:rPr>
        <w:t xml:space="preserve"> with a </w:t>
      </w:r>
      <w:r w:rsidRPr="00462BB9">
        <w:rPr>
          <w:rFonts w:eastAsia="Calibri" w:cs="Times New Roman"/>
          <w:b/>
          <w:iCs/>
          <w:highlight w:val="green"/>
          <w:u w:val="single"/>
          <w:bdr w:val="single" w:sz="4" w:space="0" w:color="auto"/>
        </w:rPr>
        <w:t>clear picture, tracking data, and likely</w:t>
      </w:r>
      <w:r w:rsidRPr="00D271D5">
        <w:rPr>
          <w:rFonts w:eastAsia="Calibri" w:cs="Times New Roman"/>
          <w:b/>
          <w:iCs/>
          <w:u w:val="single"/>
          <w:bdr w:val="single" w:sz="4" w:space="0" w:color="auto"/>
        </w:rPr>
        <w:t xml:space="preserve"> terminal </w:t>
      </w:r>
      <w:r w:rsidRPr="00462BB9">
        <w:rPr>
          <w:rFonts w:eastAsia="Calibri" w:cs="Times New Roman"/>
          <w:b/>
          <w:iCs/>
          <w:highlight w:val="green"/>
          <w:u w:val="single"/>
          <w:bdr w:val="single" w:sz="4" w:space="0" w:color="auto"/>
        </w:rPr>
        <w:t>targets</w:t>
      </w:r>
      <w:r w:rsidRPr="00D271D5">
        <w:rPr>
          <w:rFonts w:eastAsia="Calibri" w:cs="Times New Roman"/>
          <w:sz w:val="16"/>
        </w:rPr>
        <w:t xml:space="preserve"> for enemy airborne missiles, then the headquarters must allocate appropriate land and sea-based interceptor capability to defeat the attacks. </w:t>
      </w:r>
      <w:r w:rsidRPr="00D271D5">
        <w:rPr>
          <w:rFonts w:eastAsia="Calibri" w:cs="Times New Roman"/>
          <w:u w:val="single"/>
        </w:rPr>
        <w:t xml:space="preserve">Much of this must be done </w:t>
      </w:r>
      <w:r w:rsidRPr="00462BB9">
        <w:rPr>
          <w:rFonts w:eastAsia="Calibri" w:cs="Times New Roman"/>
          <w:highlight w:val="green"/>
          <w:u w:val="single"/>
        </w:rPr>
        <w:t xml:space="preserve">so quickly that </w:t>
      </w:r>
      <w:r w:rsidRPr="00462BB9">
        <w:rPr>
          <w:rFonts w:eastAsia="Calibri" w:cs="Times New Roman"/>
          <w:b/>
          <w:iCs/>
          <w:highlight w:val="green"/>
          <w:u w:val="single"/>
          <w:bdr w:val="single" w:sz="4" w:space="0" w:color="auto"/>
        </w:rPr>
        <w:t>only a unified response center can make the appropriate decisions</w:t>
      </w:r>
      <w:proofErr w:type="gramStart"/>
      <w:r w:rsidRPr="00D271D5">
        <w:rPr>
          <w:rFonts w:eastAsia="Calibri" w:cs="Times New Roman"/>
          <w:sz w:val="16"/>
        </w:rPr>
        <w:t>.[</w:t>
      </w:r>
      <w:proofErr w:type="gramEnd"/>
      <w:r w:rsidRPr="00D271D5">
        <w:rPr>
          <w:rFonts w:eastAsia="Calibri" w:cs="Times New Roman"/>
          <w:sz w:val="16"/>
        </w:rPr>
        <w:t>23]</w:t>
      </w:r>
    </w:p>
    <w:p w:rsidR="00D271D5" w:rsidRPr="00D271D5" w:rsidRDefault="00D271D5" w:rsidP="00D271D5">
      <w:pPr>
        <w:rPr>
          <w:rFonts w:eastAsia="Calibri" w:cs="Times New Roman"/>
        </w:rPr>
      </w:pPr>
    </w:p>
    <w:p w:rsidR="00D271D5" w:rsidRPr="00D271D5" w:rsidRDefault="00D271D5" w:rsidP="00D271D5">
      <w:pPr>
        <w:rPr>
          <w:rFonts w:eastAsia="Calibri" w:cs="Times New Roman"/>
        </w:rPr>
      </w:pPr>
    </w:p>
    <w:p w:rsidR="00D271D5" w:rsidRPr="00D271D5" w:rsidRDefault="00D271D5" w:rsidP="00D271D5">
      <w:pPr>
        <w:keepNext/>
        <w:keepLines/>
        <w:spacing w:before="200"/>
        <w:outlineLvl w:val="3"/>
        <w:rPr>
          <w:rFonts w:eastAsia="Times New Roman" w:cs="Times New Roman"/>
          <w:b/>
          <w:iCs/>
        </w:rPr>
      </w:pPr>
      <w:r w:rsidRPr="00D271D5">
        <w:rPr>
          <w:rFonts w:eastAsia="Times New Roman" w:cs="Times New Roman"/>
          <w:b/>
          <w:iCs/>
        </w:rPr>
        <w:t xml:space="preserve">THAAD makes North Korean threats a </w:t>
      </w:r>
      <w:r w:rsidRPr="00D271D5">
        <w:rPr>
          <w:rFonts w:eastAsia="Times New Roman" w:cs="Times New Roman"/>
          <w:b/>
          <w:iCs/>
          <w:u w:val="single"/>
        </w:rPr>
        <w:t>non-factor</w:t>
      </w:r>
      <w:r w:rsidRPr="00D271D5">
        <w:rPr>
          <w:rFonts w:eastAsia="Times New Roman" w:cs="Times New Roman"/>
          <w:b/>
          <w:iCs/>
        </w:rPr>
        <w:t>---</w:t>
      </w:r>
      <w:r w:rsidRPr="00D271D5">
        <w:rPr>
          <w:rFonts w:eastAsia="Times New Roman" w:cs="Times New Roman"/>
          <w:b/>
          <w:iCs/>
          <w:u w:val="single"/>
        </w:rPr>
        <w:t>military consensus</w:t>
      </w:r>
    </w:p>
    <w:p w:rsidR="00D271D5" w:rsidRPr="00D271D5" w:rsidRDefault="00D271D5" w:rsidP="00D271D5">
      <w:pPr>
        <w:rPr>
          <w:rFonts w:eastAsia="Calibri" w:cs="Times New Roman"/>
        </w:rPr>
      </w:pPr>
      <w:proofErr w:type="spellStart"/>
      <w:r w:rsidRPr="00D271D5">
        <w:rPr>
          <w:rFonts w:eastAsia="Calibri" w:cs="Times New Roman"/>
          <w:b/>
          <w:bCs/>
        </w:rPr>
        <w:t>Baroudos</w:t>
      </w:r>
      <w:proofErr w:type="spellEnd"/>
      <w:r w:rsidRPr="00D271D5">
        <w:rPr>
          <w:rFonts w:eastAsia="Calibri" w:cs="Times New Roman"/>
          <w:b/>
          <w:bCs/>
        </w:rPr>
        <w:t>, 16</w:t>
      </w:r>
      <w:r w:rsidRPr="00D271D5">
        <w:rPr>
          <w:rFonts w:eastAsia="Calibri" w:cs="Times New Roman"/>
        </w:rPr>
        <w:t xml:space="preserve"> – Constance </w:t>
      </w:r>
      <w:proofErr w:type="spellStart"/>
      <w:r w:rsidRPr="00D271D5">
        <w:rPr>
          <w:rFonts w:eastAsia="Calibri" w:cs="Times New Roman"/>
        </w:rPr>
        <w:t>Baroudos</w:t>
      </w:r>
      <w:proofErr w:type="spellEnd"/>
      <w:r w:rsidRPr="00D271D5">
        <w:rPr>
          <w:rFonts w:eastAsia="Calibri" w:cs="Times New Roman"/>
        </w:rPr>
        <w:t>, Vice President of the Lexington Institute, M.A. in political science, 2-16-2016, “U.S. Needs To Protect Itself From North Korea’s Nuclear Ambitions”, Lexington Institute, http://lexingtoninstitute.org/u-s-needs-to-protect-itself-from-north-koreas-nuclear-ambitions/</w:t>
      </w:r>
    </w:p>
    <w:p w:rsidR="00D271D5" w:rsidRPr="00D271D5" w:rsidRDefault="00D271D5" w:rsidP="00D271D5">
      <w:pPr>
        <w:rPr>
          <w:rFonts w:eastAsia="Calibri" w:cs="Times New Roman"/>
          <w:sz w:val="16"/>
        </w:rPr>
      </w:pPr>
      <w:r w:rsidRPr="00D271D5">
        <w:rPr>
          <w:rFonts w:eastAsia="Calibri" w:cs="Times New Roman"/>
          <w:sz w:val="16"/>
        </w:rPr>
        <w:t xml:space="preserve">Recently, North Korea claimed to have tested a fusion weapon – very unlikely due to the low recorded seismic activity – and launched its sixth long-range rocket that placed a satellite into orbit. Congressman Mac </w:t>
      </w:r>
      <w:r w:rsidRPr="00D271D5">
        <w:rPr>
          <w:rFonts w:eastAsia="Calibri" w:cs="Times New Roman"/>
          <w:u w:val="single"/>
        </w:rPr>
        <w:t xml:space="preserve">Thornberry, Chairman, House Armed Services Committee, is correct that South </w:t>
      </w:r>
      <w:r w:rsidRPr="00462BB9">
        <w:rPr>
          <w:rFonts w:eastAsia="Calibri" w:cs="Times New Roman"/>
          <w:highlight w:val="green"/>
          <w:u w:val="single"/>
        </w:rPr>
        <w:t>Korea needs</w:t>
      </w:r>
      <w:r w:rsidRPr="00D271D5">
        <w:rPr>
          <w:rFonts w:eastAsia="Calibri" w:cs="Times New Roman"/>
          <w:sz w:val="16"/>
        </w:rPr>
        <w:t xml:space="preserve"> the Theater High Altitude Area Defense (</w:t>
      </w:r>
      <w:r w:rsidRPr="00462BB9">
        <w:rPr>
          <w:rFonts w:eastAsia="Calibri" w:cs="Times New Roman"/>
          <w:highlight w:val="green"/>
          <w:u w:val="single"/>
        </w:rPr>
        <w:t>THAAD</w:t>
      </w:r>
      <w:r w:rsidRPr="00D271D5">
        <w:rPr>
          <w:rFonts w:eastAsia="Calibri" w:cs="Times New Roman"/>
          <w:sz w:val="16"/>
        </w:rPr>
        <w:t xml:space="preserve">) </w:t>
      </w:r>
      <w:r w:rsidRPr="00D271D5">
        <w:rPr>
          <w:rFonts w:eastAsia="Calibri" w:cs="Times New Roman"/>
          <w:u w:val="single"/>
        </w:rPr>
        <w:t>and America must boost homeland missile defense</w:t>
      </w:r>
      <w:r w:rsidRPr="00D271D5">
        <w:rPr>
          <w:rFonts w:eastAsia="Calibri" w:cs="Times New Roman"/>
          <w:sz w:val="16"/>
        </w:rPr>
        <w:t xml:space="preserve"> and modernize its nuclear deterrent for protection. Policy leaders should take the chairman’s recommendations seriously to ensure U.S. allies and citizens are safe from potential harm. </w:t>
      </w:r>
      <w:r w:rsidRPr="00D271D5">
        <w:rPr>
          <w:rFonts w:eastAsia="Calibri" w:cs="Times New Roman"/>
          <w:u w:val="single"/>
        </w:rPr>
        <w:t xml:space="preserve">THAAD uses </w:t>
      </w:r>
      <w:proofErr w:type="gramStart"/>
      <w:r w:rsidRPr="00D271D5">
        <w:rPr>
          <w:rFonts w:eastAsia="Calibri" w:cs="Times New Roman"/>
          <w:u w:val="single"/>
        </w:rPr>
        <w:t>a radar</w:t>
      </w:r>
      <w:proofErr w:type="gramEnd"/>
      <w:r w:rsidRPr="00D271D5">
        <w:rPr>
          <w:rFonts w:eastAsia="Calibri" w:cs="Times New Roman"/>
          <w:u w:val="single"/>
        </w:rPr>
        <w:t xml:space="preserve"> to detect and target incoming missile threats. </w:t>
      </w:r>
      <w:r w:rsidRPr="00462BB9">
        <w:rPr>
          <w:rFonts w:eastAsia="Calibri" w:cs="Times New Roman"/>
          <w:highlight w:val="green"/>
          <w:u w:val="single"/>
        </w:rPr>
        <w:t>The system</w:t>
      </w:r>
      <w:r w:rsidRPr="00D271D5">
        <w:rPr>
          <w:rFonts w:eastAsia="Calibri" w:cs="Times New Roman"/>
          <w:u w:val="single"/>
        </w:rPr>
        <w:t xml:space="preserve"> then fires an interceptor from a truck-mounted launcher and kinetic energy </w:t>
      </w:r>
      <w:r w:rsidRPr="00462BB9">
        <w:rPr>
          <w:rFonts w:eastAsia="Calibri" w:cs="Times New Roman"/>
          <w:highlight w:val="green"/>
          <w:u w:val="single"/>
        </w:rPr>
        <w:t>destroys short- and medium-range missiles in</w:t>
      </w:r>
      <w:r w:rsidRPr="00D271D5">
        <w:rPr>
          <w:rFonts w:eastAsia="Calibri" w:cs="Times New Roman"/>
          <w:u w:val="single"/>
        </w:rPr>
        <w:t xml:space="preserve"> the </w:t>
      </w:r>
      <w:r w:rsidRPr="00462BB9">
        <w:rPr>
          <w:rFonts w:eastAsia="Calibri" w:cs="Times New Roman"/>
          <w:highlight w:val="green"/>
          <w:u w:val="single"/>
        </w:rPr>
        <w:t>terminal</w:t>
      </w:r>
      <w:r w:rsidRPr="00D271D5">
        <w:rPr>
          <w:rFonts w:eastAsia="Calibri" w:cs="Times New Roman"/>
          <w:u w:val="single"/>
        </w:rPr>
        <w:t xml:space="preserve"> stage of </w:t>
      </w:r>
      <w:r w:rsidRPr="00462BB9">
        <w:rPr>
          <w:rFonts w:eastAsia="Calibri" w:cs="Times New Roman"/>
          <w:highlight w:val="green"/>
          <w:u w:val="single"/>
        </w:rPr>
        <w:t>flight</w:t>
      </w:r>
      <w:r w:rsidRPr="00D271D5">
        <w:rPr>
          <w:rFonts w:eastAsia="Calibri" w:cs="Times New Roman"/>
          <w:sz w:val="16"/>
        </w:rPr>
        <w:t xml:space="preserve">. </w:t>
      </w:r>
      <w:r w:rsidRPr="00D271D5">
        <w:rPr>
          <w:rFonts w:eastAsia="Calibri" w:cs="Times New Roman"/>
          <w:u w:val="single"/>
        </w:rPr>
        <w:t>THAAD is</w:t>
      </w:r>
      <w:r w:rsidRPr="00D271D5">
        <w:rPr>
          <w:rFonts w:eastAsia="Calibri" w:cs="Times New Roman"/>
          <w:sz w:val="16"/>
        </w:rPr>
        <w:t xml:space="preserve"> considered </w:t>
      </w:r>
      <w:r w:rsidRPr="00462BB9">
        <w:rPr>
          <w:rFonts w:eastAsia="Calibri" w:cs="Times New Roman"/>
          <w:highlight w:val="green"/>
          <w:u w:val="single"/>
        </w:rPr>
        <w:t xml:space="preserve">one of the </w:t>
      </w:r>
      <w:r w:rsidRPr="00462BB9">
        <w:rPr>
          <w:rFonts w:eastAsia="Calibri" w:cs="Times New Roman"/>
          <w:b/>
          <w:iCs/>
          <w:highlight w:val="green"/>
          <w:u w:val="single"/>
          <w:bdr w:val="single" w:sz="4" w:space="0" w:color="auto"/>
        </w:rPr>
        <w:t>most advanced</w:t>
      </w:r>
      <w:r w:rsidRPr="00D271D5">
        <w:rPr>
          <w:rFonts w:eastAsia="Calibri" w:cs="Times New Roman"/>
          <w:b/>
          <w:iCs/>
          <w:u w:val="single"/>
          <w:bdr w:val="single" w:sz="4" w:space="0" w:color="auto"/>
        </w:rPr>
        <w:t xml:space="preserve"> </w:t>
      </w:r>
      <w:r w:rsidRPr="00462BB9">
        <w:rPr>
          <w:rFonts w:eastAsia="Calibri" w:cs="Times New Roman"/>
          <w:b/>
          <w:iCs/>
          <w:highlight w:val="green"/>
          <w:u w:val="single"/>
          <w:bdr w:val="single" w:sz="4" w:space="0" w:color="auto"/>
        </w:rPr>
        <w:t>missile-defense</w:t>
      </w:r>
      <w:r w:rsidRPr="00D271D5">
        <w:rPr>
          <w:rFonts w:eastAsia="Calibri" w:cs="Times New Roman"/>
          <w:b/>
          <w:iCs/>
          <w:u w:val="single"/>
          <w:bdr w:val="single" w:sz="4" w:space="0" w:color="auto"/>
        </w:rPr>
        <w:t xml:space="preserve"> systems</w:t>
      </w:r>
      <w:r w:rsidRPr="00D271D5">
        <w:rPr>
          <w:rFonts w:eastAsia="Calibri" w:cs="Times New Roman"/>
          <w:sz w:val="16"/>
        </w:rPr>
        <w:t xml:space="preserve"> </w:t>
      </w:r>
      <w:r w:rsidRPr="00D271D5">
        <w:rPr>
          <w:rFonts w:eastAsia="Calibri" w:cs="Times New Roman"/>
          <w:u w:val="single"/>
        </w:rPr>
        <w:t xml:space="preserve">– </w:t>
      </w:r>
      <w:r w:rsidRPr="00462BB9">
        <w:rPr>
          <w:rFonts w:eastAsia="Calibri" w:cs="Times New Roman"/>
          <w:highlight w:val="green"/>
          <w:u w:val="single"/>
        </w:rPr>
        <w:t>it</w:t>
      </w:r>
      <w:r w:rsidRPr="00D271D5">
        <w:rPr>
          <w:rFonts w:eastAsia="Calibri" w:cs="Times New Roman"/>
          <w:u w:val="single"/>
        </w:rPr>
        <w:t xml:space="preserve"> has </w:t>
      </w:r>
      <w:r w:rsidRPr="00462BB9">
        <w:rPr>
          <w:rFonts w:eastAsia="Calibri" w:cs="Times New Roman"/>
          <w:b/>
          <w:iCs/>
          <w:highlight w:val="green"/>
          <w:u w:val="single"/>
          <w:bdr w:val="single" w:sz="4" w:space="0" w:color="auto"/>
        </w:rPr>
        <w:t>successfully completed 100 percent of tests</w:t>
      </w:r>
      <w:r w:rsidRPr="00462BB9">
        <w:rPr>
          <w:rFonts w:eastAsia="Calibri" w:cs="Times New Roman"/>
          <w:highlight w:val="green"/>
          <w:u w:val="single"/>
        </w:rPr>
        <w:t xml:space="preserve"> since 2005</w:t>
      </w:r>
      <w:r w:rsidRPr="00D271D5">
        <w:rPr>
          <w:rFonts w:eastAsia="Calibri" w:cs="Times New Roman"/>
          <w:sz w:val="16"/>
        </w:rPr>
        <w:t xml:space="preserve">. </w:t>
      </w:r>
      <w:r w:rsidRPr="00D271D5">
        <w:rPr>
          <w:rFonts w:eastAsia="Calibri" w:cs="Times New Roman"/>
          <w:u w:val="single"/>
        </w:rPr>
        <w:t>This is why America deployed</w:t>
      </w:r>
      <w:r w:rsidRPr="00D271D5">
        <w:rPr>
          <w:rFonts w:eastAsia="Calibri" w:cs="Times New Roman"/>
          <w:sz w:val="16"/>
        </w:rPr>
        <w:t xml:space="preserve"> a </w:t>
      </w:r>
      <w:r w:rsidRPr="00D271D5">
        <w:rPr>
          <w:rFonts w:eastAsia="Calibri" w:cs="Times New Roman"/>
          <w:u w:val="single"/>
        </w:rPr>
        <w:t>THAAD</w:t>
      </w:r>
      <w:r w:rsidRPr="00D271D5">
        <w:rPr>
          <w:rFonts w:eastAsia="Calibri" w:cs="Times New Roman"/>
          <w:sz w:val="16"/>
        </w:rPr>
        <w:t xml:space="preserve"> unit </w:t>
      </w:r>
      <w:r w:rsidRPr="00D271D5">
        <w:rPr>
          <w:rFonts w:eastAsia="Calibri" w:cs="Times New Roman"/>
          <w:u w:val="single"/>
        </w:rPr>
        <w:t>to Guam to deter aggression from Pyongyang and defend the Pacific</w:t>
      </w:r>
      <w:r w:rsidRPr="00D271D5">
        <w:rPr>
          <w:rFonts w:eastAsia="Calibri" w:cs="Times New Roman"/>
          <w:sz w:val="16"/>
        </w:rPr>
        <w:t xml:space="preserve"> region. General Curtis </w:t>
      </w:r>
      <w:proofErr w:type="spellStart"/>
      <w:r w:rsidRPr="00462BB9">
        <w:rPr>
          <w:rFonts w:eastAsia="Calibri" w:cs="Times New Roman"/>
          <w:highlight w:val="green"/>
          <w:u w:val="single"/>
        </w:rPr>
        <w:t>Scaparrotti</w:t>
      </w:r>
      <w:proofErr w:type="spellEnd"/>
      <w:r w:rsidRPr="00D271D5">
        <w:rPr>
          <w:rFonts w:eastAsia="Calibri" w:cs="Times New Roman"/>
          <w:u w:val="single"/>
        </w:rPr>
        <w:t xml:space="preserve">, Commander, U.S. Forces Korea, has </w:t>
      </w:r>
      <w:r w:rsidRPr="00462BB9">
        <w:rPr>
          <w:rFonts w:eastAsia="Calibri" w:cs="Times New Roman"/>
          <w:b/>
          <w:iCs/>
          <w:highlight w:val="green"/>
          <w:u w:val="single"/>
          <w:bdr w:val="single" w:sz="4" w:space="0" w:color="auto"/>
        </w:rPr>
        <w:t>specifically recommended the system</w:t>
      </w:r>
      <w:r w:rsidRPr="00462BB9">
        <w:rPr>
          <w:rFonts w:eastAsia="Calibri" w:cs="Times New Roman"/>
          <w:sz w:val="16"/>
          <w:highlight w:val="green"/>
        </w:rPr>
        <w:t xml:space="preserve"> </w:t>
      </w:r>
      <w:r w:rsidRPr="00462BB9">
        <w:rPr>
          <w:rFonts w:eastAsia="Calibri" w:cs="Times New Roman"/>
          <w:highlight w:val="green"/>
          <w:u w:val="single"/>
        </w:rPr>
        <w:t>to protect Seoul</w:t>
      </w:r>
      <w:r w:rsidRPr="00D271D5">
        <w:rPr>
          <w:rFonts w:eastAsia="Calibri" w:cs="Times New Roman"/>
          <w:u w:val="single"/>
        </w:rPr>
        <w:t xml:space="preserve"> from Chinese and North Korean threats – </w:t>
      </w:r>
      <w:r w:rsidRPr="00462BB9">
        <w:rPr>
          <w:rFonts w:eastAsia="Calibri" w:cs="Times New Roman"/>
          <w:highlight w:val="green"/>
          <w:u w:val="single"/>
        </w:rPr>
        <w:t>the system can counter</w:t>
      </w:r>
      <w:r w:rsidRPr="00D271D5">
        <w:rPr>
          <w:rFonts w:eastAsia="Calibri" w:cs="Times New Roman"/>
          <w:u w:val="single"/>
        </w:rPr>
        <w:t xml:space="preserve"> some</w:t>
      </w:r>
      <w:r w:rsidRPr="00D271D5">
        <w:rPr>
          <w:rFonts w:eastAsia="Calibri" w:cs="Times New Roman"/>
          <w:sz w:val="16"/>
        </w:rPr>
        <w:t xml:space="preserve"> threats </w:t>
      </w:r>
      <w:r w:rsidRPr="00D271D5">
        <w:rPr>
          <w:rFonts w:eastAsia="Calibri" w:cs="Times New Roman"/>
          <w:u w:val="single"/>
        </w:rPr>
        <w:t xml:space="preserve">from Beijing and </w:t>
      </w:r>
      <w:r w:rsidRPr="00D271D5">
        <w:rPr>
          <w:rFonts w:eastAsia="Calibri" w:cs="Times New Roman"/>
          <w:b/>
          <w:iCs/>
          <w:u w:val="single"/>
          <w:bdr w:val="single" w:sz="4" w:space="0" w:color="auto"/>
        </w:rPr>
        <w:t xml:space="preserve">just about </w:t>
      </w:r>
      <w:r w:rsidRPr="00462BB9">
        <w:rPr>
          <w:rFonts w:eastAsia="Calibri" w:cs="Times New Roman"/>
          <w:b/>
          <w:iCs/>
          <w:highlight w:val="green"/>
          <w:u w:val="single"/>
          <w:bdr w:val="single" w:sz="4" w:space="0" w:color="auto"/>
        </w:rPr>
        <w:t>all threats from Pyongyang</w:t>
      </w:r>
      <w:r w:rsidRPr="00462BB9">
        <w:rPr>
          <w:rFonts w:eastAsia="Calibri" w:cs="Times New Roman"/>
          <w:sz w:val="16"/>
          <w:highlight w:val="green"/>
        </w:rPr>
        <w:t xml:space="preserve">. </w:t>
      </w:r>
      <w:r w:rsidRPr="00462BB9">
        <w:rPr>
          <w:rFonts w:eastAsia="Calibri" w:cs="Times New Roman"/>
          <w:highlight w:val="green"/>
          <w:u w:val="single"/>
        </w:rPr>
        <w:t>Right now, the U.S. has limited protection from</w:t>
      </w:r>
      <w:r w:rsidRPr="00D271D5">
        <w:rPr>
          <w:rFonts w:eastAsia="Calibri" w:cs="Times New Roman"/>
          <w:sz w:val="16"/>
        </w:rPr>
        <w:t xml:space="preserve"> intercontinental ballistic missiles (</w:t>
      </w:r>
      <w:r w:rsidRPr="00462BB9">
        <w:rPr>
          <w:rFonts w:eastAsia="Calibri" w:cs="Times New Roman"/>
          <w:highlight w:val="green"/>
          <w:u w:val="single"/>
        </w:rPr>
        <w:t>ICBMs</w:t>
      </w:r>
      <w:r w:rsidRPr="00D271D5">
        <w:rPr>
          <w:rFonts w:eastAsia="Calibri" w:cs="Times New Roman"/>
          <w:sz w:val="16"/>
        </w:rPr>
        <w:t xml:space="preserve">) </w:t>
      </w:r>
      <w:r w:rsidRPr="00D271D5">
        <w:rPr>
          <w:rFonts w:eastAsia="Calibri" w:cs="Times New Roman"/>
          <w:u w:val="single"/>
        </w:rPr>
        <w:t>carrying nuclear, chemical, biological or conventional warheads with the</w:t>
      </w:r>
      <w:r w:rsidRPr="00D271D5">
        <w:rPr>
          <w:rFonts w:eastAsia="Calibri" w:cs="Times New Roman"/>
          <w:sz w:val="16"/>
        </w:rPr>
        <w:t xml:space="preserve"> Ground-based Midcourse Defense </w:t>
      </w:r>
      <w:r w:rsidRPr="00D271D5">
        <w:rPr>
          <w:rFonts w:eastAsia="Calibri" w:cs="Times New Roman"/>
          <w:u w:val="single"/>
        </w:rPr>
        <w:t>(GMD) System.</w:t>
      </w:r>
      <w:r w:rsidRPr="00D271D5">
        <w:rPr>
          <w:rFonts w:eastAsia="Calibri" w:cs="Times New Roman"/>
          <w:sz w:val="16"/>
        </w:rPr>
        <w:t xml:space="preserve"> The </w:t>
      </w:r>
      <w:r w:rsidRPr="00462BB9">
        <w:rPr>
          <w:rFonts w:eastAsia="Calibri" w:cs="Times New Roman"/>
          <w:highlight w:val="green"/>
          <w:u w:val="single"/>
        </w:rPr>
        <w:t>GMD</w:t>
      </w:r>
      <w:r w:rsidRPr="00D271D5">
        <w:rPr>
          <w:rFonts w:eastAsia="Calibri" w:cs="Times New Roman"/>
          <w:u w:val="single"/>
        </w:rPr>
        <w:t xml:space="preserve"> launches</w:t>
      </w:r>
      <w:r w:rsidRPr="00D271D5">
        <w:rPr>
          <w:rFonts w:eastAsia="Calibri" w:cs="Times New Roman"/>
          <w:sz w:val="16"/>
        </w:rPr>
        <w:t xml:space="preserve"> ground-based interceptors (</w:t>
      </w:r>
      <w:r w:rsidRPr="00D271D5">
        <w:rPr>
          <w:rFonts w:eastAsia="Calibri" w:cs="Times New Roman"/>
          <w:u w:val="single"/>
        </w:rPr>
        <w:t>GBIs</w:t>
      </w:r>
      <w:r w:rsidRPr="00D271D5">
        <w:rPr>
          <w:rFonts w:eastAsia="Calibri" w:cs="Times New Roman"/>
          <w:sz w:val="16"/>
        </w:rPr>
        <w:t xml:space="preserve">) </w:t>
      </w:r>
      <w:r w:rsidRPr="00D271D5">
        <w:rPr>
          <w:rFonts w:eastAsia="Calibri" w:cs="Times New Roman"/>
          <w:u w:val="single"/>
        </w:rPr>
        <w:t>to destroy incoming missiles in space from sites located in Alaska and California</w:t>
      </w:r>
      <w:r w:rsidRPr="00D271D5">
        <w:rPr>
          <w:rFonts w:eastAsia="Calibri" w:cs="Times New Roman"/>
          <w:sz w:val="16"/>
        </w:rPr>
        <w:t xml:space="preserve">. Vice Admiral James D. </w:t>
      </w:r>
      <w:proofErr w:type="spellStart"/>
      <w:r w:rsidRPr="00D271D5">
        <w:rPr>
          <w:rFonts w:eastAsia="Calibri" w:cs="Times New Roman"/>
          <w:sz w:val="16"/>
        </w:rPr>
        <w:t>Syring</w:t>
      </w:r>
      <w:proofErr w:type="spellEnd"/>
      <w:r w:rsidRPr="00D271D5">
        <w:rPr>
          <w:rFonts w:eastAsia="Calibri" w:cs="Times New Roman"/>
          <w:sz w:val="16"/>
        </w:rPr>
        <w:t xml:space="preserve">, Director, U.S. Missile Defense Agency, stated at a recent event in Washington that GBIs will increase to 37 interceptors in 2016 and 44 interceptors in 2017. While GMD has received criticism due to high costs and uneven success of flight tests, </w:t>
      </w:r>
      <w:r w:rsidRPr="00D271D5">
        <w:rPr>
          <w:rFonts w:eastAsia="Calibri" w:cs="Times New Roman"/>
          <w:u w:val="single"/>
        </w:rPr>
        <w:t xml:space="preserve">the system </w:t>
      </w:r>
      <w:r w:rsidRPr="00462BB9">
        <w:rPr>
          <w:rFonts w:eastAsia="Calibri" w:cs="Times New Roman"/>
          <w:highlight w:val="green"/>
          <w:u w:val="single"/>
        </w:rPr>
        <w:t>needs upgrades and</w:t>
      </w:r>
      <w:r w:rsidRPr="00D271D5">
        <w:rPr>
          <w:rFonts w:eastAsia="Calibri" w:cs="Times New Roman"/>
          <w:u w:val="single"/>
        </w:rPr>
        <w:t xml:space="preserve"> more </w:t>
      </w:r>
      <w:r w:rsidRPr="00462BB9">
        <w:rPr>
          <w:rFonts w:eastAsia="Calibri" w:cs="Times New Roman"/>
          <w:highlight w:val="green"/>
          <w:u w:val="single"/>
        </w:rPr>
        <w:t xml:space="preserve">testing to increase </w:t>
      </w:r>
      <w:r w:rsidRPr="00462BB9">
        <w:rPr>
          <w:rFonts w:eastAsia="Calibri" w:cs="Times New Roman"/>
          <w:b/>
          <w:iCs/>
          <w:highlight w:val="green"/>
          <w:u w:val="single"/>
          <w:bdr w:val="single" w:sz="4" w:space="0" w:color="auto"/>
        </w:rPr>
        <w:t>reliability</w:t>
      </w:r>
      <w:r w:rsidRPr="00462BB9">
        <w:rPr>
          <w:rFonts w:eastAsia="Calibri" w:cs="Times New Roman"/>
          <w:highlight w:val="green"/>
          <w:u w:val="single"/>
        </w:rPr>
        <w:t xml:space="preserve"> and </w:t>
      </w:r>
      <w:r w:rsidRPr="00462BB9">
        <w:rPr>
          <w:rFonts w:eastAsia="Calibri" w:cs="Times New Roman"/>
          <w:b/>
          <w:iCs/>
          <w:highlight w:val="green"/>
          <w:u w:val="single"/>
          <w:bdr w:val="single" w:sz="4" w:space="0" w:color="auto"/>
        </w:rPr>
        <w:t>effectiveness</w:t>
      </w:r>
      <w:r w:rsidRPr="00D271D5">
        <w:rPr>
          <w:rFonts w:eastAsia="Calibri" w:cs="Times New Roman"/>
          <w:sz w:val="16"/>
        </w:rPr>
        <w:t>.</w:t>
      </w:r>
    </w:p>
    <w:p w:rsidR="00D271D5" w:rsidRPr="00D271D5" w:rsidRDefault="00D271D5" w:rsidP="00D271D5">
      <w:pPr>
        <w:rPr>
          <w:rFonts w:eastAsia="Calibri" w:cs="Times New Roman"/>
        </w:rPr>
      </w:pPr>
    </w:p>
    <w:p w:rsidR="00D271D5" w:rsidRPr="00D271D5" w:rsidRDefault="00D271D5" w:rsidP="00D271D5">
      <w:pPr>
        <w:keepNext/>
        <w:keepLines/>
        <w:spacing w:before="200"/>
        <w:outlineLvl w:val="3"/>
        <w:rPr>
          <w:rFonts w:eastAsia="Times New Roman" w:cs="Times New Roman"/>
          <w:b/>
          <w:iCs/>
        </w:rPr>
      </w:pPr>
      <w:r w:rsidRPr="00D271D5">
        <w:rPr>
          <w:rFonts w:eastAsia="Times New Roman" w:cs="Times New Roman"/>
          <w:b/>
          <w:iCs/>
        </w:rPr>
        <w:t xml:space="preserve">Deployment </w:t>
      </w:r>
      <w:r w:rsidRPr="00D271D5">
        <w:rPr>
          <w:rFonts w:eastAsia="Times New Roman" w:cs="Times New Roman"/>
          <w:b/>
          <w:iCs/>
          <w:u w:val="single"/>
        </w:rPr>
        <w:t>changes North Korea’s strategy</w:t>
      </w:r>
      <w:r w:rsidRPr="00D271D5">
        <w:rPr>
          <w:rFonts w:eastAsia="Times New Roman" w:cs="Times New Roman"/>
          <w:b/>
          <w:iCs/>
        </w:rPr>
        <w:t xml:space="preserve">---it ends </w:t>
      </w:r>
      <w:proofErr w:type="spellStart"/>
      <w:r w:rsidRPr="00D271D5">
        <w:rPr>
          <w:rFonts w:eastAsia="Times New Roman" w:cs="Times New Roman"/>
          <w:b/>
          <w:iCs/>
        </w:rPr>
        <w:t>miscalc</w:t>
      </w:r>
      <w:proofErr w:type="spellEnd"/>
      <w:r w:rsidRPr="00D271D5">
        <w:rPr>
          <w:rFonts w:eastAsia="Times New Roman" w:cs="Times New Roman"/>
          <w:b/>
          <w:iCs/>
        </w:rPr>
        <w:t xml:space="preserve"> and provocations</w:t>
      </w:r>
    </w:p>
    <w:p w:rsidR="00D271D5" w:rsidRPr="00D271D5" w:rsidRDefault="00D271D5" w:rsidP="00D271D5">
      <w:pPr>
        <w:rPr>
          <w:rFonts w:eastAsia="Calibri" w:cs="Times New Roman"/>
        </w:rPr>
      </w:pPr>
      <w:proofErr w:type="spellStart"/>
      <w:r w:rsidRPr="00D271D5">
        <w:rPr>
          <w:rFonts w:eastAsia="Calibri" w:cs="Times New Roman"/>
          <w:b/>
          <w:bCs/>
        </w:rPr>
        <w:t>Eberstadt</w:t>
      </w:r>
      <w:proofErr w:type="spellEnd"/>
      <w:r w:rsidRPr="00D271D5">
        <w:rPr>
          <w:rFonts w:eastAsia="Calibri" w:cs="Times New Roman"/>
          <w:b/>
          <w:bCs/>
        </w:rPr>
        <w:t>, 16</w:t>
      </w:r>
      <w:r w:rsidRPr="00D271D5">
        <w:rPr>
          <w:rFonts w:eastAsia="Calibri" w:cs="Times New Roman"/>
        </w:rPr>
        <w:t xml:space="preserve"> – Nicholas </w:t>
      </w:r>
      <w:proofErr w:type="spellStart"/>
      <w:r w:rsidRPr="00D271D5">
        <w:rPr>
          <w:rFonts w:eastAsia="Calibri" w:cs="Times New Roman"/>
        </w:rPr>
        <w:t>Eberstadt</w:t>
      </w:r>
      <w:proofErr w:type="spellEnd"/>
      <w:r w:rsidRPr="00D271D5">
        <w:rPr>
          <w:rFonts w:eastAsia="Calibri" w:cs="Times New Roman"/>
        </w:rPr>
        <w:t>, Henry Wendt Chair in Political Economy at the American Enterprise Institute and author of numerous studies and books on North Korea, 2-15-2016, “Wishful thinking has prevented effective threat reduction in North Korea”, AEI, https://www.aei.org/publication/seeing-north-korea/</w:t>
      </w:r>
    </w:p>
    <w:p w:rsidR="00D271D5" w:rsidRPr="00D271D5" w:rsidRDefault="00D271D5" w:rsidP="00D271D5">
      <w:pPr>
        <w:rPr>
          <w:rFonts w:eastAsia="Calibri" w:cs="Times New Roman"/>
          <w:sz w:val="16"/>
        </w:rPr>
      </w:pPr>
      <w:r w:rsidRPr="00D271D5">
        <w:rPr>
          <w:rFonts w:eastAsia="Calibri" w:cs="Times New Roman"/>
          <w:u w:val="single"/>
        </w:rPr>
        <w:t xml:space="preserve">A more </w:t>
      </w:r>
      <w:r w:rsidRPr="00462BB9">
        <w:rPr>
          <w:rFonts w:eastAsia="Calibri" w:cs="Times New Roman"/>
          <w:highlight w:val="green"/>
          <w:u w:val="single"/>
        </w:rPr>
        <w:t>effective defense</w:t>
      </w:r>
      <w:r w:rsidRPr="00D271D5">
        <w:rPr>
          <w:rFonts w:eastAsia="Calibri" w:cs="Times New Roman"/>
          <w:u w:val="single"/>
        </w:rPr>
        <w:t xml:space="preserve"> against the North Korean threat would </w:t>
      </w:r>
      <w:r w:rsidRPr="00462BB9">
        <w:rPr>
          <w:rFonts w:eastAsia="Calibri" w:cs="Times New Roman"/>
          <w:highlight w:val="green"/>
          <w:u w:val="single"/>
        </w:rPr>
        <w:t>consist</w:t>
      </w:r>
      <w:r w:rsidRPr="00D271D5">
        <w:rPr>
          <w:rFonts w:eastAsia="Calibri" w:cs="Times New Roman"/>
          <w:u w:val="single"/>
        </w:rPr>
        <w:t xml:space="preserve"> mainly</w:t>
      </w:r>
      <w:r w:rsidRPr="00D271D5">
        <w:rPr>
          <w:rFonts w:eastAsia="Calibri" w:cs="Times New Roman"/>
          <w:sz w:val="16"/>
        </w:rPr>
        <w:t xml:space="preserve">, though not entirely, </w:t>
      </w:r>
      <w:r w:rsidRPr="00462BB9">
        <w:rPr>
          <w:rFonts w:eastAsia="Calibri" w:cs="Times New Roman"/>
          <w:highlight w:val="green"/>
          <w:u w:val="single"/>
        </w:rPr>
        <w:t>of</w:t>
      </w:r>
      <w:r w:rsidRPr="00D271D5">
        <w:rPr>
          <w:rFonts w:eastAsia="Calibri" w:cs="Times New Roman"/>
          <w:u w:val="single"/>
        </w:rPr>
        <w:t xml:space="preserve"> military measures</w:t>
      </w:r>
      <w:r w:rsidRPr="00D271D5">
        <w:rPr>
          <w:rFonts w:eastAsia="Calibri" w:cs="Times New Roman"/>
          <w:sz w:val="16"/>
        </w:rPr>
        <w:t xml:space="preserve">. </w:t>
      </w:r>
      <w:r w:rsidRPr="00D271D5">
        <w:rPr>
          <w:rFonts w:eastAsia="Calibri" w:cs="Times New Roman"/>
          <w:u w:val="single"/>
        </w:rPr>
        <w:t>Restoring</w:t>
      </w:r>
      <w:r w:rsidRPr="00D271D5">
        <w:rPr>
          <w:rFonts w:eastAsia="Calibri" w:cs="Times New Roman"/>
          <w:sz w:val="16"/>
        </w:rPr>
        <w:t xml:space="preserve"> recently sacrificed </w:t>
      </w:r>
      <w:r w:rsidRPr="00D271D5">
        <w:rPr>
          <w:rFonts w:eastAsia="Calibri" w:cs="Times New Roman"/>
          <w:u w:val="single"/>
        </w:rPr>
        <w:t xml:space="preserve">U.S. capabilities would be essential. Likewise, more and </w:t>
      </w:r>
      <w:r w:rsidRPr="00462BB9">
        <w:rPr>
          <w:rFonts w:eastAsia="Calibri" w:cs="Times New Roman"/>
          <w:highlight w:val="green"/>
          <w:u w:val="single"/>
        </w:rPr>
        <w:t>better missile defense: providing</w:t>
      </w:r>
      <w:r w:rsidRPr="00462BB9">
        <w:rPr>
          <w:rFonts w:eastAsia="Calibri" w:cs="Times New Roman"/>
          <w:sz w:val="16"/>
          <w:highlight w:val="green"/>
        </w:rPr>
        <w:t xml:space="preserve"> </w:t>
      </w:r>
      <w:r w:rsidRPr="00462BB9">
        <w:rPr>
          <w:rFonts w:eastAsia="Calibri" w:cs="Times New Roman"/>
          <w:b/>
          <w:iCs/>
          <w:highlight w:val="green"/>
          <w:u w:val="single"/>
          <w:bdr w:val="single" w:sz="4" w:space="0" w:color="auto"/>
        </w:rPr>
        <w:t>t</w:t>
      </w:r>
      <w:r w:rsidRPr="00D271D5">
        <w:rPr>
          <w:rFonts w:eastAsia="Calibri" w:cs="Times New Roman"/>
          <w:sz w:val="16"/>
        </w:rPr>
        <w:t xml:space="preserve">erminal </w:t>
      </w:r>
      <w:r w:rsidRPr="00462BB9">
        <w:rPr>
          <w:rFonts w:eastAsia="Calibri" w:cs="Times New Roman"/>
          <w:b/>
          <w:iCs/>
          <w:highlight w:val="green"/>
          <w:u w:val="single"/>
          <w:bdr w:val="single" w:sz="4" w:space="0" w:color="auto"/>
        </w:rPr>
        <w:t>h</w:t>
      </w:r>
      <w:r w:rsidRPr="00D271D5">
        <w:rPr>
          <w:rFonts w:eastAsia="Calibri" w:cs="Times New Roman"/>
          <w:sz w:val="16"/>
        </w:rPr>
        <w:t>igh-</w:t>
      </w:r>
      <w:r w:rsidRPr="00462BB9">
        <w:rPr>
          <w:rFonts w:eastAsia="Calibri" w:cs="Times New Roman"/>
          <w:b/>
          <w:iCs/>
          <w:highlight w:val="green"/>
          <w:u w:val="single"/>
          <w:bdr w:val="single" w:sz="4" w:space="0" w:color="auto"/>
        </w:rPr>
        <w:t>a</w:t>
      </w:r>
      <w:r w:rsidRPr="00D271D5">
        <w:rPr>
          <w:rFonts w:eastAsia="Calibri" w:cs="Times New Roman"/>
          <w:sz w:val="16"/>
        </w:rPr>
        <w:t xml:space="preserve">ltitude </w:t>
      </w:r>
      <w:r w:rsidRPr="00462BB9">
        <w:rPr>
          <w:rFonts w:eastAsia="Calibri" w:cs="Times New Roman"/>
          <w:b/>
          <w:iCs/>
          <w:highlight w:val="green"/>
          <w:u w:val="single"/>
          <w:bdr w:val="single" w:sz="4" w:space="0" w:color="auto"/>
        </w:rPr>
        <w:t>a</w:t>
      </w:r>
      <w:r w:rsidRPr="00D271D5">
        <w:rPr>
          <w:rFonts w:eastAsia="Calibri" w:cs="Times New Roman"/>
          <w:sz w:val="16"/>
        </w:rPr>
        <w:t xml:space="preserve">rea </w:t>
      </w:r>
      <w:r w:rsidRPr="00462BB9">
        <w:rPr>
          <w:rFonts w:eastAsia="Calibri" w:cs="Times New Roman"/>
          <w:b/>
          <w:iCs/>
          <w:highlight w:val="green"/>
          <w:u w:val="single"/>
          <w:bdr w:val="single" w:sz="4" w:space="0" w:color="auto"/>
        </w:rPr>
        <w:t>d</w:t>
      </w:r>
      <w:r w:rsidRPr="00D271D5">
        <w:rPr>
          <w:rFonts w:eastAsia="Calibri" w:cs="Times New Roman"/>
          <w:sz w:val="16"/>
        </w:rPr>
        <w:t xml:space="preserve">efense systems (and more) </w:t>
      </w:r>
      <w:r w:rsidRPr="00D271D5">
        <w:rPr>
          <w:rFonts w:eastAsia="Calibri" w:cs="Times New Roman"/>
          <w:u w:val="single"/>
        </w:rPr>
        <w:t>to South Korea</w:t>
      </w:r>
      <w:r w:rsidRPr="00D271D5">
        <w:rPr>
          <w:rFonts w:eastAsia="Calibri" w:cs="Times New Roman"/>
          <w:sz w:val="16"/>
        </w:rPr>
        <w:t xml:space="preserve"> and Japan, and moving forward on missile defense in earnest for the U.S. </w:t>
      </w:r>
      <w:r w:rsidRPr="00D271D5">
        <w:rPr>
          <w:rFonts w:eastAsia="Calibri" w:cs="Times New Roman"/>
          <w:u w:val="single"/>
        </w:rPr>
        <w:t>It would be incumbent on South Korea to reduce its own population’s exposure to North Korean death from the skies</w:t>
      </w:r>
      <w:r w:rsidRPr="00D271D5">
        <w:rPr>
          <w:rFonts w:eastAsia="Calibri" w:cs="Times New Roman"/>
          <w:sz w:val="16"/>
        </w:rPr>
        <w:t xml:space="preserve"> through military modernization and civil defense. </w:t>
      </w:r>
      <w:r w:rsidRPr="00462BB9">
        <w:rPr>
          <w:rFonts w:eastAsia="Calibri" w:cs="Times New Roman"/>
          <w:highlight w:val="green"/>
          <w:u w:val="single"/>
        </w:rPr>
        <w:t>The DPRK would be served notice that 60 years of highly restrictive rules of engagement</w:t>
      </w:r>
      <w:r w:rsidRPr="00D271D5">
        <w:rPr>
          <w:rFonts w:eastAsia="Calibri" w:cs="Times New Roman"/>
          <w:u w:val="single"/>
        </w:rPr>
        <w:t xml:space="preserve"> for allied forces </w:t>
      </w:r>
      <w:r w:rsidRPr="00462BB9">
        <w:rPr>
          <w:rFonts w:eastAsia="Calibri" w:cs="Times New Roman"/>
          <w:highlight w:val="green"/>
          <w:u w:val="single"/>
        </w:rPr>
        <w:t>at the DMZ</w:t>
      </w:r>
      <w:r w:rsidRPr="00D271D5">
        <w:rPr>
          <w:rFonts w:eastAsia="Calibri" w:cs="Times New Roman"/>
          <w:u w:val="single"/>
        </w:rPr>
        <w:t xml:space="preserve"> and in the peninsula </w:t>
      </w:r>
      <w:r w:rsidRPr="00462BB9">
        <w:rPr>
          <w:rFonts w:eastAsia="Calibri" w:cs="Times New Roman"/>
          <w:b/>
          <w:iCs/>
          <w:highlight w:val="green"/>
          <w:u w:val="single"/>
          <w:bdr w:val="single" w:sz="4" w:space="0" w:color="auto"/>
        </w:rPr>
        <w:t xml:space="preserve">had just come to an </w:t>
      </w:r>
      <w:r w:rsidRPr="00462BB9">
        <w:rPr>
          <w:rFonts w:eastAsia="Calibri" w:cs="Times New Roman"/>
          <w:highlight w:val="green"/>
          <w:u w:val="single"/>
        </w:rPr>
        <w:t xml:space="preserve">end — that Pyongyang </w:t>
      </w:r>
      <w:r w:rsidRPr="00462BB9">
        <w:rPr>
          <w:rFonts w:eastAsia="Calibri" w:cs="Times New Roman"/>
          <w:b/>
          <w:iCs/>
          <w:highlight w:val="green"/>
          <w:u w:val="single"/>
          <w:bdr w:val="single" w:sz="4" w:space="0" w:color="auto"/>
        </w:rPr>
        <w:t>could no longer count on “consequence-free” provocations</w:t>
      </w:r>
      <w:r w:rsidRPr="00D271D5">
        <w:rPr>
          <w:rFonts w:eastAsia="Calibri" w:cs="Times New Roman"/>
          <w:u w:val="single"/>
        </w:rPr>
        <w:t xml:space="preserve"> at the DMZ or </w:t>
      </w:r>
      <w:r w:rsidRPr="00462BB9">
        <w:rPr>
          <w:rFonts w:eastAsia="Calibri" w:cs="Times New Roman"/>
          <w:highlight w:val="green"/>
          <w:u w:val="single"/>
        </w:rPr>
        <w:t>anywhere</w:t>
      </w:r>
      <w:r w:rsidRPr="00D271D5">
        <w:rPr>
          <w:rFonts w:eastAsia="Calibri" w:cs="Times New Roman"/>
          <w:u w:val="single"/>
        </w:rPr>
        <w:t xml:space="preserve"> else </w:t>
      </w:r>
      <w:r w:rsidRPr="00462BB9">
        <w:rPr>
          <w:rFonts w:eastAsia="Calibri" w:cs="Times New Roman"/>
          <w:highlight w:val="green"/>
          <w:u w:val="single"/>
        </w:rPr>
        <w:t>in the peninsula</w:t>
      </w:r>
      <w:r w:rsidRPr="00D271D5">
        <w:rPr>
          <w:rFonts w:eastAsia="Calibri" w:cs="Times New Roman"/>
          <w:sz w:val="16"/>
        </w:rPr>
        <w:t>. But diplomacy would make a difference here as well: most importantly, by strengthening our alliances throughout Asia in general and repairing the currently frayed South Korea–Japan relationship in particular. Today’s petty bickering between Seoul and Tokyo reeks of inter-war European politics at its worst; leaders who want to live in a post-war order need to rise above such distractions.</w:t>
      </w:r>
    </w:p>
    <w:p w:rsidR="00D271D5" w:rsidRPr="00D271D5" w:rsidRDefault="00D271D5" w:rsidP="00D271D5">
      <w:pPr>
        <w:rPr>
          <w:rFonts w:eastAsia="Calibri" w:cs="Times New Roman"/>
        </w:rPr>
      </w:pPr>
    </w:p>
    <w:p w:rsidR="00D271D5" w:rsidRPr="00D271D5" w:rsidRDefault="00D271D5" w:rsidP="00D271D5">
      <w:pPr>
        <w:keepNext/>
        <w:keepLines/>
        <w:pageBreakBefore/>
        <w:spacing w:before="200"/>
        <w:jc w:val="center"/>
        <w:outlineLvl w:val="2"/>
        <w:rPr>
          <w:rFonts w:eastAsia="Times New Roman" w:cs="Times New Roman"/>
          <w:b/>
          <w:sz w:val="32"/>
          <w:szCs w:val="24"/>
          <w:u w:val="single"/>
        </w:rPr>
      </w:pPr>
      <w:r w:rsidRPr="00D271D5">
        <w:rPr>
          <w:rFonts w:eastAsia="Times New Roman" w:cs="Times New Roman"/>
          <w:b/>
          <w:sz w:val="32"/>
          <w:szCs w:val="24"/>
          <w:u w:val="single"/>
        </w:rPr>
        <w:t>THAAD Works---A2: Short Range Missiles</w:t>
      </w:r>
    </w:p>
    <w:p w:rsidR="00D271D5" w:rsidRPr="00D271D5" w:rsidRDefault="00D271D5" w:rsidP="00D271D5">
      <w:pPr>
        <w:keepNext/>
        <w:keepLines/>
        <w:spacing w:before="200"/>
        <w:outlineLvl w:val="3"/>
        <w:rPr>
          <w:rFonts w:eastAsia="Times New Roman" w:cs="Times New Roman"/>
          <w:b/>
          <w:iCs/>
        </w:rPr>
      </w:pPr>
      <w:r w:rsidRPr="00D271D5">
        <w:rPr>
          <w:rFonts w:eastAsia="Times New Roman" w:cs="Times New Roman"/>
          <w:b/>
          <w:iCs/>
        </w:rPr>
        <w:t xml:space="preserve">THAAD’s </w:t>
      </w:r>
      <w:r w:rsidRPr="00D271D5">
        <w:rPr>
          <w:rFonts w:eastAsia="Times New Roman" w:cs="Times New Roman"/>
          <w:b/>
          <w:iCs/>
          <w:u w:val="single"/>
        </w:rPr>
        <w:t>most effective</w:t>
      </w:r>
      <w:r w:rsidRPr="00D271D5">
        <w:rPr>
          <w:rFonts w:eastAsia="Times New Roman" w:cs="Times New Roman"/>
          <w:b/>
          <w:iCs/>
        </w:rPr>
        <w:t xml:space="preserve"> against short range missiles---extensive testing proves</w:t>
      </w:r>
    </w:p>
    <w:p w:rsidR="00D271D5" w:rsidRPr="00D271D5" w:rsidRDefault="00D271D5" w:rsidP="00D271D5">
      <w:pPr>
        <w:rPr>
          <w:rFonts w:eastAsia="Calibri" w:cs="Times New Roman"/>
        </w:rPr>
      </w:pPr>
      <w:r w:rsidRPr="00D271D5">
        <w:rPr>
          <w:rFonts w:eastAsia="Calibri" w:cs="Times New Roman"/>
          <w:b/>
          <w:bCs/>
        </w:rPr>
        <w:t>Lyon, 16</w:t>
      </w:r>
      <w:r w:rsidRPr="00D271D5">
        <w:rPr>
          <w:rFonts w:eastAsia="Calibri" w:cs="Times New Roman"/>
        </w:rPr>
        <w:t xml:space="preserve"> – Rod Lyon, 2-23-2016, “The Hard Truth about THAAD, South Korea and China”, National Interest, http://nationalinterest.org/blog/the-buzz/the-hard-truth-about-thaad-south-korea-china-15295</w:t>
      </w:r>
    </w:p>
    <w:p w:rsidR="00D271D5" w:rsidRPr="00D271D5" w:rsidRDefault="00D271D5" w:rsidP="00D271D5">
      <w:pPr>
        <w:rPr>
          <w:rFonts w:eastAsia="Calibri" w:cs="Times New Roman"/>
          <w:sz w:val="16"/>
        </w:rPr>
      </w:pPr>
      <w:r w:rsidRPr="00D271D5">
        <w:rPr>
          <w:rFonts w:eastAsia="Calibri" w:cs="Times New Roman"/>
          <w:sz w:val="16"/>
        </w:rPr>
        <w:t xml:space="preserve">Two </w:t>
      </w:r>
      <w:r w:rsidRPr="00462BB9">
        <w:rPr>
          <w:rFonts w:eastAsia="Calibri" w:cs="Times New Roman"/>
          <w:highlight w:val="green"/>
          <w:u w:val="single"/>
        </w:rPr>
        <w:t>misperceptions</w:t>
      </w:r>
      <w:r w:rsidRPr="00D271D5">
        <w:rPr>
          <w:rFonts w:eastAsia="Calibri" w:cs="Times New Roman"/>
          <w:sz w:val="16"/>
        </w:rPr>
        <w:t xml:space="preserve"> seem to </w:t>
      </w:r>
      <w:r w:rsidRPr="00D271D5">
        <w:rPr>
          <w:rFonts w:eastAsia="Calibri" w:cs="Times New Roman"/>
          <w:u w:val="single"/>
        </w:rPr>
        <w:t xml:space="preserve">have </w:t>
      </w:r>
      <w:r w:rsidRPr="00462BB9">
        <w:rPr>
          <w:rFonts w:eastAsia="Calibri" w:cs="Times New Roman"/>
          <w:highlight w:val="green"/>
          <w:u w:val="single"/>
        </w:rPr>
        <w:t>crept in</w:t>
      </w:r>
      <w:r w:rsidRPr="00D271D5">
        <w:rPr>
          <w:rFonts w:eastAsia="Calibri" w:cs="Times New Roman"/>
          <w:u w:val="single"/>
        </w:rPr>
        <w:t>to the media debate on this topic</w:t>
      </w:r>
      <w:r w:rsidRPr="00D271D5">
        <w:rPr>
          <w:rFonts w:eastAsia="Calibri" w:cs="Times New Roman"/>
          <w:sz w:val="16"/>
        </w:rPr>
        <w:t xml:space="preserve">, however. </w:t>
      </w:r>
      <w:r w:rsidRPr="00462BB9">
        <w:rPr>
          <w:rFonts w:eastAsia="Calibri" w:cs="Times New Roman"/>
          <w:highlight w:val="green"/>
          <w:u w:val="single"/>
        </w:rPr>
        <w:t>Some argue</w:t>
      </w:r>
      <w:r w:rsidRPr="00D271D5">
        <w:rPr>
          <w:rFonts w:eastAsia="Calibri" w:cs="Times New Roman"/>
          <w:sz w:val="16"/>
        </w:rPr>
        <w:t xml:space="preserve">, for example, that </w:t>
      </w:r>
      <w:r w:rsidRPr="00462BB9">
        <w:rPr>
          <w:rFonts w:eastAsia="Calibri" w:cs="Times New Roman"/>
          <w:highlight w:val="green"/>
          <w:u w:val="single"/>
        </w:rPr>
        <w:t>THAAD is</w:t>
      </w:r>
      <w:r w:rsidRPr="00D271D5">
        <w:rPr>
          <w:rFonts w:eastAsia="Calibri" w:cs="Times New Roman"/>
          <w:u w:val="single"/>
        </w:rPr>
        <w:t xml:space="preserve"> optimized for interception of medium- and intermediate-range missiles and is </w:t>
      </w:r>
      <w:r w:rsidRPr="00462BB9">
        <w:rPr>
          <w:rFonts w:eastAsia="Calibri" w:cs="Times New Roman"/>
          <w:highlight w:val="green"/>
          <w:u w:val="single"/>
        </w:rPr>
        <w:t>“of little or no use” against short-range missiles</w:t>
      </w:r>
      <w:r w:rsidRPr="00D271D5">
        <w:rPr>
          <w:rFonts w:eastAsia="Calibri" w:cs="Times New Roman"/>
          <w:sz w:val="16"/>
        </w:rPr>
        <w:t xml:space="preserve">. They use that argument to support a second: that deployment of a THAAD battery and its associated radar in South Korea is actually a move that advantages the United States against China, rather than South Korea against North Korea. Let’s start with </w:t>
      </w:r>
      <w:r w:rsidRPr="00462BB9">
        <w:rPr>
          <w:rFonts w:eastAsia="Calibri" w:cs="Times New Roman"/>
          <w:highlight w:val="green"/>
          <w:u w:val="single"/>
        </w:rPr>
        <w:t>THAAD’s abilities</w:t>
      </w:r>
      <w:r w:rsidRPr="00D271D5">
        <w:rPr>
          <w:rFonts w:eastAsia="Calibri" w:cs="Times New Roman"/>
          <w:sz w:val="16"/>
        </w:rPr>
        <w:t xml:space="preserve">. Its manufacturer describes it as a “capability to </w:t>
      </w:r>
      <w:r w:rsidRPr="00462BB9">
        <w:rPr>
          <w:rFonts w:eastAsia="Calibri" w:cs="Times New Roman"/>
          <w:highlight w:val="green"/>
          <w:u w:val="single"/>
        </w:rPr>
        <w:t xml:space="preserve">defend against short and medium </w:t>
      </w:r>
      <w:proofErr w:type="spellStart"/>
      <w:r w:rsidRPr="00462BB9">
        <w:rPr>
          <w:rFonts w:eastAsia="Calibri" w:cs="Times New Roman"/>
          <w:highlight w:val="green"/>
          <w:u w:val="single"/>
        </w:rPr>
        <w:t>ranged</w:t>
      </w:r>
      <w:proofErr w:type="spellEnd"/>
      <w:r w:rsidRPr="00D271D5">
        <w:rPr>
          <w:rFonts w:eastAsia="Calibri" w:cs="Times New Roman"/>
          <w:u w:val="single"/>
        </w:rPr>
        <w:t xml:space="preserve"> ballistic </w:t>
      </w:r>
      <w:r w:rsidRPr="00462BB9">
        <w:rPr>
          <w:rFonts w:eastAsia="Calibri" w:cs="Times New Roman"/>
          <w:highlight w:val="green"/>
          <w:u w:val="single"/>
        </w:rPr>
        <w:t>missiles</w:t>
      </w:r>
      <w:r w:rsidRPr="00D271D5">
        <w:rPr>
          <w:rFonts w:eastAsia="Calibri" w:cs="Times New Roman"/>
          <w:sz w:val="16"/>
        </w:rPr>
        <w:t xml:space="preserve">.” And </w:t>
      </w:r>
      <w:r w:rsidRPr="00D271D5">
        <w:rPr>
          <w:rFonts w:eastAsia="Calibri" w:cs="Times New Roman"/>
          <w:u w:val="single"/>
        </w:rPr>
        <w:t xml:space="preserve">a quick look at </w:t>
      </w:r>
      <w:r w:rsidRPr="00462BB9">
        <w:rPr>
          <w:rFonts w:eastAsia="Calibri" w:cs="Times New Roman"/>
          <w:highlight w:val="green"/>
          <w:u w:val="single"/>
        </w:rPr>
        <w:t>the THAAD flight test results show</w:t>
      </w:r>
      <w:r w:rsidRPr="00D271D5">
        <w:rPr>
          <w:rFonts w:eastAsia="Calibri" w:cs="Times New Roman"/>
          <w:u w:val="single"/>
        </w:rPr>
        <w:t xml:space="preserve">s that </w:t>
      </w:r>
      <w:r w:rsidRPr="00462BB9">
        <w:rPr>
          <w:rFonts w:eastAsia="Calibri" w:cs="Times New Roman"/>
          <w:b/>
          <w:iCs/>
          <w:highlight w:val="green"/>
          <w:u w:val="single"/>
          <w:bdr w:val="single" w:sz="4" w:space="0" w:color="auto"/>
        </w:rPr>
        <w:t>the bulk of its testing has been</w:t>
      </w:r>
      <w:r w:rsidRPr="00D271D5">
        <w:rPr>
          <w:rFonts w:eastAsia="Calibri" w:cs="Times New Roman"/>
          <w:b/>
          <w:iCs/>
          <w:u w:val="single"/>
          <w:bdr w:val="single" w:sz="4" w:space="0" w:color="auto"/>
        </w:rPr>
        <w:t xml:space="preserve"> against </w:t>
      </w:r>
      <w:r w:rsidRPr="00462BB9">
        <w:rPr>
          <w:rFonts w:eastAsia="Calibri" w:cs="Times New Roman"/>
          <w:b/>
          <w:iCs/>
          <w:highlight w:val="green"/>
          <w:u w:val="single"/>
          <w:bdr w:val="single" w:sz="4" w:space="0" w:color="auto"/>
        </w:rPr>
        <w:t>short-range</w:t>
      </w:r>
      <w:r w:rsidRPr="00D271D5">
        <w:rPr>
          <w:rFonts w:eastAsia="Calibri" w:cs="Times New Roman"/>
          <w:b/>
          <w:iCs/>
          <w:u w:val="single"/>
          <w:bdr w:val="single" w:sz="4" w:space="0" w:color="auto"/>
        </w:rPr>
        <w:t xml:space="preserve"> targets</w:t>
      </w:r>
      <w:r w:rsidRPr="00D271D5">
        <w:rPr>
          <w:rFonts w:eastAsia="Calibri" w:cs="Times New Roman"/>
          <w:sz w:val="16"/>
        </w:rPr>
        <w:t xml:space="preserve">. Here’s a video of the November </w:t>
      </w:r>
      <w:r w:rsidRPr="00D271D5">
        <w:rPr>
          <w:rFonts w:eastAsia="Calibri" w:cs="Times New Roman"/>
          <w:u w:val="single"/>
        </w:rPr>
        <w:t>2015 test</w:t>
      </w:r>
      <w:r w:rsidRPr="00D271D5">
        <w:rPr>
          <w:rFonts w:eastAsia="Calibri" w:cs="Times New Roman"/>
          <w:sz w:val="16"/>
        </w:rPr>
        <w:t xml:space="preserve"> in which </w:t>
      </w:r>
      <w:r w:rsidRPr="00D271D5">
        <w:rPr>
          <w:rFonts w:eastAsia="Calibri" w:cs="Times New Roman"/>
          <w:u w:val="single"/>
        </w:rPr>
        <w:t>THAAD intercepts both a short-range missile and a medium-range one. By contrast, it’s largely unproven against longer-range threats</w:t>
      </w:r>
      <w:r w:rsidRPr="00D271D5">
        <w:rPr>
          <w:rFonts w:eastAsia="Calibri" w:cs="Times New Roman"/>
          <w:sz w:val="16"/>
        </w:rPr>
        <w:t xml:space="preserve"> such as intermediate-range ballistic missiles. </w:t>
      </w:r>
      <w:r w:rsidRPr="00D271D5">
        <w:rPr>
          <w:rFonts w:eastAsia="Calibri" w:cs="Times New Roman"/>
          <w:u w:val="single"/>
        </w:rPr>
        <w:t>In essence</w:t>
      </w:r>
      <w:r w:rsidRPr="00D271D5">
        <w:rPr>
          <w:rFonts w:eastAsia="Calibri" w:cs="Times New Roman"/>
          <w:sz w:val="16"/>
        </w:rPr>
        <w:t xml:space="preserve">, then, </w:t>
      </w:r>
      <w:r w:rsidRPr="00462BB9">
        <w:rPr>
          <w:rFonts w:eastAsia="Calibri" w:cs="Times New Roman"/>
          <w:highlight w:val="green"/>
          <w:u w:val="single"/>
        </w:rPr>
        <w:t xml:space="preserve">THAAD is </w:t>
      </w:r>
      <w:r w:rsidRPr="00462BB9">
        <w:rPr>
          <w:rFonts w:eastAsia="Calibri" w:cs="Times New Roman"/>
          <w:b/>
          <w:iCs/>
          <w:highlight w:val="green"/>
          <w:u w:val="single"/>
          <w:bdr w:val="single" w:sz="4" w:space="0" w:color="auto"/>
        </w:rPr>
        <w:t>quite capable of intercepting short-range missiles</w:t>
      </w:r>
      <w:r w:rsidRPr="00462BB9">
        <w:rPr>
          <w:rFonts w:eastAsia="Calibri" w:cs="Times New Roman"/>
          <w:sz w:val="16"/>
          <w:highlight w:val="green"/>
        </w:rPr>
        <w:t>:</w:t>
      </w:r>
      <w:r w:rsidRPr="00D271D5">
        <w:rPr>
          <w:rFonts w:eastAsia="Calibri" w:cs="Times New Roman"/>
          <w:sz w:val="16"/>
        </w:rPr>
        <w:t xml:space="preserve"> </w:t>
      </w:r>
      <w:r w:rsidRPr="00D271D5">
        <w:rPr>
          <w:rFonts w:eastAsia="Calibri" w:cs="Times New Roman"/>
          <w:u w:val="single"/>
        </w:rPr>
        <w:t xml:space="preserve">indeed, </w:t>
      </w:r>
      <w:r w:rsidRPr="00462BB9">
        <w:rPr>
          <w:rFonts w:eastAsia="Calibri" w:cs="Times New Roman"/>
          <w:highlight w:val="green"/>
          <w:u w:val="single"/>
        </w:rPr>
        <w:t>its</w:t>
      </w:r>
      <w:r w:rsidRPr="00D271D5">
        <w:rPr>
          <w:rFonts w:eastAsia="Calibri" w:cs="Times New Roman"/>
          <w:u w:val="single"/>
        </w:rPr>
        <w:t xml:space="preserve"> mobile </w:t>
      </w:r>
      <w:r w:rsidRPr="00462BB9">
        <w:rPr>
          <w:rFonts w:eastAsia="Calibri" w:cs="Times New Roman"/>
          <w:highlight w:val="green"/>
          <w:u w:val="single"/>
        </w:rPr>
        <w:t>radar</w:t>
      </w:r>
      <w:r w:rsidRPr="00D271D5">
        <w:rPr>
          <w:rFonts w:eastAsia="Calibri" w:cs="Times New Roman"/>
          <w:u w:val="single"/>
        </w:rPr>
        <w:t xml:space="preserve">, the AN/TPY-2, </w:t>
      </w:r>
      <w:r w:rsidRPr="00462BB9">
        <w:rPr>
          <w:rFonts w:eastAsia="Calibri" w:cs="Times New Roman"/>
          <w:highlight w:val="green"/>
          <w:u w:val="single"/>
        </w:rPr>
        <w:t xml:space="preserve">can provide </w:t>
      </w:r>
      <w:r w:rsidRPr="00462BB9">
        <w:rPr>
          <w:rFonts w:eastAsia="Calibri" w:cs="Times New Roman"/>
          <w:b/>
          <w:iCs/>
          <w:highlight w:val="green"/>
          <w:u w:val="single"/>
          <w:bdr w:val="single" w:sz="4" w:space="0" w:color="auto"/>
        </w:rPr>
        <w:t>end-to-end coverage</w:t>
      </w:r>
      <w:r w:rsidRPr="00462BB9">
        <w:rPr>
          <w:rFonts w:eastAsia="Calibri" w:cs="Times New Roman"/>
          <w:sz w:val="16"/>
          <w:highlight w:val="green"/>
        </w:rPr>
        <w:t xml:space="preserve"> </w:t>
      </w:r>
      <w:r w:rsidRPr="00462BB9">
        <w:rPr>
          <w:rFonts w:eastAsia="Calibri" w:cs="Times New Roman"/>
          <w:highlight w:val="green"/>
          <w:u w:val="single"/>
        </w:rPr>
        <w:t xml:space="preserve">of short-range missile flights, </w:t>
      </w:r>
      <w:r w:rsidRPr="00462BB9">
        <w:rPr>
          <w:rFonts w:eastAsia="Calibri" w:cs="Times New Roman"/>
          <w:b/>
          <w:iCs/>
          <w:highlight w:val="green"/>
          <w:u w:val="single"/>
          <w:bdr w:val="single" w:sz="4" w:space="0" w:color="auto"/>
        </w:rPr>
        <w:t>enhancing</w:t>
      </w:r>
      <w:r w:rsidRPr="00D271D5">
        <w:rPr>
          <w:rFonts w:eastAsia="Calibri" w:cs="Times New Roman"/>
          <w:u w:val="single"/>
        </w:rPr>
        <w:t xml:space="preserve"> the </w:t>
      </w:r>
      <w:r w:rsidRPr="00462BB9">
        <w:rPr>
          <w:rFonts w:eastAsia="Calibri" w:cs="Times New Roman"/>
          <w:highlight w:val="green"/>
          <w:u w:val="single"/>
        </w:rPr>
        <w:t>prospects for successful interception</w:t>
      </w:r>
      <w:r w:rsidRPr="00D271D5">
        <w:rPr>
          <w:rFonts w:eastAsia="Calibri" w:cs="Times New Roman"/>
          <w:sz w:val="16"/>
        </w:rPr>
        <w:t>.</w:t>
      </w:r>
    </w:p>
    <w:p w:rsidR="00D271D5" w:rsidRDefault="00D271D5" w:rsidP="00D271D5">
      <w:pPr>
        <w:pStyle w:val="Heading3"/>
      </w:pPr>
      <w:r>
        <w:t>THAAD Works---A2: NK Destroys</w:t>
      </w:r>
      <w:r w:rsidR="00300F3F">
        <w:t>/Artillery</w:t>
      </w:r>
    </w:p>
    <w:p w:rsidR="00D271D5" w:rsidRDefault="00D271D5" w:rsidP="00D271D5">
      <w:pPr>
        <w:pStyle w:val="Heading4"/>
      </w:pPr>
      <w:r>
        <w:t xml:space="preserve">North Korea </w:t>
      </w:r>
      <w:r w:rsidRPr="00B17500">
        <w:rPr>
          <w:u w:val="single"/>
        </w:rPr>
        <w:t>can’t reach</w:t>
      </w:r>
      <w:r>
        <w:t xml:space="preserve"> THAAD---artillery range is </w:t>
      </w:r>
      <w:r w:rsidRPr="00B17500">
        <w:rPr>
          <w:u w:val="single"/>
        </w:rPr>
        <w:t>too limited</w:t>
      </w:r>
    </w:p>
    <w:p w:rsidR="00D271D5" w:rsidRDefault="00D271D5" w:rsidP="00D271D5">
      <w:r w:rsidRPr="00B17500">
        <w:rPr>
          <w:rStyle w:val="Style13ptBold"/>
        </w:rPr>
        <w:t>Korea Times, 7-14</w:t>
      </w:r>
      <w:r>
        <w:t xml:space="preserve"> – The Korea Times, 7-14-2016, “Experts divided over THAAD's effectiveness in countering N.K. missiles”, http://www.koreatimes.co.kr/www/news/nation/2016/07/205_209398.html</w:t>
      </w:r>
    </w:p>
    <w:p w:rsidR="00D271D5" w:rsidRPr="00616272" w:rsidRDefault="00D271D5" w:rsidP="00D271D5">
      <w:pPr>
        <w:rPr>
          <w:sz w:val="16"/>
        </w:rPr>
      </w:pPr>
      <w:r w:rsidRPr="00B17500">
        <w:rPr>
          <w:rStyle w:val="StyleUnderline"/>
        </w:rPr>
        <w:t>Experts said</w:t>
      </w:r>
      <w:r w:rsidRPr="00616272">
        <w:rPr>
          <w:sz w:val="16"/>
        </w:rPr>
        <w:t xml:space="preserve"> that </w:t>
      </w:r>
      <w:r w:rsidRPr="00B17500">
        <w:rPr>
          <w:rStyle w:val="StyleUnderline"/>
        </w:rPr>
        <w:t xml:space="preserve">the </w:t>
      </w:r>
      <w:r w:rsidRPr="00462BB9">
        <w:rPr>
          <w:rStyle w:val="StyleUnderline"/>
          <w:highlight w:val="green"/>
        </w:rPr>
        <w:t>selection of the southern county would</w:t>
      </w:r>
      <w:r w:rsidRPr="00B17500">
        <w:rPr>
          <w:rStyle w:val="StyleUnderline"/>
        </w:rPr>
        <w:t xml:space="preserve"> also </w:t>
      </w:r>
      <w:r w:rsidRPr="00462BB9">
        <w:rPr>
          <w:rStyle w:val="StyleUnderline"/>
          <w:highlight w:val="green"/>
        </w:rPr>
        <w:t xml:space="preserve">make it </w:t>
      </w:r>
      <w:r w:rsidRPr="00462BB9">
        <w:rPr>
          <w:rStyle w:val="Emphasis"/>
          <w:highlight w:val="green"/>
        </w:rPr>
        <w:t>difficult for North Korea to target</w:t>
      </w:r>
      <w:r w:rsidRPr="00B17500">
        <w:rPr>
          <w:rStyle w:val="Emphasis"/>
        </w:rPr>
        <w:t xml:space="preserve"> the </w:t>
      </w:r>
      <w:r w:rsidRPr="00462BB9">
        <w:rPr>
          <w:rStyle w:val="Emphasis"/>
          <w:highlight w:val="green"/>
        </w:rPr>
        <w:t>THAAD</w:t>
      </w:r>
      <w:r w:rsidRPr="00B17500">
        <w:rPr>
          <w:rStyle w:val="Emphasis"/>
        </w:rPr>
        <w:t xml:space="preserve"> battery</w:t>
      </w:r>
      <w:r w:rsidRPr="00616272">
        <w:rPr>
          <w:sz w:val="16"/>
        </w:rPr>
        <w:t xml:space="preserve"> </w:t>
      </w:r>
      <w:r w:rsidRPr="00462BB9">
        <w:rPr>
          <w:rStyle w:val="StyleUnderline"/>
          <w:highlight w:val="green"/>
        </w:rPr>
        <w:t>with</w:t>
      </w:r>
      <w:r w:rsidRPr="00B17500">
        <w:rPr>
          <w:rStyle w:val="StyleUnderline"/>
        </w:rPr>
        <w:t xml:space="preserve"> its</w:t>
      </w:r>
      <w:r w:rsidRPr="00616272">
        <w:rPr>
          <w:sz w:val="16"/>
        </w:rPr>
        <w:t xml:space="preserve"> new high-caliber multiple </w:t>
      </w:r>
      <w:r w:rsidRPr="00462BB9">
        <w:rPr>
          <w:rStyle w:val="StyleUnderline"/>
          <w:highlight w:val="green"/>
        </w:rPr>
        <w:t>rocket launchers</w:t>
      </w:r>
      <w:r w:rsidRPr="00616272">
        <w:rPr>
          <w:sz w:val="16"/>
        </w:rPr>
        <w:t>.</w:t>
      </w:r>
      <w:r w:rsidR="00616272">
        <w:rPr>
          <w:sz w:val="16"/>
        </w:rPr>
        <w:t xml:space="preserve"> </w:t>
      </w:r>
      <w:r w:rsidRPr="00462BB9">
        <w:rPr>
          <w:rStyle w:val="StyleUnderline"/>
          <w:highlight w:val="green"/>
        </w:rPr>
        <w:t>With</w:t>
      </w:r>
      <w:r w:rsidRPr="00B17500">
        <w:rPr>
          <w:rStyle w:val="StyleUnderline"/>
        </w:rPr>
        <w:t xml:space="preserve"> a </w:t>
      </w:r>
      <w:r w:rsidRPr="00462BB9">
        <w:rPr>
          <w:rStyle w:val="StyleUnderline"/>
          <w:highlight w:val="green"/>
        </w:rPr>
        <w:t>range of 200 km</w:t>
      </w:r>
      <w:r w:rsidRPr="00B17500">
        <w:rPr>
          <w:rStyle w:val="StyleUnderline"/>
        </w:rPr>
        <w:t>, the</w:t>
      </w:r>
      <w:r w:rsidRPr="00616272">
        <w:rPr>
          <w:sz w:val="16"/>
        </w:rPr>
        <w:t xml:space="preserve"> 300-mm-caliber multiple </w:t>
      </w:r>
      <w:r w:rsidRPr="00B17500">
        <w:rPr>
          <w:rStyle w:val="StyleUnderline"/>
        </w:rPr>
        <w:t xml:space="preserve">rocket </w:t>
      </w:r>
      <w:r w:rsidRPr="00462BB9">
        <w:rPr>
          <w:rStyle w:val="StyleUnderline"/>
          <w:highlight w:val="green"/>
        </w:rPr>
        <w:t>launchers</w:t>
      </w:r>
      <w:r w:rsidRPr="00B17500">
        <w:rPr>
          <w:rStyle w:val="StyleUnderline"/>
        </w:rPr>
        <w:t xml:space="preserve"> have large areas of South Korea within their range, but </w:t>
      </w:r>
      <w:r w:rsidRPr="00462BB9">
        <w:rPr>
          <w:rStyle w:val="Emphasis"/>
          <w:highlight w:val="green"/>
        </w:rPr>
        <w:t xml:space="preserve">cannot reach </w:t>
      </w:r>
      <w:proofErr w:type="spellStart"/>
      <w:r w:rsidRPr="00462BB9">
        <w:rPr>
          <w:rStyle w:val="Emphasis"/>
          <w:highlight w:val="green"/>
        </w:rPr>
        <w:t>Seongju</w:t>
      </w:r>
      <w:proofErr w:type="spellEnd"/>
      <w:r w:rsidRPr="00616272">
        <w:rPr>
          <w:sz w:val="16"/>
        </w:rPr>
        <w:t>. (</w:t>
      </w:r>
      <w:proofErr w:type="spellStart"/>
      <w:r w:rsidRPr="00616272">
        <w:rPr>
          <w:sz w:val="16"/>
        </w:rPr>
        <w:t>Yonhap</w:t>
      </w:r>
      <w:proofErr w:type="spellEnd"/>
      <w:r w:rsidRPr="00616272">
        <w:rPr>
          <w:sz w:val="16"/>
        </w:rPr>
        <w:t>)</w:t>
      </w:r>
    </w:p>
    <w:p w:rsidR="00D271D5" w:rsidRPr="00D271D5" w:rsidRDefault="00D271D5" w:rsidP="00D271D5">
      <w:pPr>
        <w:keepNext/>
        <w:keepLines/>
        <w:pageBreakBefore/>
        <w:spacing w:before="200"/>
        <w:jc w:val="center"/>
        <w:outlineLvl w:val="2"/>
        <w:rPr>
          <w:rFonts w:eastAsia="Times New Roman" w:cs="Times New Roman"/>
          <w:b/>
          <w:sz w:val="32"/>
          <w:szCs w:val="24"/>
          <w:u w:val="single"/>
        </w:rPr>
      </w:pPr>
      <w:r w:rsidRPr="00D271D5">
        <w:rPr>
          <w:rFonts w:eastAsia="Times New Roman" w:cs="Times New Roman"/>
          <w:b/>
          <w:sz w:val="32"/>
          <w:szCs w:val="24"/>
          <w:u w:val="single"/>
        </w:rPr>
        <w:t>A2: SQ Solves---KAMD</w:t>
      </w:r>
    </w:p>
    <w:p w:rsidR="00D271D5" w:rsidRPr="00D271D5" w:rsidRDefault="00D271D5" w:rsidP="00D271D5">
      <w:pPr>
        <w:keepNext/>
        <w:keepLines/>
        <w:spacing w:before="200"/>
        <w:outlineLvl w:val="3"/>
        <w:rPr>
          <w:rFonts w:eastAsia="Times New Roman" w:cs="Times New Roman"/>
          <w:b/>
          <w:iCs/>
        </w:rPr>
      </w:pPr>
      <w:r w:rsidRPr="00D271D5">
        <w:rPr>
          <w:rFonts w:eastAsia="Times New Roman" w:cs="Times New Roman"/>
          <w:b/>
          <w:iCs/>
        </w:rPr>
        <w:t xml:space="preserve">It won’t be ready for </w:t>
      </w:r>
      <w:r w:rsidRPr="00D271D5">
        <w:rPr>
          <w:rFonts w:eastAsia="Times New Roman" w:cs="Times New Roman"/>
          <w:b/>
          <w:iCs/>
          <w:u w:val="single"/>
        </w:rPr>
        <w:t>seven years</w:t>
      </w:r>
      <w:r w:rsidRPr="00D271D5">
        <w:rPr>
          <w:rFonts w:eastAsia="Times New Roman" w:cs="Times New Roman"/>
          <w:b/>
          <w:iCs/>
        </w:rPr>
        <w:t>---DA outweighs on timeframe</w:t>
      </w:r>
    </w:p>
    <w:p w:rsidR="00D271D5" w:rsidRPr="00D271D5" w:rsidRDefault="00D271D5" w:rsidP="00D271D5">
      <w:pPr>
        <w:rPr>
          <w:rFonts w:eastAsia="Calibri" w:cs="Times New Roman"/>
        </w:rPr>
      </w:pPr>
      <w:r w:rsidRPr="00D271D5">
        <w:rPr>
          <w:rFonts w:eastAsia="Calibri" w:cs="Times New Roman"/>
        </w:rPr>
        <w:t>***Note: KAMD = the missile defense system Korea is indigenously developing</w:t>
      </w:r>
    </w:p>
    <w:p w:rsidR="00D271D5" w:rsidRPr="00D271D5" w:rsidRDefault="00D271D5" w:rsidP="00D271D5">
      <w:pPr>
        <w:rPr>
          <w:rFonts w:eastAsia="Calibri" w:cs="Times New Roman"/>
        </w:rPr>
      </w:pPr>
      <w:r w:rsidRPr="00D271D5">
        <w:rPr>
          <w:rFonts w:eastAsia="Calibri" w:cs="Times New Roman"/>
          <w:b/>
          <w:bCs/>
        </w:rPr>
        <w:t>Zhao, 16</w:t>
      </w:r>
      <w:r w:rsidRPr="00D271D5">
        <w:rPr>
          <w:rFonts w:eastAsia="Calibri" w:cs="Times New Roman"/>
        </w:rPr>
        <w:t xml:space="preserve"> – Tong Zhao, Associate at the Carnegie-Tsinghua Center for Global Policy, 4-27-2016, “Why China Should Have Dialogues with the U.S. and South Korea on THAAD”, Carnegie Endowment for International Peace, http://carnegietsinghua.org/2016/04/27/why-should-china-have-dialogues-with-u.s.-and-south-korea-on-thaad/ixta</w:t>
      </w:r>
    </w:p>
    <w:p w:rsidR="00D271D5" w:rsidRPr="00D271D5" w:rsidRDefault="00D271D5" w:rsidP="00D271D5">
      <w:pPr>
        <w:rPr>
          <w:rFonts w:eastAsia="Calibri" w:cs="Times New Roman"/>
          <w:sz w:val="16"/>
        </w:rPr>
      </w:pPr>
      <w:r w:rsidRPr="00D271D5">
        <w:rPr>
          <w:rFonts w:eastAsia="Calibri" w:cs="Times New Roman"/>
          <w:sz w:val="16"/>
        </w:rPr>
        <w:t xml:space="preserve">For South Korea, </w:t>
      </w:r>
      <w:r w:rsidRPr="00D271D5">
        <w:rPr>
          <w:rFonts w:eastAsia="Calibri" w:cs="Times New Roman"/>
          <w:u w:val="single"/>
        </w:rPr>
        <w:t>the ever-increasing North</w:t>
      </w:r>
      <w:r w:rsidRPr="00D271D5">
        <w:rPr>
          <w:rFonts w:eastAsia="Calibri" w:cs="Times New Roman"/>
          <w:sz w:val="16"/>
        </w:rPr>
        <w:t xml:space="preserve"> Korean nuclear and </w:t>
      </w:r>
      <w:r w:rsidRPr="00D271D5">
        <w:rPr>
          <w:rFonts w:eastAsia="Calibri" w:cs="Times New Roman"/>
          <w:u w:val="single"/>
        </w:rPr>
        <w:t>missile threat is becoming a matter of life or death</w:t>
      </w:r>
      <w:r w:rsidRPr="00D271D5">
        <w:rPr>
          <w:rFonts w:eastAsia="Calibri" w:cs="Times New Roman"/>
          <w:sz w:val="16"/>
        </w:rPr>
        <w:t xml:space="preserve">. With recent North Korean threats of a preemptive nuclear strike, the fear of North Korean’s nuclear missiles is greater than ever in the mind of South Koreans. </w:t>
      </w:r>
      <w:r w:rsidRPr="00462BB9">
        <w:rPr>
          <w:rFonts w:eastAsia="Calibri" w:cs="Times New Roman"/>
          <w:highlight w:val="green"/>
          <w:u w:val="single"/>
        </w:rPr>
        <w:t>Seoul</w:t>
      </w:r>
      <w:r w:rsidRPr="00D271D5">
        <w:rPr>
          <w:rFonts w:eastAsia="Calibri" w:cs="Times New Roman"/>
          <w:u w:val="single"/>
        </w:rPr>
        <w:t xml:space="preserve"> has </w:t>
      </w:r>
      <w:r w:rsidRPr="00462BB9">
        <w:rPr>
          <w:rFonts w:eastAsia="Calibri" w:cs="Times New Roman"/>
          <w:highlight w:val="green"/>
          <w:u w:val="single"/>
        </w:rPr>
        <w:t>long wanted to fill the gap in its missile defenses. But</w:t>
      </w:r>
      <w:r w:rsidRPr="00D271D5">
        <w:rPr>
          <w:rFonts w:eastAsia="Calibri" w:cs="Times New Roman"/>
          <w:u w:val="single"/>
        </w:rPr>
        <w:t xml:space="preserve"> its </w:t>
      </w:r>
      <w:r w:rsidRPr="00462BB9">
        <w:rPr>
          <w:rFonts w:eastAsia="Calibri" w:cs="Times New Roman"/>
          <w:highlight w:val="green"/>
          <w:u w:val="single"/>
        </w:rPr>
        <w:t xml:space="preserve">indigenous efforts </w:t>
      </w:r>
      <w:r w:rsidRPr="00462BB9">
        <w:rPr>
          <w:rFonts w:eastAsia="Calibri" w:cs="Times New Roman"/>
          <w:b/>
          <w:iCs/>
          <w:highlight w:val="green"/>
          <w:u w:val="single"/>
          <w:bdr w:val="single" w:sz="4" w:space="0" w:color="auto"/>
        </w:rPr>
        <w:t>won’t reach fruition until</w:t>
      </w:r>
      <w:r w:rsidRPr="00D271D5">
        <w:rPr>
          <w:rFonts w:eastAsia="Calibri" w:cs="Times New Roman"/>
          <w:b/>
          <w:iCs/>
          <w:u w:val="single"/>
          <w:bdr w:val="single" w:sz="4" w:space="0" w:color="auto"/>
        </w:rPr>
        <w:t xml:space="preserve"> around </w:t>
      </w:r>
      <w:r w:rsidRPr="00462BB9">
        <w:rPr>
          <w:rFonts w:eastAsia="Calibri" w:cs="Times New Roman"/>
          <w:b/>
          <w:iCs/>
          <w:highlight w:val="green"/>
          <w:u w:val="single"/>
          <w:bdr w:val="single" w:sz="4" w:space="0" w:color="auto"/>
        </w:rPr>
        <w:t>2023 at the earliest</w:t>
      </w:r>
      <w:r w:rsidRPr="00462BB9">
        <w:rPr>
          <w:rFonts w:eastAsia="Calibri" w:cs="Times New Roman"/>
          <w:sz w:val="16"/>
          <w:highlight w:val="green"/>
        </w:rPr>
        <w:t xml:space="preserve">. </w:t>
      </w:r>
      <w:r w:rsidRPr="00462BB9">
        <w:rPr>
          <w:rFonts w:eastAsia="Calibri" w:cs="Times New Roman"/>
          <w:highlight w:val="green"/>
          <w:u w:val="single"/>
        </w:rPr>
        <w:t>THAAD can be deployed</w:t>
      </w:r>
      <w:r w:rsidRPr="00D271D5">
        <w:rPr>
          <w:rFonts w:eastAsia="Calibri" w:cs="Times New Roman"/>
          <w:u w:val="single"/>
        </w:rPr>
        <w:t xml:space="preserve"> relatively </w:t>
      </w:r>
      <w:r w:rsidRPr="00462BB9">
        <w:rPr>
          <w:rFonts w:eastAsia="Calibri" w:cs="Times New Roman"/>
          <w:b/>
          <w:iCs/>
          <w:highlight w:val="green"/>
          <w:u w:val="single"/>
          <w:bdr w:val="single" w:sz="4" w:space="0" w:color="auto"/>
        </w:rPr>
        <w:t>quickly</w:t>
      </w:r>
      <w:r w:rsidRPr="00D271D5">
        <w:rPr>
          <w:rFonts w:eastAsia="Calibri" w:cs="Times New Roman"/>
          <w:sz w:val="16"/>
        </w:rPr>
        <w:t xml:space="preserve">. Moreover, </w:t>
      </w:r>
      <w:r w:rsidRPr="00462BB9">
        <w:rPr>
          <w:rFonts w:eastAsia="Calibri" w:cs="Times New Roman"/>
          <w:highlight w:val="green"/>
          <w:u w:val="single"/>
        </w:rPr>
        <w:t>it is</w:t>
      </w:r>
      <w:r w:rsidRPr="00D271D5">
        <w:rPr>
          <w:rFonts w:eastAsia="Calibri" w:cs="Times New Roman"/>
          <w:u w:val="single"/>
        </w:rPr>
        <w:t xml:space="preserve"> actually </w:t>
      </w:r>
      <w:r w:rsidRPr="00462BB9">
        <w:rPr>
          <w:rFonts w:eastAsia="Calibri" w:cs="Times New Roman"/>
          <w:highlight w:val="green"/>
          <w:u w:val="single"/>
        </w:rPr>
        <w:t>less capable than</w:t>
      </w:r>
      <w:r w:rsidRPr="00D271D5">
        <w:rPr>
          <w:rFonts w:eastAsia="Calibri" w:cs="Times New Roman"/>
          <w:u w:val="single"/>
        </w:rPr>
        <w:t xml:space="preserve"> the alternative</w:t>
      </w:r>
      <w:r w:rsidRPr="00D271D5">
        <w:rPr>
          <w:rFonts w:eastAsia="Calibri" w:cs="Times New Roman"/>
          <w:sz w:val="16"/>
        </w:rPr>
        <w:t xml:space="preserve"> system of </w:t>
      </w:r>
      <w:r w:rsidRPr="00462BB9">
        <w:rPr>
          <w:rFonts w:eastAsia="Calibri" w:cs="Times New Roman"/>
          <w:b/>
          <w:iCs/>
          <w:highlight w:val="green"/>
          <w:u w:val="single"/>
          <w:bdr w:val="single" w:sz="4" w:space="0" w:color="auto"/>
        </w:rPr>
        <w:t>S</w:t>
      </w:r>
      <w:r w:rsidRPr="00D271D5">
        <w:rPr>
          <w:rFonts w:eastAsia="Calibri" w:cs="Times New Roman"/>
          <w:sz w:val="16"/>
        </w:rPr>
        <w:t xml:space="preserve">tandard </w:t>
      </w:r>
      <w:r w:rsidRPr="00462BB9">
        <w:rPr>
          <w:rFonts w:eastAsia="Calibri" w:cs="Times New Roman"/>
          <w:b/>
          <w:iCs/>
          <w:highlight w:val="green"/>
          <w:u w:val="single"/>
          <w:bdr w:val="single" w:sz="4" w:space="0" w:color="auto"/>
        </w:rPr>
        <w:t>M</w:t>
      </w:r>
      <w:r w:rsidRPr="00D271D5">
        <w:rPr>
          <w:rFonts w:eastAsia="Calibri" w:cs="Times New Roman"/>
          <w:sz w:val="16"/>
        </w:rPr>
        <w:t>issile-</w:t>
      </w:r>
      <w:r w:rsidRPr="00462BB9">
        <w:rPr>
          <w:rFonts w:eastAsia="Calibri" w:cs="Times New Roman"/>
          <w:b/>
          <w:iCs/>
          <w:highlight w:val="green"/>
          <w:u w:val="single"/>
          <w:bdr w:val="single" w:sz="4" w:space="0" w:color="auto"/>
        </w:rPr>
        <w:t>3</w:t>
      </w:r>
      <w:r w:rsidRPr="00D271D5">
        <w:rPr>
          <w:rFonts w:eastAsia="Calibri" w:cs="Times New Roman"/>
          <w:sz w:val="16"/>
        </w:rPr>
        <w:t xml:space="preserve"> </w:t>
      </w:r>
      <w:r w:rsidRPr="00D271D5">
        <w:rPr>
          <w:rFonts w:eastAsia="Calibri" w:cs="Times New Roman"/>
          <w:u w:val="single"/>
        </w:rPr>
        <w:t>interceptors</w:t>
      </w:r>
      <w:r w:rsidRPr="00D271D5">
        <w:rPr>
          <w:rFonts w:eastAsia="Calibri" w:cs="Times New Roman"/>
          <w:sz w:val="16"/>
        </w:rPr>
        <w:t xml:space="preserve"> that </w:t>
      </w:r>
      <w:r w:rsidRPr="00D271D5">
        <w:rPr>
          <w:rFonts w:eastAsia="Calibri" w:cs="Times New Roman"/>
          <w:u w:val="single"/>
        </w:rPr>
        <w:t>the United States might deploy in South Korea</w:t>
      </w:r>
      <w:r w:rsidRPr="00D271D5">
        <w:rPr>
          <w:rFonts w:eastAsia="Calibri" w:cs="Times New Roman"/>
          <w:sz w:val="16"/>
        </w:rPr>
        <w:t>, showing that Seoul and Washington are indeed seeking to protect themselves rather than seeking to undermine China’s nuclear deterrent. Under these circumstances, China should avoid unnecessarily undermining its strategic relations with Seoul or Washington by showing more flexibility on the issue.</w:t>
      </w:r>
    </w:p>
    <w:p w:rsidR="00D271D5" w:rsidRPr="00D271D5" w:rsidRDefault="00D271D5" w:rsidP="00D271D5">
      <w:pPr>
        <w:keepNext/>
        <w:keepLines/>
        <w:pageBreakBefore/>
        <w:spacing w:before="200"/>
        <w:jc w:val="center"/>
        <w:outlineLvl w:val="2"/>
        <w:rPr>
          <w:rFonts w:eastAsia="Times New Roman" w:cs="Times New Roman"/>
          <w:b/>
          <w:sz w:val="32"/>
          <w:szCs w:val="24"/>
          <w:u w:val="single"/>
        </w:rPr>
      </w:pPr>
      <w:r w:rsidRPr="00D271D5">
        <w:rPr>
          <w:rFonts w:eastAsia="Times New Roman" w:cs="Times New Roman"/>
          <w:b/>
          <w:sz w:val="32"/>
          <w:szCs w:val="24"/>
          <w:u w:val="single"/>
        </w:rPr>
        <w:t>A2: SQ Solves---Patriot/Aegis</w:t>
      </w:r>
    </w:p>
    <w:p w:rsidR="00D271D5" w:rsidRPr="00D271D5" w:rsidRDefault="00D271D5" w:rsidP="00D271D5">
      <w:pPr>
        <w:keepNext/>
        <w:keepLines/>
        <w:spacing w:before="200"/>
        <w:outlineLvl w:val="3"/>
        <w:rPr>
          <w:rFonts w:eastAsia="Times New Roman" w:cs="Times New Roman"/>
          <w:b/>
          <w:iCs/>
        </w:rPr>
      </w:pPr>
      <w:r w:rsidRPr="00D271D5">
        <w:rPr>
          <w:rFonts w:eastAsia="Times New Roman" w:cs="Times New Roman"/>
          <w:b/>
          <w:iCs/>
        </w:rPr>
        <w:t xml:space="preserve">Patriot is </w:t>
      </w:r>
      <w:r w:rsidRPr="00D271D5">
        <w:rPr>
          <w:rFonts w:eastAsia="Times New Roman" w:cs="Times New Roman"/>
          <w:b/>
          <w:iCs/>
          <w:u w:val="single"/>
        </w:rPr>
        <w:t>short-ranged</w:t>
      </w:r>
      <w:r w:rsidRPr="00D271D5">
        <w:rPr>
          <w:rFonts w:eastAsia="Times New Roman" w:cs="Times New Roman"/>
          <w:b/>
          <w:iCs/>
        </w:rPr>
        <w:t xml:space="preserve"> and </w:t>
      </w:r>
      <w:r w:rsidRPr="00D271D5">
        <w:rPr>
          <w:rFonts w:eastAsia="Times New Roman" w:cs="Times New Roman"/>
          <w:b/>
          <w:iCs/>
          <w:u w:val="single"/>
        </w:rPr>
        <w:t>low</w:t>
      </w:r>
      <w:r w:rsidRPr="00D271D5">
        <w:rPr>
          <w:rFonts w:eastAsia="Times New Roman" w:cs="Times New Roman"/>
          <w:b/>
          <w:iCs/>
        </w:rPr>
        <w:t xml:space="preserve">---only THAAD provides </w:t>
      </w:r>
      <w:r w:rsidRPr="00D271D5">
        <w:rPr>
          <w:rFonts w:eastAsia="Times New Roman" w:cs="Times New Roman"/>
          <w:b/>
          <w:iCs/>
          <w:u w:val="single"/>
        </w:rPr>
        <w:t>long-ranged area defense</w:t>
      </w:r>
      <w:r w:rsidRPr="00D271D5">
        <w:rPr>
          <w:rFonts w:eastAsia="Times New Roman" w:cs="Times New Roman"/>
          <w:b/>
          <w:iCs/>
        </w:rPr>
        <w:t xml:space="preserve"> which is key</w:t>
      </w:r>
    </w:p>
    <w:p w:rsidR="00D271D5" w:rsidRPr="00D271D5" w:rsidRDefault="00D271D5" w:rsidP="00D271D5">
      <w:pPr>
        <w:rPr>
          <w:rFonts w:eastAsia="Calibri" w:cs="Times New Roman"/>
        </w:rPr>
      </w:pPr>
      <w:proofErr w:type="spellStart"/>
      <w:r w:rsidRPr="00D271D5">
        <w:rPr>
          <w:rFonts w:eastAsia="Calibri" w:cs="Times New Roman"/>
          <w:b/>
          <w:bCs/>
        </w:rPr>
        <w:t>Ghoshal</w:t>
      </w:r>
      <w:proofErr w:type="spellEnd"/>
      <w:r w:rsidRPr="00D271D5">
        <w:rPr>
          <w:rFonts w:eastAsia="Calibri" w:cs="Times New Roman"/>
          <w:b/>
          <w:bCs/>
        </w:rPr>
        <w:t>, 16</w:t>
      </w:r>
      <w:r w:rsidRPr="00D271D5">
        <w:rPr>
          <w:rFonts w:eastAsia="Calibri" w:cs="Times New Roman"/>
        </w:rPr>
        <w:t xml:space="preserve"> – </w:t>
      </w:r>
      <w:proofErr w:type="spellStart"/>
      <w:r w:rsidRPr="00D271D5">
        <w:rPr>
          <w:rFonts w:eastAsia="Calibri" w:cs="Times New Roman"/>
        </w:rPr>
        <w:t>Debalina</w:t>
      </w:r>
      <w:proofErr w:type="spellEnd"/>
      <w:r w:rsidRPr="00D271D5">
        <w:rPr>
          <w:rFonts w:eastAsia="Calibri" w:cs="Times New Roman"/>
        </w:rPr>
        <w:t xml:space="preserve"> </w:t>
      </w:r>
      <w:proofErr w:type="spellStart"/>
      <w:r w:rsidRPr="00D271D5">
        <w:rPr>
          <w:rFonts w:eastAsia="Calibri" w:cs="Times New Roman"/>
        </w:rPr>
        <w:t>Ghoshal</w:t>
      </w:r>
      <w:proofErr w:type="spellEnd"/>
      <w:r w:rsidRPr="00D271D5">
        <w:rPr>
          <w:rFonts w:eastAsia="Calibri" w:cs="Times New Roman"/>
        </w:rPr>
        <w:t>, Research Associate at the Delhi Policy Group, April 2016, “South Korea and the Missile Defense Dilemma”, Delhi Policy Group Issue Brief, http://www.delhipolicygroup.com/uploads/publication_file/1101_debalina_seoul_issue_brief.pdf</w:t>
      </w:r>
    </w:p>
    <w:p w:rsidR="00D271D5" w:rsidRPr="00D271D5" w:rsidRDefault="00D271D5" w:rsidP="00D271D5">
      <w:pPr>
        <w:rPr>
          <w:rFonts w:eastAsia="Calibri" w:cs="Times New Roman"/>
          <w:sz w:val="16"/>
        </w:rPr>
      </w:pPr>
      <w:r w:rsidRPr="00D271D5">
        <w:rPr>
          <w:rFonts w:eastAsia="Calibri" w:cs="Times New Roman"/>
          <w:sz w:val="16"/>
        </w:rPr>
        <w:t xml:space="preserve">Korean Air and Missile Defense System </w:t>
      </w:r>
      <w:r w:rsidRPr="00462BB9">
        <w:rPr>
          <w:rFonts w:eastAsia="Calibri" w:cs="Times New Roman"/>
          <w:highlight w:val="green"/>
          <w:u w:val="single"/>
        </w:rPr>
        <w:t>Given</w:t>
      </w:r>
      <w:r w:rsidRPr="00D271D5">
        <w:rPr>
          <w:rFonts w:eastAsia="Calibri" w:cs="Times New Roman"/>
          <w:u w:val="single"/>
        </w:rPr>
        <w:t xml:space="preserve"> the threat perception from </w:t>
      </w:r>
      <w:r w:rsidRPr="00462BB9">
        <w:rPr>
          <w:rFonts w:eastAsia="Calibri" w:cs="Times New Roman"/>
          <w:highlight w:val="green"/>
          <w:u w:val="single"/>
        </w:rPr>
        <w:t>North</w:t>
      </w:r>
      <w:r w:rsidRPr="00D271D5">
        <w:rPr>
          <w:rFonts w:eastAsia="Calibri" w:cs="Times New Roman"/>
          <w:u w:val="single"/>
        </w:rPr>
        <w:t xml:space="preserve"> Korean ballistic </w:t>
      </w:r>
      <w:r w:rsidRPr="00462BB9">
        <w:rPr>
          <w:rFonts w:eastAsia="Calibri" w:cs="Times New Roman"/>
          <w:highlight w:val="green"/>
          <w:u w:val="single"/>
        </w:rPr>
        <w:t>missiles</w:t>
      </w:r>
      <w:r w:rsidRPr="00D271D5">
        <w:rPr>
          <w:rFonts w:eastAsia="Calibri" w:cs="Times New Roman"/>
          <w:sz w:val="16"/>
        </w:rPr>
        <w:t xml:space="preserve">, also evident from South Korea’s Defense White Paper in 2014 and making a capability assessment of its neighbors, </w:t>
      </w:r>
      <w:r w:rsidRPr="00D271D5">
        <w:rPr>
          <w:rFonts w:eastAsia="Calibri" w:cs="Times New Roman"/>
          <w:u w:val="single"/>
        </w:rPr>
        <w:t xml:space="preserve">a </w:t>
      </w:r>
      <w:r w:rsidRPr="00462BB9">
        <w:rPr>
          <w:rFonts w:eastAsia="Calibri" w:cs="Times New Roman"/>
          <w:highlight w:val="green"/>
          <w:u w:val="single"/>
        </w:rPr>
        <w:t>sophisticated missile defense</w:t>
      </w:r>
      <w:r w:rsidRPr="00D271D5">
        <w:rPr>
          <w:rFonts w:eastAsia="Calibri" w:cs="Times New Roman"/>
          <w:u w:val="single"/>
        </w:rPr>
        <w:t xml:space="preserve"> system </w:t>
      </w:r>
      <w:r w:rsidRPr="00462BB9">
        <w:rPr>
          <w:rFonts w:eastAsia="Calibri" w:cs="Times New Roman"/>
          <w:highlight w:val="green"/>
          <w:u w:val="single"/>
        </w:rPr>
        <w:t>is a need</w:t>
      </w:r>
      <w:r w:rsidRPr="00D271D5">
        <w:rPr>
          <w:rFonts w:eastAsia="Calibri" w:cs="Times New Roman"/>
          <w:u w:val="single"/>
        </w:rPr>
        <w:t xml:space="preserve"> of the hour</w:t>
      </w:r>
      <w:r w:rsidRPr="00D271D5">
        <w:rPr>
          <w:rFonts w:eastAsia="Calibri" w:cs="Times New Roman"/>
          <w:sz w:val="16"/>
        </w:rPr>
        <w:t xml:space="preserve">. </w:t>
      </w:r>
      <w:r w:rsidRPr="00D271D5">
        <w:rPr>
          <w:rFonts w:eastAsia="Calibri" w:cs="Times New Roman"/>
          <w:u w:val="single"/>
        </w:rPr>
        <w:t xml:space="preserve">At present, </w:t>
      </w:r>
      <w:r w:rsidRPr="00462BB9">
        <w:rPr>
          <w:rFonts w:eastAsia="Calibri" w:cs="Times New Roman"/>
          <w:highlight w:val="green"/>
          <w:u w:val="single"/>
        </w:rPr>
        <w:t>South Korea is already hosting</w:t>
      </w:r>
      <w:r w:rsidRPr="00D271D5">
        <w:rPr>
          <w:rFonts w:eastAsia="Calibri" w:cs="Times New Roman"/>
          <w:u w:val="single"/>
        </w:rPr>
        <w:t xml:space="preserve"> the </w:t>
      </w:r>
      <w:r w:rsidRPr="00462BB9">
        <w:rPr>
          <w:rFonts w:eastAsia="Calibri" w:cs="Times New Roman"/>
          <w:highlight w:val="green"/>
          <w:u w:val="single"/>
        </w:rPr>
        <w:t>Patriot</w:t>
      </w:r>
      <w:r w:rsidRPr="00D271D5">
        <w:rPr>
          <w:rFonts w:eastAsia="Calibri" w:cs="Times New Roman"/>
          <w:u w:val="single"/>
        </w:rPr>
        <w:t xml:space="preserve"> system integrated with the Aegis defense system. </w:t>
      </w:r>
      <w:r w:rsidRPr="00462BB9">
        <w:rPr>
          <w:rFonts w:eastAsia="Calibri" w:cs="Times New Roman"/>
          <w:highlight w:val="green"/>
          <w:u w:val="single"/>
        </w:rPr>
        <w:t xml:space="preserve">However, </w:t>
      </w:r>
      <w:r w:rsidRPr="00462BB9">
        <w:rPr>
          <w:rFonts w:eastAsia="Calibri" w:cs="Times New Roman"/>
          <w:b/>
          <w:iCs/>
          <w:highlight w:val="green"/>
          <w:u w:val="single"/>
          <w:bdr w:val="single" w:sz="4" w:space="0" w:color="auto"/>
        </w:rPr>
        <w:t>this system is incapable of providing</w:t>
      </w:r>
      <w:r w:rsidRPr="00D271D5">
        <w:rPr>
          <w:rFonts w:eastAsia="Calibri" w:cs="Times New Roman"/>
          <w:b/>
          <w:iCs/>
          <w:u w:val="single"/>
          <w:bdr w:val="single" w:sz="4" w:space="0" w:color="auto"/>
        </w:rPr>
        <w:t xml:space="preserve"> the </w:t>
      </w:r>
      <w:r w:rsidRPr="00462BB9">
        <w:rPr>
          <w:rFonts w:eastAsia="Calibri" w:cs="Times New Roman"/>
          <w:b/>
          <w:iCs/>
          <w:highlight w:val="green"/>
          <w:u w:val="single"/>
          <w:bdr w:val="single" w:sz="4" w:space="0" w:color="auto"/>
        </w:rPr>
        <w:t>coverage</w:t>
      </w:r>
      <w:r w:rsidRPr="00D271D5">
        <w:rPr>
          <w:rFonts w:eastAsia="Calibri" w:cs="Times New Roman"/>
          <w:b/>
          <w:iCs/>
          <w:u w:val="single"/>
          <w:bdr w:val="single" w:sz="4" w:space="0" w:color="auto"/>
        </w:rPr>
        <w:t xml:space="preserve"> that </w:t>
      </w:r>
      <w:r w:rsidRPr="00462BB9">
        <w:rPr>
          <w:rFonts w:eastAsia="Calibri" w:cs="Times New Roman"/>
          <w:b/>
          <w:iCs/>
          <w:highlight w:val="green"/>
          <w:u w:val="single"/>
          <w:bdr w:val="single" w:sz="4" w:space="0" w:color="auto"/>
        </w:rPr>
        <w:t>THAAD</w:t>
      </w:r>
      <w:r w:rsidRPr="00D271D5">
        <w:rPr>
          <w:rFonts w:eastAsia="Calibri" w:cs="Times New Roman"/>
          <w:b/>
          <w:iCs/>
          <w:u w:val="single"/>
          <w:bdr w:val="single" w:sz="4" w:space="0" w:color="auto"/>
        </w:rPr>
        <w:t xml:space="preserve"> system is reported to </w:t>
      </w:r>
      <w:r w:rsidRPr="00462BB9">
        <w:rPr>
          <w:rFonts w:eastAsia="Calibri" w:cs="Times New Roman"/>
          <w:b/>
          <w:iCs/>
          <w:highlight w:val="green"/>
          <w:u w:val="single"/>
          <w:bdr w:val="single" w:sz="4" w:space="0" w:color="auto"/>
        </w:rPr>
        <w:t>provide</w:t>
      </w:r>
      <w:r w:rsidRPr="00462BB9">
        <w:rPr>
          <w:rFonts w:eastAsia="Calibri" w:cs="Times New Roman"/>
          <w:sz w:val="16"/>
          <w:highlight w:val="green"/>
        </w:rPr>
        <w:t xml:space="preserve">. </w:t>
      </w:r>
      <w:r w:rsidRPr="00462BB9">
        <w:rPr>
          <w:rFonts w:eastAsia="Calibri" w:cs="Times New Roman"/>
          <w:highlight w:val="green"/>
          <w:u w:val="single"/>
        </w:rPr>
        <w:t>The THAAD is</w:t>
      </w:r>
      <w:r w:rsidRPr="00D271D5">
        <w:rPr>
          <w:rFonts w:eastAsia="Calibri" w:cs="Times New Roman"/>
          <w:u w:val="single"/>
        </w:rPr>
        <w:t xml:space="preserve"> a </w:t>
      </w:r>
      <w:r w:rsidRPr="00462BB9">
        <w:rPr>
          <w:rFonts w:eastAsia="Calibri" w:cs="Times New Roman"/>
          <w:b/>
          <w:iCs/>
          <w:highlight w:val="green"/>
          <w:u w:val="single"/>
          <w:bdr w:val="single" w:sz="4" w:space="0" w:color="auto"/>
        </w:rPr>
        <w:t>transportable</w:t>
      </w:r>
      <w:r w:rsidRPr="00D271D5">
        <w:rPr>
          <w:rFonts w:eastAsia="Calibri" w:cs="Times New Roman"/>
          <w:sz w:val="16"/>
        </w:rPr>
        <w:t xml:space="preserve"> defensive </w:t>
      </w:r>
      <w:r w:rsidRPr="00D271D5">
        <w:rPr>
          <w:rFonts w:eastAsia="Calibri" w:cs="Times New Roman"/>
          <w:u w:val="single"/>
        </w:rPr>
        <w:t xml:space="preserve">weapon system to </w:t>
      </w:r>
      <w:r w:rsidRPr="00462BB9">
        <w:rPr>
          <w:rFonts w:eastAsia="Calibri" w:cs="Times New Roman"/>
          <w:highlight w:val="green"/>
          <w:u w:val="single"/>
        </w:rPr>
        <w:t>protect against</w:t>
      </w:r>
      <w:r w:rsidRPr="00D271D5">
        <w:rPr>
          <w:rFonts w:eastAsia="Calibri" w:cs="Times New Roman"/>
          <w:sz w:val="16"/>
        </w:rPr>
        <w:t xml:space="preserve"> incoming threats such from </w:t>
      </w:r>
      <w:r w:rsidRPr="00D271D5">
        <w:rPr>
          <w:rFonts w:eastAsia="Calibri" w:cs="Times New Roman"/>
          <w:u w:val="single"/>
        </w:rPr>
        <w:t xml:space="preserve">tactical and theatre ballistic </w:t>
      </w:r>
      <w:r w:rsidRPr="00462BB9">
        <w:rPr>
          <w:rFonts w:eastAsia="Calibri" w:cs="Times New Roman"/>
          <w:highlight w:val="green"/>
          <w:u w:val="single"/>
        </w:rPr>
        <w:t>missiles at ranges of 200 km and</w:t>
      </w:r>
      <w:r w:rsidRPr="00D271D5">
        <w:rPr>
          <w:rFonts w:eastAsia="Calibri" w:cs="Times New Roman"/>
          <w:u w:val="single"/>
        </w:rPr>
        <w:t xml:space="preserve"> at </w:t>
      </w:r>
      <w:r w:rsidRPr="00462BB9">
        <w:rPr>
          <w:rFonts w:eastAsia="Calibri" w:cs="Times New Roman"/>
          <w:highlight w:val="green"/>
          <w:u w:val="single"/>
        </w:rPr>
        <w:t>altitudes up to 150 km</w:t>
      </w:r>
      <w:r w:rsidRPr="00462BB9">
        <w:rPr>
          <w:rFonts w:eastAsia="Calibri" w:cs="Times New Roman"/>
          <w:sz w:val="16"/>
          <w:highlight w:val="green"/>
        </w:rPr>
        <w:t xml:space="preserve">. </w:t>
      </w:r>
      <w:r w:rsidRPr="00462BB9">
        <w:rPr>
          <w:rFonts w:eastAsia="Calibri" w:cs="Times New Roman"/>
          <w:highlight w:val="green"/>
          <w:u w:val="single"/>
        </w:rPr>
        <w:t>The</w:t>
      </w:r>
      <w:r w:rsidRPr="00D271D5">
        <w:rPr>
          <w:rFonts w:eastAsia="Calibri" w:cs="Times New Roman"/>
          <w:u w:val="single"/>
        </w:rPr>
        <w:t xml:space="preserve"> defensive </w:t>
      </w:r>
      <w:r w:rsidRPr="00462BB9">
        <w:rPr>
          <w:rFonts w:eastAsia="Calibri" w:cs="Times New Roman"/>
          <w:highlight w:val="green"/>
          <w:u w:val="single"/>
        </w:rPr>
        <w:t xml:space="preserve">system provides the </w:t>
      </w:r>
      <w:r w:rsidRPr="00462BB9">
        <w:rPr>
          <w:rFonts w:eastAsia="Calibri" w:cs="Times New Roman"/>
          <w:b/>
          <w:iCs/>
          <w:highlight w:val="green"/>
          <w:u w:val="single"/>
          <w:bdr w:val="single" w:sz="4" w:space="0" w:color="auto"/>
        </w:rPr>
        <w:t>upper-tier</w:t>
      </w:r>
      <w:r w:rsidRPr="00462BB9">
        <w:rPr>
          <w:rFonts w:eastAsia="Calibri" w:cs="Times New Roman"/>
          <w:highlight w:val="green"/>
          <w:u w:val="single"/>
        </w:rPr>
        <w:t xml:space="preserve"> of a </w:t>
      </w:r>
      <w:r w:rsidRPr="00462BB9">
        <w:rPr>
          <w:rFonts w:eastAsia="Calibri" w:cs="Times New Roman"/>
          <w:b/>
          <w:iCs/>
          <w:highlight w:val="green"/>
          <w:u w:val="single"/>
          <w:bdr w:val="single" w:sz="4" w:space="0" w:color="auto"/>
        </w:rPr>
        <w:t>layered defensive shield</w:t>
      </w:r>
      <w:r w:rsidRPr="00D271D5">
        <w:rPr>
          <w:rFonts w:eastAsia="Calibri" w:cs="Times New Roman"/>
          <w:sz w:val="16"/>
        </w:rPr>
        <w:t xml:space="preserve">. The system is </w:t>
      </w:r>
      <w:r w:rsidRPr="00D271D5">
        <w:rPr>
          <w:rFonts w:eastAsia="Calibri" w:cs="Times New Roman"/>
          <w:u w:val="single"/>
        </w:rPr>
        <w:t xml:space="preserve">capable of both </w:t>
      </w:r>
      <w:proofErr w:type="spellStart"/>
      <w:r w:rsidRPr="00D271D5">
        <w:rPr>
          <w:rFonts w:eastAsia="Calibri" w:cs="Times New Roman"/>
          <w:u w:val="single"/>
        </w:rPr>
        <w:t>exo</w:t>
      </w:r>
      <w:proofErr w:type="spellEnd"/>
      <w:r w:rsidRPr="00D271D5">
        <w:rPr>
          <w:rFonts w:eastAsia="Calibri" w:cs="Times New Roman"/>
          <w:sz w:val="16"/>
        </w:rPr>
        <w:t xml:space="preserve">-atmospheric </w:t>
      </w:r>
      <w:r w:rsidRPr="00D271D5">
        <w:rPr>
          <w:rFonts w:eastAsia="Calibri" w:cs="Times New Roman"/>
          <w:u w:val="single"/>
        </w:rPr>
        <w:t xml:space="preserve">and endo-atmospheric interception. </w:t>
      </w:r>
      <w:r w:rsidRPr="00462BB9">
        <w:rPr>
          <w:rFonts w:eastAsia="Calibri" w:cs="Times New Roman"/>
          <w:highlight w:val="green"/>
          <w:u w:val="single"/>
        </w:rPr>
        <w:t>The present system provides point defense while</w:t>
      </w:r>
      <w:r w:rsidRPr="00D271D5">
        <w:rPr>
          <w:rFonts w:eastAsia="Calibri" w:cs="Times New Roman"/>
          <w:u w:val="single"/>
        </w:rPr>
        <w:t xml:space="preserve"> the </w:t>
      </w:r>
      <w:r w:rsidRPr="00462BB9">
        <w:rPr>
          <w:rFonts w:eastAsia="Calibri" w:cs="Times New Roman"/>
          <w:highlight w:val="green"/>
          <w:u w:val="single"/>
        </w:rPr>
        <w:t>THAAD</w:t>
      </w:r>
      <w:r w:rsidRPr="00D271D5">
        <w:rPr>
          <w:rFonts w:eastAsia="Calibri" w:cs="Times New Roman"/>
          <w:u w:val="single"/>
        </w:rPr>
        <w:t xml:space="preserve"> is reported to </w:t>
      </w:r>
      <w:r w:rsidRPr="00462BB9">
        <w:rPr>
          <w:rFonts w:eastAsia="Calibri" w:cs="Times New Roman"/>
          <w:highlight w:val="green"/>
          <w:u w:val="single"/>
        </w:rPr>
        <w:t xml:space="preserve">provide </w:t>
      </w:r>
      <w:r w:rsidRPr="00462BB9">
        <w:rPr>
          <w:rFonts w:eastAsia="Calibri" w:cs="Times New Roman"/>
          <w:b/>
          <w:iCs/>
          <w:highlight w:val="green"/>
          <w:u w:val="single"/>
          <w:bdr w:val="single" w:sz="4" w:space="0" w:color="auto"/>
        </w:rPr>
        <w:t>area defense</w:t>
      </w:r>
      <w:r w:rsidRPr="00D271D5">
        <w:rPr>
          <w:rFonts w:eastAsia="Calibri" w:cs="Times New Roman"/>
          <w:sz w:val="16"/>
        </w:rPr>
        <w:t xml:space="preserve">. </w:t>
      </w:r>
    </w:p>
    <w:p w:rsidR="00D271D5" w:rsidRPr="00D271D5" w:rsidRDefault="00D271D5" w:rsidP="00D271D5">
      <w:pPr>
        <w:keepNext/>
        <w:keepLines/>
        <w:spacing w:before="200"/>
        <w:outlineLvl w:val="3"/>
        <w:rPr>
          <w:rFonts w:eastAsia="Times New Roman" w:cs="Times New Roman"/>
          <w:b/>
          <w:iCs/>
        </w:rPr>
      </w:pPr>
      <w:r w:rsidRPr="00D271D5">
        <w:rPr>
          <w:rFonts w:eastAsia="Times New Roman" w:cs="Times New Roman"/>
          <w:b/>
          <w:iCs/>
        </w:rPr>
        <w:t xml:space="preserve">It can’t beat </w:t>
      </w:r>
      <w:proofErr w:type="spellStart"/>
      <w:r w:rsidRPr="00D271D5">
        <w:rPr>
          <w:rFonts w:eastAsia="Times New Roman" w:cs="Times New Roman"/>
          <w:b/>
          <w:iCs/>
          <w:u w:val="single"/>
        </w:rPr>
        <w:t>Nodong</w:t>
      </w:r>
      <w:proofErr w:type="spellEnd"/>
      <w:r w:rsidRPr="00D271D5">
        <w:rPr>
          <w:rFonts w:eastAsia="Times New Roman" w:cs="Times New Roman"/>
          <w:b/>
          <w:iCs/>
          <w:u w:val="single"/>
        </w:rPr>
        <w:t xml:space="preserve"> missiles</w:t>
      </w:r>
      <w:r w:rsidRPr="00D271D5">
        <w:rPr>
          <w:rFonts w:eastAsia="Times New Roman" w:cs="Times New Roman"/>
          <w:b/>
          <w:iCs/>
        </w:rPr>
        <w:t>---that’s what North Korea will use</w:t>
      </w:r>
    </w:p>
    <w:p w:rsidR="00D271D5" w:rsidRPr="00D271D5" w:rsidRDefault="00D271D5" w:rsidP="00D271D5">
      <w:pPr>
        <w:rPr>
          <w:rFonts w:eastAsia="Calibri" w:cs="Times New Roman"/>
        </w:rPr>
      </w:pPr>
      <w:r w:rsidRPr="00D271D5">
        <w:rPr>
          <w:rFonts w:eastAsia="Calibri" w:cs="Times New Roman"/>
          <w:b/>
          <w:bCs/>
        </w:rPr>
        <w:t>Bennett, 15</w:t>
      </w:r>
      <w:r w:rsidRPr="00D271D5">
        <w:rPr>
          <w:rFonts w:eastAsia="Calibri" w:cs="Times New Roman"/>
        </w:rPr>
        <w:t xml:space="preserve"> – Bruce Bennett, senior defense analyst at RAND, 4-03-2015, "South Korea's Missile-Defense System Decision: </w:t>
      </w:r>
      <w:proofErr w:type="spellStart"/>
      <w:r w:rsidRPr="00D271D5">
        <w:rPr>
          <w:rFonts w:eastAsia="Calibri" w:cs="Times New Roman"/>
        </w:rPr>
        <w:t>Q&amp;amp</w:t>
      </w:r>
      <w:proofErr w:type="gramStart"/>
      <w:r w:rsidRPr="00D271D5">
        <w:rPr>
          <w:rFonts w:eastAsia="Calibri" w:cs="Times New Roman"/>
        </w:rPr>
        <w:t>;A</w:t>
      </w:r>
      <w:proofErr w:type="spellEnd"/>
      <w:proofErr w:type="gramEnd"/>
      <w:r w:rsidRPr="00D271D5">
        <w:rPr>
          <w:rFonts w:eastAsia="Calibri" w:cs="Times New Roman"/>
        </w:rPr>
        <w:t xml:space="preserve"> with Bruce Bennett", No Publication, http://www.rand.org/blog/2015/04/south-koreas-missile-defense-system-decision-qa-with.html</w:t>
      </w:r>
    </w:p>
    <w:p w:rsidR="00D271D5" w:rsidRPr="00D271D5" w:rsidRDefault="00D271D5" w:rsidP="00D271D5">
      <w:pPr>
        <w:rPr>
          <w:rFonts w:eastAsia="Calibri" w:cs="Times New Roman"/>
          <w:sz w:val="16"/>
        </w:rPr>
      </w:pPr>
      <w:r w:rsidRPr="00D271D5">
        <w:rPr>
          <w:rFonts w:eastAsia="Calibri" w:cs="Times New Roman"/>
          <w:b/>
          <w:iCs/>
          <w:u w:val="single"/>
          <w:bdr w:val="single" w:sz="4" w:space="0" w:color="auto"/>
        </w:rPr>
        <w:t>Is THAAD essential to South Korea's defense?</w:t>
      </w:r>
      <w:r w:rsidRPr="00D271D5">
        <w:rPr>
          <w:rFonts w:eastAsia="Calibri" w:cs="Times New Roman"/>
        </w:rPr>
        <w:t xml:space="preserve"> </w:t>
      </w:r>
      <w:r w:rsidRPr="00462BB9">
        <w:rPr>
          <w:rFonts w:eastAsia="Calibri" w:cs="Times New Roman"/>
          <w:highlight w:val="green"/>
          <w:u w:val="single"/>
        </w:rPr>
        <w:t>Once North</w:t>
      </w:r>
      <w:r w:rsidRPr="00D271D5">
        <w:rPr>
          <w:rFonts w:eastAsia="Calibri" w:cs="Times New Roman"/>
          <w:u w:val="single"/>
        </w:rPr>
        <w:t xml:space="preserve"> Korea </w:t>
      </w:r>
      <w:r w:rsidRPr="00462BB9">
        <w:rPr>
          <w:rFonts w:eastAsia="Calibri" w:cs="Times New Roman"/>
          <w:highlight w:val="green"/>
          <w:u w:val="single"/>
        </w:rPr>
        <w:t>can deliver a nuc</w:t>
      </w:r>
      <w:r w:rsidRPr="00D271D5">
        <w:rPr>
          <w:rFonts w:eastAsia="Calibri" w:cs="Times New Roman"/>
          <w:u w:val="single"/>
        </w:rPr>
        <w:t xml:space="preserve">lear weapon </w:t>
      </w:r>
      <w:r w:rsidRPr="00462BB9">
        <w:rPr>
          <w:rFonts w:eastAsia="Calibri" w:cs="Times New Roman"/>
          <w:highlight w:val="green"/>
          <w:u w:val="single"/>
        </w:rPr>
        <w:t>on a ballistic missile</w:t>
      </w:r>
      <w:r w:rsidRPr="00D271D5">
        <w:rPr>
          <w:rFonts w:eastAsia="Calibri" w:cs="Times New Roman"/>
          <w:sz w:val="16"/>
        </w:rPr>
        <w:t xml:space="preserve"> (which it may already be able to do), </w:t>
      </w:r>
      <w:r w:rsidRPr="00462BB9">
        <w:rPr>
          <w:rFonts w:eastAsia="Calibri" w:cs="Times New Roman"/>
          <w:highlight w:val="green"/>
          <w:u w:val="single"/>
        </w:rPr>
        <w:t xml:space="preserve">South Korea has </w:t>
      </w:r>
      <w:r w:rsidRPr="00462BB9">
        <w:rPr>
          <w:rFonts w:eastAsia="Calibri" w:cs="Times New Roman"/>
          <w:b/>
          <w:iCs/>
          <w:highlight w:val="green"/>
          <w:u w:val="single"/>
          <w:bdr w:val="single" w:sz="4" w:space="0" w:color="auto"/>
        </w:rPr>
        <w:t>inadequate defenses</w:t>
      </w:r>
      <w:r w:rsidRPr="00D271D5">
        <w:rPr>
          <w:rFonts w:eastAsia="Calibri" w:cs="Times New Roman"/>
          <w:u w:val="single"/>
        </w:rPr>
        <w:t xml:space="preserve"> against such a threat</w:t>
      </w:r>
      <w:r w:rsidRPr="00D271D5">
        <w:rPr>
          <w:rFonts w:eastAsia="Calibri" w:cs="Times New Roman"/>
          <w:sz w:val="16"/>
        </w:rPr>
        <w:t xml:space="preserve">. </w:t>
      </w:r>
      <w:r w:rsidRPr="00462BB9">
        <w:rPr>
          <w:rFonts w:eastAsia="Calibri" w:cs="Times New Roman"/>
          <w:highlight w:val="green"/>
          <w:u w:val="single"/>
        </w:rPr>
        <w:t>The North is</w:t>
      </w:r>
      <w:r w:rsidRPr="00D271D5">
        <w:rPr>
          <w:rFonts w:eastAsia="Calibri" w:cs="Times New Roman"/>
          <w:u w:val="single"/>
        </w:rPr>
        <w:t xml:space="preserve"> more </w:t>
      </w:r>
      <w:r w:rsidRPr="00462BB9">
        <w:rPr>
          <w:rFonts w:eastAsia="Calibri" w:cs="Times New Roman"/>
          <w:highlight w:val="green"/>
          <w:u w:val="single"/>
        </w:rPr>
        <w:t>likely to deploy a nuc</w:t>
      </w:r>
      <w:r w:rsidRPr="00D271D5">
        <w:rPr>
          <w:rFonts w:eastAsia="Calibri" w:cs="Times New Roman"/>
          <w:u w:val="single"/>
        </w:rPr>
        <w:t xml:space="preserve">lear weapon </w:t>
      </w:r>
      <w:r w:rsidRPr="00462BB9">
        <w:rPr>
          <w:rFonts w:eastAsia="Calibri" w:cs="Times New Roman"/>
          <w:highlight w:val="green"/>
          <w:u w:val="single"/>
        </w:rPr>
        <w:t xml:space="preserve">on a </w:t>
      </w:r>
      <w:proofErr w:type="spellStart"/>
      <w:r w:rsidRPr="00462BB9">
        <w:rPr>
          <w:rFonts w:eastAsia="Calibri" w:cs="Times New Roman"/>
          <w:highlight w:val="green"/>
          <w:u w:val="single"/>
        </w:rPr>
        <w:t>NoDong</w:t>
      </w:r>
      <w:proofErr w:type="spellEnd"/>
      <w:r w:rsidRPr="00462BB9">
        <w:rPr>
          <w:rFonts w:eastAsia="Calibri" w:cs="Times New Roman"/>
          <w:highlight w:val="green"/>
          <w:u w:val="single"/>
        </w:rPr>
        <w:t xml:space="preserve"> missile, and </w:t>
      </w:r>
      <w:r w:rsidRPr="00462BB9">
        <w:rPr>
          <w:rFonts w:eastAsia="Calibri" w:cs="Times New Roman"/>
          <w:b/>
          <w:iCs/>
          <w:highlight w:val="green"/>
          <w:u w:val="single"/>
          <w:bdr w:val="single" w:sz="4" w:space="0" w:color="auto"/>
        </w:rPr>
        <w:t xml:space="preserve">THAAD would perform much better against a </w:t>
      </w:r>
      <w:proofErr w:type="spellStart"/>
      <w:r w:rsidRPr="00462BB9">
        <w:rPr>
          <w:rFonts w:eastAsia="Calibri" w:cs="Times New Roman"/>
          <w:b/>
          <w:iCs/>
          <w:highlight w:val="green"/>
          <w:u w:val="single"/>
          <w:bdr w:val="single" w:sz="4" w:space="0" w:color="auto"/>
        </w:rPr>
        <w:t>NoDong</w:t>
      </w:r>
      <w:proofErr w:type="spellEnd"/>
      <w:r w:rsidRPr="00D271D5">
        <w:rPr>
          <w:rFonts w:eastAsia="Calibri" w:cs="Times New Roman"/>
          <w:b/>
          <w:iCs/>
          <w:u w:val="single"/>
          <w:bdr w:val="single" w:sz="4" w:space="0" w:color="auto"/>
        </w:rPr>
        <w:t xml:space="preserve"> missile </w:t>
      </w:r>
      <w:r w:rsidRPr="00462BB9">
        <w:rPr>
          <w:rFonts w:eastAsia="Calibri" w:cs="Times New Roman"/>
          <w:b/>
          <w:iCs/>
          <w:highlight w:val="green"/>
          <w:u w:val="single"/>
          <w:bdr w:val="single" w:sz="4" w:space="0" w:color="auto"/>
        </w:rPr>
        <w:t>than</w:t>
      </w:r>
      <w:r w:rsidRPr="00D271D5">
        <w:rPr>
          <w:rFonts w:eastAsia="Calibri" w:cs="Times New Roman"/>
          <w:b/>
          <w:iCs/>
          <w:u w:val="single"/>
          <w:bdr w:val="single" w:sz="4" w:space="0" w:color="auto"/>
        </w:rPr>
        <w:t xml:space="preserve"> would </w:t>
      </w:r>
      <w:r w:rsidRPr="00462BB9">
        <w:rPr>
          <w:rFonts w:eastAsia="Calibri" w:cs="Times New Roman"/>
          <w:b/>
          <w:iCs/>
          <w:highlight w:val="green"/>
          <w:u w:val="single"/>
          <w:bdr w:val="single" w:sz="4" w:space="0" w:color="auto"/>
        </w:rPr>
        <w:t>a Patriot interceptor</w:t>
      </w:r>
      <w:r w:rsidRPr="00462BB9">
        <w:rPr>
          <w:rFonts w:eastAsia="Calibri" w:cs="Times New Roman"/>
          <w:sz w:val="16"/>
          <w:highlight w:val="green"/>
        </w:rPr>
        <w:t xml:space="preserve">. </w:t>
      </w:r>
      <w:r w:rsidRPr="00462BB9">
        <w:rPr>
          <w:rFonts w:eastAsia="Calibri" w:cs="Times New Roman"/>
          <w:highlight w:val="green"/>
          <w:u w:val="single"/>
        </w:rPr>
        <w:t xml:space="preserve">So </w:t>
      </w:r>
      <w:r w:rsidRPr="00462BB9">
        <w:rPr>
          <w:rFonts w:eastAsia="Calibri" w:cs="Times New Roman"/>
          <w:b/>
          <w:iCs/>
          <w:highlight w:val="green"/>
          <w:u w:val="single"/>
          <w:bdr w:val="single" w:sz="4" w:space="0" w:color="auto"/>
        </w:rPr>
        <w:t>yes</w:t>
      </w:r>
      <w:r w:rsidRPr="00462BB9">
        <w:rPr>
          <w:rFonts w:eastAsia="Calibri" w:cs="Times New Roman"/>
          <w:highlight w:val="green"/>
          <w:u w:val="single"/>
        </w:rPr>
        <w:t>, THAAD would be critical to defending South Korea against nuclear</w:t>
      </w:r>
      <w:r w:rsidRPr="00D271D5">
        <w:rPr>
          <w:rFonts w:eastAsia="Calibri" w:cs="Times New Roman"/>
          <w:u w:val="single"/>
        </w:rPr>
        <w:t xml:space="preserve"> weapon </w:t>
      </w:r>
      <w:r w:rsidRPr="00462BB9">
        <w:rPr>
          <w:rFonts w:eastAsia="Calibri" w:cs="Times New Roman"/>
          <w:highlight w:val="green"/>
          <w:u w:val="single"/>
        </w:rPr>
        <w:t>attacks from North Korea</w:t>
      </w:r>
      <w:r w:rsidRPr="00D271D5">
        <w:rPr>
          <w:rFonts w:eastAsia="Calibri" w:cs="Times New Roman"/>
          <w:sz w:val="16"/>
        </w:rPr>
        <w:t>.</w:t>
      </w:r>
    </w:p>
    <w:p w:rsidR="00D271D5" w:rsidRPr="00D271D5" w:rsidRDefault="00D271D5" w:rsidP="00300F3F">
      <w:pPr>
        <w:pStyle w:val="Heading2"/>
        <w:rPr>
          <w:rFonts w:eastAsia="Times New Roman"/>
        </w:rPr>
      </w:pPr>
      <w:r w:rsidRPr="00D271D5">
        <w:rPr>
          <w:rFonts w:eastAsia="Times New Roman"/>
        </w:rPr>
        <w:t>AFF</w:t>
      </w:r>
    </w:p>
    <w:p w:rsidR="00D271D5" w:rsidRPr="00D271D5" w:rsidRDefault="00D271D5" w:rsidP="00D271D5">
      <w:pPr>
        <w:keepNext/>
        <w:keepLines/>
        <w:pageBreakBefore/>
        <w:spacing w:before="200"/>
        <w:jc w:val="center"/>
        <w:outlineLvl w:val="2"/>
        <w:rPr>
          <w:rFonts w:eastAsia="Times New Roman" w:cs="Times New Roman"/>
          <w:b/>
          <w:sz w:val="32"/>
          <w:szCs w:val="24"/>
          <w:u w:val="single"/>
        </w:rPr>
      </w:pPr>
      <w:r w:rsidRPr="00D271D5">
        <w:rPr>
          <w:rFonts w:eastAsia="Times New Roman" w:cs="Times New Roman"/>
          <w:b/>
          <w:sz w:val="32"/>
          <w:szCs w:val="24"/>
          <w:u w:val="single"/>
        </w:rPr>
        <w:t>Impact D</w:t>
      </w:r>
      <w:r w:rsidR="00995C34">
        <w:rPr>
          <w:rFonts w:eastAsia="Times New Roman" w:cs="Times New Roman"/>
          <w:b/>
          <w:sz w:val="32"/>
          <w:szCs w:val="24"/>
          <w:u w:val="single"/>
        </w:rPr>
        <w:t>---Bioweapons---2AC</w:t>
      </w:r>
    </w:p>
    <w:p w:rsidR="00D271D5" w:rsidRPr="00D271D5" w:rsidRDefault="00D271D5" w:rsidP="00D271D5">
      <w:pPr>
        <w:keepNext/>
        <w:keepLines/>
        <w:spacing w:before="200"/>
        <w:outlineLvl w:val="3"/>
        <w:rPr>
          <w:rFonts w:eastAsia="MS Gothic" w:cs="Times New Roman"/>
          <w:b/>
          <w:iCs/>
        </w:rPr>
      </w:pPr>
      <w:r w:rsidRPr="00D271D5">
        <w:rPr>
          <w:rFonts w:eastAsia="MS Gothic" w:cs="Times New Roman"/>
          <w:b/>
          <w:iCs/>
        </w:rPr>
        <w:t>No bioweapon attacks</w:t>
      </w:r>
    </w:p>
    <w:p w:rsidR="00D271D5" w:rsidRPr="00D271D5" w:rsidRDefault="00D271D5" w:rsidP="00D271D5">
      <w:pPr>
        <w:rPr>
          <w:rFonts w:eastAsia="Calibri" w:cs="Times New Roman"/>
        </w:rPr>
      </w:pPr>
      <w:r w:rsidRPr="00D271D5">
        <w:rPr>
          <w:rFonts w:eastAsia="Calibri" w:cs="Times New Roman"/>
          <w:b/>
        </w:rPr>
        <w:t xml:space="preserve">Mueller 10 </w:t>
      </w:r>
      <w:r w:rsidRPr="00D271D5">
        <w:rPr>
          <w:rFonts w:eastAsia="Calibri" w:cs="Times New Roman"/>
        </w:rPr>
        <w:t xml:space="preserve">[John, Woody Hayes Chair of National Security Studies at the </w:t>
      </w:r>
      <w:proofErr w:type="spellStart"/>
      <w:r w:rsidRPr="00D271D5">
        <w:rPr>
          <w:rFonts w:eastAsia="Calibri" w:cs="Times New Roman"/>
        </w:rPr>
        <w:t>Mershon</w:t>
      </w:r>
      <w:proofErr w:type="spellEnd"/>
      <w:r w:rsidRPr="00D271D5">
        <w:rPr>
          <w:rFonts w:eastAsia="Calibri" w:cs="Times New Roman"/>
        </w:rPr>
        <w:t xml:space="preserve"> Center for International Security Studies and a Professor of Political Science at The Ohio State University, A.B. from the University of Chicago, M.A. and Ph.D. @ UCLA, Atomic Obsession – Nuclear Alarmism from Hiroshima to Al-Qaeda, Oxford University Press]</w:t>
      </w:r>
    </w:p>
    <w:p w:rsidR="00D271D5" w:rsidRPr="00D271D5" w:rsidRDefault="00D271D5" w:rsidP="00D271D5">
      <w:pPr>
        <w:rPr>
          <w:rFonts w:eastAsia="Calibri" w:cs="Times New Roman"/>
          <w:bCs/>
          <w:u w:val="single"/>
        </w:rPr>
      </w:pPr>
      <w:r w:rsidRPr="00D271D5">
        <w:rPr>
          <w:rFonts w:eastAsia="Calibri" w:cs="Times New Roman"/>
          <w:bCs/>
          <w:u w:val="single"/>
        </w:rPr>
        <w:t>Properly developed and deployed</w:t>
      </w:r>
      <w:r w:rsidRPr="00D271D5">
        <w:rPr>
          <w:rFonts w:eastAsia="Calibri" w:cs="Times New Roman"/>
          <w:sz w:val="14"/>
        </w:rPr>
        <w:t xml:space="preserve">, biological weapons </w:t>
      </w:r>
      <w:r w:rsidRPr="00D271D5">
        <w:rPr>
          <w:rFonts w:eastAsia="Calibri" w:cs="Times New Roman"/>
          <w:bCs/>
          <w:u w:val="single"/>
        </w:rPr>
        <w:t>could potentially</w:t>
      </w:r>
      <w:r w:rsidRPr="00D271D5">
        <w:rPr>
          <w:rFonts w:eastAsia="Calibri" w:cs="Times New Roman"/>
          <w:sz w:val="14"/>
        </w:rPr>
        <w:t xml:space="preserve">, if thus far only in theory, </w:t>
      </w:r>
      <w:r w:rsidRPr="00D271D5">
        <w:rPr>
          <w:rFonts w:eastAsia="Calibri" w:cs="Times New Roman"/>
          <w:bCs/>
          <w:u w:val="single"/>
        </w:rPr>
        <w:t>kill hundreds of thousands</w:t>
      </w:r>
      <w:r w:rsidRPr="00D271D5">
        <w:rPr>
          <w:rFonts w:eastAsia="Calibri" w:cs="Times New Roman"/>
          <w:sz w:val="14"/>
        </w:rPr>
        <w:t xml:space="preserve">, perhaps even millions, of people. </w:t>
      </w:r>
      <w:r w:rsidRPr="00D271D5">
        <w:rPr>
          <w:rFonts w:eastAsia="Calibri" w:cs="Times New Roman"/>
          <w:bCs/>
          <w:u w:val="single"/>
        </w:rPr>
        <w:t xml:space="preserve">The </w:t>
      </w:r>
      <w:r w:rsidRPr="00D271D5">
        <w:rPr>
          <w:rFonts w:eastAsia="Calibri" w:cs="Times New Roman"/>
          <w:sz w:val="14"/>
        </w:rPr>
        <w:t xml:space="preserve">discussion </w:t>
      </w:r>
      <w:r w:rsidRPr="00D271D5">
        <w:rPr>
          <w:rFonts w:eastAsia="Calibri" w:cs="Times New Roman"/>
          <w:bCs/>
          <w:u w:val="single"/>
        </w:rPr>
        <w:t xml:space="preserve">remains </w:t>
      </w:r>
      <w:r w:rsidRPr="00D271D5">
        <w:rPr>
          <w:rFonts w:eastAsia="Calibri" w:cs="Times New Roman"/>
          <w:b/>
          <w:iCs/>
          <w:u w:val="single"/>
          <w:bdr w:val="single" w:sz="4" w:space="0" w:color="auto"/>
        </w:rPr>
        <w:t>theoretical</w:t>
      </w:r>
      <w:r w:rsidRPr="00D271D5">
        <w:rPr>
          <w:rFonts w:eastAsia="Calibri" w:cs="Times New Roman"/>
          <w:bCs/>
          <w:u w:val="single"/>
        </w:rPr>
        <w:t xml:space="preserve"> because </w:t>
      </w:r>
      <w:r w:rsidRPr="00462BB9">
        <w:rPr>
          <w:rFonts w:eastAsia="Calibri" w:cs="Times New Roman"/>
          <w:bCs/>
          <w:highlight w:val="green"/>
          <w:u w:val="single"/>
        </w:rPr>
        <w:t>bio</w:t>
      </w:r>
      <w:r w:rsidRPr="00D271D5">
        <w:rPr>
          <w:rFonts w:eastAsia="Calibri" w:cs="Times New Roman"/>
          <w:bCs/>
          <w:u w:val="single"/>
        </w:rPr>
        <w:t>logical</w:t>
      </w:r>
      <w:r w:rsidRPr="00462BB9">
        <w:rPr>
          <w:rFonts w:eastAsia="Calibri" w:cs="Times New Roman"/>
          <w:bCs/>
          <w:highlight w:val="green"/>
          <w:u w:val="single"/>
        </w:rPr>
        <w:t xml:space="preserve"> weapons have scarcely</w:t>
      </w:r>
      <w:r w:rsidRPr="00D271D5">
        <w:rPr>
          <w:rFonts w:eastAsia="Calibri" w:cs="Times New Roman"/>
          <w:bCs/>
          <w:u w:val="single"/>
        </w:rPr>
        <w:t xml:space="preserve"> ever </w:t>
      </w:r>
      <w:r w:rsidRPr="00462BB9">
        <w:rPr>
          <w:rFonts w:eastAsia="Calibri" w:cs="Times New Roman"/>
          <w:bCs/>
          <w:highlight w:val="green"/>
          <w:u w:val="single"/>
        </w:rPr>
        <w:t>been used</w:t>
      </w:r>
      <w:r w:rsidRPr="00D271D5">
        <w:rPr>
          <w:rFonts w:eastAsia="Calibri" w:cs="Times New Roman"/>
          <w:bCs/>
          <w:u w:val="single"/>
        </w:rPr>
        <w:t xml:space="preserve">. For the most destructive results, </w:t>
      </w:r>
      <w:r w:rsidRPr="00462BB9">
        <w:rPr>
          <w:rFonts w:eastAsia="Calibri" w:cs="Times New Roman"/>
          <w:bCs/>
          <w:highlight w:val="green"/>
          <w:u w:val="single"/>
        </w:rPr>
        <w:t xml:space="preserve">they need to be </w:t>
      </w:r>
      <w:r w:rsidRPr="00462BB9">
        <w:rPr>
          <w:rFonts w:eastAsia="Calibri" w:cs="Times New Roman"/>
          <w:b/>
          <w:iCs/>
          <w:highlight w:val="green"/>
          <w:u w:val="single"/>
          <w:bdr w:val="single" w:sz="4" w:space="0" w:color="auto"/>
        </w:rPr>
        <w:t>dispersed</w:t>
      </w:r>
      <w:r w:rsidRPr="00462BB9">
        <w:rPr>
          <w:rFonts w:eastAsia="Calibri" w:cs="Times New Roman"/>
          <w:bCs/>
          <w:highlight w:val="green"/>
          <w:u w:val="single"/>
        </w:rPr>
        <w:t xml:space="preserve"> in</w:t>
      </w:r>
      <w:r w:rsidRPr="00D271D5">
        <w:rPr>
          <w:rFonts w:eastAsia="Calibri" w:cs="Times New Roman"/>
          <w:bCs/>
          <w:u w:val="single"/>
        </w:rPr>
        <w:t xml:space="preserve"> very </w:t>
      </w:r>
      <w:r w:rsidRPr="00462BB9">
        <w:rPr>
          <w:rFonts w:eastAsia="Calibri" w:cs="Times New Roman"/>
          <w:b/>
          <w:iCs/>
          <w:highlight w:val="green"/>
          <w:u w:val="single"/>
          <w:bdr w:val="single" w:sz="4" w:space="0" w:color="auto"/>
        </w:rPr>
        <w:t>low-altitude</w:t>
      </w:r>
      <w:r w:rsidRPr="00462BB9">
        <w:rPr>
          <w:rFonts w:eastAsia="Calibri" w:cs="Times New Roman"/>
          <w:bCs/>
          <w:highlight w:val="green"/>
          <w:u w:val="single"/>
        </w:rPr>
        <w:t xml:space="preserve"> aerosol clouds. </w:t>
      </w:r>
      <w:r w:rsidRPr="00D271D5">
        <w:rPr>
          <w:rFonts w:eastAsia="Calibri" w:cs="Times New Roman"/>
          <w:bCs/>
          <w:u w:val="single"/>
        </w:rPr>
        <w:t xml:space="preserve">Since aerosols do not appreciably settle, </w:t>
      </w:r>
      <w:r w:rsidRPr="00462BB9">
        <w:rPr>
          <w:rFonts w:eastAsia="Calibri" w:cs="Times New Roman"/>
          <w:bCs/>
          <w:highlight w:val="green"/>
          <w:u w:val="single"/>
        </w:rPr>
        <w:t>pathogens</w:t>
      </w:r>
      <w:r w:rsidRPr="00D271D5">
        <w:rPr>
          <w:rFonts w:eastAsia="Calibri" w:cs="Times New Roman"/>
          <w:bCs/>
          <w:u w:val="single"/>
        </w:rPr>
        <w:t xml:space="preserve"> like anthrax</w:t>
      </w:r>
      <w:r w:rsidRPr="00D271D5">
        <w:rPr>
          <w:rFonts w:eastAsia="Calibri" w:cs="Times New Roman"/>
          <w:sz w:val="14"/>
        </w:rPr>
        <w:t xml:space="preserve"> (which is not easy to spread or catch and is not contagious) would probably </w:t>
      </w:r>
      <w:r w:rsidRPr="00462BB9">
        <w:rPr>
          <w:rFonts w:eastAsia="Calibri" w:cs="Times New Roman"/>
          <w:bCs/>
          <w:highlight w:val="green"/>
          <w:u w:val="single"/>
        </w:rPr>
        <w:t xml:space="preserve">have to be sprayed </w:t>
      </w:r>
      <w:r w:rsidRPr="00462BB9">
        <w:rPr>
          <w:rFonts w:eastAsia="Calibri" w:cs="Times New Roman"/>
          <w:b/>
          <w:iCs/>
          <w:highlight w:val="green"/>
          <w:u w:val="single"/>
          <w:bdr w:val="single" w:sz="4" w:space="0" w:color="auto"/>
        </w:rPr>
        <w:t>near nose level</w:t>
      </w:r>
      <w:r w:rsidRPr="00D271D5">
        <w:rPr>
          <w:rFonts w:eastAsia="Calibri" w:cs="Times New Roman"/>
          <w:sz w:val="14"/>
        </w:rPr>
        <w:t xml:space="preserve">. Moreover, </w:t>
      </w:r>
      <w:r w:rsidRPr="00462BB9">
        <w:rPr>
          <w:rFonts w:eastAsia="Calibri" w:cs="Times New Roman"/>
          <w:b/>
          <w:iCs/>
          <w:highlight w:val="green"/>
          <w:u w:val="single"/>
          <w:bdr w:val="single" w:sz="4" w:space="0" w:color="auto"/>
        </w:rPr>
        <w:t>90 percent</w:t>
      </w:r>
      <w:r w:rsidRPr="00462BB9">
        <w:rPr>
          <w:rFonts w:eastAsia="Calibri" w:cs="Times New Roman"/>
          <w:bCs/>
          <w:highlight w:val="green"/>
          <w:u w:val="single"/>
        </w:rPr>
        <w:t xml:space="preserve"> </w:t>
      </w:r>
      <w:r w:rsidRPr="00D271D5">
        <w:rPr>
          <w:rFonts w:eastAsia="Calibri" w:cs="Times New Roman"/>
          <w:bCs/>
          <w:u w:val="single"/>
        </w:rPr>
        <w:t xml:space="preserve">of the microorganisms are likely to </w:t>
      </w:r>
      <w:r w:rsidRPr="00462BB9">
        <w:rPr>
          <w:rFonts w:eastAsia="Calibri" w:cs="Times New Roman"/>
          <w:b/>
          <w:iCs/>
          <w:highlight w:val="green"/>
          <w:u w:val="single"/>
          <w:bdr w:val="single" w:sz="4" w:space="0" w:color="auto"/>
        </w:rPr>
        <w:t>die</w:t>
      </w:r>
      <w:r w:rsidRPr="00462BB9">
        <w:rPr>
          <w:rFonts w:eastAsia="Calibri" w:cs="Times New Roman"/>
          <w:bCs/>
          <w:highlight w:val="green"/>
          <w:u w:val="single"/>
        </w:rPr>
        <w:t xml:space="preserve"> during</w:t>
      </w:r>
      <w:r w:rsidRPr="00D271D5">
        <w:rPr>
          <w:rFonts w:eastAsia="Calibri" w:cs="Times New Roman"/>
          <w:bCs/>
          <w:u w:val="single"/>
        </w:rPr>
        <w:t xml:space="preserve"> the process of </w:t>
      </w:r>
      <w:proofErr w:type="spellStart"/>
      <w:r w:rsidRPr="00462BB9">
        <w:rPr>
          <w:rFonts w:eastAsia="Calibri" w:cs="Times New Roman"/>
          <w:bCs/>
          <w:highlight w:val="green"/>
          <w:u w:val="single"/>
        </w:rPr>
        <w:t>aerosolization</w:t>
      </w:r>
      <w:proofErr w:type="spellEnd"/>
      <w:r w:rsidRPr="00462BB9">
        <w:rPr>
          <w:rFonts w:eastAsia="Calibri" w:cs="Times New Roman"/>
          <w:bCs/>
          <w:highlight w:val="green"/>
          <w:u w:val="single"/>
        </w:rPr>
        <w:t xml:space="preserve">, </w:t>
      </w:r>
      <w:r w:rsidRPr="00D271D5">
        <w:rPr>
          <w:rFonts w:eastAsia="Calibri" w:cs="Times New Roman"/>
          <w:bCs/>
          <w:u w:val="single"/>
        </w:rPr>
        <w:t xml:space="preserve">while their </w:t>
      </w:r>
      <w:r w:rsidRPr="00462BB9">
        <w:rPr>
          <w:rFonts w:eastAsia="Calibri" w:cs="Times New Roman"/>
          <w:bCs/>
          <w:highlight w:val="green"/>
          <w:u w:val="single"/>
        </w:rPr>
        <w:t xml:space="preserve">effectiveness </w:t>
      </w:r>
      <w:r w:rsidRPr="00D271D5">
        <w:rPr>
          <w:rFonts w:eastAsia="Calibri" w:cs="Times New Roman"/>
          <w:bCs/>
          <w:u w:val="single"/>
        </w:rPr>
        <w:t xml:space="preserve">could be </w:t>
      </w:r>
      <w:r w:rsidRPr="00462BB9">
        <w:rPr>
          <w:rFonts w:eastAsia="Calibri" w:cs="Times New Roman"/>
          <w:bCs/>
          <w:highlight w:val="green"/>
          <w:u w:val="single"/>
        </w:rPr>
        <w:t>reduced</w:t>
      </w:r>
      <w:r w:rsidRPr="00D271D5">
        <w:rPr>
          <w:rFonts w:eastAsia="Calibri" w:cs="Times New Roman"/>
          <w:bCs/>
          <w:u w:val="single"/>
        </w:rPr>
        <w:t xml:space="preserve"> still further </w:t>
      </w:r>
      <w:r w:rsidRPr="00462BB9">
        <w:rPr>
          <w:rFonts w:eastAsia="Calibri" w:cs="Times New Roman"/>
          <w:bCs/>
          <w:highlight w:val="green"/>
          <w:u w:val="single"/>
        </w:rPr>
        <w:t xml:space="preserve">by </w:t>
      </w:r>
      <w:r w:rsidRPr="00462BB9">
        <w:rPr>
          <w:rFonts w:eastAsia="Calibri" w:cs="Times New Roman"/>
          <w:b/>
          <w:iCs/>
          <w:highlight w:val="green"/>
          <w:u w:val="single"/>
          <w:bdr w:val="single" w:sz="4" w:space="0" w:color="auto"/>
        </w:rPr>
        <w:t>sunlight</w:t>
      </w:r>
      <w:r w:rsidRPr="00462BB9">
        <w:rPr>
          <w:rFonts w:eastAsia="Calibri" w:cs="Times New Roman"/>
          <w:sz w:val="14"/>
          <w:highlight w:val="green"/>
        </w:rPr>
        <w:t>,</w:t>
      </w:r>
      <w:r w:rsidRPr="00462BB9">
        <w:rPr>
          <w:rFonts w:eastAsia="Calibri" w:cs="Times New Roman"/>
          <w:bCs/>
          <w:highlight w:val="green"/>
          <w:u w:val="single"/>
        </w:rPr>
        <w:t xml:space="preserve"> </w:t>
      </w:r>
      <w:r w:rsidRPr="00462BB9">
        <w:rPr>
          <w:rFonts w:eastAsia="Calibri" w:cs="Times New Roman"/>
          <w:b/>
          <w:iCs/>
          <w:highlight w:val="green"/>
          <w:u w:val="single"/>
          <w:bdr w:val="single" w:sz="4" w:space="0" w:color="auto"/>
        </w:rPr>
        <w:t>smog</w:t>
      </w:r>
      <w:r w:rsidRPr="00462BB9">
        <w:rPr>
          <w:rFonts w:eastAsia="Calibri" w:cs="Times New Roman"/>
          <w:sz w:val="14"/>
          <w:highlight w:val="green"/>
        </w:rPr>
        <w:t>,</w:t>
      </w:r>
      <w:r w:rsidRPr="00462BB9">
        <w:rPr>
          <w:rFonts w:eastAsia="Calibri" w:cs="Times New Roman"/>
          <w:bCs/>
          <w:highlight w:val="green"/>
          <w:u w:val="single"/>
        </w:rPr>
        <w:t xml:space="preserve"> </w:t>
      </w:r>
      <w:r w:rsidRPr="00462BB9">
        <w:rPr>
          <w:rFonts w:eastAsia="Calibri" w:cs="Times New Roman"/>
          <w:b/>
          <w:iCs/>
          <w:highlight w:val="green"/>
          <w:u w:val="single"/>
          <w:bdr w:val="single" w:sz="4" w:space="0" w:color="auto"/>
        </w:rPr>
        <w:t>humidity</w:t>
      </w:r>
      <w:r w:rsidRPr="00462BB9">
        <w:rPr>
          <w:rFonts w:eastAsia="Calibri" w:cs="Times New Roman"/>
          <w:sz w:val="14"/>
          <w:highlight w:val="green"/>
        </w:rPr>
        <w:t>,</w:t>
      </w:r>
      <w:r w:rsidRPr="00462BB9">
        <w:rPr>
          <w:rFonts w:eastAsia="Calibri" w:cs="Times New Roman"/>
          <w:bCs/>
          <w:highlight w:val="green"/>
          <w:u w:val="single"/>
        </w:rPr>
        <w:t xml:space="preserve"> and </w:t>
      </w:r>
      <w:r w:rsidRPr="00462BB9">
        <w:rPr>
          <w:rFonts w:eastAsia="Calibri" w:cs="Times New Roman"/>
          <w:b/>
          <w:iCs/>
          <w:highlight w:val="green"/>
          <w:u w:val="single"/>
          <w:bdr w:val="single" w:sz="4" w:space="0" w:color="auto"/>
        </w:rPr>
        <w:t>temperature changes</w:t>
      </w:r>
      <w:r w:rsidRPr="00D271D5">
        <w:rPr>
          <w:rFonts w:eastAsia="Calibri" w:cs="Times New Roman"/>
          <w:sz w:val="14"/>
        </w:rPr>
        <w:t xml:space="preserve">. Explosive methods of </w:t>
      </w:r>
      <w:r w:rsidRPr="00462BB9">
        <w:rPr>
          <w:rFonts w:eastAsia="Calibri" w:cs="Times New Roman"/>
          <w:bCs/>
          <w:highlight w:val="green"/>
          <w:u w:val="single"/>
        </w:rPr>
        <w:t>dispersion may destroy the organisms</w:t>
      </w:r>
      <w:r w:rsidRPr="00D271D5">
        <w:rPr>
          <w:rFonts w:eastAsia="Calibri" w:cs="Times New Roman"/>
          <w:bCs/>
          <w:u w:val="single"/>
        </w:rPr>
        <w:t xml:space="preserve">, and, except for anthrax spores, long-term </w:t>
      </w:r>
      <w:r w:rsidRPr="00462BB9">
        <w:rPr>
          <w:rFonts w:eastAsia="Calibri" w:cs="Times New Roman"/>
          <w:b/>
          <w:iCs/>
          <w:highlight w:val="green"/>
          <w:u w:val="single"/>
          <w:bdr w:val="single" w:sz="4" w:space="0" w:color="auto"/>
        </w:rPr>
        <w:t>storage</w:t>
      </w:r>
      <w:r w:rsidRPr="00462BB9">
        <w:rPr>
          <w:rFonts w:eastAsia="Calibri" w:cs="Times New Roman"/>
          <w:bCs/>
          <w:highlight w:val="green"/>
          <w:u w:val="single"/>
        </w:rPr>
        <w:t xml:space="preserve"> </w:t>
      </w:r>
      <w:r w:rsidRPr="00D271D5">
        <w:rPr>
          <w:rFonts w:eastAsia="Calibri" w:cs="Times New Roman"/>
          <w:bCs/>
          <w:u w:val="single"/>
        </w:rPr>
        <w:t xml:space="preserve">of lethal organisms in bombs or warheads </w:t>
      </w:r>
      <w:r w:rsidRPr="00462BB9">
        <w:rPr>
          <w:rFonts w:eastAsia="Calibri" w:cs="Times New Roman"/>
          <w:bCs/>
          <w:highlight w:val="green"/>
          <w:u w:val="single"/>
        </w:rPr>
        <w:t>is difficult</w:t>
      </w:r>
      <w:r w:rsidRPr="00D271D5">
        <w:rPr>
          <w:rFonts w:eastAsia="Calibri" w:cs="Times New Roman"/>
          <w:bCs/>
          <w:u w:val="single"/>
        </w:rPr>
        <w:t xml:space="preserve">: even if refrigerated, most of the </w:t>
      </w:r>
      <w:r w:rsidRPr="00462BB9">
        <w:rPr>
          <w:rFonts w:eastAsia="Calibri" w:cs="Times New Roman"/>
          <w:bCs/>
          <w:highlight w:val="green"/>
          <w:u w:val="single"/>
        </w:rPr>
        <w:t xml:space="preserve">organisms have a </w:t>
      </w:r>
      <w:r w:rsidRPr="00462BB9">
        <w:rPr>
          <w:rFonts w:eastAsia="Calibri" w:cs="Times New Roman"/>
          <w:b/>
          <w:iCs/>
          <w:highlight w:val="green"/>
          <w:u w:val="single"/>
          <w:bdr w:val="single" w:sz="4" w:space="0" w:color="auto"/>
        </w:rPr>
        <w:t>limited lifetime</w:t>
      </w:r>
      <w:r w:rsidRPr="00D271D5">
        <w:rPr>
          <w:rFonts w:eastAsia="Calibri" w:cs="Times New Roman"/>
          <w:sz w:val="14"/>
        </w:rPr>
        <w:t xml:space="preserve">. Such </w:t>
      </w:r>
      <w:r w:rsidRPr="00462BB9">
        <w:rPr>
          <w:rFonts w:eastAsia="Calibri" w:cs="Times New Roman"/>
          <w:bCs/>
          <w:highlight w:val="green"/>
          <w:u w:val="single"/>
        </w:rPr>
        <w:t xml:space="preserve">weapons </w:t>
      </w:r>
      <w:r w:rsidRPr="00D271D5">
        <w:rPr>
          <w:rFonts w:eastAsia="Calibri" w:cs="Times New Roman"/>
          <w:bCs/>
          <w:u w:val="single"/>
        </w:rPr>
        <w:t xml:space="preserve">can </w:t>
      </w:r>
      <w:r w:rsidRPr="00462BB9">
        <w:rPr>
          <w:rFonts w:eastAsia="Calibri" w:cs="Times New Roman"/>
          <w:bCs/>
          <w:highlight w:val="green"/>
          <w:u w:val="single"/>
        </w:rPr>
        <w:t>take</w:t>
      </w:r>
      <w:r w:rsidRPr="00D271D5">
        <w:rPr>
          <w:rFonts w:eastAsia="Calibri" w:cs="Times New Roman"/>
          <w:bCs/>
          <w:u w:val="single"/>
        </w:rPr>
        <w:t xml:space="preserve"> days or </w:t>
      </w:r>
      <w:r w:rsidRPr="00462BB9">
        <w:rPr>
          <w:rFonts w:eastAsia="Calibri" w:cs="Times New Roman"/>
          <w:b/>
          <w:iCs/>
          <w:highlight w:val="green"/>
          <w:u w:val="single"/>
          <w:bdr w:val="single" w:sz="4" w:space="0" w:color="auto"/>
        </w:rPr>
        <w:t>weeks</w:t>
      </w:r>
      <w:r w:rsidRPr="00462BB9">
        <w:rPr>
          <w:rFonts w:eastAsia="Calibri" w:cs="Times New Roman"/>
          <w:bCs/>
          <w:highlight w:val="green"/>
          <w:u w:val="single"/>
        </w:rPr>
        <w:t xml:space="preserve"> to have </w:t>
      </w:r>
      <w:r w:rsidRPr="00462BB9">
        <w:rPr>
          <w:rFonts w:eastAsia="Calibri" w:cs="Times New Roman"/>
          <w:b/>
          <w:iCs/>
          <w:highlight w:val="green"/>
          <w:u w:val="single"/>
          <w:bdr w:val="single" w:sz="4" w:space="0" w:color="auto"/>
        </w:rPr>
        <w:t>full effect</w:t>
      </w:r>
      <w:r w:rsidRPr="00462BB9">
        <w:rPr>
          <w:rFonts w:eastAsia="Calibri" w:cs="Times New Roman"/>
          <w:bCs/>
          <w:highlight w:val="green"/>
          <w:u w:val="single"/>
        </w:rPr>
        <w:t xml:space="preserve">, </w:t>
      </w:r>
      <w:r w:rsidRPr="00D271D5">
        <w:rPr>
          <w:rFonts w:eastAsia="Calibri" w:cs="Times New Roman"/>
          <w:bCs/>
          <w:u w:val="single"/>
        </w:rPr>
        <w:t xml:space="preserve">during which time </w:t>
      </w:r>
      <w:r w:rsidRPr="00462BB9">
        <w:rPr>
          <w:rFonts w:eastAsia="Calibri" w:cs="Times New Roman"/>
          <w:bCs/>
          <w:highlight w:val="green"/>
          <w:u w:val="single"/>
        </w:rPr>
        <w:t xml:space="preserve">they can be </w:t>
      </w:r>
      <w:r w:rsidRPr="00462BB9">
        <w:rPr>
          <w:rFonts w:eastAsia="Calibri" w:cs="Times New Roman"/>
          <w:b/>
          <w:iCs/>
          <w:highlight w:val="green"/>
          <w:u w:val="single"/>
          <w:bdr w:val="single" w:sz="4" w:space="0" w:color="auto"/>
        </w:rPr>
        <w:t>countered</w:t>
      </w:r>
      <w:r w:rsidRPr="00462BB9">
        <w:rPr>
          <w:rFonts w:eastAsia="Calibri" w:cs="Times New Roman"/>
          <w:bCs/>
          <w:highlight w:val="green"/>
          <w:u w:val="single"/>
        </w:rPr>
        <w:t xml:space="preserve"> </w:t>
      </w:r>
      <w:r w:rsidRPr="00D271D5">
        <w:rPr>
          <w:rFonts w:eastAsia="Calibri" w:cs="Times New Roman"/>
          <w:bCs/>
          <w:u w:val="single"/>
        </w:rPr>
        <w:t>with medical and civil defense measures.</w:t>
      </w:r>
      <w:r w:rsidRPr="00D271D5">
        <w:rPr>
          <w:rFonts w:eastAsia="Calibri" w:cs="Times New Roman"/>
          <w:sz w:val="14"/>
        </w:rPr>
        <w:t xml:space="preserve"> In the summary judgment of two careful analysts, </w:t>
      </w:r>
      <w:r w:rsidRPr="00D271D5">
        <w:rPr>
          <w:rFonts w:eastAsia="Calibri" w:cs="Times New Roman"/>
          <w:bCs/>
          <w:u w:val="single"/>
        </w:rPr>
        <w:t xml:space="preserve">delivering </w:t>
      </w:r>
      <w:r w:rsidRPr="00462BB9">
        <w:rPr>
          <w:rFonts w:eastAsia="Calibri" w:cs="Times New Roman"/>
          <w:bCs/>
          <w:highlight w:val="green"/>
          <w:u w:val="single"/>
        </w:rPr>
        <w:t>microbes</w:t>
      </w:r>
      <w:r w:rsidRPr="00D271D5">
        <w:rPr>
          <w:rFonts w:eastAsia="Calibri" w:cs="Times New Roman"/>
          <w:bCs/>
          <w:u w:val="single"/>
        </w:rPr>
        <w:t xml:space="preserve"> and toxins over a wide area in the form most </w:t>
      </w:r>
      <w:r w:rsidRPr="00462BB9">
        <w:rPr>
          <w:rFonts w:eastAsia="Calibri" w:cs="Times New Roman"/>
          <w:bCs/>
          <w:highlight w:val="green"/>
          <w:u w:val="single"/>
        </w:rPr>
        <w:t>suitable for inflicting</w:t>
      </w:r>
      <w:r w:rsidRPr="00D271D5">
        <w:rPr>
          <w:rFonts w:eastAsia="Calibri" w:cs="Times New Roman"/>
          <w:bCs/>
          <w:u w:val="single"/>
        </w:rPr>
        <w:t xml:space="preserve"> mass </w:t>
      </w:r>
      <w:r w:rsidRPr="00462BB9">
        <w:rPr>
          <w:rFonts w:eastAsia="Calibri" w:cs="Times New Roman"/>
          <w:bCs/>
          <w:highlight w:val="green"/>
          <w:u w:val="single"/>
        </w:rPr>
        <w:t>casualties</w:t>
      </w:r>
      <w:r w:rsidRPr="00D271D5">
        <w:rPr>
          <w:rFonts w:eastAsia="Calibri" w:cs="Times New Roman"/>
          <w:bCs/>
          <w:u w:val="single"/>
        </w:rPr>
        <w:t>-as an aerosol that could be inhaled-</w:t>
      </w:r>
      <w:r w:rsidRPr="00462BB9">
        <w:rPr>
          <w:rFonts w:eastAsia="Calibri" w:cs="Times New Roman"/>
          <w:bCs/>
          <w:highlight w:val="green"/>
          <w:u w:val="single"/>
        </w:rPr>
        <w:t xml:space="preserve">requires a delivery system of </w:t>
      </w:r>
      <w:r w:rsidRPr="00462BB9">
        <w:rPr>
          <w:rFonts w:eastAsia="Calibri" w:cs="Times New Roman"/>
          <w:b/>
          <w:iCs/>
          <w:highlight w:val="green"/>
          <w:u w:val="single"/>
          <w:bdr w:val="single" w:sz="4" w:space="0" w:color="auto"/>
        </w:rPr>
        <w:t>enormous sophistication</w:t>
      </w:r>
      <w:r w:rsidRPr="00462BB9">
        <w:rPr>
          <w:rFonts w:eastAsia="Calibri" w:cs="Times New Roman"/>
          <w:bCs/>
          <w:highlight w:val="green"/>
          <w:u w:val="single"/>
        </w:rPr>
        <w:t>, and</w:t>
      </w:r>
      <w:r w:rsidRPr="00D271D5">
        <w:rPr>
          <w:rFonts w:eastAsia="Calibri" w:cs="Times New Roman"/>
          <w:bCs/>
          <w:u w:val="single"/>
        </w:rPr>
        <w:t xml:space="preserve"> </w:t>
      </w:r>
      <w:r w:rsidRPr="00D271D5">
        <w:rPr>
          <w:rFonts w:eastAsia="Calibri" w:cs="Times New Roman"/>
          <w:b/>
          <w:iCs/>
          <w:u w:val="single"/>
          <w:bdr w:val="single" w:sz="4" w:space="0" w:color="auto"/>
        </w:rPr>
        <w:t>even then</w:t>
      </w:r>
      <w:r w:rsidRPr="00D271D5">
        <w:rPr>
          <w:rFonts w:eastAsia="Calibri" w:cs="Times New Roman"/>
          <w:bCs/>
          <w:u w:val="single"/>
        </w:rPr>
        <w:t xml:space="preserve"> effective dispersal could </w:t>
      </w:r>
      <w:r w:rsidRPr="00D271D5">
        <w:rPr>
          <w:rFonts w:eastAsia="Calibri" w:cs="Times New Roman"/>
          <w:b/>
          <w:iCs/>
          <w:u w:val="single"/>
          <w:bdr w:val="single" w:sz="4" w:space="0" w:color="auto"/>
        </w:rPr>
        <w:t>easily be disrupted</w:t>
      </w:r>
      <w:r w:rsidRPr="00D271D5">
        <w:rPr>
          <w:rFonts w:eastAsia="Calibri" w:cs="Times New Roman"/>
          <w:bCs/>
          <w:u w:val="single"/>
        </w:rPr>
        <w:t xml:space="preserve"> by unfavorable environmental and </w:t>
      </w:r>
      <w:r w:rsidRPr="00462BB9">
        <w:rPr>
          <w:rFonts w:eastAsia="Calibri" w:cs="Times New Roman"/>
          <w:bCs/>
          <w:highlight w:val="green"/>
          <w:u w:val="single"/>
        </w:rPr>
        <w:t>meteorological conditions</w:t>
      </w:r>
      <w:r w:rsidRPr="00D271D5">
        <w:rPr>
          <w:rFonts w:eastAsia="Calibri" w:cs="Times New Roman"/>
          <w:bCs/>
          <w:u w:val="single"/>
        </w:rPr>
        <w:t>.</w:t>
      </w:r>
    </w:p>
    <w:p w:rsidR="00D271D5" w:rsidRPr="00D271D5" w:rsidRDefault="00D271D5" w:rsidP="00D271D5">
      <w:pPr>
        <w:rPr>
          <w:rFonts w:eastAsia="Calibri" w:cs="Times New Roman"/>
        </w:rPr>
      </w:pPr>
    </w:p>
    <w:p w:rsidR="00995C34" w:rsidRDefault="00995C34" w:rsidP="00995C34">
      <w:pPr>
        <w:pStyle w:val="Heading3"/>
      </w:pPr>
      <w:r>
        <w:t>Negotiations Best---2AC</w:t>
      </w:r>
    </w:p>
    <w:p w:rsidR="00995C34" w:rsidRPr="00995C34" w:rsidRDefault="00995C34" w:rsidP="00995C34">
      <w:pPr>
        <w:pStyle w:val="Heading4"/>
      </w:pPr>
      <w:r w:rsidRPr="00995C34">
        <w:t>Prefer</w:t>
      </w:r>
      <w:r>
        <w:t xml:space="preserve"> the aff’s negotiations---it’s the only </w:t>
      </w:r>
      <w:r w:rsidRPr="00995C34">
        <w:rPr>
          <w:u w:val="single"/>
        </w:rPr>
        <w:t>long-term</w:t>
      </w:r>
      <w:r>
        <w:t xml:space="preserve"> solution. THAAD causes missile tech prolif and can’t shoot down main North Korean offenses.</w:t>
      </w:r>
    </w:p>
    <w:p w:rsidR="00995C34" w:rsidRPr="00407A5D" w:rsidRDefault="00995C34" w:rsidP="00995C34">
      <w:pPr>
        <w:rPr>
          <w:rFonts w:eastAsia="Calibri" w:cs="Times New Roman"/>
        </w:rPr>
      </w:pPr>
      <w:r w:rsidRPr="00407A5D">
        <w:rPr>
          <w:rFonts w:eastAsia="Calibri" w:cs="Times New Roman"/>
          <w:b/>
          <w:bCs/>
        </w:rPr>
        <w:t>Zheng 15</w:t>
      </w:r>
      <w:r w:rsidRPr="00407A5D">
        <w:rPr>
          <w:rFonts w:eastAsia="Calibri" w:cs="Times New Roman"/>
        </w:rPr>
        <w:t xml:space="preserve"> – Zheng </w:t>
      </w:r>
      <w:proofErr w:type="spellStart"/>
      <w:r w:rsidRPr="00407A5D">
        <w:rPr>
          <w:rFonts w:eastAsia="Calibri" w:cs="Times New Roman"/>
        </w:rPr>
        <w:t>Jiyong</w:t>
      </w:r>
      <w:proofErr w:type="spellEnd"/>
      <w:r w:rsidRPr="00407A5D">
        <w:rPr>
          <w:rFonts w:eastAsia="Calibri" w:cs="Times New Roman"/>
        </w:rPr>
        <w:t xml:space="preserve">, Director of the Center for Korean Studies at </w:t>
      </w:r>
      <w:proofErr w:type="spellStart"/>
      <w:r w:rsidRPr="00407A5D">
        <w:rPr>
          <w:rFonts w:eastAsia="Calibri" w:cs="Times New Roman"/>
        </w:rPr>
        <w:t>Fudan</w:t>
      </w:r>
      <w:proofErr w:type="spellEnd"/>
      <w:r w:rsidRPr="00407A5D">
        <w:rPr>
          <w:rFonts w:eastAsia="Calibri" w:cs="Times New Roman"/>
        </w:rPr>
        <w:t xml:space="preserve"> University, “THAAD Exacerbates Peninsula’s Tension”, 4-2, http://www.globaltimes.cn/content/915151.shtml</w:t>
      </w:r>
    </w:p>
    <w:p w:rsidR="00995C34" w:rsidRPr="00407A5D" w:rsidRDefault="00995C34" w:rsidP="00995C34">
      <w:pPr>
        <w:rPr>
          <w:rFonts w:eastAsia="Calibri" w:cs="Times New Roman"/>
          <w:sz w:val="16"/>
        </w:rPr>
      </w:pPr>
      <w:r w:rsidRPr="00407A5D">
        <w:rPr>
          <w:rFonts w:eastAsia="Calibri" w:cs="Times New Roman"/>
          <w:u w:val="single"/>
          <w:shd w:val="clear" w:color="auto" w:fill="FF93C9"/>
        </w:rPr>
        <w:t>Deploying THAAD</w:t>
      </w:r>
      <w:r w:rsidRPr="00407A5D">
        <w:rPr>
          <w:rFonts w:eastAsia="Calibri" w:cs="Times New Roman"/>
          <w:u w:val="single"/>
        </w:rPr>
        <w:t xml:space="preserve"> in</w:t>
      </w:r>
      <w:r w:rsidRPr="00407A5D">
        <w:rPr>
          <w:rFonts w:eastAsia="Calibri" w:cs="Times New Roman"/>
          <w:sz w:val="16"/>
        </w:rPr>
        <w:t xml:space="preserve"> the </w:t>
      </w:r>
      <w:r w:rsidRPr="00407A5D">
        <w:rPr>
          <w:rFonts w:eastAsia="Calibri" w:cs="Times New Roman"/>
          <w:u w:val="single"/>
        </w:rPr>
        <w:t>Korea</w:t>
      </w:r>
      <w:r w:rsidRPr="00407A5D">
        <w:rPr>
          <w:rFonts w:eastAsia="Calibri" w:cs="Times New Roman"/>
          <w:sz w:val="16"/>
        </w:rPr>
        <w:t xml:space="preserve">n Peninsula </w:t>
      </w:r>
      <w:r w:rsidRPr="00407A5D">
        <w:rPr>
          <w:rFonts w:eastAsia="Calibri" w:cs="Times New Roman"/>
          <w:u w:val="single"/>
        </w:rPr>
        <w:t xml:space="preserve">will pose a </w:t>
      </w:r>
      <w:r w:rsidRPr="00407A5D">
        <w:rPr>
          <w:rFonts w:eastAsia="Calibri" w:cs="Times New Roman"/>
          <w:b/>
          <w:iCs/>
          <w:u w:val="single"/>
          <w:bdr w:val="single" w:sz="4" w:space="0" w:color="auto"/>
        </w:rPr>
        <w:t>severe threat to</w:t>
      </w:r>
      <w:r w:rsidRPr="00407A5D">
        <w:rPr>
          <w:rFonts w:eastAsia="Calibri" w:cs="Times New Roman"/>
          <w:sz w:val="16"/>
        </w:rPr>
        <w:t xml:space="preserve"> the </w:t>
      </w:r>
      <w:r w:rsidRPr="00407A5D">
        <w:rPr>
          <w:rFonts w:eastAsia="Calibri" w:cs="Times New Roman"/>
          <w:b/>
          <w:iCs/>
          <w:u w:val="single"/>
          <w:bdr w:val="single" w:sz="4" w:space="0" w:color="auto"/>
        </w:rPr>
        <w:t>vulnerable stability</w:t>
      </w:r>
      <w:r w:rsidRPr="00407A5D">
        <w:rPr>
          <w:rFonts w:eastAsia="Calibri" w:cs="Times New Roman"/>
          <w:sz w:val="16"/>
        </w:rPr>
        <w:t xml:space="preserve"> and peace in Northeast Asia. The region has witnessed a serious </w:t>
      </w:r>
      <w:r w:rsidRPr="00407A5D">
        <w:rPr>
          <w:rFonts w:eastAsia="Calibri" w:cs="Times New Roman"/>
          <w:u w:val="single"/>
        </w:rPr>
        <w:t>arms race and</w:t>
      </w:r>
      <w:r w:rsidRPr="00407A5D">
        <w:rPr>
          <w:rFonts w:eastAsia="Calibri" w:cs="Times New Roman"/>
          <w:sz w:val="16"/>
        </w:rPr>
        <w:t xml:space="preserve"> a </w:t>
      </w:r>
      <w:r w:rsidRPr="00407A5D">
        <w:rPr>
          <w:rFonts w:eastAsia="Calibri" w:cs="Times New Roman"/>
          <w:u w:val="single"/>
        </w:rPr>
        <w:t>growing security plight</w:t>
      </w:r>
      <w:r w:rsidRPr="00407A5D">
        <w:rPr>
          <w:rFonts w:eastAsia="Calibri" w:cs="Times New Roman"/>
          <w:sz w:val="16"/>
        </w:rPr>
        <w:t xml:space="preserve"> due to historical, territorial and maritime disputes. This </w:t>
      </w:r>
      <w:r w:rsidRPr="00407A5D">
        <w:rPr>
          <w:rFonts w:eastAsia="Calibri" w:cs="Times New Roman"/>
          <w:u w:val="single"/>
          <w:shd w:val="clear" w:color="auto" w:fill="FF93C9"/>
        </w:rPr>
        <w:t>will</w:t>
      </w:r>
      <w:r w:rsidRPr="00407A5D">
        <w:rPr>
          <w:rFonts w:eastAsia="Calibri" w:cs="Times New Roman"/>
          <w:u w:val="single"/>
        </w:rPr>
        <w:t xml:space="preserve"> be complicated by THAAD deployment and </w:t>
      </w:r>
      <w:r w:rsidRPr="00407A5D">
        <w:rPr>
          <w:rFonts w:eastAsia="Calibri" w:cs="Times New Roman"/>
          <w:b/>
          <w:iCs/>
          <w:u w:val="single"/>
          <w:bdr w:val="single" w:sz="4" w:space="0" w:color="auto"/>
          <w:shd w:val="clear" w:color="auto" w:fill="FF93C9"/>
        </w:rPr>
        <w:t>plunge the region into</w:t>
      </w:r>
      <w:r w:rsidRPr="00407A5D">
        <w:rPr>
          <w:rFonts w:eastAsia="Calibri" w:cs="Times New Roman"/>
          <w:b/>
          <w:iCs/>
          <w:u w:val="single"/>
          <w:bdr w:val="single" w:sz="4" w:space="0" w:color="auto"/>
        </w:rPr>
        <w:t xml:space="preserve"> the </w:t>
      </w:r>
      <w:r w:rsidRPr="00407A5D">
        <w:rPr>
          <w:rFonts w:eastAsia="Calibri" w:cs="Times New Roman"/>
          <w:b/>
          <w:iCs/>
          <w:u w:val="single"/>
          <w:bdr w:val="single" w:sz="4" w:space="0" w:color="auto"/>
          <w:shd w:val="clear" w:color="auto" w:fill="FF93C9"/>
        </w:rPr>
        <w:t>chaos</w:t>
      </w:r>
      <w:r w:rsidRPr="00407A5D">
        <w:rPr>
          <w:rFonts w:eastAsia="Calibri" w:cs="Times New Roman"/>
          <w:sz w:val="16"/>
        </w:rPr>
        <w:t xml:space="preserve"> that the Middle East or Ukraine is undergoing. In this sense, any move that will threaten regional stability and peace will surely incur strong opposition from stakeholders including China. </w:t>
      </w:r>
      <w:r w:rsidRPr="00407A5D">
        <w:rPr>
          <w:rFonts w:eastAsia="Calibri" w:cs="Times New Roman"/>
          <w:u w:val="single"/>
        </w:rPr>
        <w:t xml:space="preserve">Deploying </w:t>
      </w:r>
      <w:r w:rsidRPr="00407A5D">
        <w:rPr>
          <w:rFonts w:eastAsia="Calibri" w:cs="Times New Roman"/>
          <w:u w:val="single"/>
          <w:shd w:val="clear" w:color="auto" w:fill="FF93C9"/>
        </w:rPr>
        <w:t xml:space="preserve">THAAD provides </w:t>
      </w:r>
      <w:r w:rsidRPr="00407A5D">
        <w:rPr>
          <w:rFonts w:eastAsia="Calibri" w:cs="Times New Roman"/>
          <w:b/>
          <w:iCs/>
          <w:u w:val="single"/>
          <w:bdr w:val="single" w:sz="4" w:space="0" w:color="auto"/>
          <w:shd w:val="clear" w:color="auto" w:fill="FF93C9"/>
        </w:rPr>
        <w:t>no</w:t>
      </w:r>
      <w:r w:rsidRPr="00407A5D">
        <w:rPr>
          <w:rFonts w:eastAsia="Calibri" w:cs="Times New Roman"/>
          <w:b/>
          <w:iCs/>
          <w:u w:val="single"/>
          <w:bdr w:val="single" w:sz="4" w:space="0" w:color="auto"/>
        </w:rPr>
        <w:t xml:space="preserve"> fundamental </w:t>
      </w:r>
      <w:r w:rsidRPr="00407A5D">
        <w:rPr>
          <w:rFonts w:eastAsia="Calibri" w:cs="Times New Roman"/>
          <w:b/>
          <w:iCs/>
          <w:u w:val="single"/>
          <w:bdr w:val="single" w:sz="4" w:space="0" w:color="auto"/>
          <w:shd w:val="clear" w:color="auto" w:fill="FF93C9"/>
        </w:rPr>
        <w:t>solution</w:t>
      </w:r>
      <w:r w:rsidRPr="00407A5D">
        <w:rPr>
          <w:rFonts w:eastAsia="Calibri" w:cs="Times New Roman"/>
          <w:u w:val="single"/>
          <w:shd w:val="clear" w:color="auto" w:fill="FF93C9"/>
        </w:rPr>
        <w:t xml:space="preserve"> to problems</w:t>
      </w:r>
      <w:r w:rsidRPr="00407A5D">
        <w:rPr>
          <w:rFonts w:eastAsia="Calibri" w:cs="Times New Roman"/>
          <w:u w:val="single"/>
        </w:rPr>
        <w:t xml:space="preserve"> in the peninsula </w:t>
      </w:r>
      <w:r w:rsidRPr="00407A5D">
        <w:rPr>
          <w:rFonts w:eastAsia="Calibri" w:cs="Times New Roman"/>
          <w:u w:val="single"/>
          <w:shd w:val="clear" w:color="auto" w:fill="FF93C9"/>
        </w:rPr>
        <w:t>but</w:t>
      </w:r>
      <w:r w:rsidRPr="00407A5D">
        <w:rPr>
          <w:rFonts w:eastAsia="Calibri" w:cs="Times New Roman"/>
          <w:u w:val="single"/>
        </w:rPr>
        <w:t xml:space="preserve"> rather </w:t>
      </w:r>
      <w:r w:rsidRPr="00407A5D">
        <w:rPr>
          <w:rFonts w:eastAsia="Calibri" w:cs="Times New Roman"/>
          <w:b/>
          <w:iCs/>
          <w:u w:val="single"/>
          <w:bdr w:val="single" w:sz="4" w:space="0" w:color="auto"/>
          <w:shd w:val="clear" w:color="auto" w:fill="FF93C9"/>
        </w:rPr>
        <w:t>worsens</w:t>
      </w:r>
      <w:r w:rsidRPr="00407A5D">
        <w:rPr>
          <w:rFonts w:eastAsia="Calibri" w:cs="Times New Roman"/>
          <w:b/>
          <w:iCs/>
          <w:u w:val="single"/>
          <w:bdr w:val="single" w:sz="4" w:space="0" w:color="auto"/>
        </w:rPr>
        <w:t xml:space="preserve"> the situation</w:t>
      </w:r>
      <w:r w:rsidRPr="00407A5D">
        <w:rPr>
          <w:rFonts w:eastAsia="Calibri" w:cs="Times New Roman"/>
          <w:u w:val="single"/>
        </w:rPr>
        <w:t xml:space="preserve">. </w:t>
      </w:r>
      <w:r w:rsidRPr="00407A5D">
        <w:rPr>
          <w:rFonts w:eastAsia="Calibri" w:cs="Times New Roman"/>
          <w:u w:val="single"/>
          <w:shd w:val="clear" w:color="auto" w:fill="FF93C9"/>
        </w:rPr>
        <w:t xml:space="preserve">It will </w:t>
      </w:r>
      <w:r w:rsidRPr="00407A5D">
        <w:rPr>
          <w:rFonts w:eastAsia="Calibri" w:cs="Times New Roman"/>
          <w:b/>
          <w:iCs/>
          <w:u w:val="single"/>
          <w:bdr w:val="single" w:sz="4" w:space="0" w:color="auto"/>
          <w:shd w:val="clear" w:color="auto" w:fill="FF93C9"/>
        </w:rPr>
        <w:t>push stakeholders to develop more advanced missiles</w:t>
      </w:r>
      <w:r w:rsidRPr="00407A5D">
        <w:rPr>
          <w:rFonts w:eastAsia="Calibri" w:cs="Times New Roman"/>
          <w:b/>
          <w:iCs/>
          <w:u w:val="single"/>
          <w:bdr w:val="single" w:sz="4" w:space="0" w:color="auto"/>
        </w:rPr>
        <w:t xml:space="preserve"> and weapons</w:t>
      </w:r>
      <w:r w:rsidRPr="00407A5D">
        <w:rPr>
          <w:rFonts w:eastAsia="Calibri" w:cs="Times New Roman"/>
          <w:u w:val="single"/>
        </w:rPr>
        <w:t xml:space="preserve"> </w:t>
      </w:r>
      <w:r w:rsidRPr="00407A5D">
        <w:rPr>
          <w:rFonts w:eastAsia="Calibri" w:cs="Times New Roman"/>
          <w:u w:val="single"/>
          <w:shd w:val="clear" w:color="auto" w:fill="FF93C9"/>
        </w:rPr>
        <w:t>to counter</w:t>
      </w:r>
      <w:r w:rsidRPr="00407A5D">
        <w:rPr>
          <w:rFonts w:eastAsia="Calibri" w:cs="Times New Roman"/>
          <w:u w:val="single"/>
        </w:rPr>
        <w:t xml:space="preserve"> the </w:t>
      </w:r>
      <w:r w:rsidRPr="00407A5D">
        <w:rPr>
          <w:rFonts w:eastAsia="Calibri" w:cs="Times New Roman"/>
          <w:u w:val="single"/>
          <w:shd w:val="clear" w:color="auto" w:fill="FF93C9"/>
        </w:rPr>
        <w:t>defense</w:t>
      </w:r>
      <w:r w:rsidRPr="00407A5D">
        <w:rPr>
          <w:rFonts w:eastAsia="Calibri" w:cs="Times New Roman"/>
          <w:u w:val="single"/>
        </w:rPr>
        <w:t xml:space="preserve"> system </w:t>
      </w:r>
      <w:r w:rsidRPr="00407A5D">
        <w:rPr>
          <w:rFonts w:eastAsia="Calibri" w:cs="Times New Roman"/>
          <w:u w:val="single"/>
          <w:shd w:val="clear" w:color="auto" w:fill="FF93C9"/>
        </w:rPr>
        <w:t>and</w:t>
      </w:r>
      <w:r w:rsidRPr="00407A5D">
        <w:rPr>
          <w:rFonts w:eastAsia="Calibri" w:cs="Times New Roman"/>
          <w:u w:val="single"/>
        </w:rPr>
        <w:t xml:space="preserve"> as a result </w:t>
      </w:r>
      <w:r w:rsidRPr="00407A5D">
        <w:rPr>
          <w:rFonts w:eastAsia="Calibri" w:cs="Times New Roman"/>
          <w:b/>
          <w:iCs/>
          <w:u w:val="single"/>
          <w:bdr w:val="single" w:sz="4" w:space="0" w:color="auto"/>
          <w:shd w:val="clear" w:color="auto" w:fill="FF93C9"/>
        </w:rPr>
        <w:t>undermine</w:t>
      </w:r>
      <w:r w:rsidRPr="00407A5D">
        <w:rPr>
          <w:rFonts w:eastAsia="Calibri" w:cs="Times New Roman"/>
          <w:b/>
          <w:iCs/>
          <w:u w:val="single"/>
          <w:bdr w:val="single" w:sz="4" w:space="0" w:color="auto"/>
        </w:rPr>
        <w:t xml:space="preserve"> the hard-earned </w:t>
      </w:r>
      <w:r w:rsidRPr="00407A5D">
        <w:rPr>
          <w:rFonts w:eastAsia="Calibri" w:cs="Times New Roman"/>
          <w:b/>
          <w:iCs/>
          <w:u w:val="single"/>
          <w:bdr w:val="single" w:sz="4" w:space="0" w:color="auto"/>
          <w:shd w:val="clear" w:color="auto" w:fill="FF93C9"/>
        </w:rPr>
        <w:t>peace</w:t>
      </w:r>
      <w:r w:rsidRPr="00407A5D">
        <w:rPr>
          <w:rFonts w:eastAsia="Calibri" w:cs="Times New Roman"/>
          <w:u w:val="single"/>
          <w:shd w:val="clear" w:color="auto" w:fill="FF93C9"/>
        </w:rPr>
        <w:t xml:space="preserve"> and </w:t>
      </w:r>
      <w:r w:rsidRPr="00407A5D">
        <w:rPr>
          <w:rFonts w:eastAsia="Calibri" w:cs="Times New Roman"/>
          <w:b/>
          <w:iCs/>
          <w:u w:val="single"/>
          <w:bdr w:val="single" w:sz="4" w:space="0" w:color="auto"/>
          <w:shd w:val="clear" w:color="auto" w:fill="FF93C9"/>
        </w:rPr>
        <w:t>disrupt</w:t>
      </w:r>
      <w:r w:rsidRPr="00407A5D">
        <w:rPr>
          <w:rFonts w:eastAsia="Calibri" w:cs="Times New Roman"/>
          <w:b/>
          <w:iCs/>
          <w:u w:val="single"/>
          <w:bdr w:val="single" w:sz="4" w:space="0" w:color="auto"/>
        </w:rPr>
        <w:t xml:space="preserve"> the </w:t>
      </w:r>
      <w:r w:rsidRPr="00407A5D">
        <w:rPr>
          <w:rFonts w:eastAsia="Calibri" w:cs="Times New Roman"/>
          <w:b/>
          <w:iCs/>
          <w:u w:val="single"/>
          <w:bdr w:val="single" w:sz="4" w:space="0" w:color="auto"/>
          <w:shd w:val="clear" w:color="auto" w:fill="FF93C9"/>
        </w:rPr>
        <w:t>relations</w:t>
      </w:r>
      <w:r w:rsidRPr="00407A5D">
        <w:rPr>
          <w:rFonts w:eastAsia="Calibri" w:cs="Times New Roman"/>
          <w:u w:val="single"/>
        </w:rPr>
        <w:t xml:space="preserve"> between countries in the region</w:t>
      </w:r>
      <w:r w:rsidRPr="00407A5D">
        <w:rPr>
          <w:rFonts w:eastAsia="Calibri" w:cs="Times New Roman"/>
          <w:sz w:val="16"/>
        </w:rPr>
        <w:t xml:space="preserve">. By this definition, THAAD is more an offensive weapon than defense system. Moreover, debate over the THAAD system has caused huge rifts in the political and social arena of South Korea as opponents and supporters fiercely trade barbs. It also confuses Sino-South Korean relations that have previously been on a fast track. Russia has also expressed its concern. The involvement of these three big powers presents a serious test for Seoul's diplomacy. Seoul claimed that </w:t>
      </w:r>
      <w:r w:rsidRPr="00407A5D">
        <w:rPr>
          <w:rFonts w:eastAsia="Calibri" w:cs="Times New Roman"/>
          <w:u w:val="single"/>
          <w:shd w:val="clear" w:color="auto" w:fill="FF93C9"/>
        </w:rPr>
        <w:t>THAAD</w:t>
      </w:r>
      <w:r w:rsidRPr="00407A5D">
        <w:rPr>
          <w:rFonts w:eastAsia="Calibri" w:cs="Times New Roman"/>
          <w:sz w:val="16"/>
        </w:rPr>
        <w:t xml:space="preserve"> is targeted at the nuclear weapons and missiles from Pyongyang, but in fact the system </w:t>
      </w:r>
      <w:r w:rsidRPr="00407A5D">
        <w:rPr>
          <w:rFonts w:eastAsia="Calibri" w:cs="Times New Roman"/>
          <w:u w:val="single"/>
          <w:shd w:val="clear" w:color="auto" w:fill="FF93C9"/>
        </w:rPr>
        <w:t xml:space="preserve">can </w:t>
      </w:r>
      <w:r w:rsidRPr="00407A5D">
        <w:rPr>
          <w:rFonts w:eastAsia="Calibri" w:cs="Times New Roman"/>
          <w:b/>
          <w:iCs/>
          <w:u w:val="single"/>
          <w:bdr w:val="single" w:sz="4" w:space="0" w:color="auto"/>
          <w:shd w:val="clear" w:color="auto" w:fill="FF93C9"/>
        </w:rPr>
        <w:t>only</w:t>
      </w:r>
      <w:r w:rsidRPr="00407A5D">
        <w:rPr>
          <w:rFonts w:eastAsia="Calibri" w:cs="Times New Roman"/>
          <w:u w:val="single"/>
          <w:shd w:val="clear" w:color="auto" w:fill="FF93C9"/>
        </w:rPr>
        <w:t xml:space="preserve"> have </w:t>
      </w:r>
      <w:r w:rsidRPr="00407A5D">
        <w:rPr>
          <w:rFonts w:eastAsia="Calibri" w:cs="Times New Roman"/>
          <w:b/>
          <w:iCs/>
          <w:u w:val="single"/>
          <w:bdr w:val="single" w:sz="4" w:space="0" w:color="auto"/>
          <w:shd w:val="clear" w:color="auto" w:fill="FF93C9"/>
        </w:rPr>
        <w:t>very limited effects</w:t>
      </w:r>
      <w:r w:rsidRPr="00407A5D">
        <w:rPr>
          <w:rFonts w:eastAsia="Calibri" w:cs="Times New Roman"/>
          <w:u w:val="single"/>
        </w:rPr>
        <w:t xml:space="preserve"> that are </w:t>
      </w:r>
      <w:r w:rsidRPr="00407A5D">
        <w:rPr>
          <w:rFonts w:eastAsia="Calibri" w:cs="Times New Roman"/>
          <w:b/>
          <w:iCs/>
          <w:u w:val="single"/>
          <w:bdr w:val="single" w:sz="4" w:space="0" w:color="auto"/>
          <w:shd w:val="clear" w:color="auto" w:fill="FF93C9"/>
        </w:rPr>
        <w:t>inadequate</w:t>
      </w:r>
      <w:r w:rsidRPr="00407A5D">
        <w:rPr>
          <w:rFonts w:eastAsia="Calibri" w:cs="Times New Roman"/>
          <w:u w:val="single"/>
          <w:shd w:val="clear" w:color="auto" w:fill="FF93C9"/>
        </w:rPr>
        <w:t xml:space="preserve"> to defend</w:t>
      </w:r>
      <w:r w:rsidRPr="00407A5D">
        <w:rPr>
          <w:rFonts w:eastAsia="Calibri" w:cs="Times New Roman"/>
          <w:sz w:val="16"/>
        </w:rPr>
        <w:t xml:space="preserve"> it from the </w:t>
      </w:r>
      <w:r w:rsidRPr="00407A5D">
        <w:rPr>
          <w:rFonts w:eastAsia="Calibri" w:cs="Times New Roman"/>
          <w:u w:val="single"/>
        </w:rPr>
        <w:t>threats cited</w:t>
      </w:r>
      <w:r w:rsidRPr="00407A5D">
        <w:rPr>
          <w:rFonts w:eastAsia="Calibri" w:cs="Times New Roman"/>
          <w:sz w:val="16"/>
        </w:rPr>
        <w:t xml:space="preserve">. </w:t>
      </w:r>
      <w:r w:rsidRPr="00407A5D">
        <w:rPr>
          <w:rFonts w:eastAsia="Calibri" w:cs="Times New Roman"/>
          <w:b/>
          <w:iCs/>
          <w:u w:val="single"/>
          <w:bdr w:val="single" w:sz="4" w:space="0" w:color="auto"/>
          <w:shd w:val="clear" w:color="auto" w:fill="FF93C9"/>
        </w:rPr>
        <w:t>Even if</w:t>
      </w:r>
      <w:r w:rsidRPr="00407A5D">
        <w:rPr>
          <w:rFonts w:eastAsia="Calibri" w:cs="Times New Roman"/>
          <w:u w:val="single"/>
          <w:shd w:val="clear" w:color="auto" w:fill="FF93C9"/>
        </w:rPr>
        <w:t xml:space="preserve"> THAAD shoots down</w:t>
      </w:r>
      <w:r w:rsidRPr="00407A5D">
        <w:rPr>
          <w:rFonts w:eastAsia="Calibri" w:cs="Times New Roman"/>
          <w:u w:val="single"/>
        </w:rPr>
        <w:t xml:space="preserve"> North Korea's nuclear </w:t>
      </w:r>
      <w:r w:rsidRPr="00407A5D">
        <w:rPr>
          <w:rFonts w:eastAsia="Calibri" w:cs="Times New Roman"/>
          <w:u w:val="single"/>
          <w:shd w:val="clear" w:color="auto" w:fill="FF93C9"/>
        </w:rPr>
        <w:t>weapons, they</w:t>
      </w:r>
      <w:r w:rsidRPr="00407A5D">
        <w:rPr>
          <w:rFonts w:eastAsia="Calibri" w:cs="Times New Roman"/>
          <w:u w:val="single"/>
        </w:rPr>
        <w:t xml:space="preserve"> are likely to </w:t>
      </w:r>
      <w:r w:rsidRPr="00407A5D">
        <w:rPr>
          <w:rFonts w:eastAsia="Calibri" w:cs="Times New Roman"/>
          <w:b/>
          <w:iCs/>
          <w:u w:val="single"/>
          <w:bdr w:val="single" w:sz="4" w:space="0" w:color="auto"/>
          <w:shd w:val="clear" w:color="auto" w:fill="FF93C9"/>
        </w:rPr>
        <w:t>impact the</w:t>
      </w:r>
      <w:r w:rsidRPr="00407A5D">
        <w:rPr>
          <w:rFonts w:eastAsia="Calibri" w:cs="Times New Roman"/>
          <w:b/>
          <w:iCs/>
          <w:u w:val="single"/>
          <w:bdr w:val="single" w:sz="4" w:space="0" w:color="auto"/>
        </w:rPr>
        <w:t xml:space="preserve"> southern </w:t>
      </w:r>
      <w:r w:rsidRPr="00407A5D">
        <w:rPr>
          <w:rFonts w:eastAsia="Calibri" w:cs="Times New Roman"/>
          <w:b/>
          <w:iCs/>
          <w:u w:val="single"/>
          <w:bdr w:val="single" w:sz="4" w:space="0" w:color="auto"/>
          <w:shd w:val="clear" w:color="auto" w:fill="FF93C9"/>
        </w:rPr>
        <w:t>peninsula</w:t>
      </w:r>
      <w:r w:rsidRPr="00407A5D">
        <w:rPr>
          <w:rFonts w:eastAsia="Calibri" w:cs="Times New Roman"/>
          <w:u w:val="single"/>
        </w:rPr>
        <w:t>.</w:t>
      </w:r>
      <w:r w:rsidRPr="00407A5D">
        <w:rPr>
          <w:rFonts w:eastAsia="Calibri" w:cs="Times New Roman"/>
          <w:sz w:val="16"/>
        </w:rPr>
        <w:t xml:space="preserve"> Besides, the chances of a nuclear war in Northeast Asia are far slimmer than predicted since using nuclear weapons risks self-destruction. What </w:t>
      </w:r>
      <w:r w:rsidRPr="00407A5D">
        <w:rPr>
          <w:rFonts w:eastAsia="Calibri" w:cs="Times New Roman"/>
          <w:u w:val="single"/>
        </w:rPr>
        <w:t>Seoul should be wary of</w:t>
      </w:r>
      <w:r w:rsidRPr="00407A5D">
        <w:rPr>
          <w:rFonts w:eastAsia="Calibri" w:cs="Times New Roman"/>
          <w:sz w:val="16"/>
        </w:rPr>
        <w:t xml:space="preserve"> is the </w:t>
      </w:r>
      <w:r w:rsidRPr="00407A5D">
        <w:rPr>
          <w:rFonts w:eastAsia="Calibri" w:cs="Times New Roman"/>
          <w:b/>
          <w:iCs/>
          <w:u w:val="single"/>
          <w:bdr w:val="single" w:sz="4" w:space="0" w:color="auto"/>
          <w:shd w:val="clear" w:color="auto" w:fill="FF93C9"/>
        </w:rPr>
        <w:t>low-altitude</w:t>
      </w:r>
      <w:r w:rsidRPr="00407A5D">
        <w:rPr>
          <w:rFonts w:eastAsia="Calibri" w:cs="Times New Roman"/>
          <w:u w:val="single"/>
        </w:rPr>
        <w:t xml:space="preserve"> aircraft and </w:t>
      </w:r>
      <w:r w:rsidRPr="00407A5D">
        <w:rPr>
          <w:rFonts w:eastAsia="Calibri" w:cs="Times New Roman"/>
          <w:u w:val="single"/>
          <w:shd w:val="clear" w:color="auto" w:fill="FF93C9"/>
        </w:rPr>
        <w:t>artillery</w:t>
      </w:r>
      <w:r w:rsidRPr="00407A5D">
        <w:rPr>
          <w:rFonts w:eastAsia="Calibri" w:cs="Times New Roman"/>
          <w:sz w:val="16"/>
        </w:rPr>
        <w:t xml:space="preserve"> from the North, </w:t>
      </w:r>
      <w:r w:rsidRPr="00407A5D">
        <w:rPr>
          <w:rFonts w:eastAsia="Calibri" w:cs="Times New Roman"/>
          <w:u w:val="single"/>
        </w:rPr>
        <w:t xml:space="preserve">which </w:t>
      </w:r>
      <w:r w:rsidRPr="00407A5D">
        <w:rPr>
          <w:rFonts w:eastAsia="Calibri" w:cs="Times New Roman"/>
          <w:u w:val="single"/>
          <w:shd w:val="clear" w:color="auto" w:fill="FF93C9"/>
        </w:rPr>
        <w:t xml:space="preserve">THAAD is </w:t>
      </w:r>
      <w:r w:rsidRPr="00407A5D">
        <w:rPr>
          <w:rFonts w:eastAsia="Calibri" w:cs="Times New Roman"/>
          <w:b/>
          <w:iCs/>
          <w:u w:val="single"/>
          <w:bdr w:val="single" w:sz="4" w:space="0" w:color="auto"/>
          <w:shd w:val="clear" w:color="auto" w:fill="FF93C9"/>
        </w:rPr>
        <w:t>unable</w:t>
      </w:r>
      <w:r w:rsidRPr="00407A5D">
        <w:rPr>
          <w:rFonts w:eastAsia="Calibri" w:cs="Times New Roman"/>
          <w:u w:val="single"/>
          <w:shd w:val="clear" w:color="auto" w:fill="FF93C9"/>
        </w:rPr>
        <w:t xml:space="preserve"> to bring down</w:t>
      </w:r>
      <w:r w:rsidRPr="00407A5D">
        <w:rPr>
          <w:rFonts w:eastAsia="Calibri" w:cs="Times New Roman"/>
          <w:sz w:val="16"/>
        </w:rPr>
        <w:t xml:space="preserve">. The missile system can at most offer some psychological consolation. Some experts suggested that unnecessary conflicts with China may be avoided by lowering the capacity of the THAAD radar so that China doesn't need to be concerned. The logic makes no sense. It's unwise and unsustainable for Seoul to seek economic benefits from ties with China while leaning on Washington for security, which will eventually harms itself. The </w:t>
      </w:r>
      <w:r w:rsidRPr="00407A5D">
        <w:rPr>
          <w:rFonts w:eastAsia="Calibri" w:cs="Times New Roman"/>
          <w:u w:val="single"/>
        </w:rPr>
        <w:t>US cites nuclear weapons</w:t>
      </w:r>
      <w:r w:rsidRPr="00407A5D">
        <w:rPr>
          <w:rFonts w:eastAsia="Calibri" w:cs="Times New Roman"/>
          <w:sz w:val="16"/>
        </w:rPr>
        <w:t xml:space="preserve"> in North Korea </w:t>
      </w:r>
      <w:r w:rsidRPr="00407A5D">
        <w:rPr>
          <w:rFonts w:eastAsia="Calibri" w:cs="Times New Roman"/>
          <w:u w:val="single"/>
        </w:rPr>
        <w:t xml:space="preserve">as an excuse for </w:t>
      </w:r>
      <w:r w:rsidRPr="00407A5D">
        <w:rPr>
          <w:rFonts w:eastAsia="Calibri" w:cs="Times New Roman"/>
          <w:b/>
          <w:iCs/>
          <w:u w:val="single"/>
          <w:bdr w:val="single" w:sz="4" w:space="0" w:color="auto"/>
        </w:rPr>
        <w:t>deploying</w:t>
      </w:r>
      <w:r w:rsidRPr="00407A5D">
        <w:rPr>
          <w:rFonts w:eastAsia="Calibri" w:cs="Times New Roman"/>
          <w:sz w:val="16"/>
        </w:rPr>
        <w:t xml:space="preserve"> the </w:t>
      </w:r>
      <w:r w:rsidRPr="00407A5D">
        <w:rPr>
          <w:rFonts w:eastAsia="Calibri" w:cs="Times New Roman"/>
          <w:u w:val="single"/>
        </w:rPr>
        <w:t>THAAD</w:t>
      </w:r>
      <w:r w:rsidRPr="00407A5D">
        <w:rPr>
          <w:rFonts w:eastAsia="Calibri" w:cs="Times New Roman"/>
          <w:sz w:val="16"/>
        </w:rPr>
        <w:t xml:space="preserve"> system. However, if it truly feels the necessity to address the nuclear issue, it needs to seek a solution instead of complicating the situation. Likewise, </w:t>
      </w:r>
      <w:r w:rsidRPr="00407A5D">
        <w:rPr>
          <w:rFonts w:eastAsia="Calibri" w:cs="Times New Roman"/>
          <w:u w:val="single"/>
        </w:rPr>
        <w:t xml:space="preserve">the </w:t>
      </w:r>
      <w:r w:rsidRPr="00407A5D">
        <w:rPr>
          <w:rFonts w:eastAsia="Calibri" w:cs="Times New Roman"/>
          <w:u w:val="single"/>
          <w:shd w:val="clear" w:color="auto" w:fill="FF93C9"/>
        </w:rPr>
        <w:t>US</w:t>
      </w:r>
      <w:r w:rsidRPr="00407A5D">
        <w:rPr>
          <w:rFonts w:eastAsia="Calibri" w:cs="Times New Roman"/>
          <w:sz w:val="16"/>
        </w:rPr>
        <w:t xml:space="preserve"> and South Korea </w:t>
      </w:r>
      <w:r w:rsidRPr="00407A5D">
        <w:rPr>
          <w:rFonts w:eastAsia="Calibri" w:cs="Times New Roman"/>
          <w:u w:val="single"/>
        </w:rPr>
        <w:t xml:space="preserve">have </w:t>
      </w:r>
      <w:r w:rsidRPr="00407A5D">
        <w:rPr>
          <w:rFonts w:eastAsia="Calibri" w:cs="Times New Roman"/>
          <w:u w:val="single"/>
          <w:shd w:val="clear" w:color="auto" w:fill="FF93C9"/>
        </w:rPr>
        <w:t>turned</w:t>
      </w:r>
      <w:r w:rsidRPr="00407A5D">
        <w:rPr>
          <w:rFonts w:eastAsia="Calibri" w:cs="Times New Roman"/>
          <w:sz w:val="16"/>
        </w:rPr>
        <w:t xml:space="preserve"> their previous prudence on North </w:t>
      </w:r>
      <w:r w:rsidRPr="00407A5D">
        <w:rPr>
          <w:rFonts w:eastAsia="Calibri" w:cs="Times New Roman"/>
          <w:u w:val="single"/>
          <w:shd w:val="clear" w:color="auto" w:fill="FF93C9"/>
        </w:rPr>
        <w:t>Korea's</w:t>
      </w:r>
      <w:r w:rsidRPr="00407A5D">
        <w:rPr>
          <w:rFonts w:eastAsia="Calibri" w:cs="Times New Roman"/>
          <w:sz w:val="16"/>
        </w:rPr>
        <w:t xml:space="preserve"> nuclear </w:t>
      </w:r>
      <w:r w:rsidRPr="00407A5D">
        <w:rPr>
          <w:rFonts w:eastAsia="Calibri" w:cs="Times New Roman"/>
          <w:u w:val="single"/>
          <w:shd w:val="clear" w:color="auto" w:fill="FF93C9"/>
        </w:rPr>
        <w:t>capability into</w:t>
      </w:r>
      <w:r w:rsidRPr="00407A5D">
        <w:rPr>
          <w:rFonts w:eastAsia="Calibri" w:cs="Times New Roman"/>
          <w:u w:val="single"/>
        </w:rPr>
        <w:t xml:space="preserve"> </w:t>
      </w:r>
      <w:r w:rsidRPr="00407A5D">
        <w:rPr>
          <w:rFonts w:eastAsia="Calibri" w:cs="Times New Roman"/>
          <w:b/>
          <w:iCs/>
          <w:u w:val="single"/>
          <w:bdr w:val="single" w:sz="4" w:space="0" w:color="auto"/>
        </w:rPr>
        <w:t xml:space="preserve">frequent </w:t>
      </w:r>
      <w:r w:rsidRPr="00407A5D">
        <w:rPr>
          <w:rFonts w:eastAsia="Calibri" w:cs="Times New Roman"/>
          <w:b/>
          <w:iCs/>
          <w:u w:val="single"/>
          <w:bdr w:val="single" w:sz="4" w:space="0" w:color="auto"/>
          <w:shd w:val="clear" w:color="auto" w:fill="FF93C9"/>
        </w:rPr>
        <w:t>exaggeration</w:t>
      </w:r>
      <w:r w:rsidRPr="00407A5D">
        <w:rPr>
          <w:rFonts w:eastAsia="Calibri" w:cs="Times New Roman"/>
          <w:sz w:val="16"/>
        </w:rPr>
        <w:t xml:space="preserve"> probably </w:t>
      </w:r>
      <w:r w:rsidRPr="00407A5D">
        <w:rPr>
          <w:rFonts w:eastAsia="Calibri" w:cs="Times New Roman"/>
          <w:u w:val="single"/>
          <w:shd w:val="clear" w:color="auto" w:fill="FF93C9"/>
        </w:rPr>
        <w:t xml:space="preserve">to find an </w:t>
      </w:r>
      <w:r w:rsidRPr="00407A5D">
        <w:rPr>
          <w:rFonts w:eastAsia="Calibri" w:cs="Times New Roman"/>
          <w:b/>
          <w:iCs/>
          <w:u w:val="single"/>
          <w:bdr w:val="single" w:sz="4" w:space="0" w:color="auto"/>
          <w:shd w:val="clear" w:color="auto" w:fill="FF93C9"/>
        </w:rPr>
        <w:t>excuse</w:t>
      </w:r>
      <w:r w:rsidRPr="00407A5D">
        <w:rPr>
          <w:rFonts w:eastAsia="Calibri" w:cs="Times New Roman"/>
          <w:u w:val="single"/>
        </w:rPr>
        <w:t xml:space="preserve"> for</w:t>
      </w:r>
      <w:r w:rsidRPr="00407A5D">
        <w:rPr>
          <w:rFonts w:eastAsia="Calibri" w:cs="Times New Roman"/>
          <w:sz w:val="16"/>
        </w:rPr>
        <w:t xml:space="preserve"> the </w:t>
      </w:r>
      <w:r w:rsidRPr="00407A5D">
        <w:rPr>
          <w:rFonts w:eastAsia="Calibri" w:cs="Times New Roman"/>
          <w:u w:val="single"/>
        </w:rPr>
        <w:t>THAAD</w:t>
      </w:r>
      <w:r w:rsidRPr="00407A5D">
        <w:rPr>
          <w:rFonts w:eastAsia="Calibri" w:cs="Times New Roman"/>
          <w:sz w:val="16"/>
        </w:rPr>
        <w:t xml:space="preserve"> deployment. </w:t>
      </w:r>
      <w:r w:rsidRPr="00407A5D">
        <w:rPr>
          <w:rFonts w:eastAsia="Calibri" w:cs="Times New Roman"/>
          <w:u w:val="single"/>
        </w:rPr>
        <w:t xml:space="preserve">However, </w:t>
      </w:r>
      <w:r w:rsidRPr="00407A5D">
        <w:rPr>
          <w:rFonts w:eastAsia="Calibri" w:cs="Times New Roman"/>
          <w:u w:val="single"/>
          <w:shd w:val="clear" w:color="auto" w:fill="FF93C9"/>
        </w:rPr>
        <w:t>a true solution</w:t>
      </w:r>
      <w:r w:rsidRPr="00407A5D">
        <w:rPr>
          <w:rFonts w:eastAsia="Calibri" w:cs="Times New Roman"/>
          <w:sz w:val="16"/>
        </w:rPr>
        <w:t xml:space="preserve"> to the North Korean threat </w:t>
      </w:r>
      <w:r w:rsidRPr="00407A5D">
        <w:rPr>
          <w:rFonts w:eastAsia="Calibri" w:cs="Times New Roman"/>
          <w:u w:val="single"/>
          <w:shd w:val="clear" w:color="auto" w:fill="FF93C9"/>
        </w:rPr>
        <w:t>should be</w:t>
      </w:r>
      <w:r w:rsidRPr="00407A5D">
        <w:rPr>
          <w:rFonts w:eastAsia="Calibri" w:cs="Times New Roman"/>
          <w:u w:val="single"/>
        </w:rPr>
        <w:t xml:space="preserve"> figured out </w:t>
      </w:r>
      <w:r w:rsidRPr="00407A5D">
        <w:rPr>
          <w:rFonts w:eastAsia="Calibri" w:cs="Times New Roman"/>
          <w:u w:val="single"/>
          <w:shd w:val="clear" w:color="auto" w:fill="FF93C9"/>
        </w:rPr>
        <w:t xml:space="preserve">at the </w:t>
      </w:r>
      <w:r w:rsidRPr="00407A5D">
        <w:rPr>
          <w:rFonts w:eastAsia="Calibri" w:cs="Times New Roman"/>
          <w:b/>
          <w:iCs/>
          <w:u w:val="single"/>
          <w:bdr w:val="single" w:sz="4" w:space="0" w:color="auto"/>
          <w:shd w:val="clear" w:color="auto" w:fill="FF93C9"/>
        </w:rPr>
        <w:t>negotiation table</w:t>
      </w:r>
      <w:r w:rsidRPr="00407A5D">
        <w:rPr>
          <w:rFonts w:eastAsia="Calibri" w:cs="Times New Roman"/>
          <w:u w:val="single"/>
          <w:shd w:val="clear" w:color="auto" w:fill="FF93C9"/>
        </w:rPr>
        <w:t>, not</w:t>
      </w:r>
      <w:r w:rsidRPr="00407A5D">
        <w:rPr>
          <w:rFonts w:eastAsia="Calibri" w:cs="Times New Roman"/>
          <w:u w:val="single"/>
        </w:rPr>
        <w:t xml:space="preserve"> by deploying </w:t>
      </w:r>
      <w:r w:rsidRPr="00407A5D">
        <w:rPr>
          <w:rFonts w:eastAsia="Calibri" w:cs="Times New Roman"/>
          <w:u w:val="single"/>
          <w:shd w:val="clear" w:color="auto" w:fill="FF93C9"/>
        </w:rPr>
        <w:t>THAAD</w:t>
      </w:r>
      <w:r w:rsidRPr="00407A5D">
        <w:rPr>
          <w:rFonts w:eastAsia="Calibri" w:cs="Times New Roman"/>
          <w:sz w:val="16"/>
        </w:rPr>
        <w:t xml:space="preserve">. </w:t>
      </w:r>
    </w:p>
    <w:p w:rsidR="00995C34" w:rsidRPr="00CF2FAE" w:rsidRDefault="00995C34" w:rsidP="00995C34"/>
    <w:p w:rsidR="00D271D5" w:rsidRDefault="00D271D5" w:rsidP="00D271D5">
      <w:pPr>
        <w:keepNext/>
        <w:keepLines/>
        <w:pageBreakBefore/>
        <w:spacing w:before="200"/>
        <w:jc w:val="center"/>
        <w:outlineLvl w:val="2"/>
        <w:rPr>
          <w:rFonts w:eastAsia="Times New Roman" w:cs="Times New Roman"/>
          <w:b/>
          <w:sz w:val="32"/>
          <w:szCs w:val="24"/>
          <w:u w:val="single"/>
        </w:rPr>
      </w:pPr>
      <w:r w:rsidRPr="00D271D5">
        <w:rPr>
          <w:rFonts w:eastAsia="Times New Roman" w:cs="Times New Roman"/>
          <w:b/>
          <w:sz w:val="32"/>
          <w:szCs w:val="24"/>
          <w:u w:val="single"/>
        </w:rPr>
        <w:t>THAAD Not Key---2AC</w:t>
      </w:r>
    </w:p>
    <w:p w:rsidR="00300F3F" w:rsidRPr="00300F3F" w:rsidRDefault="00300F3F" w:rsidP="00300F3F">
      <w:pPr>
        <w:keepNext/>
        <w:keepLines/>
        <w:spacing w:before="200"/>
        <w:outlineLvl w:val="3"/>
        <w:rPr>
          <w:rFonts w:eastAsia="Times New Roman" w:cs="Times New Roman"/>
          <w:b/>
          <w:iCs/>
        </w:rPr>
      </w:pPr>
      <w:r w:rsidRPr="00300F3F">
        <w:rPr>
          <w:rFonts w:eastAsia="Times New Roman" w:cs="Times New Roman"/>
          <w:b/>
          <w:iCs/>
        </w:rPr>
        <w:t xml:space="preserve">THAAD’s not </w:t>
      </w:r>
      <w:proofErr w:type="gramStart"/>
      <w:r w:rsidRPr="00300F3F">
        <w:rPr>
          <w:rFonts w:eastAsia="Times New Roman" w:cs="Times New Roman"/>
          <w:b/>
          <w:iCs/>
        </w:rPr>
        <w:t>key</w:t>
      </w:r>
      <w:proofErr w:type="gramEnd"/>
      <w:r w:rsidRPr="00300F3F">
        <w:rPr>
          <w:rFonts w:eastAsia="Times New Roman" w:cs="Times New Roman"/>
          <w:b/>
          <w:iCs/>
        </w:rPr>
        <w:t>---</w:t>
      </w:r>
      <w:r w:rsidRPr="00300F3F">
        <w:rPr>
          <w:rFonts w:eastAsia="Times New Roman" w:cs="Times New Roman"/>
          <w:b/>
          <w:iCs/>
          <w:u w:val="single"/>
        </w:rPr>
        <w:t>KAMD</w:t>
      </w:r>
      <w:r w:rsidRPr="00300F3F">
        <w:rPr>
          <w:rFonts w:eastAsia="Times New Roman" w:cs="Times New Roman"/>
          <w:b/>
          <w:iCs/>
        </w:rPr>
        <w:t xml:space="preserve"> and </w:t>
      </w:r>
      <w:r w:rsidRPr="00300F3F">
        <w:rPr>
          <w:rFonts w:eastAsia="Times New Roman" w:cs="Times New Roman"/>
          <w:b/>
          <w:iCs/>
          <w:u w:val="single"/>
        </w:rPr>
        <w:t>Aegis</w:t>
      </w:r>
      <w:r w:rsidRPr="00300F3F">
        <w:rPr>
          <w:rFonts w:eastAsia="Times New Roman" w:cs="Times New Roman"/>
          <w:b/>
          <w:iCs/>
        </w:rPr>
        <w:t xml:space="preserve"> defenses solve</w:t>
      </w:r>
    </w:p>
    <w:p w:rsidR="00300F3F" w:rsidRPr="00300F3F" w:rsidRDefault="00300F3F" w:rsidP="00300F3F">
      <w:pPr>
        <w:rPr>
          <w:rFonts w:eastAsia="Calibri" w:cs="Times New Roman"/>
        </w:rPr>
      </w:pPr>
      <w:r w:rsidRPr="00300F3F">
        <w:rPr>
          <w:rFonts w:eastAsia="Calibri" w:cs="Times New Roman"/>
          <w:b/>
          <w:bCs/>
        </w:rPr>
        <w:t>Patel 13</w:t>
      </w:r>
      <w:r w:rsidRPr="00300F3F">
        <w:rPr>
          <w:rFonts w:eastAsia="Calibri" w:cs="Times New Roman"/>
        </w:rPr>
        <w:t xml:space="preserve"> – </w:t>
      </w:r>
      <w:proofErr w:type="spellStart"/>
      <w:r w:rsidRPr="00300F3F">
        <w:rPr>
          <w:rFonts w:eastAsia="Calibri" w:cs="Times New Roman"/>
        </w:rPr>
        <w:t>Avnish</w:t>
      </w:r>
      <w:proofErr w:type="spellEnd"/>
      <w:r w:rsidRPr="00300F3F">
        <w:rPr>
          <w:rFonts w:eastAsia="Calibri" w:cs="Times New Roman"/>
        </w:rPr>
        <w:t xml:space="preserve"> Patel, Project Manager in Military Sciences at RUSI, “South Korea's Emergent Missile </w:t>
      </w:r>
      <w:proofErr w:type="spellStart"/>
      <w:r w:rsidRPr="00300F3F">
        <w:rPr>
          <w:rFonts w:eastAsia="Calibri" w:cs="Times New Roman"/>
        </w:rPr>
        <w:t>Defence</w:t>
      </w:r>
      <w:proofErr w:type="spellEnd"/>
      <w:r w:rsidRPr="00300F3F">
        <w:rPr>
          <w:rFonts w:eastAsia="Calibri" w:cs="Times New Roman"/>
        </w:rPr>
        <w:t xml:space="preserve"> Capabilities”, 3-12, https://www.rusi.org/analysis/commentary/ref:C513F1BC1A133D/#.Ve9CZdJ4q3M</w:t>
      </w:r>
    </w:p>
    <w:p w:rsidR="00300F3F" w:rsidRPr="00300F3F" w:rsidRDefault="00300F3F" w:rsidP="00300F3F">
      <w:pPr>
        <w:rPr>
          <w:rFonts w:eastAsia="Calibri" w:cs="Times New Roman"/>
          <w:sz w:val="16"/>
        </w:rPr>
      </w:pPr>
      <w:r w:rsidRPr="00300F3F">
        <w:rPr>
          <w:rFonts w:eastAsia="Calibri" w:cs="Times New Roman"/>
          <w:sz w:val="16"/>
        </w:rPr>
        <w:t xml:space="preserve">South Korean Missile </w:t>
      </w:r>
      <w:proofErr w:type="spellStart"/>
      <w:r w:rsidRPr="00300F3F">
        <w:rPr>
          <w:rFonts w:eastAsia="Calibri" w:cs="Times New Roman"/>
          <w:sz w:val="16"/>
        </w:rPr>
        <w:t>Defence</w:t>
      </w:r>
      <w:proofErr w:type="spellEnd"/>
      <w:r w:rsidRPr="00300F3F">
        <w:rPr>
          <w:rFonts w:eastAsia="Calibri" w:cs="Times New Roman"/>
          <w:sz w:val="16"/>
        </w:rPr>
        <w:t xml:space="preserve"> - An Emerging yet Limited System </w:t>
      </w:r>
      <w:r w:rsidRPr="00300F3F">
        <w:rPr>
          <w:rFonts w:eastAsia="Calibri" w:cs="Times New Roman"/>
          <w:u w:val="single"/>
          <w:shd w:val="clear" w:color="auto" w:fill="FF93C9"/>
        </w:rPr>
        <w:t>To counter</w:t>
      </w:r>
      <w:r w:rsidRPr="00300F3F">
        <w:rPr>
          <w:rFonts w:eastAsia="Calibri" w:cs="Times New Roman"/>
          <w:u w:val="single"/>
        </w:rPr>
        <w:t xml:space="preserve"> the developing North </w:t>
      </w:r>
      <w:r w:rsidRPr="00300F3F">
        <w:rPr>
          <w:rFonts w:eastAsia="Calibri" w:cs="Times New Roman"/>
          <w:u w:val="single"/>
          <w:shd w:val="clear" w:color="auto" w:fill="FF93C9"/>
        </w:rPr>
        <w:t>Korean missile threat</w:t>
      </w:r>
      <w:r w:rsidRPr="00300F3F">
        <w:rPr>
          <w:rFonts w:eastAsia="Calibri" w:cs="Times New Roman"/>
          <w:u w:val="single"/>
        </w:rPr>
        <w:t xml:space="preserve"> and its already deployable Scud and ballistic missile capabilities, </w:t>
      </w:r>
      <w:r w:rsidRPr="00300F3F">
        <w:rPr>
          <w:rFonts w:eastAsia="Calibri" w:cs="Times New Roman"/>
          <w:u w:val="single"/>
          <w:shd w:val="clear" w:color="auto" w:fill="FF93C9"/>
        </w:rPr>
        <w:t>South</w:t>
      </w:r>
      <w:r w:rsidRPr="00300F3F">
        <w:rPr>
          <w:rFonts w:eastAsia="Calibri" w:cs="Times New Roman"/>
          <w:u w:val="single"/>
        </w:rPr>
        <w:t xml:space="preserve"> Korea </w:t>
      </w:r>
      <w:r w:rsidRPr="00300F3F">
        <w:rPr>
          <w:rFonts w:eastAsia="Calibri" w:cs="Times New Roman"/>
          <w:u w:val="single"/>
          <w:shd w:val="clear" w:color="auto" w:fill="FF93C9"/>
        </w:rPr>
        <w:t>is working on</w:t>
      </w:r>
      <w:r w:rsidRPr="00300F3F">
        <w:rPr>
          <w:rFonts w:eastAsia="Calibri" w:cs="Times New Roman"/>
          <w:sz w:val="16"/>
        </w:rPr>
        <w:t xml:space="preserve"> a combined </w:t>
      </w:r>
      <w:r w:rsidRPr="00300F3F">
        <w:rPr>
          <w:rFonts w:eastAsia="Calibri" w:cs="Times New Roman"/>
          <w:u w:val="single"/>
          <w:shd w:val="clear" w:color="auto" w:fill="FF93C9"/>
        </w:rPr>
        <w:t xml:space="preserve">missile </w:t>
      </w:r>
      <w:proofErr w:type="spellStart"/>
      <w:r w:rsidRPr="00300F3F">
        <w:rPr>
          <w:rFonts w:eastAsia="Calibri" w:cs="Times New Roman"/>
          <w:u w:val="single"/>
          <w:shd w:val="clear" w:color="auto" w:fill="FF93C9"/>
        </w:rPr>
        <w:t>defence</w:t>
      </w:r>
      <w:proofErr w:type="spellEnd"/>
      <w:r w:rsidRPr="00300F3F">
        <w:rPr>
          <w:rFonts w:eastAsia="Calibri" w:cs="Times New Roman"/>
          <w:sz w:val="16"/>
        </w:rPr>
        <w:t xml:space="preserve"> system with the US, </w:t>
      </w:r>
      <w:proofErr w:type="spellStart"/>
      <w:r w:rsidRPr="00300F3F">
        <w:rPr>
          <w:rFonts w:eastAsia="Calibri" w:cs="Times New Roman"/>
          <w:u w:val="single"/>
          <w:shd w:val="clear" w:color="auto" w:fill="FF93C9"/>
        </w:rPr>
        <w:t>utilising</w:t>
      </w:r>
      <w:proofErr w:type="spellEnd"/>
      <w:r w:rsidRPr="00300F3F">
        <w:rPr>
          <w:rFonts w:eastAsia="Calibri" w:cs="Times New Roman"/>
          <w:u w:val="single"/>
        </w:rPr>
        <w:t xml:space="preserve"> an emerging</w:t>
      </w:r>
      <w:r w:rsidRPr="00300F3F">
        <w:rPr>
          <w:rFonts w:eastAsia="Calibri" w:cs="Times New Roman"/>
          <w:sz w:val="16"/>
        </w:rPr>
        <w:t xml:space="preserve"> Korean Air and Missile Defense system </w:t>
      </w:r>
      <w:r w:rsidRPr="00300F3F">
        <w:rPr>
          <w:rFonts w:eastAsia="Calibri" w:cs="Times New Roman"/>
          <w:u w:val="single"/>
        </w:rPr>
        <w:t>(</w:t>
      </w:r>
      <w:r w:rsidRPr="00300F3F">
        <w:rPr>
          <w:rFonts w:eastAsia="Calibri" w:cs="Times New Roman"/>
          <w:u w:val="single"/>
          <w:shd w:val="clear" w:color="auto" w:fill="FF93C9"/>
        </w:rPr>
        <w:t>KAMD</w:t>
      </w:r>
      <w:r w:rsidRPr="00300F3F">
        <w:rPr>
          <w:rFonts w:eastAsia="Calibri" w:cs="Times New Roman"/>
          <w:u w:val="single"/>
        </w:rPr>
        <w:t>) and</w:t>
      </w:r>
      <w:r w:rsidRPr="00300F3F">
        <w:rPr>
          <w:rFonts w:eastAsia="Calibri" w:cs="Times New Roman"/>
          <w:sz w:val="16"/>
        </w:rPr>
        <w:t xml:space="preserve"> Patriot and satellite </w:t>
      </w:r>
      <w:r w:rsidRPr="00300F3F">
        <w:rPr>
          <w:rFonts w:eastAsia="Calibri" w:cs="Times New Roman"/>
          <w:u w:val="single"/>
        </w:rPr>
        <w:t xml:space="preserve">assets provided by the </w:t>
      </w:r>
      <w:r w:rsidRPr="00300F3F">
        <w:rPr>
          <w:rFonts w:eastAsia="Calibri" w:cs="Times New Roman"/>
          <w:b/>
          <w:iCs/>
          <w:u w:val="single"/>
          <w:bdr w:val="single" w:sz="4" w:space="0" w:color="auto"/>
        </w:rPr>
        <w:t>U</w:t>
      </w:r>
      <w:r w:rsidRPr="00300F3F">
        <w:rPr>
          <w:rFonts w:eastAsia="Calibri" w:cs="Times New Roman"/>
          <w:sz w:val="16"/>
        </w:rPr>
        <w:t xml:space="preserve">nited </w:t>
      </w:r>
      <w:r w:rsidRPr="00300F3F">
        <w:rPr>
          <w:rFonts w:eastAsia="Calibri" w:cs="Times New Roman"/>
          <w:b/>
          <w:iCs/>
          <w:u w:val="single"/>
          <w:bdr w:val="single" w:sz="4" w:space="0" w:color="auto"/>
        </w:rPr>
        <w:t>S</w:t>
      </w:r>
      <w:r w:rsidRPr="00300F3F">
        <w:rPr>
          <w:rFonts w:eastAsia="Calibri" w:cs="Times New Roman"/>
          <w:sz w:val="16"/>
        </w:rPr>
        <w:t xml:space="preserve">tates Forces Korea (USFK). </w:t>
      </w:r>
      <w:r w:rsidRPr="00300F3F">
        <w:rPr>
          <w:rFonts w:eastAsia="Calibri" w:cs="Times New Roman"/>
          <w:u w:val="single"/>
          <w:shd w:val="clear" w:color="auto" w:fill="FF93C9"/>
        </w:rPr>
        <w:t>This is</w:t>
      </w:r>
      <w:r w:rsidRPr="00300F3F">
        <w:rPr>
          <w:rFonts w:eastAsia="Calibri" w:cs="Times New Roman"/>
          <w:sz w:val="16"/>
        </w:rPr>
        <w:t xml:space="preserve"> intended as a </w:t>
      </w:r>
      <w:r w:rsidRPr="00300F3F">
        <w:rPr>
          <w:rFonts w:eastAsia="Calibri" w:cs="Times New Roman"/>
          <w:b/>
          <w:iCs/>
          <w:u w:val="single"/>
          <w:bdr w:val="single" w:sz="4" w:space="0" w:color="auto"/>
          <w:shd w:val="clear" w:color="auto" w:fill="FF93C9"/>
        </w:rPr>
        <w:t>regionally specific</w:t>
      </w:r>
      <w:r w:rsidRPr="00300F3F">
        <w:rPr>
          <w:rFonts w:eastAsia="Calibri" w:cs="Times New Roman"/>
          <w:sz w:val="16"/>
        </w:rPr>
        <w:t xml:space="preserve"> </w:t>
      </w:r>
      <w:proofErr w:type="gramStart"/>
      <w:r w:rsidRPr="00300F3F">
        <w:rPr>
          <w:rFonts w:eastAsia="Calibri" w:cs="Times New Roman"/>
          <w:sz w:val="16"/>
        </w:rPr>
        <w:t>system,</w:t>
      </w:r>
      <w:proofErr w:type="gramEnd"/>
      <w:r w:rsidRPr="00300F3F">
        <w:rPr>
          <w:rFonts w:eastAsia="Calibri" w:cs="Times New Roman"/>
          <w:sz w:val="16"/>
        </w:rPr>
        <w:t xml:space="preserve"> expand upon limited land-based theatre capabilities and versatile maritime assets such as KDX-III Aegis Destroyers to deal with derivatives of the Scud-C and Scud-D, variants of the Russian SS-21 'Scarab' and medium-range </w:t>
      </w:r>
      <w:proofErr w:type="spellStart"/>
      <w:r w:rsidRPr="00300F3F">
        <w:rPr>
          <w:rFonts w:eastAsia="Calibri" w:cs="Times New Roman"/>
          <w:sz w:val="16"/>
        </w:rPr>
        <w:t>Rodong</w:t>
      </w:r>
      <w:proofErr w:type="spellEnd"/>
      <w:r w:rsidRPr="00300F3F">
        <w:rPr>
          <w:rFonts w:eastAsia="Calibri" w:cs="Times New Roman"/>
          <w:sz w:val="16"/>
        </w:rPr>
        <w:t xml:space="preserve"> missiles. The system will consist of surveillance platforms such as the land-based Israeli early warning Green Pine radar and the maritime Aegis SPY-1D radar. Such radars are integral to developing an Air and Missile </w:t>
      </w:r>
      <w:proofErr w:type="spellStart"/>
      <w:r w:rsidRPr="00300F3F">
        <w:rPr>
          <w:rFonts w:eastAsia="Calibri" w:cs="Times New Roman"/>
          <w:sz w:val="16"/>
        </w:rPr>
        <w:t>Defence</w:t>
      </w:r>
      <w:proofErr w:type="spellEnd"/>
      <w:r w:rsidRPr="00300F3F">
        <w:rPr>
          <w:rFonts w:eastAsia="Calibri" w:cs="Times New Roman"/>
          <w:sz w:val="16"/>
        </w:rPr>
        <w:t xml:space="preserve">-Cell (AMD-Cell), providing command-and-control, monitoring, tracking and interception of incoming cruise and ballistic missiles from North Korea. This is due to be become operational by 2015 to coincide with the transfer of OPCON but the recent nuclear test may accelerate the process for early deployment. In terms of interceptors, </w:t>
      </w:r>
      <w:r w:rsidRPr="00300F3F">
        <w:rPr>
          <w:rFonts w:eastAsia="Calibri" w:cs="Times New Roman"/>
          <w:u w:val="single"/>
        </w:rPr>
        <w:t>Patriot</w:t>
      </w:r>
      <w:r w:rsidRPr="00300F3F">
        <w:rPr>
          <w:rFonts w:eastAsia="Calibri" w:cs="Times New Roman"/>
          <w:sz w:val="16"/>
        </w:rPr>
        <w:t xml:space="preserve"> PAC-2 GEM/T </w:t>
      </w:r>
      <w:r w:rsidRPr="00300F3F">
        <w:rPr>
          <w:rFonts w:eastAsia="Calibri" w:cs="Times New Roman"/>
          <w:u w:val="single"/>
          <w:shd w:val="clear" w:color="auto" w:fill="FF93C9"/>
        </w:rPr>
        <w:t>batteries will be augmented</w:t>
      </w:r>
      <w:r w:rsidRPr="00300F3F">
        <w:rPr>
          <w:rFonts w:eastAsia="Calibri" w:cs="Times New Roman"/>
          <w:u w:val="single"/>
        </w:rPr>
        <w:t xml:space="preserve"> </w:t>
      </w:r>
      <w:r w:rsidRPr="00300F3F">
        <w:rPr>
          <w:rFonts w:eastAsia="Calibri" w:cs="Times New Roman"/>
          <w:sz w:val="16"/>
        </w:rPr>
        <w:t xml:space="preserve">by the Patriot PAC-3, </w:t>
      </w:r>
      <w:r w:rsidRPr="00300F3F">
        <w:rPr>
          <w:rFonts w:eastAsia="Calibri" w:cs="Times New Roman"/>
          <w:u w:val="single"/>
          <w:shd w:val="clear" w:color="auto" w:fill="FF93C9"/>
        </w:rPr>
        <w:t xml:space="preserve">to provide </w:t>
      </w:r>
      <w:r w:rsidRPr="00300F3F">
        <w:rPr>
          <w:rFonts w:eastAsia="Calibri" w:cs="Times New Roman"/>
          <w:b/>
          <w:iCs/>
          <w:u w:val="single"/>
          <w:bdr w:val="single" w:sz="4" w:space="0" w:color="auto"/>
          <w:shd w:val="clear" w:color="auto" w:fill="FF93C9"/>
        </w:rPr>
        <w:t>increased effectiveness</w:t>
      </w:r>
      <w:r w:rsidRPr="00300F3F">
        <w:rPr>
          <w:rFonts w:eastAsia="Calibri" w:cs="Times New Roman"/>
          <w:u w:val="single"/>
          <w:shd w:val="clear" w:color="auto" w:fill="FF93C9"/>
        </w:rPr>
        <w:t xml:space="preserve"> against</w:t>
      </w:r>
      <w:r w:rsidRPr="00300F3F">
        <w:rPr>
          <w:rFonts w:eastAsia="Calibri" w:cs="Times New Roman"/>
          <w:u w:val="single"/>
        </w:rPr>
        <w:t xml:space="preserve"> tactical </w:t>
      </w:r>
      <w:r w:rsidRPr="00300F3F">
        <w:rPr>
          <w:rFonts w:eastAsia="Calibri" w:cs="Times New Roman"/>
          <w:u w:val="single"/>
          <w:shd w:val="clear" w:color="auto" w:fill="FF93C9"/>
        </w:rPr>
        <w:t>ballistic and cruise missiles</w:t>
      </w:r>
      <w:r w:rsidRPr="00300F3F">
        <w:rPr>
          <w:rFonts w:eastAsia="Calibri" w:cs="Times New Roman"/>
          <w:sz w:val="16"/>
        </w:rPr>
        <w:t xml:space="preserve">. An upper tier indigenous capability (but based on Russian technology) will be provided by the </w:t>
      </w:r>
      <w:proofErr w:type="spellStart"/>
      <w:r w:rsidRPr="00300F3F">
        <w:rPr>
          <w:rFonts w:eastAsia="Calibri" w:cs="Times New Roman"/>
          <w:sz w:val="16"/>
        </w:rPr>
        <w:t>Cheolmae</w:t>
      </w:r>
      <w:proofErr w:type="spellEnd"/>
      <w:r w:rsidRPr="00300F3F">
        <w:rPr>
          <w:rFonts w:eastAsia="Calibri" w:cs="Times New Roman"/>
          <w:sz w:val="16"/>
        </w:rPr>
        <w:t xml:space="preserve"> 4-H missile, with a range of 150km. </w:t>
      </w:r>
      <w:r w:rsidRPr="00300F3F">
        <w:rPr>
          <w:rFonts w:eastAsia="Calibri" w:cs="Times New Roman"/>
          <w:u w:val="single"/>
        </w:rPr>
        <w:t>South Korean</w:t>
      </w:r>
      <w:r w:rsidRPr="00300F3F">
        <w:rPr>
          <w:rFonts w:eastAsia="Calibri" w:cs="Times New Roman"/>
          <w:sz w:val="16"/>
        </w:rPr>
        <w:t xml:space="preserve"> Aegis </w:t>
      </w:r>
      <w:r w:rsidRPr="00300F3F">
        <w:rPr>
          <w:rFonts w:eastAsia="Calibri" w:cs="Times New Roman"/>
          <w:u w:val="single"/>
        </w:rPr>
        <w:t>destroyers are equipped with</w:t>
      </w:r>
      <w:r w:rsidRPr="00300F3F">
        <w:rPr>
          <w:rFonts w:eastAsia="Calibri" w:cs="Times New Roman"/>
          <w:sz w:val="16"/>
        </w:rPr>
        <w:t xml:space="preserve"> SM-2 </w:t>
      </w:r>
      <w:r w:rsidRPr="00300F3F">
        <w:rPr>
          <w:rFonts w:eastAsia="Calibri" w:cs="Times New Roman"/>
          <w:u w:val="single"/>
        </w:rPr>
        <w:t>missiles</w:t>
      </w:r>
      <w:r w:rsidRPr="00300F3F">
        <w:rPr>
          <w:rFonts w:eastAsia="Calibri" w:cs="Times New Roman"/>
          <w:sz w:val="16"/>
        </w:rPr>
        <w:t xml:space="preserve">, whose primary function </w:t>
      </w:r>
      <w:r w:rsidRPr="00300F3F">
        <w:rPr>
          <w:rFonts w:eastAsia="Calibri" w:cs="Times New Roman"/>
          <w:u w:val="single"/>
        </w:rPr>
        <w:t>is to defend against</w:t>
      </w:r>
      <w:r w:rsidRPr="00300F3F">
        <w:rPr>
          <w:rFonts w:eastAsia="Calibri" w:cs="Times New Roman"/>
          <w:sz w:val="16"/>
        </w:rPr>
        <w:t xml:space="preserve"> enemy </w:t>
      </w:r>
      <w:r w:rsidRPr="00300F3F">
        <w:rPr>
          <w:rFonts w:eastAsia="Calibri" w:cs="Times New Roman"/>
          <w:u w:val="single"/>
        </w:rPr>
        <w:t>aircraft and anti-ship missiles</w:t>
      </w:r>
      <w:r w:rsidRPr="00300F3F">
        <w:rPr>
          <w:rFonts w:eastAsia="Calibri" w:cs="Times New Roman"/>
          <w:sz w:val="16"/>
        </w:rPr>
        <w:t xml:space="preserve">. Together with the anticipated procurement of SM-6 missiles, </w:t>
      </w:r>
      <w:r w:rsidRPr="00300F3F">
        <w:rPr>
          <w:rFonts w:eastAsia="Calibri" w:cs="Times New Roman"/>
          <w:b/>
          <w:iCs/>
          <w:u w:val="single"/>
          <w:bdr w:val="single" w:sz="4" w:space="0" w:color="auto"/>
          <w:shd w:val="clear" w:color="auto" w:fill="FF93C9"/>
        </w:rPr>
        <w:t>these assets</w:t>
      </w:r>
      <w:r w:rsidRPr="00300F3F">
        <w:rPr>
          <w:rFonts w:eastAsia="Calibri" w:cs="Times New Roman"/>
          <w:b/>
          <w:iCs/>
          <w:u w:val="single"/>
          <w:bdr w:val="single" w:sz="4" w:space="0" w:color="auto"/>
        </w:rPr>
        <w:t xml:space="preserve"> will </w:t>
      </w:r>
      <w:r w:rsidRPr="00300F3F">
        <w:rPr>
          <w:rFonts w:eastAsia="Calibri" w:cs="Times New Roman"/>
          <w:b/>
          <w:iCs/>
          <w:u w:val="single"/>
          <w:bdr w:val="single" w:sz="4" w:space="0" w:color="auto"/>
          <w:shd w:val="clear" w:color="auto" w:fill="FF93C9"/>
        </w:rPr>
        <w:t>provide a</w:t>
      </w:r>
      <w:r w:rsidRPr="00300F3F">
        <w:rPr>
          <w:rFonts w:eastAsia="Calibri" w:cs="Times New Roman"/>
          <w:b/>
          <w:iCs/>
          <w:u w:val="single"/>
          <w:bdr w:val="single" w:sz="4" w:space="0" w:color="auto"/>
        </w:rPr>
        <w:t xml:space="preserve"> limited </w:t>
      </w:r>
      <w:proofErr w:type="spellStart"/>
      <w:r w:rsidRPr="00300F3F">
        <w:rPr>
          <w:rFonts w:eastAsia="Calibri" w:cs="Times New Roman"/>
          <w:b/>
          <w:iCs/>
          <w:u w:val="single"/>
          <w:bdr w:val="single" w:sz="4" w:space="0" w:color="auto"/>
          <w:shd w:val="clear" w:color="auto" w:fill="FF93C9"/>
        </w:rPr>
        <w:t>defence</w:t>
      </w:r>
      <w:proofErr w:type="spellEnd"/>
      <w:r w:rsidRPr="00300F3F">
        <w:rPr>
          <w:rFonts w:eastAsia="Calibri" w:cs="Times New Roman"/>
          <w:b/>
          <w:iCs/>
          <w:u w:val="single"/>
          <w:bdr w:val="single" w:sz="4" w:space="0" w:color="auto"/>
          <w:shd w:val="clear" w:color="auto" w:fill="FF93C9"/>
        </w:rPr>
        <w:t xml:space="preserve"> against low-altitude</w:t>
      </w:r>
      <w:r w:rsidRPr="00300F3F">
        <w:rPr>
          <w:rFonts w:eastAsia="Calibri" w:cs="Times New Roman"/>
          <w:b/>
          <w:iCs/>
          <w:u w:val="single"/>
          <w:bdr w:val="single" w:sz="4" w:space="0" w:color="auto"/>
        </w:rPr>
        <w:t xml:space="preserve"> ballistic </w:t>
      </w:r>
      <w:r w:rsidRPr="00300F3F">
        <w:rPr>
          <w:rFonts w:eastAsia="Calibri" w:cs="Times New Roman"/>
          <w:b/>
          <w:iCs/>
          <w:u w:val="single"/>
          <w:bdr w:val="single" w:sz="4" w:space="0" w:color="auto"/>
          <w:shd w:val="clear" w:color="auto" w:fill="FF93C9"/>
        </w:rPr>
        <w:t>missiles</w:t>
      </w:r>
      <w:r w:rsidRPr="00300F3F">
        <w:rPr>
          <w:rFonts w:eastAsia="Calibri" w:cs="Times New Roman"/>
          <w:sz w:val="16"/>
        </w:rPr>
        <w:t xml:space="preserve">. This could be interpreted as a cost-effective measure, compared to the more expensive SM-3 variants, designed specifically to intercept short- to intermediate-range ballistic missiles. </w:t>
      </w:r>
      <w:r w:rsidRPr="00300F3F">
        <w:rPr>
          <w:rFonts w:eastAsia="Calibri" w:cs="Times New Roman"/>
          <w:u w:val="single"/>
        </w:rPr>
        <w:t xml:space="preserve">It is likely however that SM-3 equipped </w:t>
      </w:r>
      <w:r w:rsidRPr="00300F3F">
        <w:rPr>
          <w:rFonts w:eastAsia="Calibri" w:cs="Times New Roman"/>
          <w:u w:val="single"/>
          <w:shd w:val="clear" w:color="auto" w:fill="FF93C9"/>
        </w:rPr>
        <w:t>US</w:t>
      </w:r>
      <w:r w:rsidRPr="00300F3F">
        <w:rPr>
          <w:rFonts w:eastAsia="Calibri" w:cs="Times New Roman"/>
          <w:u w:val="single"/>
        </w:rPr>
        <w:t xml:space="preserve"> Navy </w:t>
      </w:r>
      <w:r w:rsidRPr="00300F3F">
        <w:rPr>
          <w:rFonts w:eastAsia="Calibri" w:cs="Times New Roman"/>
          <w:u w:val="single"/>
          <w:shd w:val="clear" w:color="auto" w:fill="FF93C9"/>
        </w:rPr>
        <w:t>Aegis Destroyers would be</w:t>
      </w:r>
      <w:r w:rsidRPr="00300F3F">
        <w:rPr>
          <w:rFonts w:eastAsia="Calibri" w:cs="Times New Roman"/>
          <w:u w:val="single"/>
        </w:rPr>
        <w:t xml:space="preserve"> a </w:t>
      </w:r>
      <w:r w:rsidRPr="00300F3F">
        <w:rPr>
          <w:rFonts w:eastAsia="Calibri" w:cs="Times New Roman"/>
          <w:b/>
          <w:iCs/>
          <w:u w:val="single"/>
          <w:bdr w:val="single" w:sz="4" w:space="0" w:color="auto"/>
          <w:shd w:val="clear" w:color="auto" w:fill="FF93C9"/>
        </w:rPr>
        <w:t>deployable</w:t>
      </w:r>
      <w:r w:rsidRPr="00300F3F">
        <w:rPr>
          <w:rFonts w:eastAsia="Calibri" w:cs="Times New Roman"/>
          <w:b/>
          <w:iCs/>
          <w:u w:val="single"/>
          <w:bdr w:val="single" w:sz="4" w:space="0" w:color="auto"/>
        </w:rPr>
        <w:t xml:space="preserve"> option</w:t>
      </w:r>
      <w:r w:rsidRPr="00300F3F">
        <w:rPr>
          <w:rFonts w:eastAsia="Calibri" w:cs="Times New Roman"/>
          <w:u w:val="single"/>
        </w:rPr>
        <w:t xml:space="preserve"> </w:t>
      </w:r>
      <w:r w:rsidRPr="00300F3F">
        <w:rPr>
          <w:rFonts w:eastAsia="Calibri" w:cs="Times New Roman"/>
          <w:u w:val="single"/>
          <w:shd w:val="clear" w:color="auto" w:fill="FF93C9"/>
        </w:rPr>
        <w:t>in support of</w:t>
      </w:r>
      <w:r w:rsidRPr="00300F3F">
        <w:rPr>
          <w:rFonts w:eastAsia="Calibri" w:cs="Times New Roman"/>
          <w:u w:val="single"/>
        </w:rPr>
        <w:t xml:space="preserve"> US backing of South </w:t>
      </w:r>
      <w:r w:rsidRPr="00300F3F">
        <w:rPr>
          <w:rFonts w:eastAsia="Calibri" w:cs="Times New Roman"/>
          <w:u w:val="single"/>
          <w:shd w:val="clear" w:color="auto" w:fill="FF93C9"/>
        </w:rPr>
        <w:t xml:space="preserve">Korea </w:t>
      </w:r>
      <w:r w:rsidRPr="00300F3F">
        <w:rPr>
          <w:rFonts w:eastAsia="Calibri" w:cs="Times New Roman"/>
          <w:b/>
          <w:iCs/>
          <w:u w:val="single"/>
          <w:bdr w:val="single" w:sz="4" w:space="0" w:color="auto"/>
          <w:shd w:val="clear" w:color="auto" w:fill="FF93C9"/>
        </w:rPr>
        <w:t xml:space="preserve">should tensions </w:t>
      </w:r>
      <w:proofErr w:type="gramStart"/>
      <w:r w:rsidRPr="00300F3F">
        <w:rPr>
          <w:rFonts w:eastAsia="Calibri" w:cs="Times New Roman"/>
          <w:b/>
          <w:iCs/>
          <w:u w:val="single"/>
          <w:bdr w:val="single" w:sz="4" w:space="0" w:color="auto"/>
          <w:shd w:val="clear" w:color="auto" w:fill="FF93C9"/>
        </w:rPr>
        <w:t>escalate</w:t>
      </w:r>
      <w:r w:rsidRPr="00300F3F">
        <w:rPr>
          <w:rFonts w:eastAsia="Calibri" w:cs="Times New Roman"/>
          <w:u w:val="single"/>
        </w:rPr>
        <w:t xml:space="preserve">  especially</w:t>
      </w:r>
      <w:proofErr w:type="gramEnd"/>
      <w:r w:rsidRPr="00300F3F">
        <w:rPr>
          <w:rFonts w:eastAsia="Calibri" w:cs="Times New Roman"/>
          <w:u w:val="single"/>
        </w:rPr>
        <w:t xml:space="preserve"> to defend US military assets based there</w:t>
      </w:r>
      <w:r w:rsidRPr="00300F3F">
        <w:rPr>
          <w:rFonts w:eastAsia="Calibri" w:cs="Times New Roman"/>
          <w:sz w:val="16"/>
        </w:rPr>
        <w:t xml:space="preserve">.  </w:t>
      </w:r>
    </w:p>
    <w:p w:rsidR="00300F3F" w:rsidRPr="00D271D5" w:rsidRDefault="00300F3F" w:rsidP="00D271D5">
      <w:pPr>
        <w:keepNext/>
        <w:keepLines/>
        <w:pageBreakBefore/>
        <w:spacing w:before="200"/>
        <w:jc w:val="center"/>
        <w:outlineLvl w:val="2"/>
        <w:rPr>
          <w:rFonts w:eastAsia="Times New Roman" w:cs="Times New Roman"/>
          <w:b/>
          <w:sz w:val="32"/>
          <w:szCs w:val="24"/>
          <w:u w:val="single"/>
        </w:rPr>
      </w:pPr>
      <w:r>
        <w:rPr>
          <w:rFonts w:eastAsia="Times New Roman" w:cs="Times New Roman"/>
          <w:b/>
          <w:sz w:val="32"/>
          <w:szCs w:val="24"/>
          <w:u w:val="single"/>
        </w:rPr>
        <w:t>THAAD Not Key---1AR</w:t>
      </w:r>
    </w:p>
    <w:p w:rsidR="00D271D5" w:rsidRPr="00D271D5" w:rsidRDefault="00D271D5" w:rsidP="00D271D5">
      <w:pPr>
        <w:keepNext/>
        <w:keepLines/>
        <w:spacing w:before="200"/>
        <w:outlineLvl w:val="3"/>
        <w:rPr>
          <w:rFonts w:eastAsia="Times New Roman" w:cs="Times New Roman"/>
          <w:b/>
          <w:iCs/>
        </w:rPr>
      </w:pPr>
      <w:r w:rsidRPr="00D271D5">
        <w:rPr>
          <w:rFonts w:eastAsia="Times New Roman" w:cs="Times New Roman"/>
          <w:b/>
          <w:iCs/>
        </w:rPr>
        <w:t>Indigenous KAMD solves the impact</w:t>
      </w:r>
    </w:p>
    <w:p w:rsidR="00D271D5" w:rsidRPr="00D271D5" w:rsidRDefault="00D271D5" w:rsidP="00D271D5">
      <w:pPr>
        <w:rPr>
          <w:rFonts w:eastAsia="Calibri" w:cs="Times New Roman"/>
        </w:rPr>
      </w:pPr>
      <w:r w:rsidRPr="00D271D5">
        <w:rPr>
          <w:rFonts w:eastAsia="Calibri" w:cs="Times New Roman"/>
          <w:b/>
          <w:bCs/>
        </w:rPr>
        <w:t>Baker, 15</w:t>
      </w:r>
      <w:r w:rsidRPr="00D271D5">
        <w:rPr>
          <w:rFonts w:eastAsia="Calibri" w:cs="Times New Roman"/>
        </w:rPr>
        <w:t xml:space="preserve"> – Benjamin David Baker, Master of Arts from the Centre for International Studies and Diplomacy at the School of Oriental and African Studies, The Diplomat, 11-7-2015, “South Korea Goes Indigenous for Its Missile Defense Needs”, Diplomat, http://thediplomat.com/2015/11/south-korea-goes-indigenous-for-its-missile-defense-needs/</w:t>
      </w:r>
    </w:p>
    <w:p w:rsidR="00D271D5" w:rsidRPr="00D271D5" w:rsidRDefault="00D271D5" w:rsidP="00D271D5">
      <w:pPr>
        <w:rPr>
          <w:rFonts w:eastAsia="Calibri" w:cs="Times New Roman"/>
          <w:sz w:val="16"/>
        </w:rPr>
      </w:pPr>
      <w:r w:rsidRPr="00D271D5">
        <w:rPr>
          <w:rFonts w:eastAsia="Calibri" w:cs="Times New Roman"/>
          <w:u w:val="single"/>
        </w:rPr>
        <w:t xml:space="preserve">South </w:t>
      </w:r>
      <w:r w:rsidRPr="00462BB9">
        <w:rPr>
          <w:rFonts w:eastAsia="Calibri" w:cs="Times New Roman"/>
          <w:highlight w:val="green"/>
          <w:u w:val="single"/>
        </w:rPr>
        <w:t xml:space="preserve">Korea is </w:t>
      </w:r>
      <w:r w:rsidRPr="00462BB9">
        <w:rPr>
          <w:rFonts w:eastAsia="Calibri" w:cs="Times New Roman"/>
          <w:b/>
          <w:iCs/>
          <w:highlight w:val="green"/>
          <w:u w:val="single"/>
          <w:bdr w:val="single" w:sz="4" w:space="0" w:color="auto"/>
        </w:rPr>
        <w:t>going indigenous</w:t>
      </w:r>
      <w:r w:rsidRPr="00D271D5">
        <w:rPr>
          <w:rFonts w:eastAsia="Calibri" w:cs="Times New Roman"/>
          <w:sz w:val="16"/>
        </w:rPr>
        <w:t xml:space="preserve"> in its attempt </w:t>
      </w:r>
      <w:r w:rsidRPr="00462BB9">
        <w:rPr>
          <w:rFonts w:eastAsia="Calibri" w:cs="Times New Roman"/>
          <w:highlight w:val="green"/>
          <w:u w:val="single"/>
        </w:rPr>
        <w:t>to upgrade</w:t>
      </w:r>
      <w:r w:rsidRPr="00D271D5">
        <w:rPr>
          <w:rFonts w:eastAsia="Calibri" w:cs="Times New Roman"/>
          <w:u w:val="single"/>
        </w:rPr>
        <w:t xml:space="preserve"> its </w:t>
      </w:r>
      <w:r w:rsidRPr="00462BB9">
        <w:rPr>
          <w:rFonts w:eastAsia="Calibri" w:cs="Times New Roman"/>
          <w:highlight w:val="green"/>
          <w:u w:val="single"/>
        </w:rPr>
        <w:t>missile defense</w:t>
      </w:r>
      <w:r w:rsidRPr="00D271D5">
        <w:rPr>
          <w:rFonts w:eastAsia="Calibri" w:cs="Times New Roman"/>
          <w:u w:val="single"/>
        </w:rPr>
        <w:t xml:space="preserve"> capabilities. </w:t>
      </w:r>
      <w:r w:rsidRPr="00462BB9">
        <w:rPr>
          <w:rFonts w:eastAsia="Calibri" w:cs="Times New Roman"/>
          <w:highlight w:val="green"/>
          <w:u w:val="single"/>
        </w:rPr>
        <w:t>In 2006, the country announced</w:t>
      </w:r>
      <w:r w:rsidRPr="00D271D5">
        <w:rPr>
          <w:rFonts w:eastAsia="Calibri" w:cs="Times New Roman"/>
          <w:sz w:val="16"/>
        </w:rPr>
        <w:t xml:space="preserve"> that it would create the Korean Air and Missile Defense System (</w:t>
      </w:r>
      <w:r w:rsidRPr="00462BB9">
        <w:rPr>
          <w:rFonts w:eastAsia="Calibri" w:cs="Times New Roman"/>
          <w:highlight w:val="green"/>
          <w:u w:val="single"/>
        </w:rPr>
        <w:t>KAMD</w:t>
      </w:r>
      <w:r w:rsidRPr="00D271D5">
        <w:rPr>
          <w:rFonts w:eastAsia="Calibri" w:cs="Times New Roman"/>
          <w:sz w:val="16"/>
        </w:rPr>
        <w:t xml:space="preserve">), an integrated air-land-sea structure </w:t>
      </w:r>
      <w:r w:rsidRPr="00462BB9">
        <w:rPr>
          <w:rFonts w:eastAsia="Calibri" w:cs="Times New Roman"/>
          <w:highlight w:val="green"/>
          <w:u w:val="single"/>
        </w:rPr>
        <w:t>for</w:t>
      </w:r>
      <w:r w:rsidRPr="00D271D5">
        <w:rPr>
          <w:rFonts w:eastAsia="Calibri" w:cs="Times New Roman"/>
          <w:u w:val="single"/>
        </w:rPr>
        <w:t xml:space="preserve"> the </w:t>
      </w:r>
      <w:r w:rsidRPr="00462BB9">
        <w:rPr>
          <w:rFonts w:eastAsia="Calibri" w:cs="Times New Roman"/>
          <w:highlight w:val="green"/>
          <w:u w:val="single"/>
        </w:rPr>
        <w:t>detection</w:t>
      </w:r>
      <w:r w:rsidRPr="00D271D5">
        <w:rPr>
          <w:rFonts w:eastAsia="Calibri" w:cs="Times New Roman"/>
          <w:u w:val="single"/>
        </w:rPr>
        <w:t xml:space="preserve"> and destruction </w:t>
      </w:r>
      <w:r w:rsidRPr="00462BB9">
        <w:rPr>
          <w:rFonts w:eastAsia="Calibri" w:cs="Times New Roman"/>
          <w:highlight w:val="green"/>
          <w:u w:val="single"/>
        </w:rPr>
        <w:t>of</w:t>
      </w:r>
      <w:r w:rsidRPr="00D271D5">
        <w:rPr>
          <w:rFonts w:eastAsia="Calibri" w:cs="Times New Roman"/>
          <w:u w:val="single"/>
        </w:rPr>
        <w:t xml:space="preserve"> incoming </w:t>
      </w:r>
      <w:r w:rsidRPr="00462BB9">
        <w:rPr>
          <w:rFonts w:eastAsia="Calibri" w:cs="Times New Roman"/>
          <w:highlight w:val="green"/>
          <w:u w:val="single"/>
        </w:rPr>
        <w:t>North</w:t>
      </w:r>
      <w:r w:rsidRPr="00D271D5">
        <w:rPr>
          <w:rFonts w:eastAsia="Calibri" w:cs="Times New Roman"/>
          <w:u w:val="single"/>
        </w:rPr>
        <w:t xml:space="preserve"> Korean </w:t>
      </w:r>
      <w:r w:rsidRPr="00462BB9">
        <w:rPr>
          <w:rFonts w:eastAsia="Calibri" w:cs="Times New Roman"/>
          <w:highlight w:val="green"/>
          <w:u w:val="single"/>
        </w:rPr>
        <w:t>missiles</w:t>
      </w:r>
      <w:r w:rsidRPr="00D271D5">
        <w:rPr>
          <w:rFonts w:eastAsia="Calibri" w:cs="Times New Roman"/>
          <w:u w:val="single"/>
        </w:rPr>
        <w:t>, including nuclear short-range ballistic missiles</w:t>
      </w:r>
      <w:r w:rsidRPr="00D271D5">
        <w:rPr>
          <w:rFonts w:eastAsia="Calibri" w:cs="Times New Roman"/>
          <w:sz w:val="16"/>
        </w:rPr>
        <w:t xml:space="preserve">. The hardware involved in KAMD currently consists mostly of U.S. and Israeli platforms. The U.S.-designed </w:t>
      </w:r>
      <w:proofErr w:type="spellStart"/>
      <w:r w:rsidRPr="00462BB9">
        <w:rPr>
          <w:rFonts w:eastAsia="Calibri" w:cs="Times New Roman"/>
          <w:highlight w:val="green"/>
          <w:u w:val="single"/>
        </w:rPr>
        <w:t>Patroit</w:t>
      </w:r>
      <w:proofErr w:type="spellEnd"/>
      <w:r w:rsidRPr="00462BB9">
        <w:rPr>
          <w:rFonts w:eastAsia="Calibri" w:cs="Times New Roman"/>
          <w:highlight w:val="green"/>
          <w:u w:val="single"/>
        </w:rPr>
        <w:t xml:space="preserve"> PAC-2 and 3</w:t>
      </w:r>
      <w:r w:rsidRPr="00D271D5">
        <w:rPr>
          <w:rFonts w:eastAsia="Calibri" w:cs="Times New Roman"/>
          <w:sz w:val="16"/>
        </w:rPr>
        <w:t xml:space="preserve">, supported by the Israeli EL/M-2080 Green Pine radar, </w:t>
      </w:r>
      <w:r w:rsidRPr="00462BB9">
        <w:rPr>
          <w:rFonts w:eastAsia="Calibri" w:cs="Times New Roman"/>
          <w:highlight w:val="green"/>
          <w:u w:val="single"/>
        </w:rPr>
        <w:t>make up the mainstay of</w:t>
      </w:r>
      <w:r w:rsidRPr="00D271D5">
        <w:rPr>
          <w:rFonts w:eastAsia="Calibri" w:cs="Times New Roman"/>
          <w:u w:val="single"/>
        </w:rPr>
        <w:t xml:space="preserve"> the South Korean </w:t>
      </w:r>
      <w:r w:rsidRPr="00462BB9">
        <w:rPr>
          <w:rFonts w:eastAsia="Calibri" w:cs="Times New Roman"/>
          <w:highlight w:val="green"/>
          <w:u w:val="single"/>
        </w:rPr>
        <w:t>land-based anti-missile</w:t>
      </w:r>
      <w:r w:rsidRPr="00D271D5">
        <w:rPr>
          <w:rFonts w:eastAsia="Calibri" w:cs="Times New Roman"/>
          <w:u w:val="single"/>
        </w:rPr>
        <w:t xml:space="preserve"> arsenal</w:t>
      </w:r>
      <w:r w:rsidRPr="00D271D5">
        <w:rPr>
          <w:rFonts w:eastAsia="Calibri" w:cs="Times New Roman"/>
          <w:sz w:val="16"/>
        </w:rPr>
        <w:t xml:space="preserve">. </w:t>
      </w:r>
      <w:r w:rsidRPr="00D271D5">
        <w:rPr>
          <w:rFonts w:eastAsia="Calibri" w:cs="Times New Roman"/>
          <w:u w:val="single"/>
        </w:rPr>
        <w:t>At sea, the</w:t>
      </w:r>
      <w:r w:rsidRPr="00D271D5">
        <w:rPr>
          <w:rFonts w:eastAsia="Calibri" w:cs="Times New Roman"/>
          <w:sz w:val="16"/>
        </w:rPr>
        <w:t xml:space="preserve"> Republic of Korea Navy’s (ROKN) </w:t>
      </w:r>
      <w:proofErr w:type="spellStart"/>
      <w:r w:rsidRPr="00D271D5">
        <w:rPr>
          <w:rFonts w:eastAsia="Calibri" w:cs="Times New Roman"/>
          <w:sz w:val="16"/>
        </w:rPr>
        <w:t>Sejeong</w:t>
      </w:r>
      <w:proofErr w:type="spellEnd"/>
      <w:r w:rsidRPr="00D271D5">
        <w:rPr>
          <w:rFonts w:eastAsia="Calibri" w:cs="Times New Roman"/>
          <w:sz w:val="16"/>
        </w:rPr>
        <w:t xml:space="preserve"> the Great-class </w:t>
      </w:r>
      <w:r w:rsidRPr="00462BB9">
        <w:rPr>
          <w:rFonts w:eastAsia="Calibri" w:cs="Times New Roman"/>
          <w:highlight w:val="green"/>
          <w:u w:val="single"/>
        </w:rPr>
        <w:t>frigates and</w:t>
      </w:r>
      <w:r w:rsidRPr="00D271D5">
        <w:rPr>
          <w:rFonts w:eastAsia="Calibri" w:cs="Times New Roman"/>
          <w:sz w:val="16"/>
        </w:rPr>
        <w:t xml:space="preserve"> the </w:t>
      </w:r>
      <w:proofErr w:type="spellStart"/>
      <w:r w:rsidRPr="00D271D5">
        <w:rPr>
          <w:rFonts w:eastAsia="Calibri" w:cs="Times New Roman"/>
          <w:sz w:val="16"/>
        </w:rPr>
        <w:t>Chungmugong</w:t>
      </w:r>
      <w:proofErr w:type="spellEnd"/>
      <w:r w:rsidRPr="00D271D5">
        <w:rPr>
          <w:rFonts w:eastAsia="Calibri" w:cs="Times New Roman"/>
          <w:sz w:val="16"/>
        </w:rPr>
        <w:t xml:space="preserve"> Yi Sun-sin-class </w:t>
      </w:r>
      <w:r w:rsidRPr="00462BB9">
        <w:rPr>
          <w:rFonts w:eastAsia="Calibri" w:cs="Times New Roman"/>
          <w:highlight w:val="green"/>
          <w:u w:val="single"/>
        </w:rPr>
        <w:t>destroyers are equipped with</w:t>
      </w:r>
      <w:r w:rsidRPr="00D271D5">
        <w:rPr>
          <w:rFonts w:eastAsia="Calibri" w:cs="Times New Roman"/>
          <w:u w:val="single"/>
        </w:rPr>
        <w:t xml:space="preserve"> the</w:t>
      </w:r>
      <w:r w:rsidRPr="00D271D5">
        <w:rPr>
          <w:rFonts w:eastAsia="Calibri" w:cs="Times New Roman"/>
          <w:sz w:val="16"/>
        </w:rPr>
        <w:t xml:space="preserve"> U.S. SM-2 </w:t>
      </w:r>
      <w:r w:rsidRPr="00462BB9">
        <w:rPr>
          <w:rFonts w:eastAsia="Calibri" w:cs="Times New Roman"/>
          <w:highlight w:val="green"/>
          <w:u w:val="single"/>
        </w:rPr>
        <w:t>Block IIIA/B missiles and</w:t>
      </w:r>
      <w:r w:rsidRPr="00D271D5">
        <w:rPr>
          <w:rFonts w:eastAsia="Calibri" w:cs="Times New Roman"/>
          <w:u w:val="single"/>
        </w:rPr>
        <w:t xml:space="preserve"> AN/SPY-1 radar</w:t>
      </w:r>
      <w:r w:rsidRPr="00D271D5">
        <w:rPr>
          <w:rFonts w:eastAsia="Calibri" w:cs="Times New Roman"/>
          <w:sz w:val="16"/>
        </w:rPr>
        <w:t xml:space="preserve">. </w:t>
      </w:r>
      <w:r w:rsidRPr="00D271D5">
        <w:rPr>
          <w:rFonts w:eastAsia="Calibri" w:cs="Times New Roman"/>
          <w:u w:val="single"/>
        </w:rPr>
        <w:t xml:space="preserve">That might change. </w:t>
      </w:r>
      <w:r w:rsidRPr="00462BB9">
        <w:rPr>
          <w:rFonts w:eastAsia="Calibri" w:cs="Times New Roman"/>
          <w:highlight w:val="green"/>
          <w:u w:val="single"/>
        </w:rPr>
        <w:t>Seoul is set to complement</w:t>
      </w:r>
      <w:r w:rsidRPr="00D271D5">
        <w:rPr>
          <w:rFonts w:eastAsia="Calibri" w:cs="Times New Roman"/>
          <w:u w:val="single"/>
        </w:rPr>
        <w:t xml:space="preserve"> the seaborne SM-2 </w:t>
      </w:r>
      <w:r w:rsidRPr="00462BB9">
        <w:rPr>
          <w:rFonts w:eastAsia="Calibri" w:cs="Times New Roman"/>
          <w:highlight w:val="green"/>
          <w:u w:val="single"/>
        </w:rPr>
        <w:t xml:space="preserve">with an </w:t>
      </w:r>
      <w:r w:rsidRPr="00462BB9">
        <w:rPr>
          <w:rFonts w:eastAsia="Calibri" w:cs="Times New Roman"/>
          <w:b/>
          <w:iCs/>
          <w:highlight w:val="green"/>
          <w:u w:val="single"/>
          <w:bdr w:val="single" w:sz="4" w:space="0" w:color="auto"/>
        </w:rPr>
        <w:t>indigenously designed and constructed missile</w:t>
      </w:r>
      <w:r w:rsidRPr="00D271D5">
        <w:rPr>
          <w:rFonts w:eastAsia="Calibri" w:cs="Times New Roman"/>
          <w:sz w:val="16"/>
        </w:rPr>
        <w:t xml:space="preserve">. At the recent Seoul International Aerospace and Defense Exhibition 2015, South Korean company LIG Nex1 stated that </w:t>
      </w:r>
      <w:r w:rsidRPr="00D271D5">
        <w:rPr>
          <w:rFonts w:eastAsia="Calibri" w:cs="Times New Roman"/>
          <w:u w:val="single"/>
        </w:rPr>
        <w:t>the</w:t>
      </w:r>
      <w:r w:rsidRPr="00D271D5">
        <w:rPr>
          <w:rFonts w:eastAsia="Calibri" w:cs="Times New Roman"/>
          <w:sz w:val="16"/>
        </w:rPr>
        <w:t xml:space="preserve"> Korean Surface-to-Air Anti-Missile system (</w:t>
      </w:r>
      <w:r w:rsidRPr="00462BB9">
        <w:rPr>
          <w:rFonts w:eastAsia="Calibri" w:cs="Times New Roman"/>
          <w:highlight w:val="green"/>
          <w:u w:val="single"/>
        </w:rPr>
        <w:t>K-SAAM</w:t>
      </w:r>
      <w:r w:rsidRPr="00D271D5">
        <w:rPr>
          <w:rFonts w:eastAsia="Calibri" w:cs="Times New Roman"/>
          <w:sz w:val="16"/>
        </w:rPr>
        <w:t xml:space="preserve">) </w:t>
      </w:r>
      <w:r w:rsidRPr="00462BB9">
        <w:rPr>
          <w:rFonts w:eastAsia="Calibri" w:cs="Times New Roman"/>
          <w:highlight w:val="green"/>
          <w:u w:val="single"/>
        </w:rPr>
        <w:t>is on track to be deployed to the ROKN by 2018</w:t>
      </w:r>
      <w:r w:rsidRPr="00D271D5">
        <w:rPr>
          <w:rFonts w:eastAsia="Calibri" w:cs="Times New Roman"/>
          <w:sz w:val="16"/>
        </w:rPr>
        <w:t xml:space="preserve">. According to Jane’s, </w:t>
      </w:r>
      <w:r w:rsidRPr="00D271D5">
        <w:rPr>
          <w:rFonts w:eastAsia="Calibri" w:cs="Times New Roman"/>
          <w:u w:val="single"/>
        </w:rPr>
        <w:t>the</w:t>
      </w:r>
      <w:r w:rsidRPr="00D271D5">
        <w:rPr>
          <w:rFonts w:eastAsia="Calibri" w:cs="Times New Roman"/>
          <w:sz w:val="16"/>
        </w:rPr>
        <w:t xml:space="preserve"> 2.07 m long </w:t>
      </w:r>
      <w:r w:rsidRPr="00D271D5">
        <w:rPr>
          <w:rFonts w:eastAsia="Calibri" w:cs="Times New Roman"/>
          <w:u w:val="single"/>
        </w:rPr>
        <w:t>K-SAAM employs inertial mid-course guidance and a dual microwave and imaging infrared seeker for terminal guidance</w:t>
      </w:r>
      <w:r w:rsidRPr="00D271D5">
        <w:rPr>
          <w:rFonts w:eastAsia="Calibri" w:cs="Times New Roman"/>
          <w:sz w:val="16"/>
        </w:rPr>
        <w:t>. Much of the details surrounding the weapon’s specifications are still classified.</w:t>
      </w:r>
    </w:p>
    <w:p w:rsidR="00300F3F" w:rsidRPr="00300F3F" w:rsidRDefault="00300F3F" w:rsidP="00300F3F">
      <w:pPr>
        <w:keepNext/>
        <w:keepLines/>
        <w:spacing w:before="200"/>
        <w:outlineLvl w:val="3"/>
        <w:rPr>
          <w:rFonts w:eastAsia="Times New Roman" w:cs="Times New Roman"/>
          <w:b/>
          <w:iCs/>
        </w:rPr>
      </w:pPr>
      <w:r>
        <w:rPr>
          <w:rFonts w:eastAsia="Times New Roman" w:cs="Times New Roman"/>
          <w:b/>
          <w:iCs/>
        </w:rPr>
        <w:t>It’s happening now</w:t>
      </w:r>
    </w:p>
    <w:p w:rsidR="00300F3F" w:rsidRPr="00300F3F" w:rsidRDefault="00300F3F" w:rsidP="00300F3F">
      <w:pPr>
        <w:rPr>
          <w:rFonts w:eastAsia="Calibri" w:cs="Times New Roman"/>
        </w:rPr>
      </w:pPr>
      <w:r w:rsidRPr="00300F3F">
        <w:rPr>
          <w:rFonts w:eastAsia="Calibri" w:cs="Times New Roman"/>
          <w:b/>
          <w:bCs/>
        </w:rPr>
        <w:t>Panda 15</w:t>
      </w:r>
      <w:r w:rsidRPr="00300F3F">
        <w:rPr>
          <w:rFonts w:eastAsia="Calibri" w:cs="Times New Roman"/>
        </w:rPr>
        <w:t xml:space="preserve"> [Ankit Panda is a foreign affairs analyst, writer, and editor with expertise in international relations, political economy, international security, and crisis diplomacy. He has been an editor at The Diplomat since 2013. 4-22-2015 http://thediplomat.com/2015/04/south-korea-is-planning-a-huge-increase-in-defense-spending/]</w:t>
      </w:r>
    </w:p>
    <w:p w:rsidR="00300F3F" w:rsidRPr="00300F3F" w:rsidRDefault="00300F3F" w:rsidP="00300F3F">
      <w:pPr>
        <w:rPr>
          <w:rFonts w:eastAsia="Calibri" w:cs="Times New Roman"/>
          <w:sz w:val="16"/>
        </w:rPr>
      </w:pPr>
      <w:r w:rsidRPr="00300F3F">
        <w:rPr>
          <w:rFonts w:eastAsia="Calibri" w:cs="Times New Roman"/>
          <w:sz w:val="16"/>
        </w:rPr>
        <w:t xml:space="preserve">On Monday, </w:t>
      </w:r>
      <w:r w:rsidRPr="00300F3F">
        <w:rPr>
          <w:rFonts w:eastAsia="Calibri" w:cs="Times New Roman"/>
          <w:u w:val="single"/>
          <w:shd w:val="clear" w:color="auto" w:fill="FF93C9"/>
        </w:rPr>
        <w:t>So</w:t>
      </w:r>
      <w:r w:rsidRPr="00300F3F">
        <w:rPr>
          <w:rFonts w:eastAsia="Calibri" w:cs="Times New Roman"/>
          <w:u w:val="single"/>
        </w:rPr>
        <w:t xml:space="preserve">uth </w:t>
      </w:r>
      <w:r w:rsidRPr="00300F3F">
        <w:rPr>
          <w:rFonts w:eastAsia="Calibri" w:cs="Times New Roman"/>
          <w:u w:val="single"/>
          <w:shd w:val="clear" w:color="auto" w:fill="FF93C9"/>
        </w:rPr>
        <w:t>Ko</w:t>
      </w:r>
      <w:r w:rsidRPr="00300F3F">
        <w:rPr>
          <w:rFonts w:eastAsia="Calibri" w:cs="Times New Roman"/>
          <w:u w:val="single"/>
        </w:rPr>
        <w:t xml:space="preserve">rea said that its </w:t>
      </w:r>
      <w:r w:rsidRPr="00300F3F">
        <w:rPr>
          <w:rFonts w:eastAsia="Calibri" w:cs="Times New Roman"/>
          <w:u w:val="single"/>
          <w:shd w:val="clear" w:color="auto" w:fill="FF93C9"/>
        </w:rPr>
        <w:t xml:space="preserve">defense budget would </w:t>
      </w:r>
      <w:r w:rsidRPr="00300F3F">
        <w:rPr>
          <w:rFonts w:eastAsia="Calibri" w:cs="Times New Roman"/>
          <w:b/>
          <w:iCs/>
          <w:u w:val="single"/>
          <w:bdr w:val="single" w:sz="4" w:space="0" w:color="auto"/>
          <w:shd w:val="clear" w:color="auto" w:fill="FF93C9"/>
        </w:rPr>
        <w:t>grow markedly</w:t>
      </w:r>
      <w:r w:rsidRPr="00300F3F">
        <w:rPr>
          <w:rFonts w:eastAsia="Calibri" w:cs="Times New Roman"/>
          <w:sz w:val="16"/>
        </w:rPr>
        <w:t xml:space="preserve"> </w:t>
      </w:r>
      <w:r w:rsidRPr="00300F3F">
        <w:rPr>
          <w:rFonts w:eastAsia="Calibri" w:cs="Times New Roman"/>
          <w:u w:val="single"/>
        </w:rPr>
        <w:t>over the next five years</w:t>
      </w:r>
      <w:r w:rsidRPr="00300F3F">
        <w:rPr>
          <w:rFonts w:eastAsia="Calibri" w:cs="Times New Roman"/>
          <w:sz w:val="16"/>
        </w:rPr>
        <w:t xml:space="preserve"> amid a growing perception of threats from North Korea. According to </w:t>
      </w:r>
      <w:proofErr w:type="spellStart"/>
      <w:r w:rsidRPr="00300F3F">
        <w:rPr>
          <w:rFonts w:eastAsia="Calibri" w:cs="Times New Roman"/>
          <w:sz w:val="16"/>
        </w:rPr>
        <w:t>Yonhap</w:t>
      </w:r>
      <w:proofErr w:type="spellEnd"/>
      <w:r w:rsidRPr="00300F3F">
        <w:rPr>
          <w:rFonts w:eastAsia="Calibri" w:cs="Times New Roman"/>
          <w:sz w:val="16"/>
        </w:rPr>
        <w:t xml:space="preserve"> News, South Korean defense spending will grow by $214.7 billion (232 trillion won) between 2016 and 2020. The annual rate of </w:t>
      </w:r>
      <w:r w:rsidRPr="00300F3F">
        <w:rPr>
          <w:rFonts w:eastAsia="Calibri" w:cs="Times New Roman"/>
          <w:u w:val="single"/>
        </w:rPr>
        <w:t>increase</w:t>
      </w:r>
      <w:r w:rsidRPr="00300F3F">
        <w:rPr>
          <w:rFonts w:eastAsia="Calibri" w:cs="Times New Roman"/>
          <w:sz w:val="16"/>
        </w:rPr>
        <w:t xml:space="preserve"> will be roughly </w:t>
      </w:r>
      <w:r w:rsidRPr="00300F3F">
        <w:rPr>
          <w:rFonts w:eastAsia="Calibri" w:cs="Times New Roman"/>
          <w:u w:val="single"/>
        </w:rPr>
        <w:t>7 percent</w:t>
      </w:r>
      <w:r w:rsidRPr="00300F3F">
        <w:rPr>
          <w:rFonts w:eastAsia="Calibri" w:cs="Times New Roman"/>
          <w:sz w:val="16"/>
        </w:rPr>
        <w:t xml:space="preserve">. About $143.2 billion of the projected budget injection will go </w:t>
      </w:r>
      <w:r w:rsidRPr="00300F3F">
        <w:rPr>
          <w:rFonts w:eastAsia="Calibri" w:cs="Times New Roman"/>
          <w:u w:val="single"/>
          <w:shd w:val="clear" w:color="auto" w:fill="FF93C9"/>
        </w:rPr>
        <w:t>toward</w:t>
      </w:r>
      <w:r w:rsidRPr="00300F3F">
        <w:rPr>
          <w:rFonts w:eastAsia="Calibri" w:cs="Times New Roman"/>
          <w:u w:val="single"/>
        </w:rPr>
        <w:t xml:space="preserve"> the </w:t>
      </w:r>
      <w:r w:rsidRPr="00300F3F">
        <w:rPr>
          <w:rFonts w:eastAsia="Calibri" w:cs="Times New Roman"/>
          <w:u w:val="single"/>
          <w:shd w:val="clear" w:color="auto" w:fill="FF93C9"/>
        </w:rPr>
        <w:t>maintenance</w:t>
      </w:r>
      <w:r w:rsidRPr="00300F3F">
        <w:rPr>
          <w:rFonts w:eastAsia="Calibri" w:cs="Times New Roman"/>
          <w:u w:val="single"/>
        </w:rPr>
        <w:t xml:space="preserve"> cost of troops</w:t>
      </w:r>
      <w:r w:rsidRPr="00300F3F">
        <w:rPr>
          <w:rFonts w:eastAsia="Calibri" w:cs="Times New Roman"/>
          <w:sz w:val="16"/>
        </w:rPr>
        <w:t xml:space="preserve"> and the remainder will go toward </w:t>
      </w:r>
      <w:r w:rsidRPr="00300F3F">
        <w:rPr>
          <w:rFonts w:eastAsia="Calibri" w:cs="Times New Roman"/>
          <w:u w:val="single"/>
          <w:shd w:val="clear" w:color="auto" w:fill="FF93C9"/>
        </w:rPr>
        <w:t>improving</w:t>
      </w:r>
      <w:r w:rsidRPr="00300F3F">
        <w:rPr>
          <w:rFonts w:eastAsia="Calibri" w:cs="Times New Roman"/>
          <w:u w:val="single"/>
        </w:rPr>
        <w:t xml:space="preserve"> military </w:t>
      </w:r>
      <w:r w:rsidRPr="00300F3F">
        <w:rPr>
          <w:rFonts w:eastAsia="Calibri" w:cs="Times New Roman"/>
          <w:u w:val="single"/>
          <w:shd w:val="clear" w:color="auto" w:fill="FF93C9"/>
        </w:rPr>
        <w:t>capabilities</w:t>
      </w:r>
      <w:r w:rsidRPr="00300F3F">
        <w:rPr>
          <w:rFonts w:eastAsia="Calibri" w:cs="Times New Roman"/>
          <w:sz w:val="16"/>
        </w:rPr>
        <w:t xml:space="preserve">, </w:t>
      </w:r>
      <w:r w:rsidRPr="00300F3F">
        <w:rPr>
          <w:rFonts w:eastAsia="Calibri" w:cs="Times New Roman"/>
          <w:u w:val="single"/>
        </w:rPr>
        <w:t>including</w:t>
      </w:r>
      <w:r w:rsidRPr="00300F3F">
        <w:rPr>
          <w:rFonts w:eastAsia="Calibri" w:cs="Times New Roman"/>
          <w:sz w:val="16"/>
        </w:rPr>
        <w:t xml:space="preserve"> investments in </w:t>
      </w:r>
      <w:r w:rsidRPr="00300F3F">
        <w:rPr>
          <w:rFonts w:eastAsia="Calibri" w:cs="Times New Roman"/>
          <w:u w:val="single"/>
          <w:shd w:val="clear" w:color="auto" w:fill="FF93C9"/>
        </w:rPr>
        <w:t>r</w:t>
      </w:r>
      <w:r w:rsidRPr="00300F3F">
        <w:rPr>
          <w:rFonts w:eastAsia="Calibri" w:cs="Times New Roman"/>
          <w:u w:val="single"/>
        </w:rPr>
        <w:t xml:space="preserve">esearch </w:t>
      </w:r>
      <w:r w:rsidRPr="00300F3F">
        <w:rPr>
          <w:rFonts w:eastAsia="Calibri" w:cs="Times New Roman"/>
          <w:u w:val="single"/>
          <w:shd w:val="clear" w:color="auto" w:fill="FF93C9"/>
        </w:rPr>
        <w:t>and</w:t>
      </w:r>
      <w:r w:rsidRPr="00300F3F">
        <w:rPr>
          <w:rFonts w:eastAsia="Calibri" w:cs="Times New Roman"/>
          <w:u w:val="single"/>
        </w:rPr>
        <w:t xml:space="preserve"> </w:t>
      </w:r>
      <w:r w:rsidRPr="00300F3F">
        <w:rPr>
          <w:rFonts w:eastAsia="Calibri" w:cs="Times New Roman"/>
          <w:u w:val="single"/>
          <w:shd w:val="clear" w:color="auto" w:fill="FF93C9"/>
        </w:rPr>
        <w:t>d</w:t>
      </w:r>
      <w:r w:rsidRPr="00300F3F">
        <w:rPr>
          <w:rFonts w:eastAsia="Calibri" w:cs="Times New Roman"/>
          <w:u w:val="single"/>
        </w:rPr>
        <w:t>evelopment for</w:t>
      </w:r>
      <w:r w:rsidRPr="00300F3F">
        <w:rPr>
          <w:rFonts w:eastAsia="Calibri" w:cs="Times New Roman"/>
          <w:sz w:val="16"/>
        </w:rPr>
        <w:t xml:space="preserve"> South Korea’s </w:t>
      </w:r>
      <w:r w:rsidRPr="00300F3F">
        <w:rPr>
          <w:rFonts w:eastAsia="Calibri" w:cs="Times New Roman"/>
          <w:u w:val="single"/>
          <w:shd w:val="clear" w:color="auto" w:fill="FF93C9"/>
        </w:rPr>
        <w:t>preemptive strike</w:t>
      </w:r>
      <w:r w:rsidRPr="00300F3F">
        <w:rPr>
          <w:rFonts w:eastAsia="Calibri" w:cs="Times New Roman"/>
          <w:sz w:val="16"/>
        </w:rPr>
        <w:t xml:space="preserve">, </w:t>
      </w:r>
      <w:r w:rsidRPr="00300F3F">
        <w:rPr>
          <w:rFonts w:eastAsia="Calibri" w:cs="Times New Roman"/>
          <w:u w:val="single"/>
          <w:shd w:val="clear" w:color="auto" w:fill="FF93C9"/>
        </w:rPr>
        <w:t>missile defense</w:t>
      </w:r>
      <w:r w:rsidRPr="00300F3F">
        <w:rPr>
          <w:rFonts w:eastAsia="Calibri" w:cs="Times New Roman"/>
          <w:sz w:val="16"/>
          <w:shd w:val="clear" w:color="auto" w:fill="FF93C9"/>
        </w:rPr>
        <w:t xml:space="preserve">, </w:t>
      </w:r>
      <w:r w:rsidRPr="00300F3F">
        <w:rPr>
          <w:rFonts w:eastAsia="Calibri" w:cs="Times New Roman"/>
          <w:u w:val="single"/>
          <w:shd w:val="clear" w:color="auto" w:fill="FF93C9"/>
        </w:rPr>
        <w:t>and air defense</w:t>
      </w:r>
      <w:r w:rsidRPr="00300F3F">
        <w:rPr>
          <w:rFonts w:eastAsia="Calibri" w:cs="Times New Roman"/>
          <w:u w:val="single"/>
        </w:rPr>
        <w:t xml:space="preserve"> apparatuses</w:t>
      </w:r>
      <w:r w:rsidRPr="00300F3F">
        <w:rPr>
          <w:rFonts w:eastAsia="Calibri" w:cs="Times New Roman"/>
          <w:sz w:val="16"/>
        </w:rPr>
        <w:t xml:space="preserve">. </w:t>
      </w:r>
      <w:r w:rsidRPr="00300F3F">
        <w:rPr>
          <w:rFonts w:eastAsia="Calibri" w:cs="Times New Roman"/>
          <w:u w:val="single"/>
          <w:shd w:val="clear" w:color="auto" w:fill="FF93C9"/>
        </w:rPr>
        <w:t>This</w:t>
      </w:r>
      <w:r w:rsidRPr="00300F3F">
        <w:rPr>
          <w:rFonts w:eastAsia="Calibri" w:cs="Times New Roman"/>
          <w:u w:val="single"/>
        </w:rPr>
        <w:t xml:space="preserve"> will </w:t>
      </w:r>
      <w:r w:rsidRPr="00300F3F">
        <w:rPr>
          <w:rFonts w:eastAsia="Calibri" w:cs="Times New Roman"/>
          <w:u w:val="single"/>
          <w:shd w:val="clear" w:color="auto" w:fill="FF93C9"/>
        </w:rPr>
        <w:t>include</w:t>
      </w:r>
      <w:r w:rsidRPr="00300F3F">
        <w:rPr>
          <w:rFonts w:eastAsia="Calibri" w:cs="Times New Roman"/>
          <w:u w:val="single"/>
        </w:rPr>
        <w:t xml:space="preserve"> the South Korea’s </w:t>
      </w:r>
      <w:r w:rsidRPr="00300F3F">
        <w:rPr>
          <w:rFonts w:eastAsia="Calibri" w:cs="Times New Roman"/>
          <w:u w:val="single"/>
          <w:shd w:val="clear" w:color="auto" w:fill="FF93C9"/>
        </w:rPr>
        <w:t>Kill Chain</w:t>
      </w:r>
      <w:r w:rsidRPr="00300F3F">
        <w:rPr>
          <w:rFonts w:eastAsia="Calibri" w:cs="Times New Roman"/>
          <w:u w:val="single"/>
        </w:rPr>
        <w:t>,</w:t>
      </w:r>
      <w:r w:rsidRPr="00300F3F">
        <w:rPr>
          <w:rFonts w:eastAsia="Calibri" w:cs="Times New Roman"/>
          <w:sz w:val="16"/>
        </w:rPr>
        <w:t xml:space="preserve"> </w:t>
      </w:r>
      <w:r w:rsidRPr="00300F3F">
        <w:rPr>
          <w:rFonts w:eastAsia="Calibri" w:cs="Times New Roman"/>
          <w:u w:val="single"/>
        </w:rPr>
        <w:t xml:space="preserve">Korean Air and Missile </w:t>
      </w:r>
      <w:proofErr w:type="spellStart"/>
      <w:r w:rsidRPr="00300F3F">
        <w:rPr>
          <w:rFonts w:eastAsia="Calibri" w:cs="Times New Roman"/>
          <w:u w:val="single"/>
        </w:rPr>
        <w:t>Defnese</w:t>
      </w:r>
      <w:proofErr w:type="spellEnd"/>
      <w:r w:rsidRPr="00300F3F">
        <w:rPr>
          <w:rFonts w:eastAsia="Calibri" w:cs="Times New Roman"/>
          <w:sz w:val="16"/>
        </w:rPr>
        <w:t xml:space="preserve"> (</w:t>
      </w:r>
      <w:r w:rsidRPr="00300F3F">
        <w:rPr>
          <w:rFonts w:eastAsia="Calibri" w:cs="Times New Roman"/>
          <w:b/>
          <w:iCs/>
          <w:u w:val="single"/>
          <w:bdr w:val="single" w:sz="4" w:space="0" w:color="auto"/>
          <w:shd w:val="clear" w:color="auto" w:fill="FF93C9"/>
        </w:rPr>
        <w:t>KAMD</w:t>
      </w:r>
      <w:r w:rsidRPr="00300F3F">
        <w:rPr>
          <w:rFonts w:eastAsia="Calibri" w:cs="Times New Roman"/>
          <w:sz w:val="16"/>
        </w:rPr>
        <w:t xml:space="preserve">) system, and other initiatives. </w:t>
      </w:r>
      <w:r w:rsidRPr="00300F3F">
        <w:rPr>
          <w:rFonts w:eastAsia="Calibri" w:cs="Times New Roman"/>
          <w:u w:val="single"/>
        </w:rPr>
        <w:t xml:space="preserve">KAMD is </w:t>
      </w:r>
      <w:r w:rsidRPr="00300F3F">
        <w:rPr>
          <w:rFonts w:eastAsia="Calibri" w:cs="Times New Roman"/>
          <w:u w:val="single"/>
          <w:shd w:val="clear" w:color="auto" w:fill="FF93C9"/>
        </w:rPr>
        <w:t>similar to</w:t>
      </w:r>
      <w:r w:rsidRPr="00300F3F">
        <w:rPr>
          <w:rFonts w:eastAsia="Calibri" w:cs="Times New Roman"/>
          <w:sz w:val="16"/>
        </w:rPr>
        <w:t xml:space="preserve"> what the United States is offering South Korea with the controversial Terminal High-Altitude Area Defense (</w:t>
      </w:r>
      <w:r w:rsidRPr="00300F3F">
        <w:rPr>
          <w:rFonts w:eastAsia="Calibri" w:cs="Times New Roman"/>
          <w:u w:val="single"/>
          <w:shd w:val="clear" w:color="auto" w:fill="FF93C9"/>
        </w:rPr>
        <w:t>THAAD</w:t>
      </w:r>
      <w:r w:rsidRPr="00300F3F">
        <w:rPr>
          <w:rFonts w:eastAsia="Calibri" w:cs="Times New Roman"/>
          <w:sz w:val="16"/>
        </w:rPr>
        <w:t>) system—THAAD has drawn criticism from China which sees the technology as damaging to its national interests. With a fully implemented Kill Chain, South Korea would theoretically be able to counter any North Korean preemptive attack within minutes in a war scenario. Specifically, South Korea will invest $5.5 billion in the Kill Chain preemptive strike apparatus, and $2.5 billion in KAMD.</w:t>
      </w:r>
    </w:p>
    <w:p w:rsidR="00D271D5" w:rsidRPr="00D271D5" w:rsidRDefault="00D271D5" w:rsidP="00D271D5">
      <w:pPr>
        <w:rPr>
          <w:rFonts w:eastAsia="Calibri" w:cs="Times New Roman"/>
        </w:rPr>
      </w:pPr>
    </w:p>
    <w:p w:rsidR="00D271D5" w:rsidRPr="00D271D5" w:rsidRDefault="00D271D5" w:rsidP="00D271D5">
      <w:pPr>
        <w:rPr>
          <w:rFonts w:eastAsia="Calibri" w:cs="Times New Roman"/>
        </w:rPr>
      </w:pPr>
    </w:p>
    <w:p w:rsidR="00D271D5" w:rsidRDefault="00D271D5" w:rsidP="00D271D5">
      <w:pPr>
        <w:pStyle w:val="Heading3"/>
      </w:pPr>
      <w:r>
        <w:t>THAAD Fails---2AC</w:t>
      </w:r>
    </w:p>
    <w:p w:rsidR="00995C34" w:rsidRDefault="00D271D5" w:rsidP="00D271D5">
      <w:pPr>
        <w:pStyle w:val="Heading4"/>
      </w:pPr>
      <w:r>
        <w:t>THAAD fails</w:t>
      </w:r>
      <w:r w:rsidR="00995C34">
        <w:t>:</w:t>
      </w:r>
    </w:p>
    <w:p w:rsidR="00D271D5" w:rsidRPr="00651D20" w:rsidRDefault="00995C34" w:rsidP="00D271D5">
      <w:pPr>
        <w:pStyle w:val="Heading4"/>
      </w:pPr>
      <w:r>
        <w:t>1.</w:t>
      </w:r>
      <w:r w:rsidR="00D271D5">
        <w:t xml:space="preserve"> </w:t>
      </w:r>
      <w:r w:rsidR="00D271D5" w:rsidRPr="00651D20">
        <w:rPr>
          <w:u w:val="single"/>
        </w:rPr>
        <w:t>low-altitude</w:t>
      </w:r>
      <w:r w:rsidR="00D271D5">
        <w:t xml:space="preserve"> missiles and </w:t>
      </w:r>
      <w:r w:rsidR="00D271D5" w:rsidRPr="00651D20">
        <w:rPr>
          <w:u w:val="single"/>
        </w:rPr>
        <w:t>circumvent</w:t>
      </w:r>
      <w:r>
        <w:rPr>
          <w:u w:val="single"/>
        </w:rPr>
        <w:t>ion</w:t>
      </w:r>
      <w:r w:rsidR="00D271D5">
        <w:t>---makes it ineffective</w:t>
      </w:r>
    </w:p>
    <w:p w:rsidR="00D271D5" w:rsidRDefault="00D271D5" w:rsidP="00D271D5">
      <w:proofErr w:type="spellStart"/>
      <w:r w:rsidRPr="00651D20">
        <w:rPr>
          <w:rStyle w:val="Style13ptBold"/>
        </w:rPr>
        <w:t>Pastriech</w:t>
      </w:r>
      <w:proofErr w:type="spellEnd"/>
      <w:r w:rsidRPr="00651D20">
        <w:rPr>
          <w:rStyle w:val="Style13ptBold"/>
        </w:rPr>
        <w:t>, 7-18</w:t>
      </w:r>
      <w:r>
        <w:t xml:space="preserve"> – Emanuel </w:t>
      </w:r>
      <w:proofErr w:type="spellStart"/>
      <w:r>
        <w:t>Pastreich</w:t>
      </w:r>
      <w:proofErr w:type="spellEnd"/>
      <w:r>
        <w:t xml:space="preserve">, associate professor at Kyung </w:t>
      </w:r>
      <w:proofErr w:type="spellStart"/>
      <w:r>
        <w:t>Hee</w:t>
      </w:r>
      <w:proofErr w:type="spellEnd"/>
      <w:r>
        <w:t xml:space="preserve"> University and Director of The Asia Institute in Seoul, 7-18-2016, “The Unbearable Sadness of THAAD”, Huffington Post, http://www.huffingtonpost.com/emanuel-pastreich/the-unbearable-sadness-of_b_11051426.html</w:t>
      </w:r>
    </w:p>
    <w:p w:rsidR="00D271D5" w:rsidRPr="00995C34" w:rsidRDefault="00D271D5" w:rsidP="00D271D5">
      <w:pPr>
        <w:rPr>
          <w:sz w:val="16"/>
        </w:rPr>
      </w:pPr>
      <w:r w:rsidRPr="00995C34">
        <w:rPr>
          <w:sz w:val="16"/>
        </w:rPr>
        <w:t xml:space="preserve">To start with, </w:t>
      </w:r>
      <w:r w:rsidRPr="00462BB9">
        <w:rPr>
          <w:rStyle w:val="StyleUnderline"/>
          <w:highlight w:val="green"/>
        </w:rPr>
        <w:t>THAAD is</w:t>
      </w:r>
      <w:r w:rsidRPr="00651D20">
        <w:rPr>
          <w:rStyle w:val="StyleUnderline"/>
        </w:rPr>
        <w:t xml:space="preserve"> an </w:t>
      </w:r>
      <w:r w:rsidRPr="00462BB9">
        <w:rPr>
          <w:rStyle w:val="Emphasis"/>
          <w:highlight w:val="green"/>
        </w:rPr>
        <w:t>outdated</w:t>
      </w:r>
      <w:r w:rsidRPr="00651D20">
        <w:rPr>
          <w:rStyle w:val="Emphasis"/>
        </w:rPr>
        <w:t xml:space="preserve"> technology</w:t>
      </w:r>
      <w:r w:rsidRPr="00651D20">
        <w:rPr>
          <w:rStyle w:val="StyleUnderline"/>
        </w:rPr>
        <w:t xml:space="preserve"> whose </w:t>
      </w:r>
      <w:r w:rsidRPr="00462BB9">
        <w:rPr>
          <w:rStyle w:val="StyleUnderline"/>
          <w:highlight w:val="green"/>
        </w:rPr>
        <w:t xml:space="preserve">ability to stop missiles is </w:t>
      </w:r>
      <w:r w:rsidRPr="00462BB9">
        <w:rPr>
          <w:rStyle w:val="Emphasis"/>
          <w:highlight w:val="green"/>
        </w:rPr>
        <w:t>doubtful</w:t>
      </w:r>
      <w:r w:rsidRPr="00995C34">
        <w:rPr>
          <w:sz w:val="16"/>
        </w:rPr>
        <w:t xml:space="preserve">. </w:t>
      </w:r>
      <w:r w:rsidRPr="00462BB9">
        <w:rPr>
          <w:rStyle w:val="StyleUnderline"/>
          <w:highlight w:val="green"/>
        </w:rPr>
        <w:t>To the degree</w:t>
      </w:r>
      <w:r w:rsidRPr="00995C34">
        <w:rPr>
          <w:sz w:val="16"/>
        </w:rPr>
        <w:t xml:space="preserve"> that </w:t>
      </w:r>
      <w:r w:rsidRPr="00462BB9">
        <w:rPr>
          <w:rStyle w:val="StyleUnderline"/>
          <w:highlight w:val="green"/>
        </w:rPr>
        <w:t>THAAD might work, it does</w:t>
      </w:r>
      <w:r w:rsidRPr="00651D20">
        <w:rPr>
          <w:rStyle w:val="StyleUnderline"/>
        </w:rPr>
        <w:t xml:space="preserve"> so </w:t>
      </w:r>
      <w:r w:rsidRPr="00462BB9">
        <w:rPr>
          <w:rStyle w:val="StyleUnderline"/>
          <w:highlight w:val="green"/>
        </w:rPr>
        <w:t>for</w:t>
      </w:r>
      <w:r w:rsidRPr="00651D20">
        <w:rPr>
          <w:rStyle w:val="StyleUnderline"/>
        </w:rPr>
        <w:t xml:space="preserve"> missiles flying at </w:t>
      </w:r>
      <w:r w:rsidRPr="00462BB9">
        <w:rPr>
          <w:rStyle w:val="Emphasis"/>
          <w:highlight w:val="green"/>
        </w:rPr>
        <w:t>high altitudes</w:t>
      </w:r>
      <w:r w:rsidRPr="00462BB9">
        <w:rPr>
          <w:sz w:val="16"/>
          <w:highlight w:val="green"/>
        </w:rPr>
        <w:t xml:space="preserve">. </w:t>
      </w:r>
      <w:r w:rsidRPr="00462BB9">
        <w:rPr>
          <w:rStyle w:val="StyleUnderline"/>
          <w:highlight w:val="green"/>
        </w:rPr>
        <w:t xml:space="preserve">North Korea </w:t>
      </w:r>
      <w:r w:rsidRPr="00462BB9">
        <w:rPr>
          <w:rStyle w:val="Emphasis"/>
          <w:highlight w:val="green"/>
        </w:rPr>
        <w:t>does not need</w:t>
      </w:r>
      <w:r w:rsidRPr="00651D20">
        <w:rPr>
          <w:rStyle w:val="Emphasis"/>
        </w:rPr>
        <w:t xml:space="preserve"> to send missiles at </w:t>
      </w:r>
      <w:r w:rsidRPr="00462BB9">
        <w:rPr>
          <w:rStyle w:val="Emphasis"/>
          <w:highlight w:val="green"/>
        </w:rPr>
        <w:t>high altitudes to attack South Korea</w:t>
      </w:r>
      <w:r w:rsidRPr="00995C34">
        <w:rPr>
          <w:sz w:val="16"/>
        </w:rPr>
        <w:t xml:space="preserve">, if such an unlikely scenario unfolded. </w:t>
      </w:r>
      <w:r w:rsidRPr="00651D20">
        <w:rPr>
          <w:rStyle w:val="StyleUnderline"/>
        </w:rPr>
        <w:t>After all, if North Korea wanted to kill</w:t>
      </w:r>
      <w:r w:rsidRPr="00995C34">
        <w:rPr>
          <w:sz w:val="16"/>
        </w:rPr>
        <w:t xml:space="preserve"> tens of thousands or more </w:t>
      </w:r>
      <w:r w:rsidRPr="00651D20">
        <w:rPr>
          <w:rStyle w:val="StyleUnderline"/>
        </w:rPr>
        <w:t xml:space="preserve">South Korean civilians, </w:t>
      </w:r>
      <w:r w:rsidRPr="00300F3F">
        <w:rPr>
          <w:rStyle w:val="StyleUnderline"/>
        </w:rPr>
        <w:t>it</w:t>
      </w:r>
      <w:r w:rsidRPr="00995C34">
        <w:rPr>
          <w:sz w:val="16"/>
        </w:rPr>
        <w:t xml:space="preserve"> does not need to use any missiles at all, but rather </w:t>
      </w:r>
      <w:r w:rsidRPr="00300F3F">
        <w:rPr>
          <w:rStyle w:val="StyleUnderline"/>
        </w:rPr>
        <w:t>can use</w:t>
      </w:r>
      <w:r w:rsidRPr="00651D20">
        <w:rPr>
          <w:rStyle w:val="StyleUnderline"/>
        </w:rPr>
        <w:t xml:space="preserve"> its substantial </w:t>
      </w:r>
      <w:r w:rsidRPr="00300F3F">
        <w:rPr>
          <w:rStyle w:val="StyleUnderline"/>
        </w:rPr>
        <w:t>artillery</w:t>
      </w:r>
      <w:r w:rsidRPr="00651D20">
        <w:rPr>
          <w:rStyle w:val="StyleUnderline"/>
        </w:rPr>
        <w:t xml:space="preserve"> units</w:t>
      </w:r>
      <w:r w:rsidRPr="00995C34">
        <w:rPr>
          <w:sz w:val="16"/>
        </w:rPr>
        <w:t xml:space="preserve"> for which Seoul is fully within range. </w:t>
      </w:r>
      <w:r w:rsidRPr="00462BB9">
        <w:rPr>
          <w:rStyle w:val="StyleUnderline"/>
          <w:highlight w:val="green"/>
        </w:rPr>
        <w:t xml:space="preserve">THAAD is </w:t>
      </w:r>
      <w:r w:rsidRPr="00462BB9">
        <w:rPr>
          <w:rStyle w:val="Emphasis"/>
          <w:highlight w:val="green"/>
        </w:rPr>
        <w:t>entirely useless</w:t>
      </w:r>
      <w:r w:rsidRPr="00462BB9">
        <w:rPr>
          <w:rStyle w:val="StyleUnderline"/>
          <w:highlight w:val="green"/>
        </w:rPr>
        <w:t xml:space="preserve"> against artillery</w:t>
      </w:r>
      <w:r w:rsidRPr="00995C34">
        <w:rPr>
          <w:sz w:val="16"/>
        </w:rPr>
        <w:t>.</w:t>
      </w:r>
      <w:r w:rsidR="00995C34">
        <w:rPr>
          <w:sz w:val="16"/>
        </w:rPr>
        <w:t xml:space="preserve"> </w:t>
      </w:r>
      <w:r w:rsidRPr="00995C34">
        <w:rPr>
          <w:sz w:val="16"/>
        </w:rPr>
        <w:t xml:space="preserve">Moreover, there are </w:t>
      </w:r>
      <w:r w:rsidRPr="00651D20">
        <w:rPr>
          <w:rStyle w:val="StyleUnderline"/>
        </w:rPr>
        <w:t xml:space="preserve">any </w:t>
      </w:r>
      <w:proofErr w:type="gramStart"/>
      <w:r w:rsidRPr="00651D20">
        <w:rPr>
          <w:rStyle w:val="StyleUnderline"/>
        </w:rPr>
        <w:t>number</w:t>
      </w:r>
      <w:proofErr w:type="gramEnd"/>
      <w:r w:rsidRPr="00651D20">
        <w:rPr>
          <w:rStyle w:val="StyleUnderline"/>
        </w:rPr>
        <w:t xml:space="preserve"> of </w:t>
      </w:r>
      <w:r w:rsidRPr="00462BB9">
        <w:rPr>
          <w:rStyle w:val="StyleUnderline"/>
          <w:highlight w:val="green"/>
        </w:rPr>
        <w:t>strategies</w:t>
      </w:r>
      <w:r w:rsidRPr="00995C34">
        <w:rPr>
          <w:sz w:val="16"/>
        </w:rPr>
        <w:t xml:space="preserve"> that </w:t>
      </w:r>
      <w:r w:rsidRPr="00462BB9">
        <w:rPr>
          <w:rStyle w:val="StyleUnderline"/>
          <w:highlight w:val="green"/>
        </w:rPr>
        <w:t>render</w:t>
      </w:r>
      <w:r w:rsidRPr="00651D20">
        <w:rPr>
          <w:rStyle w:val="StyleUnderline"/>
        </w:rPr>
        <w:t xml:space="preserve"> the </w:t>
      </w:r>
      <w:r w:rsidRPr="00462BB9">
        <w:rPr>
          <w:rStyle w:val="StyleUnderline"/>
          <w:highlight w:val="green"/>
        </w:rPr>
        <w:t>missile defense</w:t>
      </w:r>
      <w:r w:rsidRPr="00651D20">
        <w:rPr>
          <w:rStyle w:val="StyleUnderline"/>
        </w:rPr>
        <w:t xml:space="preserve"> system </w:t>
      </w:r>
      <w:r w:rsidRPr="00462BB9">
        <w:rPr>
          <w:rStyle w:val="StyleUnderline"/>
          <w:highlight w:val="green"/>
        </w:rPr>
        <w:t>ineffective</w:t>
      </w:r>
      <w:r w:rsidRPr="00651D20">
        <w:rPr>
          <w:rStyle w:val="StyleUnderline"/>
        </w:rPr>
        <w:t xml:space="preserve">. As THAAD is aimed at missiles flying at a high altitude, </w:t>
      </w:r>
      <w:r w:rsidRPr="00462BB9">
        <w:rPr>
          <w:rStyle w:val="StyleUnderline"/>
          <w:highlight w:val="green"/>
        </w:rPr>
        <w:t>most likely</w:t>
      </w:r>
      <w:r w:rsidRPr="00995C34">
        <w:rPr>
          <w:sz w:val="16"/>
        </w:rPr>
        <w:t xml:space="preserve"> is </w:t>
      </w:r>
      <w:r w:rsidRPr="00462BB9">
        <w:rPr>
          <w:rStyle w:val="StyleUnderline"/>
          <w:highlight w:val="green"/>
        </w:rPr>
        <w:t>will</w:t>
      </w:r>
      <w:r w:rsidRPr="00651D20">
        <w:rPr>
          <w:rStyle w:val="StyleUnderline"/>
        </w:rPr>
        <w:t xml:space="preserve"> simply </w:t>
      </w:r>
      <w:r w:rsidRPr="00462BB9">
        <w:rPr>
          <w:rStyle w:val="StyleUnderline"/>
          <w:highlight w:val="green"/>
        </w:rPr>
        <w:t>encourage the Chinese</w:t>
      </w:r>
      <w:r w:rsidRPr="00995C34">
        <w:rPr>
          <w:sz w:val="16"/>
        </w:rPr>
        <w:t xml:space="preserve">, who perceive the system as intended primarily to deter them, </w:t>
      </w:r>
      <w:r w:rsidRPr="00462BB9">
        <w:rPr>
          <w:rStyle w:val="StyleUnderline"/>
          <w:highlight w:val="green"/>
        </w:rPr>
        <w:t xml:space="preserve">to build </w:t>
      </w:r>
      <w:r w:rsidRPr="00462BB9">
        <w:rPr>
          <w:rStyle w:val="Emphasis"/>
          <w:highlight w:val="green"/>
        </w:rPr>
        <w:t>many more missiles</w:t>
      </w:r>
      <w:r w:rsidRPr="00995C34">
        <w:rPr>
          <w:sz w:val="16"/>
        </w:rPr>
        <w:t>. That will only bring on an arms race and greater insecurity.</w:t>
      </w:r>
    </w:p>
    <w:p w:rsidR="00D271D5" w:rsidRPr="00D271D5" w:rsidRDefault="00995C34" w:rsidP="00D271D5">
      <w:pPr>
        <w:keepNext/>
        <w:keepLines/>
        <w:spacing w:before="200"/>
        <w:outlineLvl w:val="3"/>
        <w:rPr>
          <w:rFonts w:eastAsia="Times New Roman" w:cs="Times New Roman"/>
          <w:b/>
          <w:iCs/>
        </w:rPr>
      </w:pPr>
      <w:r>
        <w:rPr>
          <w:rFonts w:eastAsia="Times New Roman" w:cs="Times New Roman"/>
          <w:b/>
          <w:iCs/>
        </w:rPr>
        <w:t xml:space="preserve">2. </w:t>
      </w:r>
      <w:proofErr w:type="gramStart"/>
      <w:r w:rsidR="00D271D5" w:rsidRPr="00D271D5">
        <w:rPr>
          <w:rFonts w:eastAsia="Times New Roman" w:cs="Times New Roman"/>
          <w:b/>
          <w:iCs/>
          <w:u w:val="single"/>
        </w:rPr>
        <w:t>decoys</w:t>
      </w:r>
      <w:proofErr w:type="gramEnd"/>
      <w:r w:rsidR="00D271D5" w:rsidRPr="00D271D5">
        <w:rPr>
          <w:rFonts w:eastAsia="Times New Roman" w:cs="Times New Roman"/>
          <w:b/>
          <w:iCs/>
        </w:rPr>
        <w:t xml:space="preserve"> make it useless</w:t>
      </w:r>
    </w:p>
    <w:p w:rsidR="00D271D5" w:rsidRPr="00D271D5" w:rsidRDefault="00D271D5" w:rsidP="00D271D5">
      <w:pPr>
        <w:rPr>
          <w:rFonts w:eastAsia="Calibri" w:cs="Times New Roman"/>
        </w:rPr>
      </w:pPr>
      <w:proofErr w:type="spellStart"/>
      <w:r w:rsidRPr="00D271D5">
        <w:rPr>
          <w:rFonts w:eastAsia="Calibri" w:cs="Times New Roman"/>
          <w:b/>
          <w:bCs/>
        </w:rPr>
        <w:t>Postol</w:t>
      </w:r>
      <w:proofErr w:type="spellEnd"/>
      <w:r w:rsidRPr="00D271D5">
        <w:rPr>
          <w:rFonts w:eastAsia="Calibri" w:cs="Times New Roman"/>
          <w:b/>
          <w:bCs/>
        </w:rPr>
        <w:t>, 7-11</w:t>
      </w:r>
      <w:r w:rsidRPr="00D271D5">
        <w:rPr>
          <w:rFonts w:eastAsia="Calibri" w:cs="Times New Roman"/>
        </w:rPr>
        <w:t xml:space="preserve"> – interview with Theodore </w:t>
      </w:r>
      <w:proofErr w:type="spellStart"/>
      <w:r w:rsidRPr="00D271D5">
        <w:rPr>
          <w:rFonts w:eastAsia="Calibri" w:cs="Times New Roman"/>
        </w:rPr>
        <w:t>Postol</w:t>
      </w:r>
      <w:proofErr w:type="spellEnd"/>
      <w:r w:rsidRPr="00D271D5">
        <w:rPr>
          <w:rFonts w:eastAsia="Calibri" w:cs="Times New Roman"/>
        </w:rPr>
        <w:t xml:space="preserve">, professor of Science, Technology, and International Security at MIT, 7-11-2016, “Expert says THAAD needlessly raises tension, hurts security”, The </w:t>
      </w:r>
      <w:proofErr w:type="spellStart"/>
      <w:r w:rsidRPr="00D271D5">
        <w:rPr>
          <w:rFonts w:eastAsia="Calibri" w:cs="Times New Roman"/>
        </w:rPr>
        <w:t>Hankyoreh</w:t>
      </w:r>
      <w:proofErr w:type="spellEnd"/>
      <w:r w:rsidRPr="00D271D5">
        <w:rPr>
          <w:rFonts w:eastAsia="Calibri" w:cs="Times New Roman"/>
        </w:rPr>
        <w:t>, http://english.hani.co.kr/arti/english_edition/e_international/751801.html</w:t>
      </w:r>
    </w:p>
    <w:p w:rsidR="00D271D5" w:rsidRPr="00D271D5" w:rsidRDefault="00D271D5" w:rsidP="00D271D5">
      <w:pPr>
        <w:rPr>
          <w:rFonts w:eastAsia="Calibri" w:cs="Times New Roman"/>
          <w:sz w:val="16"/>
        </w:rPr>
      </w:pPr>
      <w:r w:rsidRPr="00D271D5">
        <w:rPr>
          <w:rFonts w:eastAsia="Calibri" w:cs="Times New Roman"/>
          <w:sz w:val="16"/>
        </w:rPr>
        <w:t xml:space="preserve">Theodore </w:t>
      </w:r>
      <w:proofErr w:type="spellStart"/>
      <w:r w:rsidRPr="00D271D5">
        <w:rPr>
          <w:rFonts w:eastAsia="Calibri" w:cs="Times New Roman"/>
          <w:sz w:val="16"/>
        </w:rPr>
        <w:t>Postol</w:t>
      </w:r>
      <w:proofErr w:type="spellEnd"/>
      <w:r w:rsidRPr="00D271D5">
        <w:rPr>
          <w:rFonts w:eastAsia="Calibri" w:cs="Times New Roman"/>
          <w:sz w:val="16"/>
        </w:rPr>
        <w:t xml:space="preserve"> (</w:t>
      </w:r>
      <w:proofErr w:type="spellStart"/>
      <w:r w:rsidRPr="00D271D5">
        <w:rPr>
          <w:rFonts w:eastAsia="Calibri" w:cs="Times New Roman"/>
          <w:b/>
          <w:iCs/>
          <w:u w:val="single"/>
          <w:bdr w:val="single" w:sz="4" w:space="0" w:color="auto"/>
        </w:rPr>
        <w:t>Postol</w:t>
      </w:r>
      <w:proofErr w:type="spellEnd"/>
      <w:r w:rsidRPr="00D271D5">
        <w:rPr>
          <w:rFonts w:eastAsia="Calibri" w:cs="Times New Roman"/>
          <w:sz w:val="16"/>
        </w:rPr>
        <w:t xml:space="preserve">): I am truly sorry for </w:t>
      </w:r>
      <w:r w:rsidRPr="00D271D5">
        <w:rPr>
          <w:rFonts w:eastAsia="Calibri" w:cs="Times New Roman"/>
          <w:u w:val="single"/>
        </w:rPr>
        <w:t>this decision</w:t>
      </w:r>
      <w:r w:rsidRPr="00D271D5">
        <w:rPr>
          <w:rFonts w:eastAsia="Calibri" w:cs="Times New Roman"/>
          <w:sz w:val="16"/>
        </w:rPr>
        <w:t xml:space="preserve">, as it </w:t>
      </w:r>
      <w:r w:rsidRPr="00D271D5">
        <w:rPr>
          <w:rFonts w:eastAsia="Calibri" w:cs="Times New Roman"/>
          <w:u w:val="single"/>
        </w:rPr>
        <w:t>hurts the security of South Korea</w:t>
      </w:r>
      <w:r w:rsidRPr="00D271D5">
        <w:rPr>
          <w:rFonts w:eastAsia="Calibri" w:cs="Times New Roman"/>
          <w:sz w:val="16"/>
        </w:rPr>
        <w:t xml:space="preserve">, the other states in </w:t>
      </w:r>
      <w:r w:rsidRPr="00D271D5">
        <w:rPr>
          <w:rFonts w:eastAsia="Calibri" w:cs="Times New Roman"/>
          <w:u w:val="single"/>
        </w:rPr>
        <w:t>East Asia, and the</w:t>
      </w:r>
      <w:r w:rsidRPr="00D271D5">
        <w:rPr>
          <w:rFonts w:eastAsia="Calibri" w:cs="Times New Roman"/>
          <w:sz w:val="16"/>
        </w:rPr>
        <w:t xml:space="preserve"> </w:t>
      </w:r>
      <w:r w:rsidRPr="00D271D5">
        <w:rPr>
          <w:rFonts w:eastAsia="Calibri" w:cs="Times New Roman"/>
          <w:b/>
          <w:iCs/>
          <w:u w:val="single"/>
          <w:bdr w:val="single" w:sz="4" w:space="0" w:color="auto"/>
        </w:rPr>
        <w:t>U</w:t>
      </w:r>
      <w:r w:rsidRPr="00D271D5">
        <w:rPr>
          <w:rFonts w:eastAsia="Calibri" w:cs="Times New Roman"/>
          <w:sz w:val="16"/>
        </w:rPr>
        <w:t xml:space="preserve">nited </w:t>
      </w:r>
      <w:r w:rsidRPr="00D271D5">
        <w:rPr>
          <w:rFonts w:eastAsia="Calibri" w:cs="Times New Roman"/>
          <w:b/>
          <w:iCs/>
          <w:u w:val="single"/>
          <w:bdr w:val="single" w:sz="4" w:space="0" w:color="auto"/>
        </w:rPr>
        <w:t>S</w:t>
      </w:r>
      <w:r w:rsidRPr="00D271D5">
        <w:rPr>
          <w:rFonts w:eastAsia="Calibri" w:cs="Times New Roman"/>
          <w:sz w:val="16"/>
        </w:rPr>
        <w:t xml:space="preserve">tates </w:t>
      </w:r>
      <w:r w:rsidRPr="00D271D5">
        <w:rPr>
          <w:rFonts w:eastAsia="Calibri" w:cs="Times New Roman"/>
          <w:u w:val="single"/>
        </w:rPr>
        <w:t>as well</w:t>
      </w:r>
      <w:r w:rsidRPr="00D271D5">
        <w:rPr>
          <w:rFonts w:eastAsia="Calibri" w:cs="Times New Roman"/>
          <w:sz w:val="16"/>
        </w:rPr>
        <w:t xml:space="preserve">. The </w:t>
      </w:r>
      <w:r w:rsidRPr="00462BB9">
        <w:rPr>
          <w:rFonts w:eastAsia="Calibri" w:cs="Times New Roman"/>
          <w:highlight w:val="green"/>
          <w:u w:val="single"/>
        </w:rPr>
        <w:t>THAAD</w:t>
      </w:r>
      <w:r w:rsidRPr="00D271D5">
        <w:rPr>
          <w:rFonts w:eastAsia="Calibri" w:cs="Times New Roman"/>
          <w:sz w:val="16"/>
        </w:rPr>
        <w:t xml:space="preserve"> defense </w:t>
      </w:r>
      <w:r w:rsidRPr="00462BB9">
        <w:rPr>
          <w:rFonts w:eastAsia="Calibri" w:cs="Times New Roman"/>
          <w:highlight w:val="green"/>
          <w:u w:val="single"/>
        </w:rPr>
        <w:t>can</w:t>
      </w:r>
      <w:r w:rsidRPr="00D271D5">
        <w:rPr>
          <w:rFonts w:eastAsia="Calibri" w:cs="Times New Roman"/>
          <w:u w:val="single"/>
        </w:rPr>
        <w:t xml:space="preserve"> be expected to </w:t>
      </w:r>
      <w:r w:rsidRPr="00462BB9">
        <w:rPr>
          <w:rFonts w:eastAsia="Calibri" w:cs="Times New Roman"/>
          <w:highlight w:val="green"/>
          <w:u w:val="single"/>
        </w:rPr>
        <w:t>provide</w:t>
      </w:r>
      <w:r w:rsidRPr="00D271D5">
        <w:rPr>
          <w:rFonts w:eastAsia="Calibri" w:cs="Times New Roman"/>
          <w:u w:val="single"/>
        </w:rPr>
        <w:t xml:space="preserve"> South </w:t>
      </w:r>
      <w:r w:rsidRPr="00462BB9">
        <w:rPr>
          <w:rFonts w:eastAsia="Calibri" w:cs="Times New Roman"/>
          <w:highlight w:val="green"/>
          <w:u w:val="single"/>
        </w:rPr>
        <w:t>Korea with</w:t>
      </w:r>
      <w:r w:rsidRPr="00D271D5">
        <w:rPr>
          <w:rFonts w:eastAsia="Calibri" w:cs="Times New Roman"/>
          <w:u w:val="single"/>
        </w:rPr>
        <w:t xml:space="preserve"> essentially </w:t>
      </w:r>
      <w:r w:rsidRPr="00462BB9">
        <w:rPr>
          <w:rFonts w:eastAsia="Calibri" w:cs="Times New Roman"/>
          <w:b/>
          <w:iCs/>
          <w:highlight w:val="green"/>
          <w:u w:val="single"/>
          <w:bdr w:val="single" w:sz="4" w:space="0" w:color="auto"/>
        </w:rPr>
        <w:t>no useful defense capacity</w:t>
      </w:r>
      <w:r w:rsidRPr="00D271D5">
        <w:rPr>
          <w:rFonts w:eastAsia="Calibri" w:cs="Times New Roman"/>
          <w:sz w:val="16"/>
        </w:rPr>
        <w:t xml:space="preserve">, </w:t>
      </w:r>
      <w:r w:rsidRPr="00D271D5">
        <w:rPr>
          <w:rFonts w:eastAsia="Calibri" w:cs="Times New Roman"/>
          <w:u w:val="single"/>
        </w:rPr>
        <w:t>but</w:t>
      </w:r>
      <w:r w:rsidRPr="00D271D5">
        <w:rPr>
          <w:rFonts w:eastAsia="Calibri" w:cs="Times New Roman"/>
          <w:sz w:val="16"/>
        </w:rPr>
        <w:t xml:space="preserve"> it </w:t>
      </w:r>
      <w:r w:rsidRPr="00D271D5">
        <w:rPr>
          <w:rFonts w:eastAsia="Calibri" w:cs="Times New Roman"/>
          <w:u w:val="single"/>
        </w:rPr>
        <w:t>will infuriate the Chinese</w:t>
      </w:r>
      <w:r w:rsidRPr="00D271D5">
        <w:rPr>
          <w:rFonts w:eastAsia="Calibri" w:cs="Times New Roman"/>
          <w:sz w:val="16"/>
        </w:rPr>
        <w:t xml:space="preserve"> who are worried about THAAD being used by the US against them to aim the US National Missile Defense at China. </w:t>
      </w:r>
      <w:r w:rsidRPr="00462BB9">
        <w:rPr>
          <w:rFonts w:eastAsia="Calibri" w:cs="Times New Roman"/>
          <w:highlight w:val="green"/>
          <w:u w:val="single"/>
        </w:rPr>
        <w:t>The North</w:t>
      </w:r>
      <w:r w:rsidRPr="00D271D5">
        <w:rPr>
          <w:rFonts w:eastAsia="Calibri" w:cs="Times New Roman"/>
          <w:u w:val="single"/>
        </w:rPr>
        <w:t xml:space="preserve"> Koreans </w:t>
      </w:r>
      <w:r w:rsidRPr="00462BB9">
        <w:rPr>
          <w:rFonts w:eastAsia="Calibri" w:cs="Times New Roman"/>
          <w:highlight w:val="green"/>
          <w:u w:val="single"/>
        </w:rPr>
        <w:t>can counter THAAD by</w:t>
      </w:r>
      <w:r w:rsidRPr="00D271D5">
        <w:rPr>
          <w:rFonts w:eastAsia="Calibri" w:cs="Times New Roman"/>
          <w:u w:val="single"/>
        </w:rPr>
        <w:t xml:space="preserve"> simply </w:t>
      </w:r>
      <w:r w:rsidRPr="00462BB9">
        <w:rPr>
          <w:rFonts w:eastAsia="Calibri" w:cs="Times New Roman"/>
          <w:b/>
          <w:iCs/>
          <w:highlight w:val="green"/>
          <w:u w:val="single"/>
          <w:bdr w:val="single" w:sz="4" w:space="0" w:color="auto"/>
        </w:rPr>
        <w:t>cutting ballistic missile into pieces</w:t>
      </w:r>
      <w:r w:rsidRPr="00462BB9">
        <w:rPr>
          <w:rFonts w:eastAsia="Calibri" w:cs="Times New Roman"/>
          <w:sz w:val="16"/>
          <w:highlight w:val="green"/>
        </w:rPr>
        <w:t xml:space="preserve"> </w:t>
      </w:r>
      <w:r w:rsidRPr="00462BB9">
        <w:rPr>
          <w:rFonts w:eastAsia="Calibri" w:cs="Times New Roman"/>
          <w:highlight w:val="green"/>
          <w:u w:val="single"/>
        </w:rPr>
        <w:t>after</w:t>
      </w:r>
      <w:r w:rsidRPr="00D271D5">
        <w:rPr>
          <w:rFonts w:eastAsia="Calibri" w:cs="Times New Roman"/>
          <w:u w:val="single"/>
        </w:rPr>
        <w:t xml:space="preserve"> the missile has completed </w:t>
      </w:r>
      <w:r w:rsidRPr="00462BB9">
        <w:rPr>
          <w:rFonts w:eastAsia="Calibri" w:cs="Times New Roman"/>
          <w:highlight w:val="green"/>
          <w:u w:val="single"/>
        </w:rPr>
        <w:t>its powered flight - propelling its warhead</w:t>
      </w:r>
      <w:r w:rsidRPr="00D271D5">
        <w:rPr>
          <w:rFonts w:eastAsia="Calibri" w:cs="Times New Roman"/>
          <w:u w:val="single"/>
        </w:rPr>
        <w:t xml:space="preserve"> and</w:t>
      </w:r>
      <w:r w:rsidRPr="00D271D5">
        <w:rPr>
          <w:rFonts w:eastAsia="Calibri" w:cs="Times New Roman"/>
          <w:sz w:val="16"/>
        </w:rPr>
        <w:t xml:space="preserve"> the </w:t>
      </w:r>
      <w:r w:rsidRPr="00D271D5">
        <w:rPr>
          <w:rFonts w:eastAsia="Calibri" w:cs="Times New Roman"/>
          <w:u w:val="single"/>
        </w:rPr>
        <w:t xml:space="preserve">pieces of the empty rocket </w:t>
      </w:r>
      <w:r w:rsidRPr="00462BB9">
        <w:rPr>
          <w:rFonts w:eastAsia="Calibri" w:cs="Times New Roman"/>
          <w:highlight w:val="green"/>
          <w:u w:val="single"/>
        </w:rPr>
        <w:t>towards</w:t>
      </w:r>
      <w:r w:rsidRPr="00D271D5">
        <w:rPr>
          <w:rFonts w:eastAsia="Calibri" w:cs="Times New Roman"/>
          <w:u w:val="single"/>
        </w:rPr>
        <w:t xml:space="preserve"> a target in South </w:t>
      </w:r>
      <w:r w:rsidRPr="00462BB9">
        <w:rPr>
          <w:rFonts w:eastAsia="Calibri" w:cs="Times New Roman"/>
          <w:highlight w:val="green"/>
          <w:u w:val="single"/>
        </w:rPr>
        <w:t>Korea</w:t>
      </w:r>
      <w:r w:rsidRPr="00462BB9">
        <w:rPr>
          <w:rFonts w:eastAsia="Calibri" w:cs="Times New Roman"/>
          <w:sz w:val="16"/>
          <w:highlight w:val="green"/>
        </w:rPr>
        <w:t xml:space="preserve">. </w:t>
      </w:r>
      <w:r w:rsidRPr="00462BB9">
        <w:rPr>
          <w:rFonts w:eastAsia="Calibri" w:cs="Times New Roman"/>
          <w:highlight w:val="green"/>
          <w:u w:val="single"/>
        </w:rPr>
        <w:t>THAAD’s infrared</w:t>
      </w:r>
      <w:r w:rsidRPr="00D271D5">
        <w:rPr>
          <w:rFonts w:eastAsia="Calibri" w:cs="Times New Roman"/>
          <w:u w:val="single"/>
        </w:rPr>
        <w:t xml:space="preserve"> homing </w:t>
      </w:r>
      <w:r w:rsidRPr="00462BB9">
        <w:rPr>
          <w:rFonts w:eastAsia="Calibri" w:cs="Times New Roman"/>
          <w:highlight w:val="green"/>
          <w:u w:val="single"/>
        </w:rPr>
        <w:t xml:space="preserve">kill vehicle </w:t>
      </w:r>
      <w:r w:rsidRPr="00462BB9">
        <w:rPr>
          <w:rFonts w:eastAsia="Calibri" w:cs="Times New Roman"/>
          <w:b/>
          <w:iCs/>
          <w:highlight w:val="green"/>
          <w:u w:val="single"/>
          <w:bdr w:val="single" w:sz="4" w:space="0" w:color="auto"/>
        </w:rPr>
        <w:t>would not be able to distinguish</w:t>
      </w:r>
      <w:r w:rsidRPr="00462BB9">
        <w:rPr>
          <w:rFonts w:eastAsia="Calibri" w:cs="Times New Roman"/>
          <w:sz w:val="16"/>
          <w:highlight w:val="green"/>
        </w:rPr>
        <w:t xml:space="preserve"> </w:t>
      </w:r>
      <w:r w:rsidRPr="00462BB9">
        <w:rPr>
          <w:rFonts w:eastAsia="Calibri" w:cs="Times New Roman"/>
          <w:highlight w:val="green"/>
          <w:u w:val="single"/>
        </w:rPr>
        <w:t>between</w:t>
      </w:r>
      <w:r w:rsidRPr="00D271D5">
        <w:rPr>
          <w:rFonts w:eastAsia="Calibri" w:cs="Times New Roman"/>
          <w:sz w:val="16"/>
        </w:rPr>
        <w:t xml:space="preserve"> the </w:t>
      </w:r>
      <w:r w:rsidRPr="00462BB9">
        <w:rPr>
          <w:rFonts w:eastAsia="Calibri" w:cs="Times New Roman"/>
          <w:highlight w:val="green"/>
          <w:u w:val="single"/>
        </w:rPr>
        <w:t>warhead and</w:t>
      </w:r>
      <w:r w:rsidRPr="00D271D5">
        <w:rPr>
          <w:rFonts w:eastAsia="Calibri" w:cs="Times New Roman"/>
          <w:u w:val="single"/>
        </w:rPr>
        <w:t xml:space="preserve"> pieces of </w:t>
      </w:r>
      <w:r w:rsidRPr="00462BB9">
        <w:rPr>
          <w:rFonts w:eastAsia="Calibri" w:cs="Times New Roman"/>
          <w:highlight w:val="green"/>
          <w:u w:val="single"/>
        </w:rPr>
        <w:t>debris</w:t>
      </w:r>
      <w:r w:rsidRPr="00D271D5">
        <w:rPr>
          <w:rFonts w:eastAsia="Calibri" w:cs="Times New Roman"/>
          <w:sz w:val="16"/>
        </w:rPr>
        <w:t xml:space="preserve"> when fed interceptors attempt to engage the warhead and decoy cloud at high altitudes. </w:t>
      </w:r>
      <w:r w:rsidRPr="00462BB9">
        <w:rPr>
          <w:rFonts w:eastAsia="Calibri" w:cs="Times New Roman"/>
          <w:highlight w:val="green"/>
          <w:u w:val="single"/>
        </w:rPr>
        <w:t xml:space="preserve">This capability has </w:t>
      </w:r>
      <w:r w:rsidRPr="00462BB9">
        <w:rPr>
          <w:rFonts w:eastAsia="Calibri" w:cs="Times New Roman"/>
          <w:b/>
          <w:iCs/>
          <w:highlight w:val="green"/>
          <w:u w:val="single"/>
          <w:bdr w:val="single" w:sz="4" w:space="0" w:color="auto"/>
        </w:rPr>
        <w:t>already been demonstrated by the North</w:t>
      </w:r>
      <w:r w:rsidRPr="00D271D5">
        <w:rPr>
          <w:rFonts w:eastAsia="Calibri" w:cs="Times New Roman"/>
          <w:sz w:val="16"/>
        </w:rPr>
        <w:t xml:space="preserve">. The </w:t>
      </w:r>
      <w:r w:rsidRPr="00462BB9">
        <w:rPr>
          <w:rFonts w:eastAsia="Calibri" w:cs="Times New Roman"/>
          <w:highlight w:val="green"/>
          <w:u w:val="single"/>
        </w:rPr>
        <w:t>pieces</w:t>
      </w:r>
      <w:r w:rsidRPr="00D271D5">
        <w:rPr>
          <w:rFonts w:eastAsia="Calibri" w:cs="Times New Roman"/>
          <w:u w:val="single"/>
        </w:rPr>
        <w:t xml:space="preserve"> of the rocket </w:t>
      </w:r>
      <w:r w:rsidRPr="00462BB9">
        <w:rPr>
          <w:rFonts w:eastAsia="Calibri" w:cs="Times New Roman"/>
          <w:highlight w:val="green"/>
          <w:u w:val="single"/>
        </w:rPr>
        <w:t>would act as credible decoys down to</w:t>
      </w:r>
      <w:r w:rsidRPr="00D271D5">
        <w:rPr>
          <w:rFonts w:eastAsia="Calibri" w:cs="Times New Roman"/>
          <w:u w:val="single"/>
        </w:rPr>
        <w:t xml:space="preserve"> an altitude of 65 to </w:t>
      </w:r>
      <w:r w:rsidRPr="00462BB9">
        <w:rPr>
          <w:rFonts w:eastAsia="Calibri" w:cs="Times New Roman"/>
          <w:highlight w:val="green"/>
          <w:u w:val="single"/>
        </w:rPr>
        <w:t>70 km</w:t>
      </w:r>
      <w:r w:rsidRPr="00D271D5">
        <w:rPr>
          <w:rFonts w:eastAsia="Calibri" w:cs="Times New Roman"/>
          <w:sz w:val="16"/>
        </w:rPr>
        <w:t xml:space="preserve"> before atmospheric drag causes them to slow up relative to the warhead. </w:t>
      </w:r>
      <w:r w:rsidRPr="00D271D5">
        <w:rPr>
          <w:rFonts w:eastAsia="Calibri" w:cs="Times New Roman"/>
          <w:u w:val="single"/>
        </w:rPr>
        <w:t>If THAAD interceptors were launched</w:t>
      </w:r>
      <w:r w:rsidRPr="00D271D5">
        <w:rPr>
          <w:rFonts w:eastAsia="Calibri" w:cs="Times New Roman"/>
          <w:sz w:val="16"/>
        </w:rPr>
        <w:t xml:space="preserve"> at the warhead </w:t>
      </w:r>
      <w:r w:rsidRPr="00D271D5">
        <w:rPr>
          <w:rFonts w:eastAsia="Calibri" w:cs="Times New Roman"/>
          <w:u w:val="single"/>
        </w:rPr>
        <w:t xml:space="preserve">at that time, the </w:t>
      </w:r>
      <w:r w:rsidRPr="00462BB9">
        <w:rPr>
          <w:rFonts w:eastAsia="Calibri" w:cs="Times New Roman"/>
          <w:highlight w:val="green"/>
          <w:u w:val="single"/>
        </w:rPr>
        <w:t>interceptors would not</w:t>
      </w:r>
      <w:r w:rsidRPr="00D271D5">
        <w:rPr>
          <w:rFonts w:eastAsia="Calibri" w:cs="Times New Roman"/>
          <w:u w:val="single"/>
        </w:rPr>
        <w:t xml:space="preserve"> be able to </w:t>
      </w:r>
      <w:r w:rsidRPr="00462BB9">
        <w:rPr>
          <w:rFonts w:eastAsia="Calibri" w:cs="Times New Roman"/>
          <w:highlight w:val="green"/>
          <w:u w:val="single"/>
        </w:rPr>
        <w:t>reach their minimum intercept altitude</w:t>
      </w:r>
      <w:r w:rsidRPr="00D271D5">
        <w:rPr>
          <w:rFonts w:eastAsia="Calibri" w:cs="Times New Roman"/>
          <w:u w:val="single"/>
        </w:rPr>
        <w:t xml:space="preserve"> before the warhead had passed on to the ground</w:t>
      </w:r>
      <w:r w:rsidRPr="00D271D5">
        <w:rPr>
          <w:rFonts w:eastAsia="Calibri" w:cs="Times New Roman"/>
          <w:sz w:val="16"/>
        </w:rPr>
        <w:t xml:space="preserve">. The Chinese are concerned about the THAAD radar because it was designed from its beginning to provide cuing information to the US National Missile Defense. The placement of </w:t>
      </w:r>
      <w:proofErr w:type="gramStart"/>
      <w:r w:rsidRPr="00D271D5">
        <w:rPr>
          <w:rFonts w:eastAsia="Calibri" w:cs="Times New Roman"/>
          <w:u w:val="single"/>
        </w:rPr>
        <w:t>a THAAD</w:t>
      </w:r>
      <w:proofErr w:type="gramEnd"/>
      <w:r w:rsidRPr="00D271D5">
        <w:rPr>
          <w:rFonts w:eastAsia="Calibri" w:cs="Times New Roman"/>
          <w:u w:val="single"/>
        </w:rPr>
        <w:t xml:space="preserve"> radar in South Korea</w:t>
      </w:r>
      <w:r w:rsidRPr="00D271D5">
        <w:rPr>
          <w:rFonts w:eastAsia="Calibri" w:cs="Times New Roman"/>
          <w:sz w:val="16"/>
        </w:rPr>
        <w:t xml:space="preserve"> has the unambiguous technical appearance of placing the radar in a location where it </w:t>
      </w:r>
      <w:r w:rsidRPr="00D271D5">
        <w:rPr>
          <w:rFonts w:eastAsia="Calibri" w:cs="Times New Roman"/>
          <w:u w:val="single"/>
        </w:rPr>
        <w:t>can provide track information on Chinese ICBMs before they rise</w:t>
      </w:r>
      <w:r w:rsidRPr="00D271D5">
        <w:rPr>
          <w:rFonts w:eastAsia="Calibri" w:cs="Times New Roman"/>
          <w:sz w:val="16"/>
        </w:rPr>
        <w:t xml:space="preserve"> over the curved earth-horizon and can be seen by the main radars of the US National Missile Defense in Alaska. This does not mean that the US missile defense has any chance of working against the Chinese missiles, because </w:t>
      </w:r>
      <w:r w:rsidRPr="00D271D5">
        <w:rPr>
          <w:rFonts w:eastAsia="Calibri" w:cs="Times New Roman"/>
          <w:u w:val="single"/>
        </w:rPr>
        <w:t>the National Missile Defense is, like THAAD</w:t>
      </w:r>
      <w:r w:rsidRPr="00D271D5">
        <w:rPr>
          <w:rFonts w:eastAsia="Calibri" w:cs="Times New Roman"/>
          <w:sz w:val="16"/>
        </w:rPr>
        <w:t xml:space="preserve">, also </w:t>
      </w:r>
      <w:r w:rsidRPr="00D271D5">
        <w:rPr>
          <w:rFonts w:eastAsia="Calibri" w:cs="Times New Roman"/>
          <w:u w:val="single"/>
        </w:rPr>
        <w:t>unable to distinguish between warheads and decoys with</w:t>
      </w:r>
      <w:r w:rsidRPr="00D271D5">
        <w:rPr>
          <w:rFonts w:eastAsia="Calibri" w:cs="Times New Roman"/>
          <w:sz w:val="16"/>
        </w:rPr>
        <w:t xml:space="preserve"> both its </w:t>
      </w:r>
      <w:r w:rsidRPr="00D271D5">
        <w:rPr>
          <w:rFonts w:eastAsia="Calibri" w:cs="Times New Roman"/>
          <w:u w:val="single"/>
        </w:rPr>
        <w:t>radars and interceptors</w:t>
      </w:r>
      <w:r w:rsidRPr="00D271D5">
        <w:rPr>
          <w:rFonts w:eastAsia="Calibri" w:cs="Times New Roman"/>
          <w:sz w:val="16"/>
        </w:rPr>
        <w:t xml:space="preserve">. Nevertheless, the placement of the THAAD radar in South Korea unambiguously creates the appearance that South Korea is helping the US aim its National Missile Defense at China. This is in direct contradiction to the stated US policy in missile defense, which emphasizes that the US missile defense is intended for North Korea and is not aimed at China. </w:t>
      </w:r>
      <w:r w:rsidRPr="00D271D5">
        <w:rPr>
          <w:rFonts w:eastAsia="Calibri" w:cs="Times New Roman"/>
          <w:u w:val="single"/>
        </w:rPr>
        <w:t>The implications for this needlessly created tension-raising confrontation are rather far ranging</w:t>
      </w:r>
      <w:r w:rsidRPr="00D271D5">
        <w:rPr>
          <w:rFonts w:eastAsia="Calibri" w:cs="Times New Roman"/>
          <w:sz w:val="16"/>
        </w:rPr>
        <w:t xml:space="preserve">. </w:t>
      </w:r>
      <w:r w:rsidRPr="00D271D5">
        <w:rPr>
          <w:rFonts w:eastAsia="Calibri" w:cs="Times New Roman"/>
          <w:u w:val="single"/>
        </w:rPr>
        <w:t>It adds to the view of many nations in the world that the</w:t>
      </w:r>
      <w:r w:rsidRPr="00D271D5">
        <w:rPr>
          <w:rFonts w:eastAsia="Calibri" w:cs="Times New Roman"/>
          <w:sz w:val="16"/>
        </w:rPr>
        <w:t xml:space="preserve"> </w:t>
      </w:r>
      <w:r w:rsidRPr="00D271D5">
        <w:rPr>
          <w:rFonts w:eastAsia="Calibri" w:cs="Times New Roman"/>
          <w:b/>
          <w:iCs/>
          <w:u w:val="single"/>
          <w:bdr w:val="single" w:sz="4" w:space="0" w:color="auto"/>
        </w:rPr>
        <w:t>U</w:t>
      </w:r>
      <w:r w:rsidRPr="00D271D5">
        <w:rPr>
          <w:rFonts w:eastAsia="Calibri" w:cs="Times New Roman"/>
          <w:sz w:val="16"/>
        </w:rPr>
        <w:t xml:space="preserve">nited </w:t>
      </w:r>
      <w:r w:rsidRPr="00D271D5">
        <w:rPr>
          <w:rFonts w:eastAsia="Calibri" w:cs="Times New Roman"/>
          <w:b/>
          <w:iCs/>
          <w:u w:val="single"/>
          <w:bdr w:val="single" w:sz="4" w:space="0" w:color="auto"/>
        </w:rPr>
        <w:t>S</w:t>
      </w:r>
      <w:r w:rsidRPr="00D271D5">
        <w:rPr>
          <w:rFonts w:eastAsia="Calibri" w:cs="Times New Roman"/>
          <w:sz w:val="16"/>
        </w:rPr>
        <w:t xml:space="preserve">tates </w:t>
      </w:r>
      <w:r w:rsidRPr="00D271D5">
        <w:rPr>
          <w:rFonts w:eastAsia="Calibri" w:cs="Times New Roman"/>
          <w:u w:val="single"/>
        </w:rPr>
        <w:t>cannot be trusted</w:t>
      </w:r>
      <w:r w:rsidRPr="00D271D5">
        <w:rPr>
          <w:rFonts w:eastAsia="Calibri" w:cs="Times New Roman"/>
          <w:sz w:val="16"/>
        </w:rPr>
        <w:t xml:space="preserve"> at its word. </w:t>
      </w:r>
      <w:r w:rsidRPr="00D271D5">
        <w:rPr>
          <w:rFonts w:eastAsia="Calibri" w:cs="Times New Roman"/>
          <w:u w:val="single"/>
        </w:rPr>
        <w:t>It puts South Korea at odds with China over a defense system that has no merit for South Korea’s defense, and it will certainly raise tensions between China and Japan</w:t>
      </w:r>
      <w:r w:rsidRPr="00D271D5">
        <w:rPr>
          <w:rFonts w:eastAsia="Calibri" w:cs="Times New Roman"/>
          <w:sz w:val="16"/>
        </w:rPr>
        <w:t xml:space="preserve"> - which already has two THAAD radars stationed on its territory. </w:t>
      </w:r>
      <w:r w:rsidRPr="00462BB9">
        <w:rPr>
          <w:rFonts w:eastAsia="Calibri" w:cs="Times New Roman"/>
          <w:highlight w:val="green"/>
          <w:u w:val="single"/>
        </w:rPr>
        <w:t>Thus</w:t>
      </w:r>
      <w:r w:rsidRPr="00D271D5">
        <w:rPr>
          <w:rFonts w:eastAsia="Calibri" w:cs="Times New Roman"/>
          <w:u w:val="single"/>
        </w:rPr>
        <w:t xml:space="preserve">, the decision to deploy THAAD to South Korea will result in the </w:t>
      </w:r>
      <w:r w:rsidRPr="00D271D5">
        <w:rPr>
          <w:rFonts w:eastAsia="Calibri" w:cs="Times New Roman"/>
          <w:b/>
          <w:iCs/>
          <w:u w:val="single"/>
          <w:bdr w:val="single" w:sz="4" w:space="0" w:color="auto"/>
        </w:rPr>
        <w:t>worst of all the possible worlds</w:t>
      </w:r>
      <w:r w:rsidRPr="00D271D5">
        <w:rPr>
          <w:rFonts w:eastAsia="Calibri" w:cs="Times New Roman"/>
          <w:u w:val="single"/>
        </w:rPr>
        <w:t xml:space="preserve"> that could be achieved by policy choices</w:t>
      </w:r>
      <w:r w:rsidRPr="00D271D5">
        <w:rPr>
          <w:rFonts w:eastAsia="Calibri" w:cs="Times New Roman"/>
          <w:sz w:val="16"/>
        </w:rPr>
        <w:t xml:space="preserve">. </w:t>
      </w:r>
      <w:r w:rsidRPr="00462BB9">
        <w:rPr>
          <w:rFonts w:eastAsia="Calibri" w:cs="Times New Roman"/>
          <w:highlight w:val="green"/>
          <w:u w:val="single"/>
        </w:rPr>
        <w:t xml:space="preserve">South Korea will get </w:t>
      </w:r>
      <w:r w:rsidRPr="00462BB9">
        <w:rPr>
          <w:rFonts w:eastAsia="Calibri" w:cs="Times New Roman"/>
          <w:b/>
          <w:iCs/>
          <w:highlight w:val="green"/>
          <w:u w:val="single"/>
          <w:bdr w:val="single" w:sz="4" w:space="0" w:color="auto"/>
        </w:rPr>
        <w:t>no military benefit</w:t>
      </w:r>
      <w:r w:rsidRPr="00D271D5">
        <w:rPr>
          <w:rFonts w:eastAsia="Calibri" w:cs="Times New Roman"/>
          <w:u w:val="single"/>
        </w:rPr>
        <w:t xml:space="preserve"> from</w:t>
      </w:r>
      <w:r w:rsidRPr="00D271D5">
        <w:rPr>
          <w:rFonts w:eastAsia="Calibri" w:cs="Times New Roman"/>
          <w:sz w:val="16"/>
        </w:rPr>
        <w:t xml:space="preserve"> the </w:t>
      </w:r>
      <w:r w:rsidRPr="00D271D5">
        <w:rPr>
          <w:rFonts w:eastAsia="Calibri" w:cs="Times New Roman"/>
          <w:u w:val="single"/>
        </w:rPr>
        <w:t>THAAD</w:t>
      </w:r>
      <w:r w:rsidRPr="00D271D5">
        <w:rPr>
          <w:rFonts w:eastAsia="Calibri" w:cs="Times New Roman"/>
          <w:sz w:val="16"/>
        </w:rPr>
        <w:t xml:space="preserve"> defense system, and China will consider the radar‘s deployment to South Korea as a hostile act by South Korea against China. It therefore has a significant negative impact on South Korean/Chinese relations, with essentially no real benefit to South Korea.</w:t>
      </w:r>
    </w:p>
    <w:p w:rsidR="00D271D5" w:rsidRPr="00D271D5" w:rsidRDefault="00D271D5" w:rsidP="00D271D5">
      <w:pPr>
        <w:rPr>
          <w:rFonts w:eastAsia="Calibri" w:cs="Times New Roman"/>
        </w:rPr>
      </w:pPr>
    </w:p>
    <w:p w:rsidR="00D271D5" w:rsidRPr="00D271D5" w:rsidRDefault="00D271D5" w:rsidP="00D271D5">
      <w:pPr>
        <w:keepNext/>
        <w:keepLines/>
        <w:pageBreakBefore/>
        <w:spacing w:before="200"/>
        <w:jc w:val="center"/>
        <w:outlineLvl w:val="2"/>
        <w:rPr>
          <w:rFonts w:eastAsia="Times New Roman" w:cs="Times New Roman"/>
          <w:b/>
          <w:sz w:val="32"/>
          <w:szCs w:val="24"/>
          <w:u w:val="single"/>
        </w:rPr>
      </w:pPr>
      <w:r w:rsidRPr="00D271D5">
        <w:rPr>
          <w:rFonts w:eastAsia="Times New Roman" w:cs="Times New Roman"/>
          <w:b/>
          <w:sz w:val="32"/>
          <w:szCs w:val="24"/>
          <w:u w:val="single"/>
        </w:rPr>
        <w:t>THAAD Fails---Circumvention</w:t>
      </w:r>
      <w:r>
        <w:rPr>
          <w:rFonts w:eastAsia="Times New Roman" w:cs="Times New Roman"/>
          <w:b/>
          <w:sz w:val="32"/>
          <w:szCs w:val="24"/>
          <w:u w:val="single"/>
        </w:rPr>
        <w:t>---1AR</w:t>
      </w:r>
    </w:p>
    <w:p w:rsidR="00D271D5" w:rsidRPr="00D271D5" w:rsidRDefault="00D271D5" w:rsidP="00D271D5">
      <w:pPr>
        <w:keepNext/>
        <w:keepLines/>
        <w:spacing w:before="200"/>
        <w:outlineLvl w:val="3"/>
        <w:rPr>
          <w:rFonts w:eastAsia="Times New Roman" w:cs="Times New Roman"/>
          <w:b/>
          <w:iCs/>
        </w:rPr>
      </w:pPr>
      <w:r w:rsidRPr="00D271D5">
        <w:rPr>
          <w:rFonts w:eastAsia="Times New Roman" w:cs="Times New Roman"/>
          <w:b/>
          <w:iCs/>
        </w:rPr>
        <w:t>North Korea will easily circumvent defenses</w:t>
      </w:r>
    </w:p>
    <w:p w:rsidR="00D271D5" w:rsidRPr="00D271D5" w:rsidRDefault="00D271D5" w:rsidP="00D271D5">
      <w:pPr>
        <w:rPr>
          <w:rFonts w:eastAsia="Calibri" w:cs="Times New Roman"/>
        </w:rPr>
      </w:pPr>
      <w:proofErr w:type="spellStart"/>
      <w:r w:rsidRPr="00D271D5">
        <w:rPr>
          <w:rFonts w:eastAsia="Calibri" w:cs="Times New Roman"/>
          <w:b/>
          <w:bCs/>
        </w:rPr>
        <w:t>Elleman</w:t>
      </w:r>
      <w:proofErr w:type="spellEnd"/>
      <w:r w:rsidRPr="00D271D5">
        <w:rPr>
          <w:rFonts w:eastAsia="Calibri" w:cs="Times New Roman"/>
          <w:b/>
          <w:bCs/>
        </w:rPr>
        <w:t>, 16</w:t>
      </w:r>
      <w:r w:rsidRPr="00D271D5">
        <w:rPr>
          <w:rFonts w:eastAsia="Calibri" w:cs="Times New Roman"/>
        </w:rPr>
        <w:t xml:space="preserve"> – Michael </w:t>
      </w:r>
      <w:proofErr w:type="spellStart"/>
      <w:r w:rsidRPr="00D271D5">
        <w:rPr>
          <w:rFonts w:eastAsia="Calibri" w:cs="Times New Roman"/>
        </w:rPr>
        <w:t>Elleman</w:t>
      </w:r>
      <w:proofErr w:type="spellEnd"/>
      <w:r w:rsidRPr="00D271D5">
        <w:rPr>
          <w:rFonts w:eastAsia="Calibri" w:cs="Times New Roman"/>
        </w:rPr>
        <w:t xml:space="preserve">, Consulting Senior Fellow for Missile </w:t>
      </w:r>
      <w:proofErr w:type="spellStart"/>
      <w:r w:rsidRPr="00D271D5">
        <w:rPr>
          <w:rFonts w:eastAsia="Calibri" w:cs="Times New Roman"/>
        </w:rPr>
        <w:t>Defence</w:t>
      </w:r>
      <w:proofErr w:type="spellEnd"/>
      <w:r w:rsidRPr="00D271D5">
        <w:rPr>
          <w:rFonts w:eastAsia="Calibri" w:cs="Times New Roman"/>
        </w:rPr>
        <w:t xml:space="preserve"> at IISS, and Michael J. </w:t>
      </w:r>
      <w:proofErr w:type="spellStart"/>
      <w:r w:rsidRPr="00D271D5">
        <w:rPr>
          <w:rFonts w:eastAsia="Calibri" w:cs="Times New Roman"/>
        </w:rPr>
        <w:t>Zagurek</w:t>
      </w:r>
      <w:proofErr w:type="spellEnd"/>
      <w:r w:rsidRPr="00D271D5">
        <w:rPr>
          <w:rFonts w:eastAsia="Calibri" w:cs="Times New Roman"/>
        </w:rPr>
        <w:t>, Jr., 3-10-16, “THAAD: What It Can and Can’t Do”, http://38north.org/wp-content/uploads/2016/03/THAAD-031016-Michael-Elleman-and-Michael-Zagurek.pdf</w:t>
      </w:r>
    </w:p>
    <w:p w:rsidR="00D271D5" w:rsidRDefault="00D271D5" w:rsidP="00D271D5">
      <w:pPr>
        <w:tabs>
          <w:tab w:val="left" w:pos="8440"/>
        </w:tabs>
        <w:rPr>
          <w:rFonts w:eastAsia="Calibri" w:cs="Times New Roman"/>
          <w:sz w:val="16"/>
        </w:rPr>
      </w:pPr>
      <w:r w:rsidRPr="00D271D5">
        <w:rPr>
          <w:rFonts w:eastAsia="Calibri" w:cs="Times New Roman"/>
          <w:sz w:val="16"/>
        </w:rPr>
        <w:t xml:space="preserve">However, the </w:t>
      </w:r>
      <w:r w:rsidRPr="00462BB9">
        <w:rPr>
          <w:rFonts w:eastAsia="Calibri" w:cs="Times New Roman"/>
          <w:highlight w:val="green"/>
          <w:u w:val="single"/>
        </w:rPr>
        <w:t>added defensive capability will have to be weighed</w:t>
      </w:r>
      <w:r w:rsidRPr="00D271D5">
        <w:rPr>
          <w:rFonts w:eastAsia="Calibri" w:cs="Times New Roman"/>
          <w:u w:val="single"/>
        </w:rPr>
        <w:t xml:space="preserve"> against other considerations</w:t>
      </w:r>
      <w:r w:rsidRPr="00D271D5">
        <w:rPr>
          <w:rFonts w:eastAsia="Calibri" w:cs="Times New Roman"/>
          <w:sz w:val="16"/>
        </w:rPr>
        <w:t xml:space="preserve">. Chinese objections to the deployment of THAAD (an assessment of whether those objections are rebased on a realistic assessment of the system is beyond the scope of this article) are clear. The economics of missile defense must also be considered. </w:t>
      </w:r>
      <w:r w:rsidRPr="00462BB9">
        <w:rPr>
          <w:rFonts w:eastAsia="Calibri" w:cs="Times New Roman"/>
          <w:highlight w:val="green"/>
          <w:u w:val="single"/>
        </w:rPr>
        <w:t>It is considerably more expensive to deploy and operate THAAD</w:t>
      </w:r>
      <w:r w:rsidRPr="00D271D5">
        <w:rPr>
          <w:rFonts w:eastAsia="Calibri" w:cs="Times New Roman"/>
          <w:u w:val="single"/>
        </w:rPr>
        <w:t xml:space="preserve"> to South Korea, </w:t>
      </w:r>
      <w:r w:rsidRPr="00462BB9">
        <w:rPr>
          <w:rFonts w:eastAsia="Calibri" w:cs="Times New Roman"/>
          <w:highlight w:val="green"/>
          <w:u w:val="single"/>
        </w:rPr>
        <w:t xml:space="preserve">than it will be for North Korea to </w:t>
      </w:r>
      <w:r w:rsidRPr="00462BB9">
        <w:rPr>
          <w:rFonts w:eastAsia="Calibri" w:cs="Times New Roman"/>
          <w:b/>
          <w:iCs/>
          <w:highlight w:val="green"/>
          <w:u w:val="single"/>
          <w:bdr w:val="single" w:sz="4" w:space="0" w:color="auto"/>
        </w:rPr>
        <w:t>grow the size of its arsenal</w:t>
      </w:r>
      <w:r w:rsidRPr="00462BB9">
        <w:rPr>
          <w:rFonts w:eastAsia="Calibri" w:cs="Times New Roman"/>
          <w:highlight w:val="green"/>
          <w:u w:val="single"/>
        </w:rPr>
        <w:t xml:space="preserve"> or</w:t>
      </w:r>
      <w:r w:rsidRPr="00D271D5">
        <w:rPr>
          <w:rFonts w:eastAsia="Calibri" w:cs="Times New Roman"/>
          <w:u w:val="single"/>
        </w:rPr>
        <w:t xml:space="preserve"> to </w:t>
      </w:r>
      <w:r w:rsidRPr="00462BB9">
        <w:rPr>
          <w:rFonts w:eastAsia="Calibri" w:cs="Times New Roman"/>
          <w:b/>
          <w:iCs/>
          <w:highlight w:val="green"/>
          <w:u w:val="single"/>
          <w:bdr w:val="single" w:sz="4" w:space="0" w:color="auto"/>
        </w:rPr>
        <w:t>quickly invest in additional missiles</w:t>
      </w:r>
      <w:r w:rsidRPr="00D271D5">
        <w:rPr>
          <w:rFonts w:eastAsia="Calibri" w:cs="Times New Roman"/>
          <w:b/>
          <w:iCs/>
          <w:u w:val="single"/>
          <w:bdr w:val="single" w:sz="4" w:space="0" w:color="auto"/>
        </w:rPr>
        <w:t xml:space="preserve">, missile </w:t>
      </w:r>
      <w:r w:rsidRPr="00462BB9">
        <w:rPr>
          <w:rFonts w:eastAsia="Calibri" w:cs="Times New Roman"/>
          <w:b/>
          <w:iCs/>
          <w:highlight w:val="green"/>
          <w:u w:val="single"/>
          <w:bdr w:val="single" w:sz="4" w:space="0" w:color="auto"/>
        </w:rPr>
        <w:t>launchers and trained crews</w:t>
      </w:r>
      <w:r w:rsidRPr="00462BB9">
        <w:rPr>
          <w:rFonts w:eastAsia="Calibri" w:cs="Times New Roman"/>
          <w:sz w:val="16"/>
          <w:highlight w:val="green"/>
        </w:rPr>
        <w:t xml:space="preserve"> </w:t>
      </w:r>
      <w:r w:rsidRPr="00462BB9">
        <w:rPr>
          <w:rFonts w:eastAsia="Calibri" w:cs="Times New Roman"/>
          <w:highlight w:val="green"/>
          <w:u w:val="single"/>
        </w:rPr>
        <w:t xml:space="preserve">in order to </w:t>
      </w:r>
      <w:r w:rsidRPr="00462BB9">
        <w:rPr>
          <w:rFonts w:eastAsia="Calibri" w:cs="Times New Roman"/>
          <w:b/>
          <w:iCs/>
          <w:highlight w:val="green"/>
          <w:u w:val="single"/>
          <w:bdr w:val="single" w:sz="4" w:space="0" w:color="auto"/>
        </w:rPr>
        <w:t>overwhelm</w:t>
      </w:r>
      <w:r w:rsidRPr="00D271D5">
        <w:rPr>
          <w:rFonts w:eastAsia="Calibri" w:cs="Times New Roman"/>
          <w:b/>
          <w:iCs/>
          <w:u w:val="single"/>
          <w:bdr w:val="single" w:sz="4" w:space="0" w:color="auto"/>
        </w:rPr>
        <w:t xml:space="preserve"> the </w:t>
      </w:r>
      <w:r w:rsidRPr="00462BB9">
        <w:rPr>
          <w:rFonts w:eastAsia="Calibri" w:cs="Times New Roman"/>
          <w:b/>
          <w:iCs/>
          <w:highlight w:val="green"/>
          <w:u w:val="single"/>
          <w:bdr w:val="single" w:sz="4" w:space="0" w:color="auto"/>
        </w:rPr>
        <w:t>defenses</w:t>
      </w:r>
      <w:r w:rsidRPr="00D271D5">
        <w:rPr>
          <w:rFonts w:eastAsia="Calibri" w:cs="Times New Roman"/>
          <w:sz w:val="16"/>
        </w:rPr>
        <w:t xml:space="preserve">. Last, as this analysis shows, </w:t>
      </w:r>
      <w:r w:rsidRPr="00462BB9">
        <w:rPr>
          <w:rFonts w:eastAsia="Calibri" w:cs="Times New Roman"/>
          <w:highlight w:val="green"/>
          <w:u w:val="single"/>
        </w:rPr>
        <w:t>any system designed to destroy</w:t>
      </w:r>
      <w:r w:rsidRPr="00D271D5">
        <w:rPr>
          <w:rFonts w:eastAsia="Calibri" w:cs="Times New Roman"/>
          <w:u w:val="single"/>
        </w:rPr>
        <w:t xml:space="preserve"> incoming </w:t>
      </w:r>
      <w:r w:rsidRPr="00462BB9">
        <w:rPr>
          <w:rFonts w:eastAsia="Calibri" w:cs="Times New Roman"/>
          <w:highlight w:val="green"/>
          <w:u w:val="single"/>
        </w:rPr>
        <w:t xml:space="preserve">missiles will have </w:t>
      </w:r>
      <w:r w:rsidRPr="00462BB9">
        <w:rPr>
          <w:rFonts w:eastAsia="Calibri" w:cs="Times New Roman"/>
          <w:b/>
          <w:iCs/>
          <w:highlight w:val="green"/>
          <w:u w:val="single"/>
          <w:bdr w:val="single" w:sz="4" w:space="0" w:color="auto"/>
        </w:rPr>
        <w:t>leakage</w:t>
      </w:r>
      <w:r w:rsidRPr="00D271D5">
        <w:rPr>
          <w:rFonts w:eastAsia="Calibri" w:cs="Times New Roman"/>
          <w:sz w:val="16"/>
        </w:rPr>
        <w:t xml:space="preserve">. If those missiles are armed with nuclear weapons, </w:t>
      </w:r>
      <w:r w:rsidRPr="00462BB9">
        <w:rPr>
          <w:rFonts w:eastAsia="Calibri" w:cs="Times New Roman"/>
          <w:highlight w:val="green"/>
          <w:u w:val="single"/>
        </w:rPr>
        <w:t>that</w:t>
      </w:r>
      <w:r w:rsidRPr="00D271D5">
        <w:rPr>
          <w:rFonts w:eastAsia="Calibri" w:cs="Times New Roman"/>
          <w:sz w:val="16"/>
        </w:rPr>
        <w:t xml:space="preserve"> leakage </w:t>
      </w:r>
      <w:r w:rsidRPr="00462BB9">
        <w:rPr>
          <w:rFonts w:eastAsia="Calibri" w:cs="Times New Roman"/>
          <w:highlight w:val="green"/>
          <w:u w:val="single"/>
        </w:rPr>
        <w:t xml:space="preserve">could have </w:t>
      </w:r>
      <w:r w:rsidRPr="00462BB9">
        <w:rPr>
          <w:rFonts w:eastAsia="Calibri" w:cs="Times New Roman"/>
          <w:b/>
          <w:iCs/>
          <w:highlight w:val="green"/>
          <w:u w:val="single"/>
          <w:bdr w:val="single" w:sz="4" w:space="0" w:color="auto"/>
        </w:rPr>
        <w:t>catastrophic results</w:t>
      </w:r>
      <w:r w:rsidRPr="00D271D5">
        <w:rPr>
          <w:rFonts w:eastAsia="Calibri" w:cs="Times New Roman"/>
          <w:sz w:val="16"/>
        </w:rPr>
        <w:t>.</w:t>
      </w:r>
    </w:p>
    <w:p w:rsidR="00300F3F" w:rsidRPr="00300F3F" w:rsidRDefault="00300F3F" w:rsidP="00300F3F">
      <w:pPr>
        <w:keepNext/>
        <w:keepLines/>
        <w:spacing w:before="200"/>
        <w:outlineLvl w:val="3"/>
        <w:rPr>
          <w:rFonts w:eastAsia="Times New Roman" w:cs="Times New Roman"/>
          <w:b/>
          <w:iCs/>
        </w:rPr>
      </w:pPr>
      <w:r w:rsidRPr="00300F3F">
        <w:rPr>
          <w:rFonts w:eastAsia="Times New Roman" w:cs="Times New Roman"/>
          <w:b/>
          <w:iCs/>
          <w:u w:val="single"/>
        </w:rPr>
        <w:t>Quantity</w:t>
      </w:r>
      <w:r w:rsidRPr="00300F3F">
        <w:rPr>
          <w:rFonts w:eastAsia="Times New Roman" w:cs="Times New Roman"/>
          <w:b/>
          <w:iCs/>
        </w:rPr>
        <w:t xml:space="preserve">, </w:t>
      </w:r>
      <w:r w:rsidRPr="00300F3F">
        <w:rPr>
          <w:rFonts w:eastAsia="Times New Roman" w:cs="Times New Roman"/>
          <w:b/>
          <w:iCs/>
          <w:u w:val="single"/>
        </w:rPr>
        <w:t>mobile launchers</w:t>
      </w:r>
      <w:r w:rsidRPr="00300F3F">
        <w:rPr>
          <w:rFonts w:eastAsia="Times New Roman" w:cs="Times New Roman"/>
          <w:b/>
          <w:iCs/>
        </w:rPr>
        <w:t xml:space="preserve">, </w:t>
      </w:r>
      <w:r w:rsidRPr="00300F3F">
        <w:rPr>
          <w:rFonts w:eastAsia="Times New Roman" w:cs="Times New Roman"/>
          <w:b/>
          <w:iCs/>
          <w:u w:val="single"/>
        </w:rPr>
        <w:t>MIRVs</w:t>
      </w:r>
      <w:r w:rsidRPr="00300F3F">
        <w:rPr>
          <w:rFonts w:eastAsia="Times New Roman" w:cs="Times New Roman"/>
          <w:b/>
          <w:iCs/>
        </w:rPr>
        <w:t xml:space="preserve">, and </w:t>
      </w:r>
      <w:r w:rsidRPr="00300F3F">
        <w:rPr>
          <w:rFonts w:eastAsia="Times New Roman" w:cs="Times New Roman"/>
          <w:b/>
          <w:iCs/>
          <w:u w:val="single"/>
        </w:rPr>
        <w:t>proximity</w:t>
      </w:r>
      <w:r w:rsidRPr="00300F3F">
        <w:rPr>
          <w:rFonts w:eastAsia="Times New Roman" w:cs="Times New Roman"/>
          <w:b/>
          <w:iCs/>
        </w:rPr>
        <w:t xml:space="preserve"> </w:t>
      </w:r>
      <w:r>
        <w:rPr>
          <w:rFonts w:eastAsia="Times New Roman" w:cs="Times New Roman"/>
          <w:b/>
          <w:iCs/>
        </w:rPr>
        <w:t xml:space="preserve">all </w:t>
      </w:r>
      <w:r w:rsidRPr="00300F3F">
        <w:rPr>
          <w:rFonts w:eastAsia="Times New Roman" w:cs="Times New Roman"/>
          <w:b/>
          <w:iCs/>
        </w:rPr>
        <w:t>overwhelm THAAD</w:t>
      </w:r>
    </w:p>
    <w:p w:rsidR="00300F3F" w:rsidRPr="00300F3F" w:rsidRDefault="00300F3F" w:rsidP="00300F3F">
      <w:pPr>
        <w:rPr>
          <w:rFonts w:eastAsia="Calibri" w:cs="Times New Roman"/>
        </w:rPr>
      </w:pPr>
      <w:r w:rsidRPr="00300F3F">
        <w:rPr>
          <w:rFonts w:eastAsia="Calibri" w:cs="Times New Roman"/>
          <w:b/>
          <w:bCs/>
        </w:rPr>
        <w:t>Song 15</w:t>
      </w:r>
      <w:r w:rsidRPr="00300F3F">
        <w:rPr>
          <w:rFonts w:eastAsia="Calibri" w:cs="Times New Roman"/>
        </w:rPr>
        <w:t xml:space="preserve"> – Song Sang-ho, Reporter at Korea Herald, “THAAD’s Efficacy in Dispute”, Korea Herald, 4-2, http://www.koreaherald.com/view.php?ud=20150402000987</w:t>
      </w:r>
    </w:p>
    <w:p w:rsidR="00300F3F" w:rsidRPr="00300F3F" w:rsidRDefault="00300F3F" w:rsidP="00300F3F">
      <w:pPr>
        <w:rPr>
          <w:rFonts w:eastAsia="Calibri" w:cs="Times New Roman"/>
          <w:sz w:val="16"/>
        </w:rPr>
      </w:pPr>
      <w:r w:rsidRPr="00300F3F">
        <w:rPr>
          <w:rFonts w:eastAsia="Calibri" w:cs="Times New Roman"/>
          <w:sz w:val="16"/>
        </w:rPr>
        <w:t xml:space="preserve">The experts say that the public </w:t>
      </w:r>
      <w:r w:rsidRPr="00300F3F">
        <w:rPr>
          <w:rFonts w:eastAsia="Calibri" w:cs="Times New Roman"/>
          <w:u w:val="single"/>
        </w:rPr>
        <w:t xml:space="preserve">debate should center on whether the </w:t>
      </w:r>
      <w:r w:rsidRPr="00300F3F">
        <w:rPr>
          <w:rFonts w:eastAsia="Calibri" w:cs="Times New Roman"/>
          <w:b/>
          <w:iCs/>
          <w:u w:val="single"/>
          <w:bdr w:val="single" w:sz="4" w:space="0" w:color="auto"/>
        </w:rPr>
        <w:t>T</w:t>
      </w:r>
      <w:r w:rsidRPr="00300F3F">
        <w:rPr>
          <w:rFonts w:eastAsia="Calibri" w:cs="Times New Roman"/>
          <w:sz w:val="16"/>
        </w:rPr>
        <w:t xml:space="preserve">erminal </w:t>
      </w:r>
      <w:r w:rsidRPr="00300F3F">
        <w:rPr>
          <w:rFonts w:eastAsia="Calibri" w:cs="Times New Roman"/>
          <w:b/>
          <w:iCs/>
          <w:u w:val="single"/>
          <w:bdr w:val="single" w:sz="4" w:space="0" w:color="auto"/>
        </w:rPr>
        <w:t>H</w:t>
      </w:r>
      <w:r w:rsidRPr="00300F3F">
        <w:rPr>
          <w:rFonts w:eastAsia="Calibri" w:cs="Times New Roman"/>
          <w:sz w:val="16"/>
        </w:rPr>
        <w:t>igh-</w:t>
      </w:r>
      <w:r w:rsidRPr="00300F3F">
        <w:rPr>
          <w:rFonts w:eastAsia="Calibri" w:cs="Times New Roman"/>
          <w:b/>
          <w:iCs/>
          <w:u w:val="single"/>
          <w:bdr w:val="single" w:sz="4" w:space="0" w:color="auto"/>
        </w:rPr>
        <w:t>A</w:t>
      </w:r>
      <w:r w:rsidRPr="00300F3F">
        <w:rPr>
          <w:rFonts w:eastAsia="Calibri" w:cs="Times New Roman"/>
          <w:sz w:val="16"/>
        </w:rPr>
        <w:t xml:space="preserve">ltitude </w:t>
      </w:r>
      <w:r w:rsidRPr="00300F3F">
        <w:rPr>
          <w:rFonts w:eastAsia="Calibri" w:cs="Times New Roman"/>
          <w:b/>
          <w:iCs/>
          <w:u w:val="single"/>
          <w:bdr w:val="single" w:sz="4" w:space="0" w:color="auto"/>
        </w:rPr>
        <w:t>A</w:t>
      </w:r>
      <w:r w:rsidRPr="00300F3F">
        <w:rPr>
          <w:rFonts w:eastAsia="Calibri" w:cs="Times New Roman"/>
          <w:sz w:val="16"/>
        </w:rPr>
        <w:t xml:space="preserve">rea </w:t>
      </w:r>
      <w:r w:rsidRPr="00300F3F">
        <w:rPr>
          <w:rFonts w:eastAsia="Calibri" w:cs="Times New Roman"/>
          <w:b/>
          <w:iCs/>
          <w:u w:val="single"/>
          <w:bdr w:val="single" w:sz="4" w:space="0" w:color="auto"/>
        </w:rPr>
        <w:t>D</w:t>
      </w:r>
      <w:r w:rsidRPr="00300F3F">
        <w:rPr>
          <w:rFonts w:eastAsia="Calibri" w:cs="Times New Roman"/>
          <w:sz w:val="16"/>
        </w:rPr>
        <w:t xml:space="preserve">efense system </w:t>
      </w:r>
      <w:r w:rsidRPr="00300F3F">
        <w:rPr>
          <w:rFonts w:eastAsia="Calibri" w:cs="Times New Roman"/>
          <w:u w:val="single"/>
        </w:rPr>
        <w:t>would really be helpful or necessary to counter</w:t>
      </w:r>
      <w:r w:rsidRPr="00300F3F">
        <w:rPr>
          <w:rFonts w:eastAsia="Calibri" w:cs="Times New Roman"/>
          <w:sz w:val="16"/>
        </w:rPr>
        <w:t xml:space="preserve"> North </w:t>
      </w:r>
      <w:r w:rsidRPr="00300F3F">
        <w:rPr>
          <w:rFonts w:eastAsia="Calibri" w:cs="Times New Roman"/>
          <w:u w:val="single"/>
        </w:rPr>
        <w:t>Korea’s missile threats</w:t>
      </w:r>
      <w:r w:rsidRPr="00300F3F">
        <w:rPr>
          <w:rFonts w:eastAsia="Calibri" w:cs="Times New Roman"/>
          <w:sz w:val="16"/>
        </w:rPr>
        <w:t xml:space="preserve"> ― rather than on whose side Seoul should take amid objections from China and Russia. Beijing and Moscow have explicitly presented their opposition to installing THAAD in Korea, arguing that the strategic U.S. military asset could mar the regional security balance, create military tension and potentially spark an arms race. </w:t>
      </w:r>
      <w:proofErr w:type="gramStart"/>
      <w:r w:rsidRPr="00300F3F">
        <w:rPr>
          <w:rFonts w:eastAsia="Calibri" w:cs="Times New Roman"/>
          <w:sz w:val="16"/>
        </w:rPr>
        <w:t>People stage a rally to express their opposition to the U.S.’ possible deployment of the Terminal High-Altitude Area Defense system to Korea in downtown Seoul last month.</w:t>
      </w:r>
      <w:proofErr w:type="gramEnd"/>
      <w:r w:rsidRPr="00300F3F">
        <w:rPr>
          <w:rFonts w:eastAsia="Calibri" w:cs="Times New Roman"/>
          <w:sz w:val="16"/>
        </w:rPr>
        <w:t xml:space="preserve"> (</w:t>
      </w:r>
      <w:proofErr w:type="spellStart"/>
      <w:r w:rsidRPr="00300F3F">
        <w:rPr>
          <w:rFonts w:eastAsia="Calibri" w:cs="Times New Roman"/>
          <w:sz w:val="16"/>
        </w:rPr>
        <w:t>Yonhap</w:t>
      </w:r>
      <w:proofErr w:type="spellEnd"/>
      <w:r w:rsidRPr="00300F3F">
        <w:rPr>
          <w:rFonts w:eastAsia="Calibri" w:cs="Times New Roman"/>
          <w:sz w:val="16"/>
        </w:rPr>
        <w:t xml:space="preserve">) Those in favor of the THAAD deployment argue that the current missile defense programs employed by the U.S. Forces Korea and the South Korean military are insufficient to prepare against Pyongyang’s possible missile attacks. The USFK has maintained the Patriot Advanced Capability-2 and PAC-3 interception systems at its bases in </w:t>
      </w:r>
      <w:proofErr w:type="spellStart"/>
      <w:r w:rsidRPr="00300F3F">
        <w:rPr>
          <w:rFonts w:eastAsia="Calibri" w:cs="Times New Roman"/>
          <w:sz w:val="16"/>
        </w:rPr>
        <w:t>Osan</w:t>
      </w:r>
      <w:proofErr w:type="spellEnd"/>
      <w:r w:rsidRPr="00300F3F">
        <w:rPr>
          <w:rFonts w:eastAsia="Calibri" w:cs="Times New Roman"/>
          <w:sz w:val="16"/>
        </w:rPr>
        <w:t xml:space="preserve"> and other locations. The two systems are designed to shoot down incoming missiles at altitudes of 10-15 km in the so-called “terminal phase” of flight. The South Korean military which has only PAC-2 interceptors plans to purchase PAC-3 interceptors from the U.S. and upgrade the radar and launchers of its existing interception system. PAC-3 interceptors employing advanced “hit-to-kill” technology have stronger strike capabilities than the PAC-2 with fragmentation warheads. With only PAC interceptors deployed here, military planners and experts have raised the need to establish a multiple-interception structure with the deployment of THAAD or other additional assets to intercept missiles at higher altitudes and boost chances of success. THAAD can incapacitate missiles at altitudes of 40-150 km. But critics say that </w:t>
      </w:r>
      <w:r w:rsidRPr="00300F3F">
        <w:rPr>
          <w:rFonts w:eastAsia="Calibri" w:cs="Times New Roman"/>
          <w:u w:val="single"/>
          <w:shd w:val="clear" w:color="auto" w:fill="FF93C9"/>
        </w:rPr>
        <w:t>when the North has</w:t>
      </w:r>
      <w:r w:rsidRPr="00300F3F">
        <w:rPr>
          <w:rFonts w:eastAsia="Calibri" w:cs="Times New Roman"/>
          <w:u w:val="single"/>
        </w:rPr>
        <w:t xml:space="preserve"> more than </w:t>
      </w:r>
      <w:r w:rsidRPr="00300F3F">
        <w:rPr>
          <w:rFonts w:eastAsia="Calibri" w:cs="Times New Roman"/>
          <w:u w:val="single"/>
          <w:shd w:val="clear" w:color="auto" w:fill="FF93C9"/>
        </w:rPr>
        <w:t>1,000 missiles</w:t>
      </w:r>
      <w:r w:rsidRPr="00300F3F">
        <w:rPr>
          <w:rFonts w:eastAsia="Calibri" w:cs="Times New Roman"/>
          <w:u w:val="single"/>
        </w:rPr>
        <w:t xml:space="preserve"> that could bring all South Korean targets </w:t>
      </w:r>
      <w:r w:rsidRPr="00300F3F">
        <w:rPr>
          <w:rFonts w:eastAsia="Calibri" w:cs="Times New Roman"/>
          <w:u w:val="single"/>
          <w:shd w:val="clear" w:color="auto" w:fill="FF93C9"/>
        </w:rPr>
        <w:t xml:space="preserve">within striking range, it would be </w:t>
      </w:r>
      <w:r w:rsidRPr="00300F3F">
        <w:rPr>
          <w:rFonts w:eastAsia="Calibri" w:cs="Times New Roman"/>
          <w:b/>
          <w:iCs/>
          <w:u w:val="single"/>
          <w:bdr w:val="single" w:sz="4" w:space="0" w:color="auto"/>
          <w:shd w:val="clear" w:color="auto" w:fill="FF93C9"/>
        </w:rPr>
        <w:t>impossible</w:t>
      </w:r>
      <w:r w:rsidRPr="00300F3F">
        <w:rPr>
          <w:rFonts w:eastAsia="Calibri" w:cs="Times New Roman"/>
          <w:u w:val="single"/>
          <w:shd w:val="clear" w:color="auto" w:fill="FF93C9"/>
        </w:rPr>
        <w:t xml:space="preserve"> for</w:t>
      </w:r>
      <w:r w:rsidRPr="00300F3F">
        <w:rPr>
          <w:rFonts w:eastAsia="Calibri" w:cs="Times New Roman"/>
          <w:u w:val="single"/>
        </w:rPr>
        <w:t xml:space="preserve"> any </w:t>
      </w:r>
      <w:r w:rsidRPr="00300F3F">
        <w:rPr>
          <w:rFonts w:eastAsia="Calibri" w:cs="Times New Roman"/>
          <w:u w:val="single"/>
          <w:shd w:val="clear" w:color="auto" w:fill="FF93C9"/>
        </w:rPr>
        <w:t>interception</w:t>
      </w:r>
      <w:r w:rsidRPr="00300F3F">
        <w:rPr>
          <w:rFonts w:eastAsia="Calibri" w:cs="Times New Roman"/>
          <w:u w:val="single"/>
        </w:rPr>
        <w:t xml:space="preserve"> system </w:t>
      </w:r>
      <w:r w:rsidRPr="00300F3F">
        <w:rPr>
          <w:rFonts w:eastAsia="Calibri" w:cs="Times New Roman"/>
          <w:u w:val="single"/>
          <w:shd w:val="clear" w:color="auto" w:fill="FF93C9"/>
        </w:rPr>
        <w:t>to counter</w:t>
      </w:r>
      <w:r w:rsidRPr="00300F3F">
        <w:rPr>
          <w:rFonts w:eastAsia="Calibri" w:cs="Times New Roman"/>
          <w:u w:val="single"/>
        </w:rPr>
        <w:t xml:space="preserve"> a massive attack</w:t>
      </w:r>
      <w:r w:rsidRPr="00300F3F">
        <w:rPr>
          <w:rFonts w:eastAsia="Calibri" w:cs="Times New Roman"/>
          <w:sz w:val="16"/>
        </w:rPr>
        <w:t xml:space="preserve">. They argue that </w:t>
      </w:r>
      <w:r w:rsidRPr="00300F3F">
        <w:rPr>
          <w:rFonts w:eastAsia="Calibri" w:cs="Times New Roman"/>
          <w:u w:val="single"/>
          <w:shd w:val="clear" w:color="auto" w:fill="FF93C9"/>
        </w:rPr>
        <w:t>diplomatic losses</w:t>
      </w:r>
      <w:r w:rsidRPr="00300F3F">
        <w:rPr>
          <w:rFonts w:eastAsia="Calibri" w:cs="Times New Roman"/>
          <w:u w:val="single"/>
        </w:rPr>
        <w:t xml:space="preserve"> from</w:t>
      </w:r>
      <w:r w:rsidRPr="00300F3F">
        <w:rPr>
          <w:rFonts w:eastAsia="Calibri" w:cs="Times New Roman"/>
          <w:sz w:val="16"/>
        </w:rPr>
        <w:t xml:space="preserve"> the </w:t>
      </w:r>
      <w:r w:rsidRPr="00300F3F">
        <w:rPr>
          <w:rFonts w:eastAsia="Calibri" w:cs="Times New Roman"/>
          <w:u w:val="single"/>
        </w:rPr>
        <w:t>deployment of THAAD</w:t>
      </w:r>
      <w:r w:rsidRPr="00300F3F">
        <w:rPr>
          <w:rFonts w:eastAsia="Calibri" w:cs="Times New Roman"/>
          <w:sz w:val="16"/>
        </w:rPr>
        <w:t xml:space="preserve"> may </w:t>
      </w:r>
      <w:r w:rsidRPr="00300F3F">
        <w:rPr>
          <w:rFonts w:eastAsia="Calibri" w:cs="Times New Roman"/>
          <w:u w:val="single"/>
          <w:shd w:val="clear" w:color="auto" w:fill="FF93C9"/>
        </w:rPr>
        <w:t>outweigh</w:t>
      </w:r>
      <w:r w:rsidRPr="00300F3F">
        <w:rPr>
          <w:rFonts w:eastAsia="Calibri" w:cs="Times New Roman"/>
          <w:u w:val="single"/>
        </w:rPr>
        <w:t xml:space="preserve"> military </w:t>
      </w:r>
      <w:r w:rsidRPr="00300F3F">
        <w:rPr>
          <w:rFonts w:eastAsia="Calibri" w:cs="Times New Roman"/>
          <w:u w:val="single"/>
          <w:shd w:val="clear" w:color="auto" w:fill="FF93C9"/>
        </w:rPr>
        <w:t>benefits</w:t>
      </w:r>
      <w:r w:rsidRPr="00300F3F">
        <w:rPr>
          <w:rFonts w:eastAsia="Calibri" w:cs="Times New Roman"/>
          <w:u w:val="single"/>
        </w:rPr>
        <w:t>. The North has</w:t>
      </w:r>
      <w:r w:rsidRPr="00300F3F">
        <w:rPr>
          <w:rFonts w:eastAsia="Calibri" w:cs="Times New Roman"/>
          <w:sz w:val="16"/>
        </w:rPr>
        <w:t xml:space="preserve"> deployed some </w:t>
      </w:r>
      <w:r w:rsidRPr="00300F3F">
        <w:rPr>
          <w:rFonts w:eastAsia="Calibri" w:cs="Times New Roman"/>
          <w:u w:val="single"/>
        </w:rPr>
        <w:t>1,000 missiles that can strike the South</w:t>
      </w:r>
      <w:r w:rsidRPr="00300F3F">
        <w:rPr>
          <w:rFonts w:eastAsia="Calibri" w:cs="Times New Roman"/>
          <w:sz w:val="16"/>
        </w:rPr>
        <w:t xml:space="preserve">: some 700 Scud-B and C missiles with ranges of 300-500 km and about 300 </w:t>
      </w:r>
      <w:proofErr w:type="spellStart"/>
      <w:r w:rsidRPr="00300F3F">
        <w:rPr>
          <w:rFonts w:eastAsia="Calibri" w:cs="Times New Roman"/>
          <w:sz w:val="16"/>
        </w:rPr>
        <w:t>Rodong</w:t>
      </w:r>
      <w:proofErr w:type="spellEnd"/>
      <w:r w:rsidRPr="00300F3F">
        <w:rPr>
          <w:rFonts w:eastAsia="Calibri" w:cs="Times New Roman"/>
          <w:sz w:val="16"/>
        </w:rPr>
        <w:t xml:space="preserve"> missiles with a range of around 1,300 km. Scud missiles are designed to strike South Korean targets. </w:t>
      </w:r>
      <w:proofErr w:type="spellStart"/>
      <w:r w:rsidRPr="00300F3F">
        <w:rPr>
          <w:rFonts w:eastAsia="Calibri" w:cs="Times New Roman"/>
          <w:sz w:val="16"/>
        </w:rPr>
        <w:t>Rodong</w:t>
      </w:r>
      <w:proofErr w:type="spellEnd"/>
      <w:r w:rsidRPr="00300F3F">
        <w:rPr>
          <w:rFonts w:eastAsia="Calibri" w:cs="Times New Roman"/>
          <w:sz w:val="16"/>
        </w:rPr>
        <w:t xml:space="preserve"> missiles can fly all the way to Japan, but can also target South Korea after adjustments to their operational range. But proponents of THAAD argue that Seoul should secure defensive platforms to fend off missile threats to strategic military units to keep combat capabilities, even though those platforms might not be able to cope with massive missile strikes. “Do we have to just sit and watch without doing anything just because THAAD or other assets can counter only limited missile attacks?” one military expert said, declining to be identified. “We should secure at least the means to protect our strategic military bases against the enemy’s counterforce attacks (on military targets), even if we may not be able to fully protect some populated areas. That way, we can keep our warfighting capabilities, protect our citizens and send a signal that the missile salvo would only be futile.” Some critics argue that </w:t>
      </w:r>
      <w:r w:rsidRPr="00300F3F">
        <w:rPr>
          <w:rFonts w:eastAsia="Calibri" w:cs="Times New Roman"/>
          <w:u w:val="single"/>
          <w:shd w:val="clear" w:color="auto" w:fill="FF93C9"/>
        </w:rPr>
        <w:t>since</w:t>
      </w:r>
      <w:r w:rsidRPr="00300F3F">
        <w:rPr>
          <w:rFonts w:eastAsia="Calibri" w:cs="Times New Roman"/>
          <w:u w:val="single"/>
        </w:rPr>
        <w:t xml:space="preserve"> the </w:t>
      </w:r>
      <w:r w:rsidRPr="00300F3F">
        <w:rPr>
          <w:rFonts w:eastAsia="Calibri" w:cs="Times New Roman"/>
          <w:u w:val="single"/>
          <w:shd w:val="clear" w:color="auto" w:fill="FF93C9"/>
        </w:rPr>
        <w:t>North has</w:t>
      </w:r>
      <w:r w:rsidRPr="00300F3F">
        <w:rPr>
          <w:rFonts w:eastAsia="Calibri" w:cs="Times New Roman"/>
          <w:u w:val="single"/>
        </w:rPr>
        <w:t xml:space="preserve"> </w:t>
      </w:r>
      <w:r w:rsidRPr="00300F3F">
        <w:rPr>
          <w:rFonts w:eastAsia="Calibri" w:cs="Times New Roman"/>
          <w:b/>
          <w:iCs/>
          <w:u w:val="single"/>
          <w:bdr w:val="single" w:sz="4" w:space="0" w:color="auto"/>
        </w:rPr>
        <w:t xml:space="preserve">many </w:t>
      </w:r>
      <w:r w:rsidRPr="00300F3F">
        <w:rPr>
          <w:rFonts w:eastAsia="Calibri" w:cs="Times New Roman"/>
          <w:b/>
          <w:iCs/>
          <w:u w:val="single"/>
          <w:bdr w:val="single" w:sz="4" w:space="0" w:color="auto"/>
          <w:shd w:val="clear" w:color="auto" w:fill="FF93C9"/>
        </w:rPr>
        <w:t>mobile launchers</w:t>
      </w:r>
      <w:r w:rsidRPr="00300F3F">
        <w:rPr>
          <w:rFonts w:eastAsia="Calibri" w:cs="Times New Roman"/>
          <w:b/>
          <w:iCs/>
          <w:u w:val="single"/>
          <w:bdr w:val="single" w:sz="4" w:space="0" w:color="auto"/>
        </w:rPr>
        <w:t>, called TEL</w:t>
      </w:r>
      <w:r w:rsidRPr="00300F3F">
        <w:rPr>
          <w:rFonts w:eastAsia="Calibri" w:cs="Times New Roman"/>
          <w:sz w:val="16"/>
        </w:rPr>
        <w:t xml:space="preserve"> (transporter erector launcher), </w:t>
      </w:r>
      <w:r w:rsidRPr="00300F3F">
        <w:rPr>
          <w:rFonts w:eastAsia="Calibri" w:cs="Times New Roman"/>
          <w:u w:val="single"/>
          <w:shd w:val="clear" w:color="auto" w:fill="FF93C9"/>
        </w:rPr>
        <w:t xml:space="preserve">it would be </w:t>
      </w:r>
      <w:r w:rsidRPr="00300F3F">
        <w:rPr>
          <w:rFonts w:eastAsia="Calibri" w:cs="Times New Roman"/>
          <w:b/>
          <w:iCs/>
          <w:u w:val="single"/>
          <w:bdr w:val="single" w:sz="4" w:space="0" w:color="auto"/>
          <w:shd w:val="clear" w:color="auto" w:fill="FF93C9"/>
        </w:rPr>
        <w:t>very difficult to detect</w:t>
      </w:r>
      <w:r w:rsidRPr="00300F3F">
        <w:rPr>
          <w:rFonts w:eastAsia="Calibri" w:cs="Times New Roman"/>
          <w:u w:val="single"/>
        </w:rPr>
        <w:t xml:space="preserve"> its missile </w:t>
      </w:r>
      <w:r w:rsidRPr="00300F3F">
        <w:rPr>
          <w:rFonts w:eastAsia="Calibri" w:cs="Times New Roman"/>
          <w:u w:val="single"/>
          <w:shd w:val="clear" w:color="auto" w:fill="FF93C9"/>
        </w:rPr>
        <w:t>movements</w:t>
      </w:r>
      <w:r w:rsidRPr="00300F3F">
        <w:rPr>
          <w:rFonts w:eastAsia="Calibri" w:cs="Times New Roman"/>
          <w:u w:val="single"/>
        </w:rPr>
        <w:t xml:space="preserve"> for interception purposes.</w:t>
      </w:r>
      <w:r w:rsidRPr="00300F3F">
        <w:rPr>
          <w:rFonts w:eastAsia="Calibri" w:cs="Times New Roman"/>
          <w:sz w:val="16"/>
        </w:rPr>
        <w:t xml:space="preserve"> They also note </w:t>
      </w:r>
      <w:r w:rsidRPr="00300F3F">
        <w:rPr>
          <w:rFonts w:eastAsia="Calibri" w:cs="Times New Roman"/>
          <w:u w:val="single"/>
        </w:rPr>
        <w:t xml:space="preserve">the </w:t>
      </w:r>
      <w:r w:rsidRPr="00300F3F">
        <w:rPr>
          <w:rFonts w:eastAsia="Calibri" w:cs="Times New Roman"/>
          <w:u w:val="single"/>
          <w:shd w:val="clear" w:color="auto" w:fill="FF93C9"/>
        </w:rPr>
        <w:t>North could use</w:t>
      </w:r>
      <w:r w:rsidRPr="00300F3F">
        <w:rPr>
          <w:rFonts w:eastAsia="Calibri" w:cs="Times New Roman"/>
          <w:u w:val="single"/>
        </w:rPr>
        <w:t xml:space="preserve"> deceptive mechanisms such as </w:t>
      </w:r>
      <w:r w:rsidRPr="00300F3F">
        <w:rPr>
          <w:rFonts w:eastAsia="Calibri" w:cs="Times New Roman"/>
          <w:b/>
          <w:iCs/>
          <w:u w:val="single"/>
          <w:bdr w:val="single" w:sz="4" w:space="0" w:color="auto"/>
          <w:shd w:val="clear" w:color="auto" w:fill="FF93C9"/>
        </w:rPr>
        <w:t>decoys</w:t>
      </w:r>
      <w:r w:rsidRPr="00300F3F">
        <w:rPr>
          <w:rFonts w:eastAsia="Calibri" w:cs="Times New Roman"/>
          <w:u w:val="single"/>
        </w:rPr>
        <w:t xml:space="preserve"> to make it difficult to identify and strike the right warhead of a flying missile. </w:t>
      </w:r>
      <w:r w:rsidRPr="00300F3F">
        <w:rPr>
          <w:rFonts w:eastAsia="Calibri" w:cs="Times New Roman"/>
          <w:u w:val="single"/>
          <w:shd w:val="clear" w:color="auto" w:fill="FF93C9"/>
        </w:rPr>
        <w:t>Should</w:t>
      </w:r>
      <w:r w:rsidRPr="00300F3F">
        <w:rPr>
          <w:rFonts w:eastAsia="Calibri" w:cs="Times New Roman"/>
          <w:u w:val="single"/>
        </w:rPr>
        <w:t xml:space="preserve"> the </w:t>
      </w:r>
      <w:r w:rsidRPr="00300F3F">
        <w:rPr>
          <w:rFonts w:eastAsia="Calibri" w:cs="Times New Roman"/>
          <w:u w:val="single"/>
          <w:shd w:val="clear" w:color="auto" w:fill="FF93C9"/>
        </w:rPr>
        <w:t>North use a missile</w:t>
      </w:r>
      <w:r w:rsidRPr="00300F3F">
        <w:rPr>
          <w:rFonts w:eastAsia="Calibri" w:cs="Times New Roman"/>
          <w:u w:val="single"/>
        </w:rPr>
        <w:t xml:space="preserve"> capable of </w:t>
      </w:r>
      <w:r w:rsidRPr="00300F3F">
        <w:rPr>
          <w:rFonts w:eastAsia="Calibri" w:cs="Times New Roman"/>
          <w:u w:val="single"/>
          <w:shd w:val="clear" w:color="auto" w:fill="FF93C9"/>
        </w:rPr>
        <w:t xml:space="preserve">carrying </w:t>
      </w:r>
      <w:r w:rsidRPr="00300F3F">
        <w:rPr>
          <w:rFonts w:eastAsia="Calibri" w:cs="Times New Roman"/>
          <w:b/>
          <w:iCs/>
          <w:u w:val="single"/>
          <w:bdr w:val="single" w:sz="4" w:space="0" w:color="auto"/>
          <w:shd w:val="clear" w:color="auto" w:fill="FF93C9"/>
        </w:rPr>
        <w:t>multiple warheads</w:t>
      </w:r>
      <w:r w:rsidRPr="00300F3F">
        <w:rPr>
          <w:rFonts w:eastAsia="Calibri" w:cs="Times New Roman"/>
          <w:u w:val="single"/>
          <w:shd w:val="clear" w:color="auto" w:fill="FF93C9"/>
        </w:rPr>
        <w:t>, some</w:t>
      </w:r>
      <w:r w:rsidRPr="00300F3F">
        <w:rPr>
          <w:rFonts w:eastAsia="Calibri" w:cs="Times New Roman"/>
          <w:u w:val="single"/>
        </w:rPr>
        <w:t xml:space="preserve"> of which could be </w:t>
      </w:r>
      <w:r w:rsidRPr="00300F3F">
        <w:rPr>
          <w:rFonts w:eastAsia="Calibri" w:cs="Times New Roman"/>
          <w:u w:val="single"/>
          <w:shd w:val="clear" w:color="auto" w:fill="FF93C9"/>
        </w:rPr>
        <w:t>fake</w:t>
      </w:r>
      <w:r w:rsidRPr="00300F3F">
        <w:rPr>
          <w:rFonts w:eastAsia="Calibri" w:cs="Times New Roman"/>
          <w:u w:val="single"/>
        </w:rPr>
        <w:t xml:space="preserve"> payloads, </w:t>
      </w:r>
      <w:r w:rsidRPr="00300F3F">
        <w:rPr>
          <w:rFonts w:eastAsia="Calibri" w:cs="Times New Roman"/>
          <w:u w:val="single"/>
          <w:shd w:val="clear" w:color="auto" w:fill="FF93C9"/>
        </w:rPr>
        <w:t>it would</w:t>
      </w:r>
      <w:r w:rsidRPr="00300F3F">
        <w:rPr>
          <w:rFonts w:eastAsia="Calibri" w:cs="Times New Roman"/>
          <w:u w:val="single"/>
        </w:rPr>
        <w:t xml:space="preserve"> also be </w:t>
      </w:r>
      <w:r w:rsidRPr="00300F3F">
        <w:rPr>
          <w:rFonts w:eastAsia="Calibri" w:cs="Times New Roman"/>
          <w:u w:val="single"/>
          <w:shd w:val="clear" w:color="auto" w:fill="FF93C9"/>
        </w:rPr>
        <w:t>difficult to</w:t>
      </w:r>
      <w:r w:rsidRPr="00300F3F">
        <w:rPr>
          <w:rFonts w:eastAsia="Calibri" w:cs="Times New Roman"/>
          <w:u w:val="single"/>
        </w:rPr>
        <w:t xml:space="preserve"> accurately </w:t>
      </w:r>
      <w:r w:rsidRPr="00300F3F">
        <w:rPr>
          <w:rFonts w:eastAsia="Calibri" w:cs="Times New Roman"/>
          <w:u w:val="single"/>
          <w:shd w:val="clear" w:color="auto" w:fill="FF93C9"/>
        </w:rPr>
        <w:t>intercept</w:t>
      </w:r>
      <w:r w:rsidRPr="00300F3F">
        <w:rPr>
          <w:rFonts w:eastAsia="Calibri" w:cs="Times New Roman"/>
          <w:u w:val="single"/>
        </w:rPr>
        <w:t xml:space="preserve"> the missile</w:t>
      </w:r>
      <w:r w:rsidRPr="00300F3F">
        <w:rPr>
          <w:rFonts w:eastAsia="Calibri" w:cs="Times New Roman"/>
          <w:sz w:val="16"/>
        </w:rPr>
        <w:t xml:space="preserve">, </w:t>
      </w:r>
      <w:proofErr w:type="gramStart"/>
      <w:r w:rsidRPr="00300F3F">
        <w:rPr>
          <w:rFonts w:eastAsia="Calibri" w:cs="Times New Roman"/>
          <w:sz w:val="16"/>
        </w:rPr>
        <w:t>they</w:t>
      </w:r>
      <w:proofErr w:type="gramEnd"/>
      <w:r w:rsidRPr="00300F3F">
        <w:rPr>
          <w:rFonts w:eastAsia="Calibri" w:cs="Times New Roman"/>
          <w:sz w:val="16"/>
        </w:rPr>
        <w:t xml:space="preserve"> point out. </w:t>
      </w:r>
      <w:r w:rsidRPr="00300F3F">
        <w:rPr>
          <w:rFonts w:eastAsia="Calibri" w:cs="Times New Roman"/>
          <w:u w:val="single"/>
        </w:rPr>
        <w:t>Another issue</w:t>
      </w:r>
      <w:r w:rsidRPr="00300F3F">
        <w:rPr>
          <w:rFonts w:eastAsia="Calibri" w:cs="Times New Roman"/>
          <w:sz w:val="16"/>
        </w:rPr>
        <w:t xml:space="preserve"> that critics have raised </w:t>
      </w:r>
      <w:r w:rsidRPr="00300F3F">
        <w:rPr>
          <w:rFonts w:eastAsia="Calibri" w:cs="Times New Roman"/>
          <w:u w:val="single"/>
        </w:rPr>
        <w:t>is that</w:t>
      </w:r>
      <w:r w:rsidRPr="00300F3F">
        <w:rPr>
          <w:rFonts w:eastAsia="Calibri" w:cs="Times New Roman"/>
          <w:sz w:val="16"/>
        </w:rPr>
        <w:t xml:space="preserve"> the </w:t>
      </w:r>
      <w:r w:rsidRPr="00300F3F">
        <w:rPr>
          <w:rFonts w:eastAsia="Calibri" w:cs="Times New Roman"/>
          <w:u w:val="single"/>
          <w:shd w:val="clear" w:color="auto" w:fill="FF93C9"/>
        </w:rPr>
        <w:t>Korea</w:t>
      </w:r>
      <w:r w:rsidRPr="00300F3F">
        <w:rPr>
          <w:rFonts w:eastAsia="Calibri" w:cs="Times New Roman"/>
          <w:sz w:val="16"/>
        </w:rPr>
        <w:t xml:space="preserve">n Peninsula </w:t>
      </w:r>
      <w:r w:rsidRPr="00300F3F">
        <w:rPr>
          <w:rFonts w:eastAsia="Calibri" w:cs="Times New Roman"/>
          <w:u w:val="single"/>
          <w:shd w:val="clear" w:color="auto" w:fill="FF93C9"/>
        </w:rPr>
        <w:t xml:space="preserve">is </w:t>
      </w:r>
      <w:r w:rsidRPr="00300F3F">
        <w:rPr>
          <w:rFonts w:eastAsia="Calibri" w:cs="Times New Roman"/>
          <w:b/>
          <w:iCs/>
          <w:u w:val="single"/>
          <w:bdr w:val="single" w:sz="4" w:space="0" w:color="auto"/>
          <w:shd w:val="clear" w:color="auto" w:fill="FF93C9"/>
        </w:rPr>
        <w:t>too small</w:t>
      </w:r>
      <w:r w:rsidRPr="00300F3F">
        <w:rPr>
          <w:rFonts w:eastAsia="Calibri" w:cs="Times New Roman"/>
          <w:u w:val="single"/>
          <w:shd w:val="clear" w:color="auto" w:fill="FF93C9"/>
        </w:rPr>
        <w:t xml:space="preserve"> to employ</w:t>
      </w:r>
      <w:r w:rsidRPr="00300F3F">
        <w:rPr>
          <w:rFonts w:eastAsia="Calibri" w:cs="Times New Roman"/>
          <w:u w:val="single"/>
        </w:rPr>
        <w:t xml:space="preserve"> any </w:t>
      </w:r>
      <w:r w:rsidRPr="00300F3F">
        <w:rPr>
          <w:rFonts w:eastAsia="Calibri" w:cs="Times New Roman"/>
          <w:u w:val="single"/>
          <w:shd w:val="clear" w:color="auto" w:fill="FF93C9"/>
        </w:rPr>
        <w:t>effective</w:t>
      </w:r>
      <w:r w:rsidRPr="00300F3F">
        <w:rPr>
          <w:rFonts w:eastAsia="Calibri" w:cs="Times New Roman"/>
          <w:u w:val="single"/>
        </w:rPr>
        <w:t xml:space="preserve"> missile </w:t>
      </w:r>
      <w:r w:rsidRPr="00300F3F">
        <w:rPr>
          <w:rFonts w:eastAsia="Calibri" w:cs="Times New Roman"/>
          <w:u w:val="single"/>
          <w:shd w:val="clear" w:color="auto" w:fill="FF93C9"/>
        </w:rPr>
        <w:t>defense</w:t>
      </w:r>
      <w:r w:rsidRPr="00300F3F">
        <w:rPr>
          <w:rFonts w:eastAsia="Calibri" w:cs="Times New Roman"/>
          <w:u w:val="single"/>
        </w:rPr>
        <w:t xml:space="preserve"> system. </w:t>
      </w:r>
      <w:r w:rsidRPr="00300F3F">
        <w:rPr>
          <w:rFonts w:eastAsia="Calibri" w:cs="Times New Roman"/>
          <w:sz w:val="16"/>
        </w:rPr>
        <w:t xml:space="preserve">Missile experts say that </w:t>
      </w:r>
      <w:r w:rsidRPr="00300F3F">
        <w:rPr>
          <w:rFonts w:eastAsia="Calibri" w:cs="Times New Roman"/>
          <w:u w:val="single"/>
          <w:shd w:val="clear" w:color="auto" w:fill="FF93C9"/>
        </w:rPr>
        <w:t xml:space="preserve">it would take </w:t>
      </w:r>
      <w:r w:rsidRPr="00300F3F">
        <w:rPr>
          <w:rFonts w:eastAsia="Calibri" w:cs="Times New Roman"/>
          <w:b/>
          <w:iCs/>
          <w:u w:val="single"/>
          <w:bdr w:val="single" w:sz="4" w:space="0" w:color="auto"/>
          <w:shd w:val="clear" w:color="auto" w:fill="FF93C9"/>
        </w:rPr>
        <w:t>less than 4 minutes</w:t>
      </w:r>
      <w:r w:rsidRPr="00300F3F">
        <w:rPr>
          <w:rFonts w:eastAsia="Calibri" w:cs="Times New Roman"/>
          <w:u w:val="single"/>
        </w:rPr>
        <w:t xml:space="preserve"> for a Scud</w:t>
      </w:r>
      <w:r w:rsidRPr="00300F3F">
        <w:rPr>
          <w:rFonts w:eastAsia="Calibri" w:cs="Times New Roman"/>
          <w:sz w:val="16"/>
        </w:rPr>
        <w:t xml:space="preserve"> missile </w:t>
      </w:r>
      <w:r w:rsidRPr="00300F3F">
        <w:rPr>
          <w:rFonts w:eastAsia="Calibri" w:cs="Times New Roman"/>
          <w:u w:val="single"/>
        </w:rPr>
        <w:t>to travel to Seoul</w:t>
      </w:r>
      <w:r w:rsidRPr="00300F3F">
        <w:rPr>
          <w:rFonts w:eastAsia="Calibri" w:cs="Times New Roman"/>
          <w:sz w:val="16"/>
        </w:rPr>
        <w:t>.</w:t>
      </w:r>
    </w:p>
    <w:p w:rsidR="00300F3F" w:rsidRDefault="00300F3F" w:rsidP="00D271D5">
      <w:pPr>
        <w:tabs>
          <w:tab w:val="left" w:pos="8440"/>
        </w:tabs>
        <w:rPr>
          <w:rFonts w:eastAsia="Calibri" w:cs="Times New Roman"/>
          <w:sz w:val="16"/>
        </w:rPr>
      </w:pPr>
    </w:p>
    <w:p w:rsidR="00D271D5" w:rsidRPr="00D271D5" w:rsidRDefault="00D271D5" w:rsidP="00D271D5">
      <w:pPr>
        <w:keepNext/>
        <w:keepLines/>
        <w:pageBreakBefore/>
        <w:spacing w:before="200"/>
        <w:jc w:val="center"/>
        <w:outlineLvl w:val="2"/>
        <w:rPr>
          <w:rFonts w:eastAsia="Times New Roman" w:cs="Times New Roman"/>
          <w:b/>
          <w:sz w:val="32"/>
          <w:szCs w:val="24"/>
          <w:u w:val="single"/>
        </w:rPr>
      </w:pPr>
      <w:r w:rsidRPr="00D271D5">
        <w:rPr>
          <w:rFonts w:eastAsia="Times New Roman" w:cs="Times New Roman"/>
          <w:b/>
          <w:sz w:val="32"/>
          <w:szCs w:val="24"/>
          <w:u w:val="single"/>
        </w:rPr>
        <w:t>THAAD Fails---Decoys---1AR</w:t>
      </w:r>
    </w:p>
    <w:p w:rsidR="00D271D5" w:rsidRPr="00D271D5" w:rsidRDefault="00D271D5" w:rsidP="00D271D5">
      <w:pPr>
        <w:keepNext/>
        <w:keepLines/>
        <w:spacing w:before="200"/>
        <w:outlineLvl w:val="3"/>
        <w:rPr>
          <w:rFonts w:eastAsia="Times New Roman" w:cs="Times New Roman"/>
          <w:b/>
          <w:iCs/>
        </w:rPr>
      </w:pPr>
      <w:r w:rsidRPr="00D271D5">
        <w:rPr>
          <w:rFonts w:eastAsia="Times New Roman" w:cs="Times New Roman"/>
          <w:b/>
          <w:iCs/>
        </w:rPr>
        <w:t xml:space="preserve">North Korea </w:t>
      </w:r>
      <w:r w:rsidRPr="00D271D5">
        <w:rPr>
          <w:rFonts w:eastAsia="Times New Roman" w:cs="Times New Roman"/>
          <w:b/>
          <w:iCs/>
          <w:u w:val="single"/>
        </w:rPr>
        <w:t>has the tech</w:t>
      </w:r>
      <w:r w:rsidRPr="00D271D5">
        <w:rPr>
          <w:rFonts w:eastAsia="Times New Roman" w:cs="Times New Roman"/>
          <w:b/>
          <w:iCs/>
        </w:rPr>
        <w:t xml:space="preserve"> and it’s </w:t>
      </w:r>
      <w:r w:rsidRPr="00D271D5">
        <w:rPr>
          <w:rFonts w:eastAsia="Times New Roman" w:cs="Times New Roman"/>
          <w:b/>
          <w:iCs/>
          <w:u w:val="single"/>
        </w:rPr>
        <w:t>devastating</w:t>
      </w:r>
      <w:r w:rsidRPr="00D271D5">
        <w:rPr>
          <w:rFonts w:eastAsia="Times New Roman" w:cs="Times New Roman"/>
          <w:b/>
          <w:iCs/>
        </w:rPr>
        <w:t xml:space="preserve"> to THAAD</w:t>
      </w:r>
    </w:p>
    <w:p w:rsidR="00D271D5" w:rsidRPr="00D271D5" w:rsidRDefault="00D271D5" w:rsidP="00D271D5">
      <w:pPr>
        <w:rPr>
          <w:rFonts w:eastAsia="Calibri" w:cs="Times New Roman"/>
        </w:rPr>
      </w:pPr>
      <w:proofErr w:type="spellStart"/>
      <w:r w:rsidRPr="00D271D5">
        <w:rPr>
          <w:rFonts w:eastAsia="Calibri" w:cs="Times New Roman"/>
          <w:b/>
          <w:bCs/>
        </w:rPr>
        <w:t>Postol</w:t>
      </w:r>
      <w:proofErr w:type="spellEnd"/>
      <w:r w:rsidRPr="00D271D5">
        <w:rPr>
          <w:rFonts w:eastAsia="Calibri" w:cs="Times New Roman"/>
          <w:b/>
          <w:bCs/>
        </w:rPr>
        <w:t>, 7-11</w:t>
      </w:r>
      <w:r w:rsidRPr="00D271D5">
        <w:rPr>
          <w:rFonts w:eastAsia="Calibri" w:cs="Times New Roman"/>
        </w:rPr>
        <w:t xml:space="preserve"> – interview with Theodore </w:t>
      </w:r>
      <w:proofErr w:type="spellStart"/>
      <w:r w:rsidRPr="00D271D5">
        <w:rPr>
          <w:rFonts w:eastAsia="Calibri" w:cs="Times New Roman"/>
        </w:rPr>
        <w:t>Postol</w:t>
      </w:r>
      <w:proofErr w:type="spellEnd"/>
      <w:r w:rsidRPr="00D271D5">
        <w:rPr>
          <w:rFonts w:eastAsia="Calibri" w:cs="Times New Roman"/>
        </w:rPr>
        <w:t xml:space="preserve">, professor of Science, Technology, and International Security at MIT, 7-11-2016, “Expert says THAAD needlessly raises tension, hurts security”, The </w:t>
      </w:r>
      <w:proofErr w:type="spellStart"/>
      <w:r w:rsidRPr="00D271D5">
        <w:rPr>
          <w:rFonts w:eastAsia="Calibri" w:cs="Times New Roman"/>
        </w:rPr>
        <w:t>Hankyoreh</w:t>
      </w:r>
      <w:proofErr w:type="spellEnd"/>
      <w:r w:rsidRPr="00D271D5">
        <w:rPr>
          <w:rFonts w:eastAsia="Calibri" w:cs="Times New Roman"/>
        </w:rPr>
        <w:t>, http://english.hani.co.kr/arti/english_edition/e_international/751801.html</w:t>
      </w:r>
    </w:p>
    <w:p w:rsidR="00D271D5" w:rsidRPr="00D271D5" w:rsidRDefault="00D271D5" w:rsidP="00D271D5">
      <w:pPr>
        <w:rPr>
          <w:rFonts w:eastAsia="Calibri" w:cs="Times New Roman"/>
          <w:sz w:val="16"/>
        </w:rPr>
      </w:pPr>
      <w:r w:rsidRPr="00D271D5">
        <w:rPr>
          <w:rFonts w:eastAsia="Calibri" w:cs="Times New Roman"/>
          <w:b/>
          <w:iCs/>
          <w:u w:val="single"/>
          <w:bdr w:val="single" w:sz="4" w:space="0" w:color="auto"/>
        </w:rPr>
        <w:t>Hani</w:t>
      </w:r>
      <w:r w:rsidRPr="00D271D5">
        <w:rPr>
          <w:rFonts w:eastAsia="Calibri" w:cs="Times New Roman"/>
          <w:sz w:val="16"/>
        </w:rPr>
        <w:t xml:space="preserve">: </w:t>
      </w:r>
      <w:r w:rsidRPr="00D271D5">
        <w:rPr>
          <w:rFonts w:eastAsia="Calibri" w:cs="Times New Roman"/>
          <w:u w:val="single"/>
        </w:rPr>
        <w:t>What do you think</w:t>
      </w:r>
      <w:r w:rsidRPr="00D271D5">
        <w:rPr>
          <w:rFonts w:eastAsia="Calibri" w:cs="Times New Roman"/>
          <w:sz w:val="16"/>
        </w:rPr>
        <w:t xml:space="preserve"> that </w:t>
      </w:r>
      <w:r w:rsidRPr="00D271D5">
        <w:rPr>
          <w:rFonts w:eastAsia="Calibri" w:cs="Times New Roman"/>
          <w:u w:val="single"/>
        </w:rPr>
        <w:t>North Korea will do to make THAAD useless militarily?</w:t>
      </w:r>
      <w:r w:rsidRPr="00D271D5">
        <w:rPr>
          <w:rFonts w:eastAsia="Calibri" w:cs="Times New Roman"/>
          <w:sz w:val="16"/>
        </w:rPr>
        <w:t xml:space="preserve"> In other words, what are North Korea’s options to counter THAAD?</w:t>
      </w:r>
    </w:p>
    <w:p w:rsidR="00D271D5" w:rsidRPr="00D271D5" w:rsidRDefault="00D271D5" w:rsidP="00D271D5">
      <w:pPr>
        <w:rPr>
          <w:rFonts w:eastAsia="Calibri" w:cs="Times New Roman"/>
          <w:sz w:val="16"/>
        </w:rPr>
      </w:pPr>
      <w:proofErr w:type="spellStart"/>
      <w:r w:rsidRPr="00D271D5">
        <w:rPr>
          <w:rFonts w:eastAsia="Calibri" w:cs="Times New Roman"/>
          <w:b/>
          <w:iCs/>
          <w:u w:val="single"/>
          <w:bdr w:val="single" w:sz="4" w:space="0" w:color="auto"/>
        </w:rPr>
        <w:t>Postol</w:t>
      </w:r>
      <w:proofErr w:type="spellEnd"/>
      <w:r w:rsidRPr="00D271D5">
        <w:rPr>
          <w:rFonts w:eastAsia="Calibri" w:cs="Times New Roman"/>
          <w:sz w:val="16"/>
        </w:rPr>
        <w:t xml:space="preserve">: </w:t>
      </w:r>
      <w:r w:rsidRPr="00462BB9">
        <w:rPr>
          <w:rFonts w:eastAsia="Calibri" w:cs="Times New Roman"/>
          <w:highlight w:val="green"/>
          <w:u w:val="single"/>
        </w:rPr>
        <w:t>North Korea</w:t>
      </w:r>
      <w:r w:rsidRPr="00D271D5">
        <w:rPr>
          <w:rFonts w:eastAsia="Calibri" w:cs="Times New Roman"/>
          <w:u w:val="single"/>
        </w:rPr>
        <w:t xml:space="preserve"> has </w:t>
      </w:r>
      <w:r w:rsidRPr="00462BB9">
        <w:rPr>
          <w:rFonts w:eastAsia="Calibri" w:cs="Times New Roman"/>
          <w:b/>
          <w:iCs/>
          <w:highlight w:val="green"/>
          <w:u w:val="single"/>
          <w:bdr w:val="single" w:sz="4" w:space="0" w:color="auto"/>
        </w:rPr>
        <w:t>already demonstrated</w:t>
      </w:r>
      <w:r w:rsidRPr="00D271D5">
        <w:rPr>
          <w:rFonts w:eastAsia="Calibri" w:cs="Times New Roman"/>
          <w:b/>
          <w:iCs/>
          <w:u w:val="single"/>
          <w:bdr w:val="single" w:sz="4" w:space="0" w:color="auto"/>
        </w:rPr>
        <w:t xml:space="preserve"> that </w:t>
      </w:r>
      <w:r w:rsidRPr="00462BB9">
        <w:rPr>
          <w:rFonts w:eastAsia="Calibri" w:cs="Times New Roman"/>
          <w:b/>
          <w:iCs/>
          <w:highlight w:val="green"/>
          <w:u w:val="single"/>
          <w:bdr w:val="single" w:sz="4" w:space="0" w:color="auto"/>
        </w:rPr>
        <w:t>it has the technology</w:t>
      </w:r>
      <w:r w:rsidRPr="00462BB9">
        <w:rPr>
          <w:rFonts w:eastAsia="Calibri" w:cs="Times New Roman"/>
          <w:highlight w:val="green"/>
          <w:u w:val="single"/>
        </w:rPr>
        <w:t xml:space="preserve"> to </w:t>
      </w:r>
      <w:r w:rsidRPr="00462BB9">
        <w:rPr>
          <w:rFonts w:eastAsia="Calibri" w:cs="Times New Roman"/>
          <w:b/>
          <w:iCs/>
          <w:highlight w:val="green"/>
          <w:u w:val="single"/>
          <w:bdr w:val="single" w:sz="4" w:space="0" w:color="auto"/>
        </w:rPr>
        <w:t>defeat</w:t>
      </w:r>
      <w:r w:rsidRPr="00D271D5">
        <w:rPr>
          <w:rFonts w:eastAsia="Calibri" w:cs="Times New Roman"/>
          <w:u w:val="single"/>
        </w:rPr>
        <w:t xml:space="preserve"> the </w:t>
      </w:r>
      <w:r w:rsidRPr="00462BB9">
        <w:rPr>
          <w:rFonts w:eastAsia="Calibri" w:cs="Times New Roman"/>
          <w:highlight w:val="green"/>
          <w:u w:val="single"/>
        </w:rPr>
        <w:t>THAAD</w:t>
      </w:r>
      <w:r w:rsidRPr="00D271D5">
        <w:rPr>
          <w:rFonts w:eastAsia="Calibri" w:cs="Times New Roman"/>
          <w:u w:val="single"/>
        </w:rPr>
        <w:t xml:space="preserve"> system</w:t>
      </w:r>
      <w:r w:rsidRPr="00D271D5">
        <w:rPr>
          <w:rFonts w:eastAsia="Calibri" w:cs="Times New Roman"/>
          <w:sz w:val="16"/>
        </w:rPr>
        <w:t xml:space="preserve">. </w:t>
      </w:r>
      <w:r w:rsidRPr="00462BB9">
        <w:rPr>
          <w:rFonts w:eastAsia="Calibri" w:cs="Times New Roman"/>
          <w:highlight w:val="green"/>
          <w:u w:val="single"/>
        </w:rPr>
        <w:t>All it needs to do is</w:t>
      </w:r>
      <w:r w:rsidRPr="00D271D5">
        <w:rPr>
          <w:rFonts w:eastAsia="Calibri" w:cs="Times New Roman"/>
          <w:u w:val="single"/>
        </w:rPr>
        <w:t xml:space="preserve"> to </w:t>
      </w:r>
      <w:r w:rsidRPr="00462BB9">
        <w:rPr>
          <w:rFonts w:eastAsia="Calibri" w:cs="Times New Roman"/>
          <w:highlight w:val="green"/>
          <w:u w:val="single"/>
        </w:rPr>
        <w:t xml:space="preserve">use </w:t>
      </w:r>
      <w:proofErr w:type="spellStart"/>
      <w:r w:rsidRPr="00462BB9">
        <w:rPr>
          <w:rFonts w:eastAsia="Calibri" w:cs="Times New Roman"/>
          <w:highlight w:val="green"/>
          <w:u w:val="single"/>
        </w:rPr>
        <w:t>Nodong</w:t>
      </w:r>
      <w:proofErr w:type="spellEnd"/>
      <w:r w:rsidRPr="00462BB9">
        <w:rPr>
          <w:rFonts w:eastAsia="Calibri" w:cs="Times New Roman"/>
          <w:highlight w:val="green"/>
          <w:u w:val="single"/>
        </w:rPr>
        <w:t xml:space="preserve"> missiles</w:t>
      </w:r>
      <w:r w:rsidRPr="00D271D5">
        <w:rPr>
          <w:rFonts w:eastAsia="Calibri" w:cs="Times New Roman"/>
          <w:u w:val="single"/>
        </w:rPr>
        <w:t xml:space="preserve"> to deliver nuclear warheads </w:t>
      </w:r>
      <w:r w:rsidRPr="00462BB9">
        <w:rPr>
          <w:rFonts w:eastAsia="Calibri" w:cs="Times New Roman"/>
          <w:highlight w:val="green"/>
          <w:u w:val="single"/>
        </w:rPr>
        <w:t xml:space="preserve">on </w:t>
      </w:r>
      <w:r w:rsidRPr="00462BB9">
        <w:rPr>
          <w:rFonts w:eastAsia="Calibri" w:cs="Times New Roman"/>
          <w:b/>
          <w:iCs/>
          <w:highlight w:val="green"/>
          <w:u w:val="single"/>
          <w:bdr w:val="single" w:sz="4" w:space="0" w:color="auto"/>
        </w:rPr>
        <w:t>lofted trajectories</w:t>
      </w:r>
      <w:r w:rsidRPr="00D271D5">
        <w:rPr>
          <w:rFonts w:eastAsia="Calibri" w:cs="Times New Roman"/>
          <w:u w:val="single"/>
        </w:rPr>
        <w:t xml:space="preserve"> against targets in South Korea</w:t>
      </w:r>
      <w:r w:rsidRPr="00D271D5">
        <w:rPr>
          <w:rFonts w:eastAsia="Calibri" w:cs="Times New Roman"/>
          <w:sz w:val="16"/>
        </w:rPr>
        <w:t xml:space="preserve">. </w:t>
      </w:r>
      <w:r w:rsidRPr="00462BB9">
        <w:rPr>
          <w:rFonts w:eastAsia="Calibri" w:cs="Times New Roman"/>
          <w:highlight w:val="green"/>
          <w:u w:val="single"/>
        </w:rPr>
        <w:t>The rockets</w:t>
      </w:r>
      <w:r w:rsidRPr="00D271D5">
        <w:rPr>
          <w:rFonts w:eastAsia="Calibri" w:cs="Times New Roman"/>
          <w:sz w:val="16"/>
        </w:rPr>
        <w:t xml:space="preserve"> that are used to launch the nuclear warheads </w:t>
      </w:r>
      <w:r w:rsidRPr="00462BB9">
        <w:rPr>
          <w:rFonts w:eastAsia="Calibri" w:cs="Times New Roman"/>
          <w:highlight w:val="green"/>
          <w:u w:val="single"/>
        </w:rPr>
        <w:t>could be</w:t>
      </w:r>
      <w:r w:rsidRPr="00D271D5">
        <w:rPr>
          <w:rFonts w:eastAsia="Calibri" w:cs="Times New Roman"/>
          <w:u w:val="single"/>
        </w:rPr>
        <w:t xml:space="preserve"> readily </w:t>
      </w:r>
      <w:r w:rsidRPr="00462BB9">
        <w:rPr>
          <w:rFonts w:eastAsia="Calibri" w:cs="Times New Roman"/>
          <w:highlight w:val="green"/>
          <w:u w:val="single"/>
        </w:rPr>
        <w:t xml:space="preserve">cut up into pieces that would create </w:t>
      </w:r>
      <w:r w:rsidRPr="00462BB9">
        <w:rPr>
          <w:rFonts w:eastAsia="Calibri" w:cs="Times New Roman"/>
          <w:b/>
          <w:iCs/>
          <w:highlight w:val="green"/>
          <w:u w:val="single"/>
          <w:bdr w:val="single" w:sz="4" w:space="0" w:color="auto"/>
        </w:rPr>
        <w:t>decoys</w:t>
      </w:r>
      <w:r w:rsidRPr="00D271D5">
        <w:rPr>
          <w:rFonts w:eastAsia="Calibri" w:cs="Times New Roman"/>
          <w:sz w:val="16"/>
        </w:rPr>
        <w:t xml:space="preserve"> that are </w:t>
      </w:r>
      <w:r w:rsidRPr="00462BB9">
        <w:rPr>
          <w:rFonts w:eastAsia="Calibri" w:cs="Times New Roman"/>
          <w:highlight w:val="green"/>
          <w:u w:val="single"/>
        </w:rPr>
        <w:t>indistinguishable</w:t>
      </w:r>
      <w:r w:rsidRPr="00D271D5">
        <w:rPr>
          <w:rFonts w:eastAsia="Calibri" w:cs="Times New Roman"/>
          <w:u w:val="single"/>
        </w:rPr>
        <w:t xml:space="preserve"> from the warhead </w:t>
      </w:r>
      <w:r w:rsidRPr="00462BB9">
        <w:rPr>
          <w:rFonts w:eastAsia="Calibri" w:cs="Times New Roman"/>
          <w:highlight w:val="green"/>
          <w:u w:val="single"/>
        </w:rPr>
        <w:t>to THAAD infrared</w:t>
      </w:r>
      <w:r w:rsidRPr="00D271D5">
        <w:rPr>
          <w:rFonts w:eastAsia="Calibri" w:cs="Times New Roman"/>
          <w:u w:val="single"/>
        </w:rPr>
        <w:t xml:space="preserve"> homing </w:t>
      </w:r>
      <w:r w:rsidRPr="00462BB9">
        <w:rPr>
          <w:rFonts w:eastAsia="Calibri" w:cs="Times New Roman"/>
          <w:highlight w:val="green"/>
          <w:u w:val="single"/>
        </w:rPr>
        <w:t>interceptors</w:t>
      </w:r>
      <w:r w:rsidRPr="00462BB9">
        <w:rPr>
          <w:rFonts w:eastAsia="Calibri" w:cs="Times New Roman"/>
          <w:sz w:val="16"/>
          <w:highlight w:val="green"/>
        </w:rPr>
        <w:t xml:space="preserve">. </w:t>
      </w:r>
      <w:r w:rsidRPr="00462BB9">
        <w:rPr>
          <w:rFonts w:eastAsia="Calibri" w:cs="Times New Roman"/>
          <w:highlight w:val="green"/>
          <w:u w:val="single"/>
        </w:rPr>
        <w:t>This</w:t>
      </w:r>
      <w:r w:rsidRPr="00D271D5">
        <w:rPr>
          <w:rFonts w:eastAsia="Calibri" w:cs="Times New Roman"/>
          <w:sz w:val="16"/>
        </w:rPr>
        <w:t xml:space="preserve"> tactic </w:t>
      </w:r>
      <w:r w:rsidRPr="00462BB9">
        <w:rPr>
          <w:rFonts w:eastAsia="Calibri" w:cs="Times New Roman"/>
          <w:highlight w:val="green"/>
          <w:u w:val="single"/>
        </w:rPr>
        <w:t xml:space="preserve">would work at </w:t>
      </w:r>
      <w:r w:rsidRPr="00462BB9">
        <w:rPr>
          <w:rFonts w:eastAsia="Calibri" w:cs="Times New Roman"/>
          <w:b/>
          <w:iCs/>
          <w:highlight w:val="green"/>
          <w:u w:val="single"/>
          <w:bdr w:val="single" w:sz="4" w:space="0" w:color="auto"/>
        </w:rPr>
        <w:t>both high and low altitudes</w:t>
      </w:r>
      <w:r w:rsidRPr="00D271D5">
        <w:rPr>
          <w:rFonts w:eastAsia="Calibri" w:cs="Times New Roman"/>
          <w:sz w:val="16"/>
        </w:rPr>
        <w:t>.</w:t>
      </w:r>
    </w:p>
    <w:p w:rsidR="00D271D5" w:rsidRPr="00D271D5" w:rsidRDefault="00D271D5" w:rsidP="00D271D5">
      <w:pPr>
        <w:tabs>
          <w:tab w:val="left" w:pos="3093"/>
        </w:tabs>
        <w:rPr>
          <w:rFonts w:eastAsia="Calibri" w:cs="Times New Roman"/>
        </w:rPr>
      </w:pPr>
      <w:r w:rsidRPr="00D271D5">
        <w:rPr>
          <w:rFonts w:eastAsia="Calibri" w:cs="Times New Roman"/>
        </w:rPr>
        <w:tab/>
      </w:r>
    </w:p>
    <w:p w:rsidR="00300F3F" w:rsidRPr="00300F3F" w:rsidRDefault="00300F3F" w:rsidP="00300F3F">
      <w:pPr>
        <w:keepNext/>
        <w:keepLines/>
        <w:spacing w:before="200"/>
        <w:outlineLvl w:val="3"/>
        <w:rPr>
          <w:rFonts w:eastAsia="Times New Roman" w:cs="Times New Roman"/>
          <w:b/>
          <w:iCs/>
        </w:rPr>
      </w:pPr>
      <w:r w:rsidRPr="00300F3F">
        <w:rPr>
          <w:rFonts w:eastAsia="Times New Roman" w:cs="Times New Roman"/>
          <w:b/>
          <w:iCs/>
          <w:u w:val="single"/>
        </w:rPr>
        <w:t>Decoys</w:t>
      </w:r>
      <w:r w:rsidRPr="00300F3F">
        <w:rPr>
          <w:rFonts w:eastAsia="Times New Roman" w:cs="Times New Roman"/>
          <w:b/>
          <w:iCs/>
        </w:rPr>
        <w:t xml:space="preserve"> and </w:t>
      </w:r>
      <w:r w:rsidRPr="00300F3F">
        <w:rPr>
          <w:rFonts w:eastAsia="Times New Roman" w:cs="Times New Roman"/>
          <w:b/>
          <w:iCs/>
          <w:u w:val="single"/>
        </w:rPr>
        <w:t>irregular flight paths</w:t>
      </w:r>
      <w:r>
        <w:rPr>
          <w:rFonts w:eastAsia="Times New Roman" w:cs="Times New Roman"/>
          <w:b/>
          <w:iCs/>
        </w:rPr>
        <w:t xml:space="preserve"> tank effectiveness</w:t>
      </w:r>
    </w:p>
    <w:p w:rsidR="00300F3F" w:rsidRPr="00300F3F" w:rsidRDefault="00300F3F" w:rsidP="00300F3F">
      <w:pPr>
        <w:rPr>
          <w:rFonts w:eastAsia="Calibri" w:cs="Times New Roman"/>
        </w:rPr>
      </w:pPr>
      <w:proofErr w:type="spellStart"/>
      <w:r w:rsidRPr="00300F3F">
        <w:rPr>
          <w:rFonts w:eastAsia="Calibri" w:cs="Times New Roman"/>
          <w:b/>
          <w:bCs/>
        </w:rPr>
        <w:t>Hankyoreh</w:t>
      </w:r>
      <w:proofErr w:type="spellEnd"/>
      <w:r w:rsidRPr="00300F3F">
        <w:rPr>
          <w:rFonts w:eastAsia="Calibri" w:cs="Times New Roman"/>
          <w:b/>
          <w:bCs/>
        </w:rPr>
        <w:t xml:space="preserve"> 15</w:t>
      </w:r>
      <w:r w:rsidRPr="00300F3F">
        <w:rPr>
          <w:rFonts w:eastAsia="Calibri" w:cs="Times New Roman"/>
        </w:rPr>
        <w:t xml:space="preserve"> – “Study: THAAD’s Interception Capability May Not Be Reliable”, 6-25, http://english.hani.co.kr/arti/english_edition/e_international/697535.html</w:t>
      </w:r>
    </w:p>
    <w:p w:rsidR="00300F3F" w:rsidRPr="00300F3F" w:rsidRDefault="00300F3F" w:rsidP="00300F3F">
      <w:pPr>
        <w:rPr>
          <w:rFonts w:eastAsia="Calibri" w:cs="Times New Roman"/>
          <w:sz w:val="16"/>
        </w:rPr>
      </w:pPr>
      <w:r w:rsidRPr="00300F3F">
        <w:rPr>
          <w:rFonts w:eastAsia="Calibri" w:cs="Times New Roman"/>
          <w:u w:val="single"/>
        </w:rPr>
        <w:t>Experts suggest a domestic</w:t>
      </w:r>
      <w:r w:rsidRPr="00300F3F">
        <w:rPr>
          <w:rFonts w:eastAsia="Calibri" w:cs="Times New Roman"/>
          <w:sz w:val="16"/>
        </w:rPr>
        <w:t xml:space="preserve">ally-developed </w:t>
      </w:r>
      <w:r w:rsidRPr="00300F3F">
        <w:rPr>
          <w:rFonts w:eastAsia="Calibri" w:cs="Times New Roman"/>
          <w:u w:val="single"/>
        </w:rPr>
        <w:t>option may be wiser than</w:t>
      </w:r>
      <w:r w:rsidRPr="00300F3F">
        <w:rPr>
          <w:rFonts w:eastAsia="Calibri" w:cs="Times New Roman"/>
          <w:sz w:val="16"/>
        </w:rPr>
        <w:t xml:space="preserve"> the more expensive US-led </w:t>
      </w:r>
      <w:r w:rsidRPr="00300F3F">
        <w:rPr>
          <w:rFonts w:eastAsia="Calibri" w:cs="Times New Roman"/>
          <w:u w:val="single"/>
        </w:rPr>
        <w:t>THAAD</w:t>
      </w:r>
      <w:r w:rsidRPr="00300F3F">
        <w:rPr>
          <w:rFonts w:eastAsia="Calibri" w:cs="Times New Roman"/>
          <w:sz w:val="16"/>
        </w:rPr>
        <w:t xml:space="preserve"> system The US is considering placing a Terminal High Altitude Area Defense (THAAD) system on the Korean Peninsula to block the North Korean missile threat - but </w:t>
      </w:r>
      <w:r w:rsidRPr="00300F3F">
        <w:rPr>
          <w:rFonts w:eastAsia="Calibri" w:cs="Times New Roman"/>
          <w:u w:val="single"/>
          <w:shd w:val="clear" w:color="auto" w:fill="FF93C9"/>
        </w:rPr>
        <w:t>a</w:t>
      </w:r>
      <w:r w:rsidRPr="00300F3F">
        <w:rPr>
          <w:rFonts w:eastAsia="Calibri" w:cs="Times New Roman"/>
          <w:u w:val="single"/>
        </w:rPr>
        <w:t xml:space="preserve"> recent </w:t>
      </w:r>
      <w:r w:rsidRPr="00300F3F">
        <w:rPr>
          <w:rFonts w:eastAsia="Calibri" w:cs="Times New Roman"/>
          <w:u w:val="single"/>
          <w:shd w:val="clear" w:color="auto" w:fill="FF93C9"/>
        </w:rPr>
        <w:t>study suggests THAAD’s ability to intercept</w:t>
      </w:r>
      <w:r w:rsidRPr="00300F3F">
        <w:rPr>
          <w:rFonts w:eastAsia="Calibri" w:cs="Times New Roman"/>
          <w:u w:val="single"/>
        </w:rPr>
        <w:t xml:space="preserve"> North Korean</w:t>
      </w:r>
      <w:r w:rsidRPr="00300F3F">
        <w:rPr>
          <w:rFonts w:eastAsia="Calibri" w:cs="Times New Roman"/>
          <w:sz w:val="16"/>
        </w:rPr>
        <w:t xml:space="preserve"> ballistic </w:t>
      </w:r>
      <w:r w:rsidRPr="00300F3F">
        <w:rPr>
          <w:rFonts w:eastAsia="Calibri" w:cs="Times New Roman"/>
          <w:u w:val="single"/>
        </w:rPr>
        <w:t xml:space="preserve">missiles </w:t>
      </w:r>
      <w:r w:rsidRPr="00300F3F">
        <w:rPr>
          <w:rFonts w:eastAsia="Calibri" w:cs="Times New Roman"/>
          <w:u w:val="single"/>
          <w:shd w:val="clear" w:color="auto" w:fill="FF93C9"/>
        </w:rPr>
        <w:t xml:space="preserve">may be </w:t>
      </w:r>
      <w:r w:rsidRPr="00300F3F">
        <w:rPr>
          <w:rFonts w:eastAsia="Calibri" w:cs="Times New Roman"/>
          <w:b/>
          <w:iCs/>
          <w:u w:val="single"/>
          <w:bdr w:val="single" w:sz="4" w:space="0" w:color="auto"/>
          <w:shd w:val="clear" w:color="auto" w:fill="FF93C9"/>
        </w:rPr>
        <w:t>unreliable</w:t>
      </w:r>
      <w:r w:rsidRPr="00300F3F">
        <w:rPr>
          <w:rFonts w:eastAsia="Calibri" w:cs="Times New Roman"/>
          <w:sz w:val="16"/>
        </w:rPr>
        <w:t xml:space="preserve">. According to the study, </w:t>
      </w:r>
      <w:r w:rsidRPr="00300F3F">
        <w:rPr>
          <w:rFonts w:eastAsia="Calibri" w:cs="Times New Roman"/>
          <w:u w:val="single"/>
        </w:rPr>
        <w:t xml:space="preserve">North </w:t>
      </w:r>
      <w:r w:rsidRPr="00300F3F">
        <w:rPr>
          <w:rFonts w:eastAsia="Calibri" w:cs="Times New Roman"/>
          <w:u w:val="single"/>
          <w:shd w:val="clear" w:color="auto" w:fill="FF93C9"/>
        </w:rPr>
        <w:t>Korean</w:t>
      </w:r>
      <w:r w:rsidRPr="00300F3F">
        <w:rPr>
          <w:rFonts w:eastAsia="Calibri" w:cs="Times New Roman"/>
          <w:sz w:val="16"/>
        </w:rPr>
        <w:t xml:space="preserve"> Scud and </w:t>
      </w:r>
      <w:proofErr w:type="spellStart"/>
      <w:r w:rsidRPr="00300F3F">
        <w:rPr>
          <w:rFonts w:eastAsia="Calibri" w:cs="Times New Roman"/>
          <w:sz w:val="16"/>
        </w:rPr>
        <w:t>Nodong</w:t>
      </w:r>
      <w:proofErr w:type="spellEnd"/>
      <w:r w:rsidRPr="00300F3F">
        <w:rPr>
          <w:rFonts w:eastAsia="Calibri" w:cs="Times New Roman"/>
          <w:u w:val="single"/>
        </w:rPr>
        <w:t xml:space="preserve"> </w:t>
      </w:r>
      <w:r w:rsidRPr="00300F3F">
        <w:rPr>
          <w:rFonts w:eastAsia="Calibri" w:cs="Times New Roman"/>
          <w:u w:val="single"/>
          <w:shd w:val="clear" w:color="auto" w:fill="FF93C9"/>
        </w:rPr>
        <w:t>missiles are difficult</w:t>
      </w:r>
      <w:r w:rsidRPr="00300F3F">
        <w:rPr>
          <w:rFonts w:eastAsia="Calibri" w:cs="Times New Roman"/>
          <w:u w:val="single"/>
        </w:rPr>
        <w:t xml:space="preserve"> targets </w:t>
      </w:r>
      <w:r w:rsidRPr="00300F3F">
        <w:rPr>
          <w:rFonts w:eastAsia="Calibri" w:cs="Times New Roman"/>
          <w:u w:val="single"/>
          <w:shd w:val="clear" w:color="auto" w:fill="FF93C9"/>
        </w:rPr>
        <w:t>because of</w:t>
      </w:r>
      <w:r w:rsidRPr="00300F3F">
        <w:rPr>
          <w:rFonts w:eastAsia="Calibri" w:cs="Times New Roman"/>
          <w:u w:val="single"/>
        </w:rPr>
        <w:t xml:space="preserve"> their </w:t>
      </w:r>
      <w:r w:rsidRPr="00300F3F">
        <w:rPr>
          <w:rFonts w:eastAsia="Calibri" w:cs="Times New Roman"/>
          <w:b/>
          <w:iCs/>
          <w:u w:val="single"/>
          <w:bdr w:val="single" w:sz="4" w:space="0" w:color="auto"/>
          <w:shd w:val="clear" w:color="auto" w:fill="FF93C9"/>
        </w:rPr>
        <w:t>irregular trajectories</w:t>
      </w:r>
      <w:r w:rsidRPr="00300F3F">
        <w:rPr>
          <w:rFonts w:eastAsia="Calibri" w:cs="Times New Roman"/>
          <w:sz w:val="16"/>
        </w:rPr>
        <w:t xml:space="preserve">, while any missile that is struck would pose the serious danger of its warhead falling to earth and exploding. Theodore </w:t>
      </w:r>
      <w:proofErr w:type="spellStart"/>
      <w:r w:rsidRPr="00300F3F">
        <w:rPr>
          <w:rFonts w:eastAsia="Calibri" w:cs="Times New Roman"/>
          <w:sz w:val="16"/>
        </w:rPr>
        <w:t>Postol</w:t>
      </w:r>
      <w:proofErr w:type="spellEnd"/>
      <w:r w:rsidRPr="00300F3F">
        <w:rPr>
          <w:rFonts w:eastAsia="Calibri" w:cs="Times New Roman"/>
          <w:sz w:val="16"/>
        </w:rPr>
        <w:t>, a professor at the Massachusetts Institute of Technology (</w:t>
      </w:r>
      <w:r w:rsidRPr="00300F3F">
        <w:rPr>
          <w:rFonts w:eastAsia="Calibri" w:cs="Times New Roman"/>
          <w:u w:val="single"/>
          <w:shd w:val="clear" w:color="auto" w:fill="FF93C9"/>
        </w:rPr>
        <w:t>MIT</w:t>
      </w:r>
      <w:r w:rsidRPr="00300F3F">
        <w:rPr>
          <w:rFonts w:eastAsia="Calibri" w:cs="Times New Roman"/>
          <w:sz w:val="16"/>
        </w:rPr>
        <w:t xml:space="preserve">), and George Lewis, a visiting scholar at the Cornell University Institute of Peace and Conflict Studies, reached this conclusion on June 14 from an </w:t>
      </w:r>
      <w:r w:rsidRPr="00300F3F">
        <w:rPr>
          <w:rFonts w:eastAsia="Calibri" w:cs="Times New Roman"/>
          <w:u w:val="single"/>
          <w:shd w:val="clear" w:color="auto" w:fill="FF93C9"/>
        </w:rPr>
        <w:t>analysis</w:t>
      </w:r>
      <w:r w:rsidRPr="00300F3F">
        <w:rPr>
          <w:rFonts w:eastAsia="Calibri" w:cs="Times New Roman"/>
          <w:sz w:val="16"/>
        </w:rPr>
        <w:t xml:space="preserve"> on whether a THAAD system in South Korea could successfully intercept a North Korean Scud or </w:t>
      </w:r>
      <w:proofErr w:type="spellStart"/>
      <w:r w:rsidRPr="00300F3F">
        <w:rPr>
          <w:rFonts w:eastAsia="Calibri" w:cs="Times New Roman"/>
          <w:sz w:val="16"/>
        </w:rPr>
        <w:t>Nodong</w:t>
      </w:r>
      <w:proofErr w:type="spellEnd"/>
      <w:r w:rsidRPr="00300F3F">
        <w:rPr>
          <w:rFonts w:eastAsia="Calibri" w:cs="Times New Roman"/>
          <w:sz w:val="16"/>
        </w:rPr>
        <w:t xml:space="preserve"> missile. The </w:t>
      </w:r>
      <w:proofErr w:type="spellStart"/>
      <w:r w:rsidRPr="00300F3F">
        <w:rPr>
          <w:rFonts w:eastAsia="Calibri" w:cs="Times New Roman"/>
          <w:sz w:val="16"/>
        </w:rPr>
        <w:t>Hankyoreh</w:t>
      </w:r>
      <w:proofErr w:type="spellEnd"/>
      <w:r w:rsidRPr="00300F3F">
        <w:rPr>
          <w:rFonts w:eastAsia="Calibri" w:cs="Times New Roman"/>
          <w:sz w:val="16"/>
        </w:rPr>
        <w:t xml:space="preserve"> was the first media outlet to acquire the findings from </w:t>
      </w:r>
      <w:proofErr w:type="spellStart"/>
      <w:r w:rsidRPr="00300F3F">
        <w:rPr>
          <w:rFonts w:eastAsia="Calibri" w:cs="Times New Roman"/>
          <w:sz w:val="16"/>
        </w:rPr>
        <w:t>Postol</w:t>
      </w:r>
      <w:proofErr w:type="spellEnd"/>
      <w:r w:rsidRPr="00300F3F">
        <w:rPr>
          <w:rFonts w:eastAsia="Calibri" w:cs="Times New Roman"/>
          <w:sz w:val="16"/>
        </w:rPr>
        <w:t xml:space="preserve"> and Lewis, both leading experts with years of research into US missile defense systems. While US experts and news outlets have previously noted possible problems with the use of Ground-Based Midcourse Defense (GMD) to protect the mainland US, the question of THAAD interception capabilities has remained a mystery, with few raising questions about the systems‘ deployment and export to allies. The new findings now appear to hold important implications for a full-scale debate on THAAD’s military efficacy. The findings </w:t>
      </w:r>
      <w:r w:rsidRPr="00300F3F">
        <w:rPr>
          <w:rFonts w:eastAsia="Calibri" w:cs="Times New Roman"/>
          <w:u w:val="single"/>
        </w:rPr>
        <w:t>showed</w:t>
      </w:r>
      <w:r w:rsidRPr="00300F3F">
        <w:rPr>
          <w:rFonts w:eastAsia="Calibri" w:cs="Times New Roman"/>
          <w:sz w:val="16"/>
        </w:rPr>
        <w:t xml:space="preserve"> that </w:t>
      </w:r>
      <w:r w:rsidRPr="00300F3F">
        <w:rPr>
          <w:rFonts w:eastAsia="Calibri" w:cs="Times New Roman"/>
          <w:u w:val="single"/>
        </w:rPr>
        <w:t>both the North Korean Scud</w:t>
      </w:r>
      <w:r w:rsidRPr="00300F3F">
        <w:rPr>
          <w:rFonts w:eastAsia="Calibri" w:cs="Times New Roman"/>
          <w:sz w:val="16"/>
        </w:rPr>
        <w:t xml:space="preserve">-B and Scud-C </w:t>
      </w:r>
      <w:r w:rsidRPr="00300F3F">
        <w:rPr>
          <w:rFonts w:eastAsia="Calibri" w:cs="Times New Roman"/>
          <w:u w:val="single"/>
        </w:rPr>
        <w:t>missiles</w:t>
      </w:r>
      <w:r w:rsidRPr="00300F3F">
        <w:rPr>
          <w:rFonts w:eastAsia="Calibri" w:cs="Times New Roman"/>
          <w:sz w:val="16"/>
        </w:rPr>
        <w:t xml:space="preserve">, with ranges of around 300 and 600 km respectively, </w:t>
      </w:r>
      <w:r w:rsidRPr="00300F3F">
        <w:rPr>
          <w:rFonts w:eastAsia="Calibri" w:cs="Times New Roman"/>
          <w:u w:val="single"/>
        </w:rPr>
        <w:t xml:space="preserve">and the </w:t>
      </w:r>
      <w:proofErr w:type="spellStart"/>
      <w:r w:rsidRPr="00300F3F">
        <w:rPr>
          <w:rFonts w:eastAsia="Calibri" w:cs="Times New Roman"/>
          <w:u w:val="single"/>
        </w:rPr>
        <w:t>Nodong</w:t>
      </w:r>
      <w:proofErr w:type="spellEnd"/>
      <w:r w:rsidRPr="00300F3F">
        <w:rPr>
          <w:rFonts w:eastAsia="Calibri" w:cs="Times New Roman"/>
          <w:sz w:val="16"/>
        </w:rPr>
        <w:t xml:space="preserve"> missile, with a range of around 1,000 km, </w:t>
      </w:r>
      <w:r w:rsidRPr="00300F3F">
        <w:rPr>
          <w:rFonts w:eastAsia="Calibri" w:cs="Times New Roman"/>
          <w:u w:val="single"/>
        </w:rPr>
        <w:t>would fall in</w:t>
      </w:r>
      <w:r w:rsidRPr="00300F3F">
        <w:rPr>
          <w:rFonts w:eastAsia="Calibri" w:cs="Times New Roman"/>
          <w:sz w:val="16"/>
        </w:rPr>
        <w:t xml:space="preserve"> the </w:t>
      </w:r>
      <w:r w:rsidRPr="00300F3F">
        <w:rPr>
          <w:rFonts w:eastAsia="Calibri" w:cs="Times New Roman"/>
          <w:u w:val="single"/>
        </w:rPr>
        <w:t>range</w:t>
      </w:r>
      <w:r w:rsidRPr="00300F3F">
        <w:rPr>
          <w:rFonts w:eastAsia="Calibri" w:cs="Times New Roman"/>
          <w:sz w:val="16"/>
        </w:rPr>
        <w:t xml:space="preserve"> of THAAD </w:t>
      </w:r>
      <w:proofErr w:type="spellStart"/>
      <w:r w:rsidRPr="00300F3F">
        <w:rPr>
          <w:rFonts w:eastAsia="Calibri" w:cs="Times New Roman"/>
          <w:sz w:val="16"/>
        </w:rPr>
        <w:t>interceptability</w:t>
      </w:r>
      <w:proofErr w:type="spellEnd"/>
      <w:r w:rsidRPr="00300F3F">
        <w:rPr>
          <w:rFonts w:eastAsia="Calibri" w:cs="Times New Roman"/>
          <w:sz w:val="16"/>
        </w:rPr>
        <w:t xml:space="preserve">. </w:t>
      </w:r>
      <w:r w:rsidRPr="00300F3F">
        <w:rPr>
          <w:rFonts w:eastAsia="Calibri" w:cs="Times New Roman"/>
          <w:u w:val="single"/>
        </w:rPr>
        <w:t>But</w:t>
      </w:r>
      <w:r w:rsidRPr="00300F3F">
        <w:rPr>
          <w:rFonts w:eastAsia="Calibri" w:cs="Times New Roman"/>
          <w:sz w:val="16"/>
        </w:rPr>
        <w:t xml:space="preserve"> they also </w:t>
      </w:r>
      <w:r w:rsidRPr="00300F3F">
        <w:rPr>
          <w:rFonts w:eastAsia="Calibri" w:cs="Times New Roman"/>
          <w:u w:val="single"/>
          <w:shd w:val="clear" w:color="auto" w:fill="FF93C9"/>
        </w:rPr>
        <w:t>concluded</w:t>
      </w:r>
      <w:r w:rsidRPr="00300F3F">
        <w:rPr>
          <w:rFonts w:eastAsia="Calibri" w:cs="Times New Roman"/>
          <w:sz w:val="16"/>
        </w:rPr>
        <w:t xml:space="preserve"> a </w:t>
      </w:r>
      <w:r w:rsidRPr="00300F3F">
        <w:rPr>
          <w:rFonts w:eastAsia="Calibri" w:cs="Times New Roman"/>
          <w:u w:val="single"/>
          <w:shd w:val="clear" w:color="auto" w:fill="FF93C9"/>
        </w:rPr>
        <w:t>THAAD</w:t>
      </w:r>
      <w:r w:rsidRPr="00300F3F">
        <w:rPr>
          <w:rFonts w:eastAsia="Calibri" w:cs="Times New Roman"/>
          <w:sz w:val="16"/>
        </w:rPr>
        <w:t xml:space="preserve"> unit </w:t>
      </w:r>
      <w:r w:rsidRPr="00300F3F">
        <w:rPr>
          <w:rFonts w:eastAsia="Calibri" w:cs="Times New Roman"/>
          <w:u w:val="single"/>
          <w:shd w:val="clear" w:color="auto" w:fill="FF93C9"/>
        </w:rPr>
        <w:t>would have difficulty</w:t>
      </w:r>
      <w:r w:rsidRPr="00300F3F">
        <w:rPr>
          <w:rFonts w:eastAsia="Calibri" w:cs="Times New Roman"/>
          <w:u w:val="single"/>
        </w:rPr>
        <w:t xml:space="preserve"> accurately </w:t>
      </w:r>
      <w:r w:rsidRPr="00300F3F">
        <w:rPr>
          <w:rFonts w:eastAsia="Calibri" w:cs="Times New Roman"/>
          <w:u w:val="single"/>
          <w:shd w:val="clear" w:color="auto" w:fill="FF93C9"/>
        </w:rPr>
        <w:t>targeting</w:t>
      </w:r>
      <w:r w:rsidRPr="00300F3F">
        <w:rPr>
          <w:rFonts w:eastAsia="Calibri" w:cs="Times New Roman"/>
          <w:sz w:val="16"/>
        </w:rPr>
        <w:t xml:space="preserve"> the </w:t>
      </w:r>
      <w:r w:rsidRPr="00300F3F">
        <w:rPr>
          <w:rFonts w:eastAsia="Calibri" w:cs="Times New Roman"/>
          <w:u w:val="single"/>
          <w:shd w:val="clear" w:color="auto" w:fill="FF93C9"/>
        </w:rPr>
        <w:t>Scud</w:t>
      </w:r>
      <w:r w:rsidRPr="00300F3F">
        <w:rPr>
          <w:rFonts w:eastAsia="Calibri" w:cs="Times New Roman"/>
          <w:sz w:val="16"/>
        </w:rPr>
        <w:t xml:space="preserve">-B and Scud-C </w:t>
      </w:r>
      <w:r w:rsidRPr="00300F3F">
        <w:rPr>
          <w:rFonts w:eastAsia="Calibri" w:cs="Times New Roman"/>
          <w:u w:val="single"/>
        </w:rPr>
        <w:t xml:space="preserve">missiles </w:t>
      </w:r>
      <w:r w:rsidRPr="00300F3F">
        <w:rPr>
          <w:rFonts w:eastAsia="Calibri" w:cs="Times New Roman"/>
          <w:u w:val="single"/>
          <w:shd w:val="clear" w:color="auto" w:fill="FF93C9"/>
        </w:rPr>
        <w:t>because</w:t>
      </w:r>
      <w:r w:rsidRPr="00300F3F">
        <w:rPr>
          <w:rFonts w:eastAsia="Calibri" w:cs="Times New Roman"/>
          <w:u w:val="single"/>
        </w:rPr>
        <w:t xml:space="preserve"> of </w:t>
      </w:r>
      <w:r w:rsidRPr="00300F3F">
        <w:rPr>
          <w:rFonts w:eastAsia="Calibri" w:cs="Times New Roman"/>
          <w:u w:val="single"/>
          <w:shd w:val="clear" w:color="auto" w:fill="FF93C9"/>
        </w:rPr>
        <w:t>their</w:t>
      </w:r>
      <w:r w:rsidRPr="00300F3F">
        <w:rPr>
          <w:rFonts w:eastAsia="Calibri" w:cs="Times New Roman"/>
          <w:u w:val="single"/>
        </w:rPr>
        <w:t xml:space="preserve"> irregular </w:t>
      </w:r>
      <w:r w:rsidRPr="00300F3F">
        <w:rPr>
          <w:rFonts w:eastAsia="Calibri" w:cs="Times New Roman"/>
          <w:u w:val="single"/>
          <w:shd w:val="clear" w:color="auto" w:fill="FF93C9"/>
        </w:rPr>
        <w:t>trajectory</w:t>
      </w:r>
      <w:r w:rsidRPr="00300F3F">
        <w:rPr>
          <w:rFonts w:eastAsia="Calibri" w:cs="Times New Roman"/>
          <w:u w:val="single"/>
        </w:rPr>
        <w:t xml:space="preserve">, which </w:t>
      </w:r>
      <w:r w:rsidRPr="00300F3F">
        <w:rPr>
          <w:rFonts w:eastAsia="Calibri" w:cs="Times New Roman"/>
          <w:u w:val="single"/>
          <w:shd w:val="clear" w:color="auto" w:fill="FF93C9"/>
        </w:rPr>
        <w:t>moves in a spinning</w:t>
      </w:r>
      <w:r w:rsidRPr="00300F3F">
        <w:rPr>
          <w:rFonts w:eastAsia="Calibri" w:cs="Times New Roman"/>
          <w:sz w:val="16"/>
        </w:rPr>
        <w:t xml:space="preserve"> or screw-shaped </w:t>
      </w:r>
      <w:r w:rsidRPr="00300F3F">
        <w:rPr>
          <w:rFonts w:eastAsia="Calibri" w:cs="Times New Roman"/>
          <w:u w:val="single"/>
          <w:shd w:val="clear" w:color="auto" w:fill="FF93C9"/>
        </w:rPr>
        <w:t>pattern rather than</w:t>
      </w:r>
      <w:r w:rsidRPr="00300F3F">
        <w:rPr>
          <w:rFonts w:eastAsia="Calibri" w:cs="Times New Roman"/>
          <w:u w:val="single"/>
        </w:rPr>
        <w:t xml:space="preserve"> a </w:t>
      </w:r>
      <w:r w:rsidRPr="00300F3F">
        <w:rPr>
          <w:rFonts w:eastAsia="Calibri" w:cs="Times New Roman"/>
          <w:u w:val="single"/>
          <w:shd w:val="clear" w:color="auto" w:fill="FF93C9"/>
        </w:rPr>
        <w:t>straight line</w:t>
      </w:r>
      <w:r w:rsidRPr="00300F3F">
        <w:rPr>
          <w:rFonts w:eastAsia="Calibri" w:cs="Times New Roman"/>
          <w:sz w:val="16"/>
        </w:rPr>
        <w:t xml:space="preserve"> once it finishes its powered flight and reaches a target. </w:t>
      </w:r>
      <w:r w:rsidRPr="00300F3F">
        <w:rPr>
          <w:rFonts w:eastAsia="Calibri" w:cs="Times New Roman"/>
          <w:u w:val="single"/>
        </w:rPr>
        <w:t xml:space="preserve">In the case of a </w:t>
      </w:r>
      <w:proofErr w:type="spellStart"/>
      <w:r w:rsidRPr="00300F3F">
        <w:rPr>
          <w:rFonts w:eastAsia="Calibri" w:cs="Times New Roman"/>
          <w:u w:val="single"/>
        </w:rPr>
        <w:t>Nodong</w:t>
      </w:r>
      <w:proofErr w:type="spellEnd"/>
      <w:r w:rsidRPr="00300F3F">
        <w:rPr>
          <w:rFonts w:eastAsia="Calibri" w:cs="Times New Roman"/>
          <w:sz w:val="16"/>
        </w:rPr>
        <w:t xml:space="preserve"> interception, </w:t>
      </w:r>
      <w:r w:rsidRPr="00300F3F">
        <w:rPr>
          <w:rFonts w:eastAsia="Calibri" w:cs="Times New Roman"/>
          <w:u w:val="single"/>
        </w:rPr>
        <w:t>the same</w:t>
      </w:r>
      <w:r w:rsidRPr="00300F3F">
        <w:rPr>
          <w:rFonts w:eastAsia="Calibri" w:cs="Times New Roman"/>
          <w:sz w:val="16"/>
        </w:rPr>
        <w:t xml:space="preserve"> irregular movement </w:t>
      </w:r>
      <w:r w:rsidRPr="00300F3F">
        <w:rPr>
          <w:rFonts w:eastAsia="Calibri" w:cs="Times New Roman"/>
          <w:u w:val="single"/>
        </w:rPr>
        <w:t xml:space="preserve">issues apply, </w:t>
      </w:r>
      <w:r w:rsidRPr="00300F3F">
        <w:rPr>
          <w:rFonts w:eastAsia="Calibri" w:cs="Times New Roman"/>
          <w:u w:val="single"/>
          <w:shd w:val="clear" w:color="auto" w:fill="FF93C9"/>
        </w:rPr>
        <w:t>along with</w:t>
      </w:r>
      <w:r w:rsidRPr="00300F3F">
        <w:rPr>
          <w:rFonts w:eastAsia="Calibri" w:cs="Times New Roman"/>
          <w:u w:val="single"/>
        </w:rPr>
        <w:t xml:space="preserve"> the basic</w:t>
      </w:r>
      <w:r w:rsidRPr="00300F3F">
        <w:rPr>
          <w:rFonts w:eastAsia="Calibri" w:cs="Times New Roman"/>
          <w:sz w:val="16"/>
        </w:rPr>
        <w:t xml:space="preserve"> US missile defense </w:t>
      </w:r>
      <w:r w:rsidRPr="00300F3F">
        <w:rPr>
          <w:rFonts w:eastAsia="Calibri" w:cs="Times New Roman"/>
          <w:u w:val="single"/>
        </w:rPr>
        <w:t xml:space="preserve">problem of </w:t>
      </w:r>
      <w:r w:rsidRPr="00300F3F">
        <w:rPr>
          <w:rFonts w:eastAsia="Calibri" w:cs="Times New Roman"/>
          <w:u w:val="single"/>
          <w:shd w:val="clear" w:color="auto" w:fill="FF93C9"/>
        </w:rPr>
        <w:t>being unable to distinguish</w:t>
      </w:r>
      <w:r w:rsidRPr="00300F3F">
        <w:rPr>
          <w:rFonts w:eastAsia="Calibri" w:cs="Times New Roman"/>
          <w:u w:val="single"/>
        </w:rPr>
        <w:t xml:space="preserve"> genuine </w:t>
      </w:r>
      <w:r w:rsidRPr="00300F3F">
        <w:rPr>
          <w:rFonts w:eastAsia="Calibri" w:cs="Times New Roman"/>
          <w:u w:val="single"/>
          <w:shd w:val="clear" w:color="auto" w:fill="FF93C9"/>
        </w:rPr>
        <w:t>warheads from decoys</w:t>
      </w:r>
      <w:r w:rsidRPr="00300F3F">
        <w:rPr>
          <w:rFonts w:eastAsia="Calibri" w:cs="Times New Roman"/>
          <w:sz w:val="16"/>
        </w:rPr>
        <w:t xml:space="preserve">. Noting that intercepting missile would have to be fired when the </w:t>
      </w:r>
      <w:proofErr w:type="spellStart"/>
      <w:r w:rsidRPr="00300F3F">
        <w:rPr>
          <w:rFonts w:eastAsia="Calibri" w:cs="Times New Roman"/>
          <w:sz w:val="16"/>
        </w:rPr>
        <w:t>Nodong</w:t>
      </w:r>
      <w:proofErr w:type="spellEnd"/>
      <w:r w:rsidRPr="00300F3F">
        <w:rPr>
          <w:rFonts w:eastAsia="Calibri" w:cs="Times New Roman"/>
          <w:sz w:val="16"/>
        </w:rPr>
        <w:t xml:space="preserve"> is at an altitude of over 105 km from its target, </w:t>
      </w:r>
      <w:proofErr w:type="spellStart"/>
      <w:r w:rsidRPr="00300F3F">
        <w:rPr>
          <w:rFonts w:eastAsia="Calibri" w:cs="Times New Roman"/>
          <w:sz w:val="16"/>
        </w:rPr>
        <w:t>Postol</w:t>
      </w:r>
      <w:proofErr w:type="spellEnd"/>
      <w:r w:rsidRPr="00300F3F">
        <w:rPr>
          <w:rFonts w:eastAsia="Calibri" w:cs="Times New Roman"/>
          <w:sz w:val="16"/>
        </w:rPr>
        <w:t xml:space="preserve"> and Lewis said </w:t>
      </w:r>
      <w:r w:rsidRPr="00300F3F">
        <w:rPr>
          <w:rFonts w:eastAsia="Calibri" w:cs="Times New Roman"/>
          <w:u w:val="single"/>
        </w:rPr>
        <w:t xml:space="preserve">the difference from a decoy would be </w:t>
      </w:r>
      <w:r w:rsidRPr="00300F3F">
        <w:rPr>
          <w:rFonts w:eastAsia="Calibri" w:cs="Times New Roman"/>
          <w:b/>
          <w:iCs/>
          <w:u w:val="single"/>
          <w:bdr w:val="single" w:sz="4" w:space="0" w:color="auto"/>
        </w:rPr>
        <w:t>difficult to identity</w:t>
      </w:r>
      <w:r w:rsidRPr="00300F3F">
        <w:rPr>
          <w:rFonts w:eastAsia="Calibri" w:cs="Times New Roman"/>
          <w:u w:val="single"/>
        </w:rPr>
        <w:t xml:space="preserve"> at that height</w:t>
      </w:r>
      <w:r w:rsidRPr="00300F3F">
        <w:rPr>
          <w:rFonts w:eastAsia="Calibri" w:cs="Times New Roman"/>
          <w:sz w:val="16"/>
        </w:rPr>
        <w:t xml:space="preserve">. While a decoy is lighter and would have a slower descent to earth, the thin air at that altitude would produce similar descent speeds, making the warhead and decoy difficult to tell apart. The two scholars said that </w:t>
      </w:r>
      <w:r w:rsidRPr="00300F3F">
        <w:rPr>
          <w:rFonts w:eastAsia="Calibri" w:cs="Times New Roman"/>
          <w:u w:val="single"/>
        </w:rPr>
        <w:t>radars and infrared sensors can see</w:t>
      </w:r>
      <w:r w:rsidRPr="00300F3F">
        <w:rPr>
          <w:rFonts w:eastAsia="Calibri" w:cs="Times New Roman"/>
          <w:sz w:val="16"/>
        </w:rPr>
        <w:t xml:space="preserve"> the </w:t>
      </w:r>
      <w:r w:rsidRPr="00300F3F">
        <w:rPr>
          <w:rFonts w:eastAsia="Calibri" w:cs="Times New Roman"/>
          <w:u w:val="single"/>
        </w:rPr>
        <w:t>exterior properties of objects</w:t>
      </w:r>
      <w:r w:rsidRPr="00300F3F">
        <w:rPr>
          <w:rFonts w:eastAsia="Calibri" w:cs="Times New Roman"/>
          <w:sz w:val="16"/>
        </w:rPr>
        <w:t xml:space="preserve"> in space, </w:t>
      </w:r>
      <w:r w:rsidRPr="00300F3F">
        <w:rPr>
          <w:rFonts w:eastAsia="Calibri" w:cs="Times New Roman"/>
          <w:u w:val="single"/>
        </w:rPr>
        <w:t>but couldn‘t tell what is inside</w:t>
      </w:r>
      <w:r w:rsidRPr="00300F3F">
        <w:rPr>
          <w:rFonts w:eastAsia="Calibri" w:cs="Times New Roman"/>
          <w:sz w:val="16"/>
        </w:rPr>
        <w:t xml:space="preserve">. </w:t>
      </w:r>
      <w:r w:rsidRPr="00300F3F">
        <w:rPr>
          <w:rFonts w:eastAsia="Calibri" w:cs="Times New Roman"/>
          <w:u w:val="single"/>
        </w:rPr>
        <w:t xml:space="preserve">The issue of </w:t>
      </w:r>
      <w:r w:rsidRPr="00300F3F">
        <w:rPr>
          <w:rFonts w:eastAsia="Calibri" w:cs="Times New Roman"/>
          <w:u w:val="single"/>
          <w:shd w:val="clear" w:color="auto" w:fill="FF93C9"/>
        </w:rPr>
        <w:t>distinguishing</w:t>
      </w:r>
      <w:r w:rsidRPr="00300F3F">
        <w:rPr>
          <w:rFonts w:eastAsia="Calibri" w:cs="Times New Roman"/>
          <w:sz w:val="16"/>
        </w:rPr>
        <w:t xml:space="preserve"> warheads </w:t>
      </w:r>
      <w:r w:rsidRPr="00300F3F">
        <w:rPr>
          <w:rFonts w:eastAsia="Calibri" w:cs="Times New Roman"/>
          <w:u w:val="single"/>
          <w:shd w:val="clear" w:color="auto" w:fill="FF93C9"/>
        </w:rPr>
        <w:t>from decoys</w:t>
      </w:r>
      <w:r w:rsidRPr="00300F3F">
        <w:rPr>
          <w:rFonts w:eastAsia="Calibri" w:cs="Times New Roman"/>
          <w:u w:val="single"/>
        </w:rPr>
        <w:t xml:space="preserve"> has been raised</w:t>
      </w:r>
      <w:r w:rsidRPr="00300F3F">
        <w:rPr>
          <w:rFonts w:eastAsia="Calibri" w:cs="Times New Roman"/>
          <w:sz w:val="16"/>
        </w:rPr>
        <w:t xml:space="preserve"> since the 1990s </w:t>
      </w:r>
      <w:r w:rsidRPr="00300F3F">
        <w:rPr>
          <w:rFonts w:eastAsia="Calibri" w:cs="Times New Roman"/>
          <w:u w:val="single"/>
        </w:rPr>
        <w:t xml:space="preserve">and </w:t>
      </w:r>
      <w:r w:rsidRPr="00300F3F">
        <w:rPr>
          <w:rFonts w:eastAsia="Calibri" w:cs="Times New Roman"/>
          <w:u w:val="single"/>
          <w:shd w:val="clear" w:color="auto" w:fill="FF93C9"/>
        </w:rPr>
        <w:t xml:space="preserve">is acknowledged </w:t>
      </w:r>
      <w:r w:rsidRPr="00300F3F">
        <w:rPr>
          <w:rFonts w:eastAsia="Calibri" w:cs="Times New Roman"/>
          <w:b/>
          <w:iCs/>
          <w:u w:val="single"/>
          <w:bdr w:val="single" w:sz="4" w:space="0" w:color="auto"/>
          <w:shd w:val="clear" w:color="auto" w:fill="FF93C9"/>
        </w:rPr>
        <w:t>even by</w:t>
      </w:r>
      <w:r w:rsidRPr="00300F3F">
        <w:rPr>
          <w:rFonts w:eastAsia="Calibri" w:cs="Times New Roman"/>
          <w:b/>
          <w:iCs/>
          <w:u w:val="single"/>
          <w:bdr w:val="single" w:sz="4" w:space="0" w:color="auto"/>
        </w:rPr>
        <w:t xml:space="preserve"> the</w:t>
      </w:r>
      <w:r w:rsidRPr="00300F3F">
        <w:rPr>
          <w:rFonts w:eastAsia="Calibri" w:cs="Times New Roman"/>
          <w:sz w:val="16"/>
        </w:rPr>
        <w:t xml:space="preserve"> US </w:t>
      </w:r>
      <w:r w:rsidRPr="00300F3F">
        <w:rPr>
          <w:rFonts w:eastAsia="Calibri" w:cs="Times New Roman"/>
          <w:b/>
          <w:iCs/>
          <w:u w:val="single"/>
          <w:bdr w:val="single" w:sz="4" w:space="0" w:color="auto"/>
          <w:shd w:val="clear" w:color="auto" w:fill="FF93C9"/>
        </w:rPr>
        <w:t>Defense</w:t>
      </w:r>
      <w:r w:rsidRPr="00300F3F">
        <w:rPr>
          <w:rFonts w:eastAsia="Calibri" w:cs="Times New Roman"/>
          <w:b/>
          <w:iCs/>
          <w:u w:val="single"/>
          <w:bdr w:val="single" w:sz="4" w:space="0" w:color="auto"/>
        </w:rPr>
        <w:t xml:space="preserve"> Department</w:t>
      </w:r>
      <w:r w:rsidRPr="00300F3F">
        <w:rPr>
          <w:rFonts w:eastAsia="Calibri" w:cs="Times New Roman"/>
          <w:sz w:val="16"/>
        </w:rPr>
        <w:t xml:space="preserve">. The new study shows that </w:t>
      </w:r>
      <w:r w:rsidRPr="00300F3F">
        <w:rPr>
          <w:rFonts w:eastAsia="Calibri" w:cs="Times New Roman"/>
          <w:u w:val="single"/>
        </w:rPr>
        <w:t>it would</w:t>
      </w:r>
      <w:r w:rsidRPr="00300F3F">
        <w:rPr>
          <w:rFonts w:eastAsia="Calibri" w:cs="Times New Roman"/>
          <w:sz w:val="16"/>
        </w:rPr>
        <w:t xml:space="preserve"> also </w:t>
      </w:r>
      <w:r w:rsidRPr="00300F3F">
        <w:rPr>
          <w:rFonts w:eastAsia="Calibri" w:cs="Times New Roman"/>
          <w:u w:val="single"/>
        </w:rPr>
        <w:t>be an issue when using THAAD</w:t>
      </w:r>
      <w:r w:rsidRPr="00300F3F">
        <w:rPr>
          <w:rFonts w:eastAsia="Calibri" w:cs="Times New Roman"/>
          <w:sz w:val="16"/>
        </w:rPr>
        <w:t xml:space="preserve"> to intercept the </w:t>
      </w:r>
      <w:proofErr w:type="spellStart"/>
      <w:r w:rsidRPr="00300F3F">
        <w:rPr>
          <w:rFonts w:eastAsia="Calibri" w:cs="Times New Roman"/>
          <w:sz w:val="16"/>
        </w:rPr>
        <w:t>Nodong</w:t>
      </w:r>
      <w:proofErr w:type="spellEnd"/>
      <w:r w:rsidRPr="00300F3F">
        <w:rPr>
          <w:rFonts w:eastAsia="Calibri" w:cs="Times New Roman"/>
          <w:sz w:val="16"/>
        </w:rPr>
        <w:t xml:space="preserve"> missile. Speaking at a Center for Strategic and International Studies (CSIS) seminar in Washington on May 20, US Joints Chief of Staff vice chairman Adm. James </w:t>
      </w:r>
      <w:proofErr w:type="spellStart"/>
      <w:r w:rsidRPr="00300F3F">
        <w:rPr>
          <w:rFonts w:eastAsia="Calibri" w:cs="Times New Roman"/>
          <w:sz w:val="16"/>
        </w:rPr>
        <w:t>Winnefeld</w:t>
      </w:r>
      <w:proofErr w:type="spellEnd"/>
      <w:r w:rsidRPr="00300F3F">
        <w:rPr>
          <w:rFonts w:eastAsia="Calibri" w:cs="Times New Roman"/>
          <w:sz w:val="16"/>
        </w:rPr>
        <w:t xml:space="preserve"> identified the identification issue alongside financial constraints as one of the key issues to be solved with the missile defense system. </w:t>
      </w:r>
      <w:proofErr w:type="spellStart"/>
      <w:r w:rsidRPr="00300F3F">
        <w:rPr>
          <w:rFonts w:eastAsia="Calibri" w:cs="Times New Roman"/>
          <w:sz w:val="16"/>
        </w:rPr>
        <w:t>Postol</w:t>
      </w:r>
      <w:proofErr w:type="spellEnd"/>
      <w:r w:rsidRPr="00300F3F">
        <w:rPr>
          <w:rFonts w:eastAsia="Calibri" w:cs="Times New Roman"/>
          <w:sz w:val="16"/>
        </w:rPr>
        <w:t xml:space="preserve"> said, “</w:t>
      </w:r>
      <w:r w:rsidRPr="00300F3F">
        <w:rPr>
          <w:rFonts w:eastAsia="Calibri" w:cs="Times New Roman"/>
          <w:u w:val="single"/>
          <w:shd w:val="clear" w:color="auto" w:fill="FF93C9"/>
        </w:rPr>
        <w:t>I do not believe</w:t>
      </w:r>
      <w:r w:rsidRPr="00300F3F">
        <w:rPr>
          <w:rFonts w:eastAsia="Calibri" w:cs="Times New Roman"/>
          <w:u w:val="single"/>
        </w:rPr>
        <w:t xml:space="preserve"> that </w:t>
      </w:r>
      <w:r w:rsidRPr="00300F3F">
        <w:rPr>
          <w:rFonts w:eastAsia="Calibri" w:cs="Times New Roman"/>
          <w:u w:val="single"/>
          <w:shd w:val="clear" w:color="auto" w:fill="FF93C9"/>
        </w:rPr>
        <w:t>any interceptor can</w:t>
      </w:r>
      <w:r w:rsidRPr="00300F3F">
        <w:rPr>
          <w:rFonts w:eastAsia="Calibri" w:cs="Times New Roman"/>
          <w:u w:val="single"/>
        </w:rPr>
        <w:t xml:space="preserve"> do well enough to</w:t>
      </w:r>
      <w:r w:rsidRPr="00300F3F">
        <w:rPr>
          <w:rFonts w:eastAsia="Calibri" w:cs="Times New Roman"/>
          <w:sz w:val="16"/>
        </w:rPr>
        <w:t xml:space="preserve"> truly </w:t>
      </w:r>
      <w:r w:rsidRPr="00300F3F">
        <w:rPr>
          <w:rFonts w:eastAsia="Calibri" w:cs="Times New Roman"/>
          <w:u w:val="single"/>
          <w:shd w:val="clear" w:color="auto" w:fill="FF93C9"/>
        </w:rPr>
        <w:t>justify</w:t>
      </w:r>
      <w:r w:rsidRPr="00300F3F">
        <w:rPr>
          <w:rFonts w:eastAsia="Calibri" w:cs="Times New Roman"/>
          <w:u w:val="single"/>
        </w:rPr>
        <w:t xml:space="preserve"> its </w:t>
      </w:r>
      <w:r w:rsidRPr="00300F3F">
        <w:rPr>
          <w:rFonts w:eastAsia="Calibri" w:cs="Times New Roman"/>
          <w:u w:val="single"/>
          <w:shd w:val="clear" w:color="auto" w:fill="FF93C9"/>
        </w:rPr>
        <w:t>cost</w:t>
      </w:r>
      <w:r w:rsidRPr="00300F3F">
        <w:rPr>
          <w:rFonts w:eastAsia="Calibri" w:cs="Times New Roman"/>
          <w:sz w:val="16"/>
        </w:rPr>
        <w:t xml:space="preserve"> and the effort of deploying it.”</w:t>
      </w:r>
    </w:p>
    <w:p w:rsidR="00300F3F" w:rsidRPr="00D271D5" w:rsidRDefault="00300F3F" w:rsidP="00300F3F">
      <w:pPr>
        <w:tabs>
          <w:tab w:val="left" w:pos="8440"/>
        </w:tabs>
        <w:rPr>
          <w:rFonts w:eastAsia="Calibri" w:cs="Times New Roman"/>
          <w:sz w:val="16"/>
        </w:rPr>
      </w:pPr>
    </w:p>
    <w:p w:rsidR="00D271D5" w:rsidRDefault="00D271D5" w:rsidP="00D271D5">
      <w:pPr>
        <w:pStyle w:val="Heading3"/>
      </w:pPr>
      <w:r>
        <w:t>A2: Impact---Miscalc---1AR</w:t>
      </w:r>
    </w:p>
    <w:p w:rsidR="00D271D5" w:rsidRDefault="00D271D5" w:rsidP="00D271D5">
      <w:pPr>
        <w:pStyle w:val="Heading4"/>
      </w:pPr>
      <w:r>
        <w:t xml:space="preserve">No risk of accidental war or miscalculation on the peninsula </w:t>
      </w:r>
    </w:p>
    <w:p w:rsidR="00D271D5" w:rsidRDefault="00D271D5" w:rsidP="00D271D5">
      <w:r w:rsidRPr="00AF2348">
        <w:rPr>
          <w:rStyle w:val="Heading4Char"/>
        </w:rPr>
        <w:t>Farley 13</w:t>
      </w:r>
      <w:r>
        <w:t xml:space="preserve"> – Robert, Professor of Diplomacy at the University of Kentucky, “North Korea and the Fallacy of Accidental Wars” </w:t>
      </w:r>
      <w:hyperlink r:id="rId8" w:history="1">
        <w:r w:rsidRPr="00C521D8">
          <w:rPr>
            <w:rStyle w:val="Hyperlink"/>
          </w:rPr>
          <w:t>http://thediplomat.com/2013/04/north-korea-and-the-fallacy-of-accidental-wars/?allpages=yes</w:t>
        </w:r>
      </w:hyperlink>
    </w:p>
    <w:p w:rsidR="00D271D5" w:rsidRPr="00300F3F" w:rsidRDefault="00D271D5" w:rsidP="00D271D5">
      <w:pPr>
        <w:rPr>
          <w:b/>
          <w:iCs/>
          <w:u w:val="single"/>
          <w:bdr w:val="single" w:sz="4" w:space="0" w:color="auto"/>
        </w:rPr>
      </w:pPr>
      <w:r w:rsidRPr="00462BB9">
        <w:rPr>
          <w:rStyle w:val="StyleUnderline"/>
          <w:highlight w:val="green"/>
        </w:rPr>
        <w:t xml:space="preserve">Accidental wars </w:t>
      </w:r>
      <w:r w:rsidRPr="00462BB9">
        <w:rPr>
          <w:rStyle w:val="Emphasis"/>
          <w:highlight w:val="green"/>
        </w:rPr>
        <w:t>rarely happen</w:t>
      </w:r>
      <w:r w:rsidRPr="00C176EA">
        <w:rPr>
          <w:sz w:val="16"/>
        </w:rPr>
        <w:t xml:space="preserve">. Historians have demonstrated that </w:t>
      </w:r>
      <w:r w:rsidRPr="00144649">
        <w:rPr>
          <w:rStyle w:val="StyleUnderline"/>
        </w:rPr>
        <w:t>most wars</w:t>
      </w:r>
      <w:r w:rsidRPr="00C176EA">
        <w:rPr>
          <w:sz w:val="16"/>
        </w:rPr>
        <w:t xml:space="preserve"> </w:t>
      </w:r>
      <w:r w:rsidRPr="00144649">
        <w:rPr>
          <w:rStyle w:val="StyleUnderline"/>
        </w:rPr>
        <w:t>initially deemed “accidental,”</w:t>
      </w:r>
      <w:r w:rsidRPr="00C176EA">
        <w:rPr>
          <w:sz w:val="16"/>
        </w:rPr>
        <w:t xml:space="preserve"> (perhaps most notably the First World War), have in </w:t>
      </w:r>
      <w:r w:rsidRPr="00144649">
        <w:rPr>
          <w:rStyle w:val="StyleUnderline"/>
        </w:rPr>
        <w:t>actuality resulted from deliberative state policy, even if the circumstances of</w:t>
      </w:r>
      <w:r w:rsidRPr="00C176EA">
        <w:rPr>
          <w:sz w:val="16"/>
        </w:rPr>
        <w:t xml:space="preserve"> </w:t>
      </w:r>
      <w:r w:rsidRPr="00144649">
        <w:rPr>
          <w:rStyle w:val="StyleUnderline"/>
        </w:rPr>
        <w:t>the war were unplanned</w:t>
      </w:r>
      <w:r w:rsidRPr="00C176EA">
        <w:rPr>
          <w:sz w:val="16"/>
        </w:rPr>
        <w:t xml:space="preserve">. While </w:t>
      </w:r>
      <w:r w:rsidRPr="00C176EA">
        <w:rPr>
          <w:rStyle w:val="StyleUnderline"/>
        </w:rPr>
        <w:t>war</w:t>
      </w:r>
      <w:r w:rsidRPr="00C176EA">
        <w:rPr>
          <w:sz w:val="16"/>
        </w:rPr>
        <w:t xml:space="preserve"> seems discordant, it </w:t>
      </w:r>
      <w:r w:rsidRPr="00C176EA">
        <w:rPr>
          <w:rStyle w:val="StyleUnderline"/>
        </w:rPr>
        <w:t>actually requires a great deal of cooperation and coordination</w:t>
      </w:r>
      <w:r w:rsidRPr="00C176EA">
        <w:rPr>
          <w:sz w:val="16"/>
        </w:rPr>
        <w:t xml:space="preserve">. Fundamentally, </w:t>
      </w:r>
      <w:r w:rsidRPr="00C176EA">
        <w:rPr>
          <w:rStyle w:val="StyleUnderline"/>
        </w:rPr>
        <w:t>two parties have to agree to conduct a war; otherwise, you have either a punitive raid or an armed surrender negotiation.</w:t>
      </w:r>
      <w:r>
        <w:rPr>
          <w:rStyle w:val="StyleUnderline"/>
        </w:rPr>
        <w:t xml:space="preserve"> </w:t>
      </w:r>
      <w:r w:rsidRPr="00C176EA">
        <w:rPr>
          <w:sz w:val="16"/>
        </w:rPr>
        <w:t xml:space="preserve">Consequently, </w:t>
      </w:r>
      <w:r w:rsidRPr="00462BB9">
        <w:rPr>
          <w:rStyle w:val="Emphasis"/>
          <w:highlight w:val="green"/>
        </w:rPr>
        <w:t>the baseline for evaluating</w:t>
      </w:r>
      <w:r w:rsidRPr="00C176EA">
        <w:rPr>
          <w:rStyle w:val="Emphasis"/>
        </w:rPr>
        <w:t xml:space="preserve"> the </w:t>
      </w:r>
      <w:r w:rsidRPr="00462BB9">
        <w:rPr>
          <w:rStyle w:val="Emphasis"/>
          <w:highlight w:val="green"/>
        </w:rPr>
        <w:t>chances for accidental war on</w:t>
      </w:r>
      <w:r w:rsidRPr="00C176EA">
        <w:rPr>
          <w:rStyle w:val="Emphasis"/>
        </w:rPr>
        <w:t xml:space="preserve"> the </w:t>
      </w:r>
      <w:r w:rsidRPr="00462BB9">
        <w:rPr>
          <w:rStyle w:val="Emphasis"/>
          <w:highlight w:val="green"/>
        </w:rPr>
        <w:t>Korea</w:t>
      </w:r>
      <w:r w:rsidRPr="00C176EA">
        <w:rPr>
          <w:rStyle w:val="Emphasis"/>
        </w:rPr>
        <w:t xml:space="preserve">n Peninsula </w:t>
      </w:r>
      <w:r w:rsidRPr="00462BB9">
        <w:rPr>
          <w:rStyle w:val="Emphasis"/>
          <w:highlight w:val="green"/>
        </w:rPr>
        <w:t>should be</w:t>
      </w:r>
      <w:r w:rsidRPr="00C176EA">
        <w:rPr>
          <w:rStyle w:val="Emphasis"/>
        </w:rPr>
        <w:t xml:space="preserve"> judged as </w:t>
      </w:r>
      <w:r w:rsidRPr="00462BB9">
        <w:rPr>
          <w:rStyle w:val="Emphasis"/>
          <w:highlight w:val="green"/>
        </w:rPr>
        <w:t>quite low</w:t>
      </w:r>
      <w:r w:rsidRPr="00462BB9">
        <w:rPr>
          <w:sz w:val="16"/>
          <w:highlight w:val="green"/>
        </w:rPr>
        <w:t>.</w:t>
      </w:r>
      <w:r w:rsidRPr="00C176EA">
        <w:rPr>
          <w:sz w:val="16"/>
        </w:rPr>
        <w:t xml:space="preserve"> </w:t>
      </w:r>
      <w:r w:rsidRPr="00C176EA">
        <w:rPr>
          <w:rStyle w:val="StyleUnderline"/>
        </w:rPr>
        <w:t>South Korea</w:t>
      </w:r>
      <w:r w:rsidRPr="00C176EA">
        <w:rPr>
          <w:sz w:val="16"/>
        </w:rPr>
        <w:t xml:space="preserve">, in all likelihood, </w:t>
      </w:r>
      <w:r w:rsidRPr="00C176EA">
        <w:rPr>
          <w:rStyle w:val="StyleUnderline"/>
        </w:rPr>
        <w:t xml:space="preserve">views the prospect of decisive victory against North Korea as </w:t>
      </w:r>
      <w:r w:rsidRPr="00C176EA">
        <w:rPr>
          <w:rStyle w:val="Emphasis"/>
        </w:rPr>
        <w:t>worse than the status quo.</w:t>
      </w:r>
      <w:r w:rsidRPr="00C176EA">
        <w:rPr>
          <w:sz w:val="16"/>
        </w:rPr>
        <w:t xml:space="preserve"> </w:t>
      </w:r>
      <w:r w:rsidRPr="00C176EA">
        <w:rPr>
          <w:rStyle w:val="StyleUnderline"/>
        </w:rPr>
        <w:t>The</w:t>
      </w:r>
      <w:r w:rsidRPr="00C176EA">
        <w:rPr>
          <w:sz w:val="16"/>
        </w:rPr>
        <w:t xml:space="preserve"> </w:t>
      </w:r>
      <w:r w:rsidRPr="00C176EA">
        <w:rPr>
          <w:rStyle w:val="Emphasis"/>
        </w:rPr>
        <w:t>U</w:t>
      </w:r>
      <w:r w:rsidRPr="00C176EA">
        <w:rPr>
          <w:sz w:val="16"/>
        </w:rPr>
        <w:t xml:space="preserve">nited </w:t>
      </w:r>
      <w:r w:rsidRPr="00C176EA">
        <w:rPr>
          <w:rStyle w:val="Emphasis"/>
        </w:rPr>
        <w:t>S</w:t>
      </w:r>
      <w:r w:rsidRPr="00C176EA">
        <w:rPr>
          <w:sz w:val="16"/>
        </w:rPr>
        <w:t xml:space="preserve">tates </w:t>
      </w:r>
      <w:r w:rsidRPr="00C176EA">
        <w:rPr>
          <w:rStyle w:val="StyleUnderline"/>
        </w:rPr>
        <w:t xml:space="preserve">has </w:t>
      </w:r>
      <w:r w:rsidRPr="00C176EA">
        <w:rPr>
          <w:rStyle w:val="Emphasis"/>
        </w:rPr>
        <w:t>no interest</w:t>
      </w:r>
      <w:r w:rsidRPr="00C176EA">
        <w:rPr>
          <w:rStyle w:val="StyleUnderline"/>
        </w:rPr>
        <w:t xml:space="preserve"> in fighting</w:t>
      </w:r>
      <w:r w:rsidRPr="00C176EA">
        <w:rPr>
          <w:sz w:val="16"/>
        </w:rPr>
        <w:t xml:space="preserve"> a war against </w:t>
      </w:r>
      <w:r w:rsidRPr="00C176EA">
        <w:rPr>
          <w:rStyle w:val="StyleUnderline"/>
        </w:rPr>
        <w:t>the</w:t>
      </w:r>
      <w:r w:rsidRPr="00C176EA">
        <w:rPr>
          <w:sz w:val="16"/>
        </w:rPr>
        <w:t xml:space="preserve"> </w:t>
      </w:r>
      <w:r w:rsidRPr="00C176EA">
        <w:rPr>
          <w:rStyle w:val="StyleUnderline"/>
        </w:rPr>
        <w:t>DPRK</w:t>
      </w:r>
      <w:r w:rsidRPr="00C176EA">
        <w:rPr>
          <w:sz w:val="16"/>
        </w:rPr>
        <w:t xml:space="preserve"> at the moment. For example, the sinking of the </w:t>
      </w:r>
      <w:proofErr w:type="spellStart"/>
      <w:r w:rsidRPr="00C176EA">
        <w:rPr>
          <w:rStyle w:val="StyleUnderline"/>
        </w:rPr>
        <w:t>Cheonan</w:t>
      </w:r>
      <w:proofErr w:type="spellEnd"/>
      <w:r w:rsidRPr="00C176EA">
        <w:rPr>
          <w:rStyle w:val="StyleUnderline"/>
        </w:rPr>
        <w:t xml:space="preserve"> was</w:t>
      </w:r>
      <w:r w:rsidRPr="00C176EA">
        <w:rPr>
          <w:sz w:val="16"/>
        </w:rPr>
        <w:t xml:space="preserve"> obviously </w:t>
      </w:r>
      <w:r w:rsidRPr="00C176EA">
        <w:rPr>
          <w:rStyle w:val="StyleUnderline"/>
        </w:rPr>
        <w:t>an</w:t>
      </w:r>
      <w:r w:rsidRPr="00C176EA">
        <w:rPr>
          <w:sz w:val="16"/>
        </w:rPr>
        <w:t xml:space="preserve"> </w:t>
      </w:r>
      <w:r w:rsidRPr="00C176EA">
        <w:rPr>
          <w:rStyle w:val="StyleUnderline"/>
        </w:rPr>
        <w:t>act of war, but</w:t>
      </w:r>
      <w:r w:rsidRPr="00C176EA">
        <w:rPr>
          <w:sz w:val="16"/>
        </w:rPr>
        <w:t xml:space="preserve"> </w:t>
      </w:r>
      <w:r w:rsidRPr="00C176EA">
        <w:rPr>
          <w:rStyle w:val="StyleUnderline"/>
        </w:rPr>
        <w:t>neither the</w:t>
      </w:r>
      <w:r w:rsidRPr="00C176EA">
        <w:rPr>
          <w:sz w:val="16"/>
        </w:rPr>
        <w:t xml:space="preserve"> </w:t>
      </w:r>
      <w:r w:rsidRPr="00C176EA">
        <w:rPr>
          <w:rStyle w:val="Emphasis"/>
        </w:rPr>
        <w:t>U</w:t>
      </w:r>
      <w:r w:rsidRPr="00C176EA">
        <w:rPr>
          <w:sz w:val="16"/>
        </w:rPr>
        <w:t xml:space="preserve">nited </w:t>
      </w:r>
      <w:r w:rsidRPr="00C176EA">
        <w:rPr>
          <w:rStyle w:val="Emphasis"/>
        </w:rPr>
        <w:t>S</w:t>
      </w:r>
      <w:r w:rsidRPr="00C176EA">
        <w:rPr>
          <w:sz w:val="16"/>
        </w:rPr>
        <w:t xml:space="preserve">tates </w:t>
      </w:r>
      <w:r w:rsidRPr="00C176EA">
        <w:rPr>
          <w:rStyle w:val="StyleUnderline"/>
        </w:rPr>
        <w:t xml:space="preserve">nor South Korea </w:t>
      </w:r>
      <w:proofErr w:type="gramStart"/>
      <w:r w:rsidRPr="00C176EA">
        <w:rPr>
          <w:rStyle w:val="StyleUnderline"/>
        </w:rPr>
        <w:t>were</w:t>
      </w:r>
      <w:proofErr w:type="gramEnd"/>
      <w:r w:rsidRPr="00C176EA">
        <w:rPr>
          <w:rStyle w:val="StyleUnderline"/>
        </w:rPr>
        <w:t xml:space="preserve"> interested in</w:t>
      </w:r>
      <w:r w:rsidRPr="00C176EA">
        <w:rPr>
          <w:sz w:val="16"/>
        </w:rPr>
        <w:t xml:space="preserve"> </w:t>
      </w:r>
      <w:r w:rsidRPr="00C176EA">
        <w:rPr>
          <w:rStyle w:val="StyleUnderline"/>
        </w:rPr>
        <w:t>fighting a war on the terms offered.</w:t>
      </w:r>
      <w:r w:rsidRPr="00C176EA">
        <w:rPr>
          <w:sz w:val="16"/>
        </w:rPr>
        <w:t xml:space="preserve"> While we know less about the strategic calculus of North Korea, </w:t>
      </w:r>
      <w:r w:rsidRPr="00462BB9">
        <w:rPr>
          <w:rStyle w:val="Emphasis"/>
          <w:highlight w:val="green"/>
        </w:rPr>
        <w:t xml:space="preserve">there is little reason to think that North Korea was interested in war, </w:t>
      </w:r>
      <w:r w:rsidRPr="00EE10F3">
        <w:rPr>
          <w:rStyle w:val="Emphasis"/>
        </w:rPr>
        <w:t>either;</w:t>
      </w:r>
      <w:r w:rsidRPr="00EE10F3">
        <w:rPr>
          <w:sz w:val="16"/>
        </w:rPr>
        <w:t xml:space="preserve"> </w:t>
      </w:r>
      <w:r w:rsidRPr="00462BB9">
        <w:rPr>
          <w:rStyle w:val="StyleUnderline"/>
          <w:highlight w:val="green"/>
        </w:rPr>
        <w:t xml:space="preserve">it </w:t>
      </w:r>
      <w:r w:rsidRPr="00EE10F3">
        <w:rPr>
          <w:rStyle w:val="StyleUnderline"/>
        </w:rPr>
        <w:t xml:space="preserve">probed South Korean capabilities and resolve, </w:t>
      </w:r>
      <w:r w:rsidRPr="00EE10F3">
        <w:rPr>
          <w:rStyle w:val="Emphasis"/>
        </w:rPr>
        <w:t xml:space="preserve">but </w:t>
      </w:r>
      <w:r w:rsidRPr="00462BB9">
        <w:rPr>
          <w:rStyle w:val="Emphasis"/>
          <w:highlight w:val="green"/>
        </w:rPr>
        <w:t>did not press the issue in ways that could have forced Seoul’s hand.</w:t>
      </w:r>
      <w:r>
        <w:rPr>
          <w:rStyle w:val="Emphasis"/>
        </w:rPr>
        <w:t xml:space="preserve"> </w:t>
      </w:r>
      <w:r w:rsidRPr="00C176EA">
        <w:rPr>
          <w:sz w:val="16"/>
        </w:rPr>
        <w:t>This said</w:t>
      </w:r>
      <w:proofErr w:type="gramStart"/>
      <w:r w:rsidRPr="00C176EA">
        <w:rPr>
          <w:sz w:val="16"/>
        </w:rPr>
        <w:t>,</w:t>
      </w:r>
      <w:proofErr w:type="gramEnd"/>
      <w:r w:rsidRPr="00C176EA">
        <w:rPr>
          <w:sz w:val="16"/>
        </w:rPr>
        <w:t xml:space="preserve"> there are conditions under which the chances for accidental wars increase. If the main parties do not communicate well (or at all) with one another, they may misunderstand messages designed to convey commitment or capability. Cultural differences can contribute to a lack of appreciation of how a potential foe thinks about the costs and benefits of war. Domestic conflict invariably complicates foreign policy, as state leaders often act according to a logic that places the </w:t>
      </w:r>
      <w:proofErr w:type="spellStart"/>
      <w:r w:rsidRPr="00C176EA">
        <w:rPr>
          <w:sz w:val="16"/>
        </w:rPr>
        <w:t>dictata</w:t>
      </w:r>
      <w:proofErr w:type="spellEnd"/>
      <w:r w:rsidRPr="00C176EA">
        <w:rPr>
          <w:sz w:val="16"/>
        </w:rPr>
        <w:t xml:space="preserve"> of their governing coalitions above foreign policy concerns. Finally, leaders do not have full control over their military organizations; a rogue artillery commander, fighter pilot, or sub skipper can effectively initiate hostilities on their own. All of these conditions can lead to situations in which states commit what they believe is limited force in service of what they believe are limited objectives, but in actuality threatens core interests of the enemy. </w:t>
      </w:r>
      <w:r w:rsidRPr="00C176EA">
        <w:rPr>
          <w:rStyle w:val="StyleUnderline"/>
        </w:rPr>
        <w:t>The potential for accidental war is highest in conditions where tech</w:t>
      </w:r>
      <w:r w:rsidRPr="00C176EA">
        <w:rPr>
          <w:sz w:val="16"/>
        </w:rPr>
        <w:t xml:space="preserve">nology </w:t>
      </w:r>
      <w:r w:rsidRPr="00C176EA">
        <w:rPr>
          <w:rStyle w:val="StyleUnderline"/>
        </w:rPr>
        <w:t>and</w:t>
      </w:r>
      <w:r w:rsidRPr="00C176EA">
        <w:rPr>
          <w:sz w:val="16"/>
        </w:rPr>
        <w:t xml:space="preserve"> </w:t>
      </w:r>
      <w:r w:rsidRPr="00C176EA">
        <w:rPr>
          <w:rStyle w:val="StyleUnderline"/>
        </w:rPr>
        <w:t>doctrine</w:t>
      </w:r>
      <w:r w:rsidRPr="00C176EA">
        <w:rPr>
          <w:sz w:val="16"/>
        </w:rPr>
        <w:t xml:space="preserve"> overwhelmingly </w:t>
      </w:r>
      <w:r w:rsidRPr="00C176EA">
        <w:rPr>
          <w:rStyle w:val="StyleUnderline"/>
        </w:rPr>
        <w:t>favor quick, offensive action, and produce</w:t>
      </w:r>
      <w:r w:rsidRPr="00C176EA">
        <w:rPr>
          <w:sz w:val="16"/>
        </w:rPr>
        <w:t xml:space="preserve"> quick, </w:t>
      </w:r>
      <w:r w:rsidRPr="00C176EA">
        <w:rPr>
          <w:rStyle w:val="StyleUnderline"/>
        </w:rPr>
        <w:t>decisive outcomes</w:t>
      </w:r>
      <w:r w:rsidRPr="00C176EA">
        <w:rPr>
          <w:sz w:val="16"/>
        </w:rPr>
        <w:t xml:space="preserve">. Wars that could de-escalate following a border skirmish and a few artillery duels can escalate beyond control if both sides understand the timing of offensive action to be critical. </w:t>
      </w:r>
      <w:r w:rsidRPr="00C176EA">
        <w:rPr>
          <w:rStyle w:val="StyleUnderline"/>
        </w:rPr>
        <w:t>Arguably, the conditions on the Korean Peninsula currently match this description</w:t>
      </w:r>
      <w:r w:rsidRPr="00C176EA">
        <w:rPr>
          <w:sz w:val="16"/>
        </w:rPr>
        <w:t xml:space="preserve">. </w:t>
      </w:r>
      <w:r w:rsidRPr="00C176EA">
        <w:rPr>
          <w:rStyle w:val="Emphasis"/>
        </w:rPr>
        <w:t xml:space="preserve">Although </w:t>
      </w:r>
      <w:r w:rsidRPr="00462BB9">
        <w:rPr>
          <w:rStyle w:val="Emphasis"/>
          <w:highlight w:val="green"/>
        </w:rPr>
        <w:t>there’s virtually no scenario in which North</w:t>
      </w:r>
      <w:r w:rsidRPr="00C176EA">
        <w:rPr>
          <w:rStyle w:val="Emphasis"/>
        </w:rPr>
        <w:t xml:space="preserve"> Korea </w:t>
      </w:r>
      <w:r w:rsidRPr="00462BB9">
        <w:rPr>
          <w:rStyle w:val="Emphasis"/>
          <w:highlight w:val="green"/>
        </w:rPr>
        <w:t>could win</w:t>
      </w:r>
      <w:r w:rsidRPr="00C176EA">
        <w:rPr>
          <w:rStyle w:val="Emphasis"/>
        </w:rPr>
        <w:t xml:space="preserve"> a war</w:t>
      </w:r>
      <w:r w:rsidRPr="00C176EA">
        <w:rPr>
          <w:sz w:val="16"/>
        </w:rPr>
        <w:t xml:space="preserve">, if allowed to mobilize and launch well prepared, coordinate offensive activities the DPRK could inflict severe damage on the South Korean military and South Korean civilians. </w:t>
      </w:r>
      <w:r w:rsidRPr="00C176EA">
        <w:rPr>
          <w:rStyle w:val="StyleUnderline"/>
        </w:rPr>
        <w:t>Similarly, a pre-emptive U.S.-ROK assault</w:t>
      </w:r>
      <w:r w:rsidRPr="00C176EA">
        <w:rPr>
          <w:sz w:val="16"/>
        </w:rPr>
        <w:t xml:space="preserve"> on the North Korean military, or an attack launched in the very early stages of a North Korean assault, </w:t>
      </w:r>
      <w:r w:rsidRPr="00C176EA">
        <w:rPr>
          <w:rStyle w:val="StyleUnderline"/>
        </w:rPr>
        <w:t>could</w:t>
      </w:r>
      <w:r w:rsidRPr="00C176EA">
        <w:rPr>
          <w:sz w:val="16"/>
        </w:rPr>
        <w:t xml:space="preserve"> </w:t>
      </w:r>
      <w:r w:rsidRPr="00C176EA">
        <w:rPr>
          <w:rStyle w:val="StyleUnderline"/>
        </w:rPr>
        <w:t>substantially undercut the power of North Korea’s first punch.</w:t>
      </w:r>
      <w:r>
        <w:rPr>
          <w:rStyle w:val="StyleUnderline"/>
        </w:rPr>
        <w:t xml:space="preserve"> </w:t>
      </w:r>
      <w:r w:rsidRPr="00C176EA">
        <w:rPr>
          <w:sz w:val="16"/>
        </w:rPr>
        <w:t xml:space="preserve">Such an operation would include a wide array of attacks, launched from sea, air, and land platforms, targeting North Korean airfields, communication nodes, and logistic chokepoints. These attacks would attempt to eliminate North Korean offensive capabilities, especially for direct attacks against the South (and presumably against Japan). The ability of the DPRK to provide any defense against a committed air offensive is in deep question, despite a large air force and an extensive SAM network. North Korea is the war that the U.S. Air Force (USAF) (and to a lesser extent, the U.S. Navy) have been dreaming about fighting since the 1970s, and they remain well prepared to fight it. The last major armored offensive to push forward under a condition of enemy air supremacy was the North Vietnamese Easter Offensive of 1972, which ended in disaster; the North Koreans would operate under considerably greater handicap. </w:t>
      </w:r>
      <w:r w:rsidRPr="00462BB9">
        <w:rPr>
          <w:rStyle w:val="StyleUnderline"/>
          <w:highlight w:val="green"/>
        </w:rPr>
        <w:t xml:space="preserve">The North Korean nuclear program </w:t>
      </w:r>
      <w:r w:rsidRPr="00462BB9">
        <w:rPr>
          <w:rStyle w:val="Emphasis"/>
          <w:highlight w:val="green"/>
        </w:rPr>
        <w:t>exacerbates</w:t>
      </w:r>
      <w:r w:rsidRPr="00C176EA">
        <w:rPr>
          <w:sz w:val="16"/>
        </w:rPr>
        <w:t xml:space="preserve"> these </w:t>
      </w:r>
      <w:r w:rsidRPr="00462BB9">
        <w:rPr>
          <w:rStyle w:val="Emphasis"/>
          <w:highlight w:val="green"/>
        </w:rPr>
        <w:t>difficulties</w:t>
      </w:r>
      <w:r w:rsidRPr="00C176EA">
        <w:rPr>
          <w:sz w:val="16"/>
        </w:rPr>
        <w:t xml:space="preserve">. If the ROK and United States decided to launch a preemptive strike, </w:t>
      </w:r>
      <w:r w:rsidRPr="00462BB9">
        <w:rPr>
          <w:rStyle w:val="StyleUnderline"/>
          <w:highlight w:val="green"/>
        </w:rPr>
        <w:t>DPRK nuclear sites</w:t>
      </w:r>
      <w:r w:rsidRPr="00462BB9">
        <w:rPr>
          <w:sz w:val="16"/>
          <w:highlight w:val="green"/>
        </w:rPr>
        <w:t xml:space="preserve"> </w:t>
      </w:r>
      <w:r w:rsidRPr="00462BB9">
        <w:rPr>
          <w:rStyle w:val="StyleUnderline"/>
          <w:highlight w:val="green"/>
        </w:rPr>
        <w:t>would be</w:t>
      </w:r>
      <w:r w:rsidRPr="00C176EA">
        <w:rPr>
          <w:rStyle w:val="StyleUnderline"/>
        </w:rPr>
        <w:t xml:space="preserve"> among </w:t>
      </w:r>
      <w:r w:rsidRPr="00462BB9">
        <w:rPr>
          <w:rStyle w:val="StyleUnderline"/>
          <w:highlight w:val="green"/>
        </w:rPr>
        <w:t>their first targets</w:t>
      </w:r>
      <w:r w:rsidRPr="00C176EA">
        <w:rPr>
          <w:rStyle w:val="StyleUnderline"/>
        </w:rPr>
        <w:t>. The ability of U.S. and South Korean intel</w:t>
      </w:r>
      <w:r w:rsidRPr="00C176EA">
        <w:rPr>
          <w:sz w:val="16"/>
        </w:rPr>
        <w:t xml:space="preserve">ligence </w:t>
      </w:r>
      <w:r w:rsidRPr="00C176EA">
        <w:rPr>
          <w:rStyle w:val="StyleUnderline"/>
        </w:rPr>
        <w:t>to</w:t>
      </w:r>
      <w:r w:rsidRPr="00C176EA">
        <w:rPr>
          <w:sz w:val="16"/>
        </w:rPr>
        <w:t xml:space="preserve"> successfully </w:t>
      </w:r>
      <w:r w:rsidRPr="00C176EA">
        <w:rPr>
          <w:rStyle w:val="StyleUnderline"/>
        </w:rPr>
        <w:t>identify these targets</w:t>
      </w:r>
      <w:r w:rsidRPr="00C176EA">
        <w:rPr>
          <w:sz w:val="16"/>
        </w:rPr>
        <w:t xml:space="preserve"> (and to assess their destruction at high levels of confidence) </w:t>
      </w:r>
      <w:r w:rsidRPr="00C176EA">
        <w:rPr>
          <w:rStyle w:val="Emphasis"/>
        </w:rPr>
        <w:t>remains highly questionable</w:t>
      </w:r>
      <w:r w:rsidRPr="00C176EA">
        <w:rPr>
          <w:sz w:val="16"/>
        </w:rPr>
        <w:t xml:space="preserve">, but North Korea might nevertheless decide that it needs to use the weapons in some fashion in order to preserve the strategic and political balance. Whether the use of weapons would prevent regime destruction is a different question entirely; the senior military and political leadership may assess the weapons as regime saviors, even if a nuclear detonation would ensure the resolve of South Korea and the U.S. to end the DPRK. Daryl Press and Keir </w:t>
      </w:r>
      <w:proofErr w:type="spellStart"/>
      <w:r w:rsidRPr="00C176EA">
        <w:rPr>
          <w:sz w:val="16"/>
        </w:rPr>
        <w:t>Leiber</w:t>
      </w:r>
      <w:proofErr w:type="spellEnd"/>
      <w:r w:rsidRPr="00C176EA">
        <w:rPr>
          <w:sz w:val="16"/>
        </w:rPr>
        <w:t xml:space="preserve"> sensibly warn about the potential that attacks against the North Korean leadership cadre might have destabilizing effects. The U.S. may well refrain from launching attacks directly against the North Korean leadership in order to maintain some rump level of communications, and to give the leadership a potential survival strategy beyond nuclear escalation. Precedents for not directly attacking the leadership include Libya in 2011 and Serbia in 1999. However, given the close ties between the Kim regime and the senior military leadership, and the identification of the state itself with the Kim clan, there could be considerable temptation to strike. These dynamics operate on the North Korean side, as well. Senior North Korean military officers are professionals; they surely understand the power of the advanced American and South Korean military establishments, and appreciate that pre-emption could prove disastrous to North Korean military prospects. The appropriate response to concern about catastrophic defeat at the hands of the United States and South Korea would surely be to deescalate the crisis, but DPRK domestic politics may, for the time, preclude that possibility. Nevertheless, it is exceedingly difficult to believe that serious military professionals within the DPRK believe in the possibility of victory against the United States. Motivated bias surely matters to decision-making, but just as surely must have some limits. Thus, </w:t>
      </w:r>
      <w:r w:rsidRPr="00C176EA">
        <w:rPr>
          <w:rStyle w:val="StyleUnderline"/>
        </w:rPr>
        <w:t>if North Korea successfully convinces the U.S. and the ROK that war is inevitable, it is almost irresponsible for the latter not to launch a pre-emptive</w:t>
      </w:r>
      <w:r w:rsidRPr="00C176EA">
        <w:rPr>
          <w:sz w:val="16"/>
        </w:rPr>
        <w:t xml:space="preserve"> </w:t>
      </w:r>
      <w:r w:rsidRPr="00C176EA">
        <w:rPr>
          <w:rStyle w:val="StyleUnderline"/>
        </w:rPr>
        <w:t>attack</w:t>
      </w:r>
      <w:r w:rsidRPr="00C176EA">
        <w:rPr>
          <w:sz w:val="16"/>
        </w:rPr>
        <w:t xml:space="preserve"> that would disrupt North Korean preparations. </w:t>
      </w:r>
      <w:r w:rsidRPr="00C176EA">
        <w:rPr>
          <w:rStyle w:val="StyleUnderline"/>
        </w:rPr>
        <w:t>Were a war to take place without pre-emption, the political opposition in both countries would take the current leadership to task</w:t>
      </w:r>
      <w:r w:rsidRPr="00C176EA">
        <w:rPr>
          <w:sz w:val="16"/>
        </w:rPr>
        <w:t xml:space="preserve"> for failing to take steps to destroy the DPRK’s military at its stepping off points. </w:t>
      </w:r>
      <w:r w:rsidRPr="00C176EA">
        <w:rPr>
          <w:rStyle w:val="StyleUnderline"/>
        </w:rPr>
        <w:t>The political implications of this logic are</w:t>
      </w:r>
      <w:r w:rsidRPr="00C176EA">
        <w:rPr>
          <w:sz w:val="16"/>
        </w:rPr>
        <w:t xml:space="preserve"> obviously </w:t>
      </w:r>
      <w:r w:rsidRPr="00C176EA">
        <w:rPr>
          <w:rStyle w:val="StyleUnderline"/>
        </w:rPr>
        <w:t>grim</w:t>
      </w:r>
      <w:r w:rsidRPr="00C176EA">
        <w:rPr>
          <w:sz w:val="16"/>
        </w:rPr>
        <w:t xml:space="preserve">, </w:t>
      </w:r>
      <w:r w:rsidRPr="00C176EA">
        <w:rPr>
          <w:rStyle w:val="StyleUnderline"/>
        </w:rPr>
        <w:t xml:space="preserve">and it should be clear that </w:t>
      </w:r>
      <w:r w:rsidRPr="00C176EA">
        <w:rPr>
          <w:rStyle w:val="Emphasis"/>
        </w:rPr>
        <w:t>neither Seoul nor Washington believes, at this point, that war is inevitable.</w:t>
      </w:r>
      <w:r w:rsidRPr="00C176EA">
        <w:rPr>
          <w:sz w:val="16"/>
        </w:rPr>
        <w:t xml:space="preserve"> At the same time, convincing North Korea that war is inevitable could have similar disastrous effects. This is undoubtedly why the United States has responded in slow, measured fashion to North Korean provocations. </w:t>
      </w:r>
      <w:r w:rsidRPr="00C176EA">
        <w:rPr>
          <w:rStyle w:val="StyleUnderline"/>
        </w:rPr>
        <w:t>Again, few wars happen by accident</w:t>
      </w:r>
      <w:r w:rsidRPr="00C176EA">
        <w:rPr>
          <w:sz w:val="16"/>
        </w:rPr>
        <w:t xml:space="preserve">; most take place because policymakers want them, even if those policymakers operate with poor or incomplete information about the prospects for success. </w:t>
      </w:r>
      <w:r w:rsidRPr="00462BB9">
        <w:rPr>
          <w:rStyle w:val="StyleUnderline"/>
          <w:highlight w:val="green"/>
        </w:rPr>
        <w:t>Given the current balance of capabilities</w:t>
      </w:r>
      <w:r w:rsidRPr="00C176EA">
        <w:rPr>
          <w:rStyle w:val="StyleUnderline"/>
        </w:rPr>
        <w:t xml:space="preserve"> on the Korean Peninsula, </w:t>
      </w:r>
      <w:r w:rsidRPr="00462BB9">
        <w:rPr>
          <w:rStyle w:val="StyleUnderline"/>
          <w:highlight w:val="green"/>
        </w:rPr>
        <w:t>a</w:t>
      </w:r>
      <w:r w:rsidRPr="00C176EA">
        <w:rPr>
          <w:rStyle w:val="StyleUnderline"/>
        </w:rPr>
        <w:t xml:space="preserve"> full </w:t>
      </w:r>
      <w:r w:rsidRPr="00462BB9">
        <w:rPr>
          <w:rStyle w:val="StyleUnderline"/>
          <w:highlight w:val="green"/>
        </w:rPr>
        <w:t>war seems</w:t>
      </w:r>
      <w:r w:rsidRPr="00C176EA">
        <w:rPr>
          <w:rStyle w:val="StyleUnderline"/>
        </w:rPr>
        <w:t xml:space="preserve"> </w:t>
      </w:r>
      <w:r w:rsidRPr="00C176EA">
        <w:rPr>
          <w:rStyle w:val="Emphasis"/>
        </w:rPr>
        <w:t xml:space="preserve">exceedingly </w:t>
      </w:r>
      <w:r w:rsidRPr="00462BB9">
        <w:rPr>
          <w:rStyle w:val="Emphasis"/>
          <w:highlight w:val="green"/>
        </w:rPr>
        <w:t>unlikely</w:t>
      </w:r>
      <w:r w:rsidRPr="00C176EA">
        <w:rPr>
          <w:rStyle w:val="Emphasis"/>
        </w:rPr>
        <w:t>, as none of the combatants stand to benefit.</w:t>
      </w:r>
    </w:p>
    <w:p w:rsidR="00D271D5" w:rsidRDefault="00CF2FAE" w:rsidP="00CF2FAE">
      <w:pPr>
        <w:pStyle w:val="Heading3"/>
      </w:pPr>
      <w:r>
        <w:t>A2: Impact---Alliance---1AR</w:t>
      </w:r>
    </w:p>
    <w:p w:rsidR="00995C34" w:rsidRPr="00995C34" w:rsidRDefault="00995C34" w:rsidP="00995C34">
      <w:pPr>
        <w:keepNext/>
        <w:keepLines/>
        <w:spacing w:before="200"/>
        <w:outlineLvl w:val="3"/>
        <w:rPr>
          <w:rFonts w:eastAsia="Times New Roman" w:cs="Times New Roman"/>
          <w:b/>
          <w:iCs/>
        </w:rPr>
      </w:pPr>
      <w:r>
        <w:rPr>
          <w:rFonts w:eastAsia="Times New Roman" w:cs="Times New Roman"/>
          <w:b/>
          <w:iCs/>
        </w:rPr>
        <w:t>Alliance is resilient---</w:t>
      </w:r>
      <w:r w:rsidRPr="00995C34">
        <w:rPr>
          <w:rFonts w:eastAsia="Times New Roman" w:cs="Times New Roman"/>
          <w:b/>
          <w:iCs/>
        </w:rPr>
        <w:t>Park will inevitably pursue bilateral coop</w:t>
      </w:r>
    </w:p>
    <w:p w:rsidR="00995C34" w:rsidRPr="00995C34" w:rsidRDefault="00995C34" w:rsidP="00995C34">
      <w:pPr>
        <w:rPr>
          <w:rFonts w:eastAsia="Calibri" w:cs="Times New Roman"/>
        </w:rPr>
      </w:pPr>
      <w:proofErr w:type="spellStart"/>
      <w:r w:rsidRPr="00995C34">
        <w:rPr>
          <w:rFonts w:eastAsia="Calibri" w:cs="Times New Roman"/>
          <w:b/>
          <w:bCs/>
        </w:rPr>
        <w:t>Ihn-Hwi</w:t>
      </w:r>
      <w:proofErr w:type="spellEnd"/>
      <w:r>
        <w:rPr>
          <w:rFonts w:eastAsia="Calibri" w:cs="Times New Roman"/>
          <w:b/>
          <w:bCs/>
        </w:rPr>
        <w:t>,</w:t>
      </w:r>
      <w:r w:rsidRPr="00995C34">
        <w:rPr>
          <w:rFonts w:eastAsia="Calibri" w:cs="Times New Roman"/>
          <w:b/>
          <w:bCs/>
        </w:rPr>
        <w:t xml:space="preserve"> 13</w:t>
      </w:r>
      <w:r w:rsidRPr="00995C34">
        <w:rPr>
          <w:rFonts w:eastAsia="Calibri" w:cs="Times New Roman"/>
        </w:rPr>
        <w:t xml:space="preserve"> (Park </w:t>
      </w:r>
      <w:proofErr w:type="spellStart"/>
      <w:r w:rsidRPr="00995C34">
        <w:rPr>
          <w:rFonts w:eastAsia="Calibri" w:cs="Times New Roman"/>
        </w:rPr>
        <w:t>Ihn-Hwi</w:t>
      </w:r>
      <w:proofErr w:type="spellEnd"/>
      <w:r w:rsidRPr="00995C34">
        <w:rPr>
          <w:rFonts w:eastAsia="Calibri" w:cs="Times New Roman"/>
        </w:rPr>
        <w:t xml:space="preserve">, Associate Professor, </w:t>
      </w:r>
      <w:proofErr w:type="spellStart"/>
      <w:r w:rsidRPr="00995C34">
        <w:rPr>
          <w:rFonts w:eastAsia="Calibri" w:cs="Times New Roman"/>
        </w:rPr>
        <w:t>Ewha</w:t>
      </w:r>
      <w:proofErr w:type="spellEnd"/>
      <w:r w:rsidRPr="00995C34">
        <w:rPr>
          <w:rFonts w:eastAsia="Calibri" w:cs="Times New Roman"/>
        </w:rPr>
        <w:t xml:space="preserve"> </w:t>
      </w:r>
      <w:r>
        <w:rPr>
          <w:rFonts w:eastAsia="Calibri" w:cs="Times New Roman"/>
        </w:rPr>
        <w:t>Woman’s University, 2-25-2013, “</w:t>
      </w:r>
      <w:r w:rsidRPr="00995C34">
        <w:rPr>
          <w:rFonts w:eastAsia="Calibri" w:cs="Times New Roman"/>
        </w:rPr>
        <w:t>The Park Geun-hye Presidency and the Future of the U.S.-South Korea Alliance</w:t>
      </w:r>
      <w:r>
        <w:rPr>
          <w:rFonts w:eastAsia="Calibri" w:cs="Times New Roman"/>
        </w:rPr>
        <w:t>”</w:t>
      </w:r>
      <w:r w:rsidRPr="00995C34">
        <w:rPr>
          <w:rFonts w:eastAsia="Calibri" w:cs="Times New Roman"/>
        </w:rPr>
        <w:t>, Council on Foreign Relations, http://www.cfr.org/south-korea/park-geun-hye-presidency-future-us-south-korea-alliance/p30183)</w:t>
      </w:r>
    </w:p>
    <w:p w:rsidR="00995C34" w:rsidRPr="00995C34" w:rsidRDefault="00995C34" w:rsidP="00995C34">
      <w:pPr>
        <w:rPr>
          <w:rFonts w:eastAsia="Calibri" w:cs="Times New Roman"/>
          <w:sz w:val="16"/>
        </w:rPr>
      </w:pPr>
      <w:r w:rsidRPr="00995C34">
        <w:rPr>
          <w:rFonts w:eastAsia="Calibri" w:cs="Times New Roman"/>
          <w:sz w:val="16"/>
        </w:rPr>
        <w:t xml:space="preserve">On February 25, 2013, </w:t>
      </w:r>
      <w:r w:rsidRPr="00995C34">
        <w:rPr>
          <w:rFonts w:eastAsia="Calibri" w:cs="Times New Roman"/>
          <w:u w:val="single"/>
          <w:shd w:val="clear" w:color="auto" w:fill="FF93C9"/>
        </w:rPr>
        <w:t>Park</w:t>
      </w:r>
      <w:r w:rsidRPr="00995C34">
        <w:rPr>
          <w:rFonts w:eastAsia="Calibri" w:cs="Times New Roman"/>
          <w:u w:val="single"/>
        </w:rPr>
        <w:t xml:space="preserve"> was inaugurated as the</w:t>
      </w:r>
      <w:r w:rsidRPr="00995C34">
        <w:rPr>
          <w:rFonts w:eastAsia="Calibri" w:cs="Times New Roman"/>
          <w:sz w:val="16"/>
        </w:rPr>
        <w:t xml:space="preserve"> Republic of Korea's (</w:t>
      </w:r>
      <w:r w:rsidRPr="00995C34">
        <w:rPr>
          <w:rFonts w:eastAsia="Calibri" w:cs="Times New Roman"/>
          <w:u w:val="single"/>
        </w:rPr>
        <w:t>ROK</w:t>
      </w:r>
      <w:r w:rsidRPr="00995C34">
        <w:rPr>
          <w:rFonts w:eastAsia="Calibri" w:cs="Times New Roman"/>
          <w:sz w:val="16"/>
        </w:rPr>
        <w:t xml:space="preserve">) eighteenth </w:t>
      </w:r>
      <w:r w:rsidRPr="00995C34">
        <w:rPr>
          <w:rFonts w:eastAsia="Calibri" w:cs="Times New Roman"/>
          <w:u w:val="single"/>
        </w:rPr>
        <w:t>president</w:t>
      </w:r>
      <w:r w:rsidRPr="00995C34">
        <w:rPr>
          <w:rFonts w:eastAsia="Calibri" w:cs="Times New Roman"/>
          <w:sz w:val="16"/>
        </w:rPr>
        <w:t xml:space="preserve">. Park is the first female South Korean president and the first president to be elected by a majority of the country's voters. She is also the daughter of the late authoritarian leader and </w:t>
      </w:r>
      <w:proofErr w:type="gramStart"/>
      <w:r w:rsidRPr="00995C34">
        <w:rPr>
          <w:rFonts w:eastAsia="Calibri" w:cs="Times New Roman"/>
          <w:sz w:val="16"/>
        </w:rPr>
        <w:t>president</w:t>
      </w:r>
      <w:proofErr w:type="gramEnd"/>
      <w:r w:rsidRPr="00995C34">
        <w:rPr>
          <w:rFonts w:eastAsia="Calibri" w:cs="Times New Roman"/>
          <w:sz w:val="16"/>
        </w:rPr>
        <w:t xml:space="preserve"> Park Chung-</w:t>
      </w:r>
      <w:proofErr w:type="spellStart"/>
      <w:r w:rsidRPr="00995C34">
        <w:rPr>
          <w:rFonts w:eastAsia="Calibri" w:cs="Times New Roman"/>
          <w:sz w:val="16"/>
        </w:rPr>
        <w:t>hee</w:t>
      </w:r>
      <w:proofErr w:type="spellEnd"/>
      <w:r w:rsidRPr="00995C34">
        <w:rPr>
          <w:rFonts w:eastAsia="Calibri" w:cs="Times New Roman"/>
          <w:sz w:val="16"/>
        </w:rPr>
        <w:t xml:space="preserve">. Park is </w:t>
      </w:r>
      <w:r w:rsidRPr="00995C34">
        <w:rPr>
          <w:rFonts w:eastAsia="Calibri" w:cs="Times New Roman"/>
          <w:u w:val="single"/>
          <w:shd w:val="clear" w:color="auto" w:fill="FF93C9"/>
        </w:rPr>
        <w:t>likely to pursue a foreign policy that emphasizes continued coop</w:t>
      </w:r>
      <w:r w:rsidRPr="00995C34">
        <w:rPr>
          <w:rFonts w:eastAsia="Calibri" w:cs="Times New Roman"/>
          <w:u w:val="single"/>
        </w:rPr>
        <w:t xml:space="preserve">eration </w:t>
      </w:r>
      <w:r w:rsidRPr="00995C34">
        <w:rPr>
          <w:rFonts w:eastAsia="Calibri" w:cs="Times New Roman"/>
          <w:u w:val="single"/>
          <w:shd w:val="clear" w:color="auto" w:fill="FF93C9"/>
        </w:rPr>
        <w:t>with the</w:t>
      </w:r>
      <w:r w:rsidRPr="00995C34">
        <w:rPr>
          <w:rFonts w:eastAsia="Calibri" w:cs="Times New Roman"/>
          <w:sz w:val="16"/>
          <w:shd w:val="clear" w:color="auto" w:fill="FF93C9"/>
        </w:rPr>
        <w:t xml:space="preserve"> </w:t>
      </w:r>
      <w:r w:rsidRPr="00995C34">
        <w:rPr>
          <w:rFonts w:eastAsia="Calibri" w:cs="Times New Roman"/>
          <w:b/>
          <w:iCs/>
          <w:u w:val="single"/>
          <w:bdr w:val="single" w:sz="4" w:space="0" w:color="auto"/>
          <w:shd w:val="clear" w:color="auto" w:fill="FF93C9"/>
        </w:rPr>
        <w:t>U</w:t>
      </w:r>
      <w:r w:rsidRPr="00995C34">
        <w:rPr>
          <w:rFonts w:eastAsia="Calibri" w:cs="Times New Roman"/>
          <w:sz w:val="16"/>
        </w:rPr>
        <w:t xml:space="preserve">nited </w:t>
      </w:r>
      <w:r w:rsidRPr="00995C34">
        <w:rPr>
          <w:rFonts w:eastAsia="Calibri" w:cs="Times New Roman"/>
          <w:b/>
          <w:iCs/>
          <w:u w:val="single"/>
          <w:bdr w:val="single" w:sz="4" w:space="0" w:color="auto"/>
          <w:shd w:val="clear" w:color="auto" w:fill="FF93C9"/>
        </w:rPr>
        <w:t>S</w:t>
      </w:r>
      <w:r w:rsidRPr="00995C34">
        <w:rPr>
          <w:rFonts w:eastAsia="Calibri" w:cs="Times New Roman"/>
          <w:sz w:val="16"/>
        </w:rPr>
        <w:t xml:space="preserve">tates. She is relatively empowered to do so, having the support of her majority party in the parliament, but her efforts may be obstructed by an increasingly influential minority party and civil society. Most newly elected South Korean presidents begin their tenure evaluating and criticizing their predecessor's diplomatic policies. </w:t>
      </w:r>
      <w:r w:rsidRPr="00995C34">
        <w:rPr>
          <w:rFonts w:eastAsia="Calibri" w:cs="Times New Roman"/>
          <w:u w:val="single"/>
        </w:rPr>
        <w:t xml:space="preserve">Former ROK president </w:t>
      </w:r>
      <w:r w:rsidRPr="00995C34">
        <w:rPr>
          <w:rFonts w:eastAsia="Calibri" w:cs="Times New Roman"/>
          <w:u w:val="single"/>
          <w:shd w:val="clear" w:color="auto" w:fill="FF93C9"/>
        </w:rPr>
        <w:t>Lee</w:t>
      </w:r>
      <w:r w:rsidRPr="00995C34">
        <w:rPr>
          <w:rFonts w:eastAsia="Calibri" w:cs="Times New Roman"/>
          <w:u w:val="single"/>
        </w:rPr>
        <w:t xml:space="preserve"> Myung-</w:t>
      </w:r>
      <w:proofErr w:type="spellStart"/>
      <w:r w:rsidRPr="00995C34">
        <w:rPr>
          <w:rFonts w:eastAsia="Calibri" w:cs="Times New Roman"/>
          <w:u w:val="single"/>
        </w:rPr>
        <w:t>bak</w:t>
      </w:r>
      <w:proofErr w:type="spellEnd"/>
      <w:r w:rsidRPr="00995C34">
        <w:rPr>
          <w:rFonts w:eastAsia="Calibri" w:cs="Times New Roman"/>
          <w:sz w:val="16"/>
        </w:rPr>
        <w:t xml:space="preserve">, however, </w:t>
      </w:r>
      <w:r w:rsidRPr="00995C34">
        <w:rPr>
          <w:rFonts w:eastAsia="Calibri" w:cs="Times New Roman"/>
          <w:u w:val="single"/>
          <w:shd w:val="clear" w:color="auto" w:fill="FF93C9"/>
        </w:rPr>
        <w:t>is credited with</w:t>
      </w:r>
      <w:r w:rsidRPr="00995C34">
        <w:rPr>
          <w:rFonts w:eastAsia="Calibri" w:cs="Times New Roman"/>
          <w:sz w:val="16"/>
          <w:shd w:val="clear" w:color="auto" w:fill="FF93C9"/>
        </w:rPr>
        <w:t xml:space="preserve"> </w:t>
      </w:r>
      <w:r w:rsidRPr="00995C34">
        <w:rPr>
          <w:rFonts w:eastAsia="Calibri" w:cs="Times New Roman"/>
          <w:sz w:val="16"/>
        </w:rPr>
        <w:t xml:space="preserve">successfully </w:t>
      </w:r>
      <w:r w:rsidRPr="00995C34">
        <w:rPr>
          <w:rFonts w:eastAsia="Calibri" w:cs="Times New Roman"/>
          <w:b/>
          <w:iCs/>
          <w:u w:val="single"/>
          <w:bdr w:val="single" w:sz="4" w:space="0" w:color="auto"/>
          <w:shd w:val="clear" w:color="auto" w:fill="FF93C9"/>
        </w:rPr>
        <w:t>consolidating</w:t>
      </w:r>
      <w:r w:rsidRPr="00995C34">
        <w:rPr>
          <w:rFonts w:eastAsia="Calibri" w:cs="Times New Roman"/>
          <w:u w:val="single"/>
        </w:rPr>
        <w:t xml:space="preserve"> </w:t>
      </w:r>
      <w:r w:rsidRPr="00995C34">
        <w:rPr>
          <w:rFonts w:eastAsia="Calibri" w:cs="Times New Roman"/>
          <w:u w:val="single"/>
          <w:shd w:val="clear" w:color="auto" w:fill="FF93C9"/>
        </w:rPr>
        <w:t>the</w:t>
      </w:r>
      <w:r w:rsidRPr="00995C34">
        <w:rPr>
          <w:rFonts w:eastAsia="Calibri" w:cs="Times New Roman"/>
          <w:u w:val="single"/>
        </w:rPr>
        <w:t xml:space="preserve"> U.S.-ROK </w:t>
      </w:r>
      <w:r w:rsidRPr="00995C34">
        <w:rPr>
          <w:rFonts w:eastAsia="Calibri" w:cs="Times New Roman"/>
          <w:u w:val="single"/>
          <w:shd w:val="clear" w:color="auto" w:fill="FF93C9"/>
        </w:rPr>
        <w:t>alliance</w:t>
      </w:r>
      <w:r w:rsidRPr="00995C34">
        <w:rPr>
          <w:rFonts w:eastAsia="Calibri" w:cs="Times New Roman"/>
          <w:u w:val="single"/>
        </w:rPr>
        <w:t xml:space="preserve">. </w:t>
      </w:r>
      <w:r w:rsidRPr="00995C34">
        <w:rPr>
          <w:rFonts w:eastAsia="Calibri" w:cs="Times New Roman"/>
          <w:u w:val="single"/>
          <w:shd w:val="clear" w:color="auto" w:fill="FF93C9"/>
        </w:rPr>
        <w:t>Park is likely to continue</w:t>
      </w:r>
      <w:r w:rsidRPr="00995C34">
        <w:rPr>
          <w:rFonts w:eastAsia="Calibri" w:cs="Times New Roman"/>
          <w:u w:val="single"/>
        </w:rPr>
        <w:t xml:space="preserve"> many of </w:t>
      </w:r>
      <w:r w:rsidRPr="00995C34">
        <w:rPr>
          <w:rFonts w:eastAsia="Calibri" w:cs="Times New Roman"/>
          <w:u w:val="single"/>
          <w:shd w:val="clear" w:color="auto" w:fill="FF93C9"/>
        </w:rPr>
        <w:t>Lee's policies toward the</w:t>
      </w:r>
      <w:r w:rsidRPr="00995C34">
        <w:rPr>
          <w:rFonts w:eastAsia="Calibri" w:cs="Times New Roman"/>
          <w:sz w:val="16"/>
          <w:shd w:val="clear" w:color="auto" w:fill="FF93C9"/>
        </w:rPr>
        <w:t xml:space="preserve"> </w:t>
      </w:r>
      <w:r w:rsidRPr="00995C34">
        <w:rPr>
          <w:rFonts w:eastAsia="Calibri" w:cs="Times New Roman"/>
          <w:b/>
          <w:iCs/>
          <w:u w:val="single"/>
          <w:bdr w:val="single" w:sz="4" w:space="0" w:color="auto"/>
          <w:shd w:val="clear" w:color="auto" w:fill="FF93C9"/>
        </w:rPr>
        <w:t>U</w:t>
      </w:r>
      <w:r w:rsidRPr="00995C34">
        <w:rPr>
          <w:rFonts w:eastAsia="Calibri" w:cs="Times New Roman"/>
          <w:sz w:val="16"/>
        </w:rPr>
        <w:t xml:space="preserve">nited </w:t>
      </w:r>
      <w:r w:rsidRPr="00995C34">
        <w:rPr>
          <w:rFonts w:eastAsia="Calibri" w:cs="Times New Roman"/>
          <w:b/>
          <w:iCs/>
          <w:u w:val="single"/>
          <w:bdr w:val="single" w:sz="4" w:space="0" w:color="auto"/>
          <w:shd w:val="clear" w:color="auto" w:fill="FF93C9"/>
        </w:rPr>
        <w:t>S</w:t>
      </w:r>
      <w:r w:rsidRPr="00995C34">
        <w:rPr>
          <w:rFonts w:eastAsia="Calibri" w:cs="Times New Roman"/>
          <w:sz w:val="16"/>
        </w:rPr>
        <w:t xml:space="preserve">tates </w:t>
      </w:r>
      <w:r w:rsidRPr="00995C34">
        <w:rPr>
          <w:rFonts w:eastAsia="Calibri" w:cs="Times New Roman"/>
          <w:u w:val="single"/>
          <w:shd w:val="clear" w:color="auto" w:fill="FF93C9"/>
        </w:rPr>
        <w:t>and pursue a strengthened bilateral relationship</w:t>
      </w:r>
      <w:r w:rsidRPr="00995C34">
        <w:rPr>
          <w:rFonts w:eastAsia="Calibri" w:cs="Times New Roman"/>
          <w:sz w:val="16"/>
        </w:rPr>
        <w:t xml:space="preserve">. </w:t>
      </w:r>
      <w:r w:rsidRPr="00995C34">
        <w:rPr>
          <w:rFonts w:eastAsia="Calibri" w:cs="Times New Roman"/>
          <w:b/>
          <w:iCs/>
          <w:u w:val="single"/>
          <w:bdr w:val="single" w:sz="4" w:space="0" w:color="auto"/>
          <w:shd w:val="clear" w:color="auto" w:fill="FF93C9"/>
        </w:rPr>
        <w:t>In particular</w:t>
      </w:r>
      <w:r w:rsidRPr="00995C34">
        <w:rPr>
          <w:rFonts w:eastAsia="Calibri" w:cs="Times New Roman"/>
          <w:sz w:val="16"/>
        </w:rPr>
        <w:t xml:space="preserve">, </w:t>
      </w:r>
      <w:r w:rsidRPr="00995C34">
        <w:rPr>
          <w:rFonts w:eastAsia="Calibri" w:cs="Times New Roman"/>
          <w:u w:val="single"/>
        </w:rPr>
        <w:t xml:space="preserve">she is expected to facilitate the administration of </w:t>
      </w:r>
      <w:r w:rsidRPr="00995C34">
        <w:rPr>
          <w:rFonts w:eastAsia="Calibri" w:cs="Times New Roman"/>
          <w:u w:val="single"/>
          <w:shd w:val="clear" w:color="auto" w:fill="FF93C9"/>
        </w:rPr>
        <w:t>the</w:t>
      </w:r>
      <w:r w:rsidRPr="00995C34">
        <w:rPr>
          <w:rFonts w:eastAsia="Calibri" w:cs="Times New Roman"/>
          <w:sz w:val="16"/>
        </w:rPr>
        <w:t xml:space="preserve"> current </w:t>
      </w:r>
      <w:r w:rsidRPr="00995C34">
        <w:rPr>
          <w:rFonts w:eastAsia="Calibri" w:cs="Times New Roman"/>
          <w:u w:val="single"/>
        </w:rPr>
        <w:t xml:space="preserve">South Korea-U.S. </w:t>
      </w:r>
      <w:r w:rsidRPr="00995C34">
        <w:rPr>
          <w:rFonts w:eastAsia="Calibri" w:cs="Times New Roman"/>
          <w:u w:val="single"/>
          <w:shd w:val="clear" w:color="auto" w:fill="FF93C9"/>
        </w:rPr>
        <w:t>F</w:t>
      </w:r>
      <w:r w:rsidRPr="00995C34">
        <w:rPr>
          <w:rFonts w:eastAsia="Calibri" w:cs="Times New Roman"/>
          <w:u w:val="single"/>
        </w:rPr>
        <w:t xml:space="preserve">ree </w:t>
      </w:r>
      <w:r w:rsidRPr="00995C34">
        <w:rPr>
          <w:rFonts w:eastAsia="Calibri" w:cs="Times New Roman"/>
          <w:u w:val="single"/>
          <w:shd w:val="clear" w:color="auto" w:fill="FF93C9"/>
        </w:rPr>
        <w:t>T</w:t>
      </w:r>
      <w:r w:rsidRPr="00995C34">
        <w:rPr>
          <w:rFonts w:eastAsia="Calibri" w:cs="Times New Roman"/>
          <w:u w:val="single"/>
        </w:rPr>
        <w:t xml:space="preserve">rade </w:t>
      </w:r>
      <w:r w:rsidRPr="00995C34">
        <w:rPr>
          <w:rFonts w:eastAsia="Calibri" w:cs="Times New Roman"/>
          <w:u w:val="single"/>
          <w:shd w:val="clear" w:color="auto" w:fill="FF93C9"/>
        </w:rPr>
        <w:t>A</w:t>
      </w:r>
      <w:r w:rsidRPr="00995C34">
        <w:rPr>
          <w:rFonts w:eastAsia="Calibri" w:cs="Times New Roman"/>
          <w:u w:val="single"/>
        </w:rPr>
        <w:t>greement</w:t>
      </w:r>
      <w:r w:rsidRPr="00995C34">
        <w:rPr>
          <w:rFonts w:eastAsia="Calibri" w:cs="Times New Roman"/>
          <w:sz w:val="16"/>
        </w:rPr>
        <w:t xml:space="preserve"> (KORUS FTA). Whereas the opposition candidate Moon Jae-in called for renegotiating the agreement with regard to its investor-state dispute (ISD) provision, </w:t>
      </w:r>
      <w:r w:rsidRPr="00995C34">
        <w:rPr>
          <w:rFonts w:eastAsia="Calibri" w:cs="Times New Roman"/>
          <w:u w:val="single"/>
        </w:rPr>
        <w:t>Park</w:t>
      </w:r>
      <w:r w:rsidRPr="00995C34">
        <w:rPr>
          <w:rFonts w:eastAsia="Calibri" w:cs="Times New Roman"/>
          <w:sz w:val="16"/>
        </w:rPr>
        <w:t xml:space="preserve"> has </w:t>
      </w:r>
      <w:r w:rsidRPr="00995C34">
        <w:rPr>
          <w:rFonts w:eastAsia="Calibri" w:cs="Times New Roman"/>
          <w:u w:val="single"/>
        </w:rPr>
        <w:t>argued</w:t>
      </w:r>
      <w:r w:rsidRPr="00995C34">
        <w:rPr>
          <w:rFonts w:eastAsia="Calibri" w:cs="Times New Roman"/>
          <w:sz w:val="16"/>
        </w:rPr>
        <w:t xml:space="preserve"> that this </w:t>
      </w:r>
      <w:r w:rsidRPr="00995C34">
        <w:rPr>
          <w:rFonts w:eastAsia="Calibri" w:cs="Times New Roman"/>
          <w:u w:val="single"/>
        </w:rPr>
        <w:t>issue can be resolved through the agreement's existing coordination mechanism</w:t>
      </w:r>
      <w:r w:rsidRPr="00995C34">
        <w:rPr>
          <w:rFonts w:eastAsia="Calibri" w:cs="Times New Roman"/>
          <w:sz w:val="16"/>
        </w:rPr>
        <w:t>.</w:t>
      </w:r>
    </w:p>
    <w:p w:rsidR="00CF2FAE" w:rsidRDefault="00CF2FAE" w:rsidP="00CF2FAE"/>
    <w:p w:rsidR="00407A5D" w:rsidRDefault="00407A5D" w:rsidP="00CF2FAE"/>
    <w:sectPr w:rsidR="00407A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Evan Runburg"/>
    <w:docVar w:name="RibbonPointer" w:val="34941596"/>
    <w:docVar w:name="VerbatimVersion" w:val="5.1"/>
  </w:docVars>
  <w:rsids>
    <w:rsidRoot w:val="00651D20"/>
    <w:rsid w:val="000139A3"/>
    <w:rsid w:val="00052D4D"/>
    <w:rsid w:val="00091F0D"/>
    <w:rsid w:val="000F5E6E"/>
    <w:rsid w:val="00100833"/>
    <w:rsid w:val="00104529"/>
    <w:rsid w:val="00105942"/>
    <w:rsid w:val="00107396"/>
    <w:rsid w:val="00114222"/>
    <w:rsid w:val="00144A4C"/>
    <w:rsid w:val="00176AB0"/>
    <w:rsid w:val="00177B7D"/>
    <w:rsid w:val="0018322D"/>
    <w:rsid w:val="001B5776"/>
    <w:rsid w:val="001E527A"/>
    <w:rsid w:val="001F78CE"/>
    <w:rsid w:val="002145C4"/>
    <w:rsid w:val="002446BB"/>
    <w:rsid w:val="00251FC7"/>
    <w:rsid w:val="002855A7"/>
    <w:rsid w:val="00286D30"/>
    <w:rsid w:val="002B146A"/>
    <w:rsid w:val="002B5E17"/>
    <w:rsid w:val="00300F3F"/>
    <w:rsid w:val="00315690"/>
    <w:rsid w:val="00316B75"/>
    <w:rsid w:val="00325646"/>
    <w:rsid w:val="003460F2"/>
    <w:rsid w:val="00374690"/>
    <w:rsid w:val="0038158C"/>
    <w:rsid w:val="003902BA"/>
    <w:rsid w:val="003A09E2"/>
    <w:rsid w:val="00407037"/>
    <w:rsid w:val="00407A5D"/>
    <w:rsid w:val="004605D6"/>
    <w:rsid w:val="00462BB9"/>
    <w:rsid w:val="004C60E8"/>
    <w:rsid w:val="004E3579"/>
    <w:rsid w:val="004E728B"/>
    <w:rsid w:val="004F39E0"/>
    <w:rsid w:val="00537BD5"/>
    <w:rsid w:val="0057268A"/>
    <w:rsid w:val="00581138"/>
    <w:rsid w:val="00581D9C"/>
    <w:rsid w:val="005D2912"/>
    <w:rsid w:val="006065BD"/>
    <w:rsid w:val="00611505"/>
    <w:rsid w:val="00616272"/>
    <w:rsid w:val="00643CEE"/>
    <w:rsid w:val="00645FA9"/>
    <w:rsid w:val="00647866"/>
    <w:rsid w:val="00651D20"/>
    <w:rsid w:val="00665003"/>
    <w:rsid w:val="00676682"/>
    <w:rsid w:val="006A2AD0"/>
    <w:rsid w:val="006C2375"/>
    <w:rsid w:val="006D4ECC"/>
    <w:rsid w:val="00722258"/>
    <w:rsid w:val="007243E5"/>
    <w:rsid w:val="00766EA0"/>
    <w:rsid w:val="007A2226"/>
    <w:rsid w:val="007A4C71"/>
    <w:rsid w:val="007F5B66"/>
    <w:rsid w:val="00822E20"/>
    <w:rsid w:val="00823A1C"/>
    <w:rsid w:val="00845B9D"/>
    <w:rsid w:val="00860984"/>
    <w:rsid w:val="00872C1C"/>
    <w:rsid w:val="008A18F1"/>
    <w:rsid w:val="008B3ECB"/>
    <w:rsid w:val="008B4E85"/>
    <w:rsid w:val="008C1B2E"/>
    <w:rsid w:val="0091627E"/>
    <w:rsid w:val="0097032B"/>
    <w:rsid w:val="00995C34"/>
    <w:rsid w:val="009D2EAD"/>
    <w:rsid w:val="009D54B2"/>
    <w:rsid w:val="009E1922"/>
    <w:rsid w:val="009F7ED2"/>
    <w:rsid w:val="00A22FBD"/>
    <w:rsid w:val="00A93661"/>
    <w:rsid w:val="00A95652"/>
    <w:rsid w:val="00AC0AB8"/>
    <w:rsid w:val="00B17500"/>
    <w:rsid w:val="00B33C6D"/>
    <w:rsid w:val="00B4508F"/>
    <w:rsid w:val="00B47534"/>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2FAE"/>
    <w:rsid w:val="00CF59A8"/>
    <w:rsid w:val="00D271D5"/>
    <w:rsid w:val="00D325A9"/>
    <w:rsid w:val="00D36A8A"/>
    <w:rsid w:val="00D61409"/>
    <w:rsid w:val="00D6691E"/>
    <w:rsid w:val="00D71170"/>
    <w:rsid w:val="00DA1C92"/>
    <w:rsid w:val="00DA25D4"/>
    <w:rsid w:val="00DA6538"/>
    <w:rsid w:val="00E15E75"/>
    <w:rsid w:val="00E5262C"/>
    <w:rsid w:val="00EB78B7"/>
    <w:rsid w:val="00EC7DC4"/>
    <w:rsid w:val="00ED30CF"/>
    <w:rsid w:val="00EF16BA"/>
    <w:rsid w:val="00F176EF"/>
    <w:rsid w:val="00F45E10"/>
    <w:rsid w:val="00F6364A"/>
    <w:rsid w:val="00F9113A"/>
    <w:rsid w:val="00FA4D3F"/>
    <w:rsid w:val="00FE2546"/>
    <w:rsid w:val="00FF53A6"/>
    <w:rsid w:val="00FF7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14222"/>
    <w:pPr>
      <w:spacing w:after="0" w:line="240" w:lineRule="auto"/>
    </w:pPr>
    <w:rPr>
      <w:rFonts w:ascii="Georgia" w:hAnsi="Georgia"/>
    </w:rPr>
  </w:style>
  <w:style w:type="paragraph" w:styleId="Heading1">
    <w:name w:val="heading 1"/>
    <w:aliases w:val="Pocket"/>
    <w:basedOn w:val="Normal"/>
    <w:next w:val="Normal"/>
    <w:link w:val="Heading1Char"/>
    <w:qFormat/>
    <w:rsid w:val="0011422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1422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1422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No Spacing5,ta,Card,T"/>
    <w:basedOn w:val="Normal"/>
    <w:next w:val="Normal"/>
    <w:link w:val="Heading4Char"/>
    <w:uiPriority w:val="3"/>
    <w:unhideWhenUsed/>
    <w:qFormat/>
    <w:rsid w:val="00114222"/>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1142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4222"/>
  </w:style>
  <w:style w:type="character" w:customStyle="1" w:styleId="Heading1Char">
    <w:name w:val="Heading 1 Char"/>
    <w:aliases w:val="Pocket Char"/>
    <w:basedOn w:val="DefaultParagraphFont"/>
    <w:link w:val="Heading1"/>
    <w:rsid w:val="0011422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1422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114222"/>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114222"/>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114222"/>
    <w:rPr>
      <w:rFonts w:ascii="Georgia" w:hAnsi="Georgia"/>
      <w:b/>
      <w:i w:val="0"/>
      <w:iCs/>
      <w:sz w:val="22"/>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14222"/>
    <w:rPr>
      <w:b/>
      <w:bCs/>
      <w:sz w:val="22"/>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114222"/>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114222"/>
    <w:rPr>
      <w:color w:val="auto"/>
      <w:u w:val="none"/>
    </w:rPr>
  </w:style>
  <w:style w:type="character" w:styleId="FollowedHyperlink">
    <w:name w:val="FollowedHyperlink"/>
    <w:basedOn w:val="DefaultParagraphFont"/>
    <w:uiPriority w:val="99"/>
    <w:semiHidden/>
    <w:unhideWhenUsed/>
    <w:rsid w:val="00114222"/>
    <w:rPr>
      <w:color w:val="auto"/>
      <w:u w:val="none"/>
    </w:rPr>
  </w:style>
  <w:style w:type="paragraph" w:customStyle="1" w:styleId="textbold">
    <w:name w:val="text bold"/>
    <w:basedOn w:val="Normal"/>
    <w:link w:val="Emphasis"/>
    <w:uiPriority w:val="7"/>
    <w:qFormat/>
    <w:rsid w:val="00114222"/>
    <w:pPr>
      <w:widowControl w:val="0"/>
      <w:ind w:left="720"/>
      <w:jc w:val="both"/>
    </w:pPr>
    <w:rPr>
      <w:b/>
      <w:iCs/>
      <w:u w:val="single"/>
      <w:bdr w:val="single" w:sz="4" w:space="0" w:color="auto"/>
    </w:rPr>
  </w:style>
  <w:style w:type="numbering" w:customStyle="1" w:styleId="NoList1">
    <w:name w:val="No List1"/>
    <w:next w:val="NoList"/>
    <w:uiPriority w:val="99"/>
    <w:semiHidden/>
    <w:unhideWhenUsed/>
    <w:rsid w:val="00D271D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14222"/>
    <w:pPr>
      <w:spacing w:after="0" w:line="240" w:lineRule="auto"/>
    </w:pPr>
    <w:rPr>
      <w:rFonts w:ascii="Georgia" w:hAnsi="Georgia"/>
    </w:rPr>
  </w:style>
  <w:style w:type="paragraph" w:styleId="Heading1">
    <w:name w:val="heading 1"/>
    <w:aliases w:val="Pocket"/>
    <w:basedOn w:val="Normal"/>
    <w:next w:val="Normal"/>
    <w:link w:val="Heading1Char"/>
    <w:qFormat/>
    <w:rsid w:val="0011422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1422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1422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No Spacing5,ta,Card,T"/>
    <w:basedOn w:val="Normal"/>
    <w:next w:val="Normal"/>
    <w:link w:val="Heading4Char"/>
    <w:uiPriority w:val="3"/>
    <w:unhideWhenUsed/>
    <w:qFormat/>
    <w:rsid w:val="00114222"/>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1142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4222"/>
  </w:style>
  <w:style w:type="character" w:customStyle="1" w:styleId="Heading1Char">
    <w:name w:val="Heading 1 Char"/>
    <w:aliases w:val="Pocket Char"/>
    <w:basedOn w:val="DefaultParagraphFont"/>
    <w:link w:val="Heading1"/>
    <w:rsid w:val="0011422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1422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114222"/>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114222"/>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114222"/>
    <w:rPr>
      <w:rFonts w:ascii="Georgia" w:hAnsi="Georgia"/>
      <w:b/>
      <w:i w:val="0"/>
      <w:iCs/>
      <w:sz w:val="22"/>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14222"/>
    <w:rPr>
      <w:b/>
      <w:bCs/>
      <w:sz w:val="22"/>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114222"/>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114222"/>
    <w:rPr>
      <w:color w:val="auto"/>
      <w:u w:val="none"/>
    </w:rPr>
  </w:style>
  <w:style w:type="character" w:styleId="FollowedHyperlink">
    <w:name w:val="FollowedHyperlink"/>
    <w:basedOn w:val="DefaultParagraphFont"/>
    <w:uiPriority w:val="99"/>
    <w:semiHidden/>
    <w:unhideWhenUsed/>
    <w:rsid w:val="00114222"/>
    <w:rPr>
      <w:color w:val="auto"/>
      <w:u w:val="none"/>
    </w:rPr>
  </w:style>
  <w:style w:type="paragraph" w:customStyle="1" w:styleId="textbold">
    <w:name w:val="text bold"/>
    <w:basedOn w:val="Normal"/>
    <w:link w:val="Emphasis"/>
    <w:uiPriority w:val="7"/>
    <w:qFormat/>
    <w:rsid w:val="00114222"/>
    <w:pPr>
      <w:widowControl w:val="0"/>
      <w:ind w:left="720"/>
      <w:jc w:val="both"/>
    </w:pPr>
    <w:rPr>
      <w:b/>
      <w:iCs/>
      <w:u w:val="single"/>
      <w:bdr w:val="single" w:sz="4" w:space="0" w:color="auto"/>
    </w:rPr>
  </w:style>
  <w:style w:type="numbering" w:customStyle="1" w:styleId="NoList1">
    <w:name w:val="No List1"/>
    <w:next w:val="NoList"/>
    <w:uiPriority w:val="99"/>
    <w:semiHidden/>
    <w:unhideWhenUsed/>
    <w:rsid w:val="00D271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ediplomat.com/2013/04/north-korea-and-the-fallacy-of-accidental-wars/?allpages=yes" TargetMode="External"/><Relationship Id="rId3" Type="http://schemas.openxmlformats.org/officeDocument/2006/relationships/styles" Target="styles.xml"/><Relationship Id="rId7" Type="http://schemas.openxmlformats.org/officeDocument/2006/relationships/hyperlink" Target="http://www.forbes.com/sites/scottgottlieb/2013/04/17/ricin-domestic-bioterrorism-and-the-lessons-learned-after-9-11-are-we-safer-today-than-we-were-ten-years-ago/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6AAE0-D991-4DEC-AB58-B9188F9C6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10</Pages>
  <Words>14114</Words>
  <Characters>80454</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 Runburg</dc:creator>
  <cp:keywords>5.1.1</cp:keywords>
  <cp:lastModifiedBy>Evan Runburg</cp:lastModifiedBy>
  <cp:revision>3</cp:revision>
  <dcterms:created xsi:type="dcterms:W3CDTF">2016-07-31T23:32:00Z</dcterms:created>
  <dcterms:modified xsi:type="dcterms:W3CDTF">2016-07-31T23:34:00Z</dcterms:modified>
</cp:coreProperties>
</file>