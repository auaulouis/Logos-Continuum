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6829" w:rsidRDefault="00AC598F" w:rsidP="00F46829">
      <w:pPr>
        <w:pStyle w:val="Heading1"/>
        <w:rPr>
          <w:rFonts w:cs="Arial"/>
        </w:rPr>
      </w:pPr>
      <w:r>
        <w:rPr>
          <w:rFonts w:cs="Arial"/>
        </w:rPr>
        <w:t xml:space="preserve">Xi Bad Chinese </w:t>
      </w:r>
      <w:proofErr w:type="spellStart"/>
      <w:r>
        <w:rPr>
          <w:rFonts w:cs="Arial"/>
        </w:rPr>
        <w:t>Ptix</w:t>
      </w:r>
      <w:proofErr w:type="spellEnd"/>
      <w:r>
        <w:rPr>
          <w:rFonts w:cs="Arial"/>
        </w:rPr>
        <w:t xml:space="preserve"> D.A. – </w:t>
      </w:r>
      <w:proofErr w:type="spellStart"/>
      <w:r>
        <w:rPr>
          <w:rFonts w:cs="Arial"/>
        </w:rPr>
        <w:t>Umich</w:t>
      </w:r>
      <w:proofErr w:type="spellEnd"/>
      <w:r>
        <w:rPr>
          <w:rFonts w:cs="Arial"/>
        </w:rPr>
        <w:t xml:space="preserve"> 7 Weeks Seniors </w:t>
      </w:r>
    </w:p>
    <w:p w:rsidR="00AC598F" w:rsidRDefault="00AC598F" w:rsidP="00AC598F"/>
    <w:p w:rsidR="00AC598F" w:rsidRDefault="00D14B29" w:rsidP="00AC598F">
      <w:pPr>
        <w:pStyle w:val="Heading3"/>
      </w:pPr>
      <w:r>
        <w:t>n</w:t>
      </w:r>
      <w:r w:rsidR="00AC598F">
        <w:t xml:space="preserve">otes </w:t>
      </w:r>
    </w:p>
    <w:p w:rsidR="00AC598F" w:rsidRPr="004C6C53" w:rsidRDefault="00AC598F" w:rsidP="00AC598F">
      <w:r w:rsidRPr="004C6C53">
        <w:t>BFHLR Lab</w:t>
      </w:r>
    </w:p>
    <w:p w:rsidR="00AC598F" w:rsidRDefault="00AC598F" w:rsidP="00AC598F">
      <w:r w:rsidRPr="004C6C53">
        <w:t>Most of the aff answers in this file are actually just cards from the “xi good disad” file, since basically you just need to say the opposite of this disad to beat it.</w:t>
      </w:r>
    </w:p>
    <w:p w:rsidR="006F5DAE" w:rsidRDefault="006F5DAE" w:rsidP="00AC598F">
      <w:r>
        <w:t xml:space="preserve">If Xi’s reforms are like Reagan’s reforms: </w:t>
      </w:r>
      <w:r w:rsidRPr="006F5DAE">
        <w:t>http://cdn.static-economist.com/sites/default/files/imagecache/full-width/images/print-edition/20160102_CND001_0.jpg</w:t>
      </w:r>
    </w:p>
    <w:p w:rsidR="00AC598F" w:rsidRDefault="00AC598F" w:rsidP="00AC598F"/>
    <w:p w:rsidR="00AC598F" w:rsidRPr="00AC598F" w:rsidRDefault="00AC598F" w:rsidP="00AC598F"/>
    <w:p w:rsidR="00F46829" w:rsidRPr="004C6C53" w:rsidRDefault="009D494C" w:rsidP="00F46829">
      <w:pPr>
        <w:pStyle w:val="Heading2"/>
        <w:rPr>
          <w:rFonts w:cs="Arial"/>
        </w:rPr>
      </w:pPr>
      <w:r>
        <w:rPr>
          <w:rFonts w:cs="Arial"/>
        </w:rPr>
        <w:t>top shelf</w:t>
      </w:r>
    </w:p>
    <w:p w:rsidR="00F46829" w:rsidRDefault="009D494C" w:rsidP="00F46829">
      <w:pPr>
        <w:pStyle w:val="Heading3"/>
        <w:rPr>
          <w:rFonts w:cs="Arial"/>
        </w:rPr>
      </w:pPr>
      <w:r>
        <w:rPr>
          <w:rFonts w:cs="Arial"/>
        </w:rPr>
        <w:t>1nc shell</w:t>
      </w:r>
    </w:p>
    <w:p w:rsidR="00AC598F" w:rsidRPr="00AC598F" w:rsidRDefault="00AC598F" w:rsidP="00AC598F"/>
    <w:p w:rsidR="00AC598F" w:rsidRPr="009D494C" w:rsidRDefault="00771095" w:rsidP="009D494C">
      <w:pPr>
        <w:pStyle w:val="Heading4"/>
        <w:rPr>
          <w:rStyle w:val="Style13ptBold"/>
          <w:rFonts w:cs="Arial"/>
          <w:b/>
          <w:bCs w:val="0"/>
        </w:rPr>
      </w:pPr>
      <w:r w:rsidRPr="004C6C53">
        <w:rPr>
          <w:rFonts w:cs="Arial"/>
        </w:rPr>
        <w:t xml:space="preserve">Reforms won’t be implemented – economic slowdowns undermine Xi’s agenda </w:t>
      </w:r>
    </w:p>
    <w:p w:rsidR="00771095" w:rsidRPr="004C6C53" w:rsidRDefault="00771095" w:rsidP="00771095">
      <w:proofErr w:type="spellStart"/>
      <w:r w:rsidRPr="004C6C53">
        <w:rPr>
          <w:rStyle w:val="Style13ptBold"/>
        </w:rPr>
        <w:t>Magnier</w:t>
      </w:r>
      <w:proofErr w:type="spellEnd"/>
      <w:r w:rsidRPr="004C6C53">
        <w:rPr>
          <w:rStyle w:val="Style13ptBold"/>
        </w:rPr>
        <w:t xml:space="preserve"> and Page, 15</w:t>
      </w:r>
      <w:r w:rsidRPr="004C6C53">
        <w:t xml:space="preserve"> – Mark </w:t>
      </w:r>
      <w:proofErr w:type="spellStart"/>
      <w:r w:rsidRPr="004C6C53">
        <w:t>Magnier</w:t>
      </w:r>
      <w:proofErr w:type="spellEnd"/>
      <w:r w:rsidRPr="004C6C53">
        <w:t xml:space="preserve"> is based in the Wall Street Journal’s Beijing bureau where he covers China’s economy and its broader implications for the world and the Middle Kingdom’s growing global ambitions. Jeremy is a reporter in the Wall Street Journal's Beijing bureau, covering domestic politics, international relations and security. [7/9/15, The Wall Street Journal, “China’s President Faces Rare Backlash”, http://www.wsj.com/articles/chinas-president-faces-rare-backlash-1436467976]//Yak</w:t>
      </w:r>
    </w:p>
    <w:p w:rsidR="00F64A96" w:rsidRPr="004C6C53" w:rsidRDefault="00F64A96" w:rsidP="00771095">
      <w:r w:rsidRPr="004C6C53">
        <w:t>*also cites anti-corruption agenda if the DA centers around anti-corruption reforms</w:t>
      </w:r>
    </w:p>
    <w:p w:rsidR="00771095" w:rsidRPr="004C6C53" w:rsidRDefault="00771095" w:rsidP="00771095">
      <w:pPr>
        <w:rPr>
          <w:sz w:val="16"/>
        </w:rPr>
      </w:pPr>
      <w:r w:rsidRPr="004C6C53">
        <w:rPr>
          <w:sz w:val="16"/>
        </w:rPr>
        <w:t xml:space="preserve">BEIJING—President Xi Jinping got the credit as </w:t>
      </w:r>
      <w:r w:rsidRPr="004C6C53">
        <w:rPr>
          <w:rStyle w:val="StyleUnderline"/>
        </w:rPr>
        <w:t>China’s stock markets</w:t>
      </w:r>
      <w:r w:rsidRPr="004C6C53">
        <w:rPr>
          <w:sz w:val="16"/>
        </w:rPr>
        <w:t xml:space="preserve"> revved up. Now their </w:t>
      </w:r>
      <w:r w:rsidRPr="004C6C53">
        <w:rPr>
          <w:rStyle w:val="StyleUnderline"/>
        </w:rPr>
        <w:t>unraveling is inviting rare finger-pointing at his forceful rule and putting his far-reaching economic goals at risk</w:t>
      </w:r>
      <w:r w:rsidRPr="004C6C53">
        <w:rPr>
          <w:sz w:val="16"/>
        </w:rPr>
        <w:t xml:space="preserve">. </w:t>
      </w:r>
      <w:r w:rsidRPr="004C6C53">
        <w:rPr>
          <w:rStyle w:val="StyleUnderline"/>
        </w:rPr>
        <w:t>Vibrant stock markets are at the center of Mr. Xi’s plans for an economic makeover, intended to help companies offload huge debts, reinvigorate state enterprises and entice more foreign investment</w:t>
      </w:r>
      <w:r w:rsidRPr="004C6C53">
        <w:rPr>
          <w:sz w:val="16"/>
        </w:rPr>
        <w:t xml:space="preserve">. Some economists called reviving the moribund markets among his most consequential reforms in the more than two years since coming to power. Investors talked of “the Uncle Xi bull market.” But </w:t>
      </w:r>
      <w:r w:rsidRPr="002A14A0">
        <w:rPr>
          <w:rStyle w:val="StyleUnderline"/>
          <w:highlight w:val="cyan"/>
        </w:rPr>
        <w:t>with the markets having lost around a third of their value in the past month, and the government</w:t>
      </w:r>
      <w:r w:rsidRPr="004C6C53">
        <w:rPr>
          <w:rStyle w:val="StyleUnderline"/>
        </w:rPr>
        <w:t xml:space="preserve"> appearing to </w:t>
      </w:r>
      <w:r w:rsidRPr="002A14A0">
        <w:rPr>
          <w:rStyle w:val="StyleUnderline"/>
          <w:highlight w:val="cyan"/>
        </w:rPr>
        <w:t xml:space="preserve">panic in </w:t>
      </w:r>
      <w:r w:rsidRPr="002A14A0">
        <w:rPr>
          <w:rStyle w:val="StyleUnderline"/>
        </w:rPr>
        <w:t>its</w:t>
      </w:r>
      <w:r w:rsidRPr="004C6C53">
        <w:rPr>
          <w:rStyle w:val="StyleUnderline"/>
        </w:rPr>
        <w:t xml:space="preserve"> </w:t>
      </w:r>
      <w:r w:rsidRPr="002A14A0">
        <w:rPr>
          <w:rStyle w:val="StyleUnderline"/>
          <w:highlight w:val="cyan"/>
        </w:rPr>
        <w:t>response</w:t>
      </w:r>
      <w:r w:rsidRPr="004C6C53">
        <w:rPr>
          <w:rStyle w:val="StyleUnderline"/>
        </w:rPr>
        <w:t xml:space="preserve"> to the drop, </w:t>
      </w:r>
      <w:r w:rsidRPr="002A14A0">
        <w:rPr>
          <w:rStyle w:val="StyleUnderline"/>
          <w:highlight w:val="cyan"/>
        </w:rPr>
        <w:t>some</w:t>
      </w:r>
      <w:r w:rsidRPr="004C6C53">
        <w:rPr>
          <w:rStyle w:val="StyleUnderline"/>
        </w:rPr>
        <w:t xml:space="preserve"> people are starting to voice </w:t>
      </w:r>
      <w:r w:rsidRPr="002A14A0">
        <w:rPr>
          <w:rStyle w:val="StyleUnderline"/>
          <w:highlight w:val="cyan"/>
        </w:rPr>
        <w:t>doubt</w:t>
      </w:r>
      <w:r w:rsidRPr="002A14A0">
        <w:rPr>
          <w:rStyle w:val="StyleUnderline"/>
        </w:rPr>
        <w:t>s</w:t>
      </w:r>
      <w:r w:rsidRPr="004C6C53">
        <w:rPr>
          <w:rStyle w:val="StyleUnderline"/>
        </w:rPr>
        <w:t xml:space="preserve"> about Mr. </w:t>
      </w:r>
      <w:r w:rsidRPr="002A14A0">
        <w:rPr>
          <w:rStyle w:val="StyleUnderline"/>
          <w:highlight w:val="cyan"/>
        </w:rPr>
        <w:t>Xi’s autocratic leadership style</w:t>
      </w:r>
      <w:r w:rsidRPr="004C6C53">
        <w:rPr>
          <w:sz w:val="16"/>
        </w:rPr>
        <w:t xml:space="preserve">. Sun </w:t>
      </w:r>
      <w:proofErr w:type="spellStart"/>
      <w:r w:rsidRPr="004C6C53">
        <w:rPr>
          <w:rStyle w:val="StyleUnderline"/>
        </w:rPr>
        <w:t>Liping</w:t>
      </w:r>
      <w:proofErr w:type="spellEnd"/>
      <w:r w:rsidRPr="004C6C53">
        <w:rPr>
          <w:rStyle w:val="StyleUnderline"/>
        </w:rPr>
        <w:t>, a sociologist at Tsinghua University, took to his social-media account to say the stock-market crash has exposed crucial flaws in Mr. Xi’s highly centralized approach to government, including a lack of financial expertise and a pervasive instinct among subordinates to obey superiors</w:t>
      </w:r>
      <w:r w:rsidRPr="004C6C53">
        <w:rPr>
          <w:sz w:val="16"/>
        </w:rPr>
        <w:t xml:space="preserve">. </w:t>
      </w:r>
      <w:r w:rsidRPr="004C6C53">
        <w:rPr>
          <w:sz w:val="16"/>
          <w:szCs w:val="16"/>
        </w:rPr>
        <w:t xml:space="preserve">“Power has limits,” he wrote. Mr. Xi, who arrived in Russia on Wednesday for a summit, hasn’t commented publicly on the market moves or the criticism. </w:t>
      </w:r>
      <w:r w:rsidRPr="002A14A0">
        <w:rPr>
          <w:rStyle w:val="StyleUnderline"/>
          <w:highlight w:val="cyan"/>
        </w:rPr>
        <w:t>The criticism amounts to a rare backlash</w:t>
      </w:r>
      <w:r w:rsidRPr="004C6C53">
        <w:rPr>
          <w:rStyle w:val="StyleUnderline"/>
        </w:rPr>
        <w:t xml:space="preserve"> for a leader with an eye for publicity and who so commandingly put his stamp on the Communist Party, the military, economic policy and other areas</w:t>
      </w:r>
      <w:r w:rsidRPr="004C6C53">
        <w:rPr>
          <w:sz w:val="16"/>
        </w:rPr>
        <w:t xml:space="preserve">. At the same time, Mr. </w:t>
      </w:r>
      <w:r w:rsidRPr="002A14A0">
        <w:rPr>
          <w:rStyle w:val="StyleUnderline"/>
          <w:highlight w:val="cyan"/>
        </w:rPr>
        <w:t>Xi is facing resistance</w:t>
      </w:r>
      <w:r w:rsidRPr="004C6C53">
        <w:rPr>
          <w:rStyle w:val="StyleUnderline"/>
        </w:rPr>
        <w:t xml:space="preserve"> from officials and the business community upset with the slowing economy and how he has tried to concentrate power in his hands, among other policies</w:t>
      </w:r>
      <w:r w:rsidRPr="004C6C53">
        <w:rPr>
          <w:sz w:val="16"/>
        </w:rPr>
        <w:t xml:space="preserve">. Although Mr. Xi faces no immediate challenge to his authority, there is a risk that </w:t>
      </w:r>
      <w:r w:rsidRPr="002A14A0">
        <w:rPr>
          <w:rStyle w:val="StyleUnderline"/>
          <w:highlight w:val="cyan"/>
        </w:rPr>
        <w:t xml:space="preserve">the </w:t>
      </w:r>
      <w:r w:rsidRPr="002A14A0">
        <w:rPr>
          <w:rStyle w:val="StyleUnderline"/>
        </w:rPr>
        <w:t xml:space="preserve">stock market </w:t>
      </w:r>
      <w:r w:rsidRPr="002A14A0">
        <w:rPr>
          <w:rStyle w:val="StyleUnderline"/>
          <w:highlight w:val="cyan"/>
        </w:rPr>
        <w:t xml:space="preserve">crisis could trigger social unrest and hamper </w:t>
      </w:r>
      <w:r w:rsidRPr="002A14A0">
        <w:rPr>
          <w:rStyle w:val="StyleUnderline"/>
        </w:rPr>
        <w:t xml:space="preserve">his </w:t>
      </w:r>
      <w:r w:rsidRPr="002A14A0">
        <w:rPr>
          <w:rStyle w:val="StyleUnderline"/>
          <w:highlight w:val="cyan"/>
        </w:rPr>
        <w:t>efforts to promote key allies at the next big leadership reshuffle</w:t>
      </w:r>
      <w:r w:rsidRPr="002A14A0">
        <w:rPr>
          <w:rStyle w:val="StyleUnderline"/>
        </w:rPr>
        <w:t xml:space="preserve"> in 2017</w:t>
      </w:r>
      <w:r w:rsidRPr="004C6C53">
        <w:rPr>
          <w:sz w:val="16"/>
        </w:rPr>
        <w:t xml:space="preserve">. </w:t>
      </w:r>
      <w:r w:rsidRPr="004C6C53">
        <w:rPr>
          <w:rStyle w:val="StyleUnderline"/>
        </w:rPr>
        <w:t xml:space="preserve">His government has placed a priority on quashing dissent and unrest, </w:t>
      </w:r>
      <w:r w:rsidRPr="002A14A0">
        <w:rPr>
          <w:rStyle w:val="StyleUnderline"/>
          <w:highlight w:val="cyan"/>
        </w:rPr>
        <w:t>and</w:t>
      </w:r>
      <w:r w:rsidRPr="004C6C53">
        <w:rPr>
          <w:rStyle w:val="StyleUnderline"/>
        </w:rPr>
        <w:t xml:space="preserve"> recently passed a law that broadly defines national security threats to preserve the party’s leadership</w:t>
      </w:r>
      <w:r w:rsidRPr="004C6C53">
        <w:rPr>
          <w:sz w:val="16"/>
        </w:rPr>
        <w:t xml:space="preserve">. </w:t>
      </w:r>
      <w:r w:rsidRPr="004C6C53">
        <w:rPr>
          <w:rStyle w:val="StyleUnderline"/>
        </w:rPr>
        <w:t xml:space="preserve">The sudden doubt in China’s leadership threatens to </w:t>
      </w:r>
      <w:r w:rsidRPr="002A14A0">
        <w:rPr>
          <w:rStyle w:val="Emphasis"/>
          <w:highlight w:val="cyan"/>
        </w:rPr>
        <w:t>undermine Mr. Xi’s broad-ranging agenda</w:t>
      </w:r>
      <w:r w:rsidRPr="004C6C53">
        <w:rPr>
          <w:sz w:val="16"/>
        </w:rPr>
        <w:t xml:space="preserve"> to keep raising standards of living and transition to consumer economy. “</w:t>
      </w:r>
      <w:r w:rsidRPr="004C6C53">
        <w:rPr>
          <w:rStyle w:val="StyleUnderline"/>
        </w:rPr>
        <w:t>The market selloff is definitely the largest challenge that the new administration has faced</w:t>
      </w:r>
      <w:r w:rsidRPr="004C6C53">
        <w:rPr>
          <w:sz w:val="16"/>
        </w:rPr>
        <w:t xml:space="preserve">,” said Victor Shih, a China expert at the University of California, San Diego. Chief among the weaknesses exposed, Mr. Shih said, was the </w:t>
      </w:r>
      <w:r w:rsidRPr="004C6C53">
        <w:rPr>
          <w:rStyle w:val="StyleUnderline"/>
        </w:rPr>
        <w:t>ineffectiveness of Mr. Xi’s pledge to limit bureaucratic interference and give markets greater scope</w:t>
      </w:r>
      <w:r w:rsidRPr="004C6C53">
        <w:rPr>
          <w:sz w:val="16"/>
        </w:rPr>
        <w:t xml:space="preserve">. “He’s trumpeted reform for the past couple of years but </w:t>
      </w:r>
      <w:r w:rsidRPr="004C6C53">
        <w:rPr>
          <w:rStyle w:val="StyleUnderline"/>
        </w:rPr>
        <w:t xml:space="preserve">a lot of so-called </w:t>
      </w:r>
      <w:r w:rsidRPr="00FA570A">
        <w:rPr>
          <w:rStyle w:val="StyleUnderline"/>
          <w:highlight w:val="cyan"/>
        </w:rPr>
        <w:t xml:space="preserve">reforms have gone out the window </w:t>
      </w:r>
      <w:r w:rsidRPr="00FA570A">
        <w:rPr>
          <w:rStyle w:val="StyleUnderline"/>
        </w:rPr>
        <w:t>with this dramatic</w:t>
      </w:r>
      <w:r w:rsidRPr="00FA570A">
        <w:rPr>
          <w:sz w:val="16"/>
        </w:rPr>
        <w:t>…</w:t>
      </w:r>
      <w:r w:rsidRPr="00FA570A">
        <w:rPr>
          <w:rStyle w:val="StyleUnderline"/>
        </w:rPr>
        <w:t>government intervention</w:t>
      </w:r>
      <w:r w:rsidRPr="004C6C53">
        <w:rPr>
          <w:sz w:val="16"/>
        </w:rPr>
        <w:t xml:space="preserve"> in recent days,” Mr. Shih said. </w:t>
      </w:r>
      <w:r w:rsidRPr="004C6C53">
        <w:rPr>
          <w:sz w:val="16"/>
          <w:szCs w:val="16"/>
        </w:rPr>
        <w:t xml:space="preserve">The government’s scattershot efforts, which have included cutting interest rates and ordering state-run companies and brokerages to buy and hold stocks, appeared to make headway Thursday after floundering for weeks. The benchmark Shanghai Composite Index rose 5.8%, the biggest daily gain in six years, while other indexes saw smaller rises. On Thursday, Chinese police visited the nation’s stock regulator and vowed to investigate any market manipulation. Just how damaging the stock meltdown ends up being for Mr. Xi will depend on how quickly the market recovers and whether Beijing summons the unity to marshal its significant resources. The administration still has some $4 trillion in foreign reserves, and its policies to promote innovation and entrepreneurship offers a road map out of the slow-growth morass for many ordinary Chinese, said Cheng Li, a senior fellow with the Brookings Institution and author of a book on Chinese leadership. </w:t>
      </w:r>
      <w:r w:rsidRPr="004C6C53">
        <w:rPr>
          <w:sz w:val="16"/>
        </w:rPr>
        <w:t>“</w:t>
      </w:r>
      <w:r w:rsidRPr="00FA570A">
        <w:rPr>
          <w:rStyle w:val="StyleUnderline"/>
          <w:highlight w:val="cyan"/>
        </w:rPr>
        <w:t>This is a very critical period</w:t>
      </w:r>
      <w:r w:rsidRPr="004C6C53">
        <w:rPr>
          <w:rStyle w:val="StyleUnderline"/>
        </w:rPr>
        <w:t>, a test of public confidence, leadership capacity and how the international community views China</w:t>
      </w:r>
      <w:r w:rsidRPr="004C6C53">
        <w:rPr>
          <w:sz w:val="16"/>
        </w:rPr>
        <w:t xml:space="preserve">,” Mr. Li said. “This week is pretty bad and if it lasts a few more weeks, it will be terrible, but we need to see how it unfolds.” </w:t>
      </w:r>
      <w:r w:rsidRPr="004C6C53">
        <w:rPr>
          <w:sz w:val="16"/>
          <w:szCs w:val="16"/>
        </w:rPr>
        <w:t xml:space="preserve">Mr. Xi took charge in late 2012, presiding over a group of leaders and senior officials applauded by China’s elite for wanting to shake things up. His central-bank governor and finance minister have argued for relying more on market forces and loosening controls on currency and cross-border investments. </w:t>
      </w:r>
      <w:r w:rsidRPr="004C6C53">
        <w:rPr>
          <w:rStyle w:val="StyleUnderline"/>
        </w:rPr>
        <w:t>A potential casualty of the concerted intervention</w:t>
      </w:r>
      <w:r w:rsidRPr="004C6C53">
        <w:rPr>
          <w:sz w:val="16"/>
        </w:rPr>
        <w:t xml:space="preserve">, some economists said, </w:t>
      </w:r>
      <w:r w:rsidRPr="004C6C53">
        <w:rPr>
          <w:rStyle w:val="StyleUnderline"/>
        </w:rPr>
        <w:t>is Beijing’s goal of getting the yuan named as a global reserve currency when the IMF conducts a review late this year</w:t>
      </w:r>
      <w:r w:rsidRPr="004C6C53">
        <w:rPr>
          <w:sz w:val="16"/>
        </w:rPr>
        <w:t xml:space="preserve">. The effort relies on opening financial markets wider to foreign investors, whose confidence in the wake of the massive stock-market intervention has yet to be gauged. One of Mr. Xi’s most popular policies, an </w:t>
      </w:r>
      <w:r w:rsidRPr="004C6C53">
        <w:rPr>
          <w:rStyle w:val="Emphasis"/>
        </w:rPr>
        <w:t>anticorruption campaign</w:t>
      </w:r>
      <w:r w:rsidRPr="004C6C53">
        <w:rPr>
          <w:sz w:val="16"/>
        </w:rPr>
        <w:t xml:space="preserve"> against party officials high and low, has </w:t>
      </w:r>
      <w:r w:rsidRPr="004C6C53">
        <w:rPr>
          <w:rStyle w:val="StyleUnderline"/>
        </w:rPr>
        <w:t>also run into headwinds</w:t>
      </w:r>
      <w:r w:rsidRPr="004C6C53">
        <w:rPr>
          <w:sz w:val="16"/>
        </w:rPr>
        <w:t xml:space="preserve">. </w:t>
      </w:r>
      <w:r w:rsidRPr="004C6C53">
        <w:rPr>
          <w:rStyle w:val="StyleUnderline"/>
        </w:rPr>
        <w:t>Businesses and even other Chinese leaders complain that the purge is paralyzing the bureaucracy, frustrating companies trying to gain approvals for projects</w:t>
      </w:r>
      <w:r w:rsidRPr="004C6C53">
        <w:rPr>
          <w:sz w:val="16"/>
        </w:rPr>
        <w:t xml:space="preserve">. </w:t>
      </w:r>
      <w:r w:rsidRPr="004C6C53">
        <w:rPr>
          <w:rStyle w:val="StyleUnderline"/>
        </w:rPr>
        <w:t>It has</w:t>
      </w:r>
      <w:r w:rsidRPr="004C6C53">
        <w:rPr>
          <w:sz w:val="16"/>
        </w:rPr>
        <w:t xml:space="preserve"> also </w:t>
      </w:r>
      <w:r w:rsidRPr="004C6C53">
        <w:rPr>
          <w:rStyle w:val="StyleUnderline"/>
        </w:rPr>
        <w:t>antagonized some senior party figures who feel it is splitting their ranks and distracting the leadership’s attention from the economy</w:t>
      </w:r>
      <w:r w:rsidRPr="004C6C53">
        <w:rPr>
          <w:sz w:val="16"/>
        </w:rPr>
        <w:t xml:space="preserve">. </w:t>
      </w:r>
      <w:r w:rsidRPr="004C6C53">
        <w:rPr>
          <w:sz w:val="16"/>
          <w:szCs w:val="16"/>
        </w:rPr>
        <w:t xml:space="preserve">That is why, some political insiders said, that the trial of Zhou </w:t>
      </w:r>
      <w:proofErr w:type="spellStart"/>
      <w:r w:rsidRPr="004C6C53">
        <w:rPr>
          <w:sz w:val="16"/>
          <w:szCs w:val="16"/>
        </w:rPr>
        <w:t>Yongkang</w:t>
      </w:r>
      <w:proofErr w:type="spellEnd"/>
      <w:r w:rsidRPr="004C6C53">
        <w:rPr>
          <w:sz w:val="16"/>
          <w:szCs w:val="16"/>
        </w:rPr>
        <w:t xml:space="preserve">, the former security chief and most senior figure caught in the </w:t>
      </w:r>
      <w:proofErr w:type="spellStart"/>
      <w:r w:rsidRPr="004C6C53">
        <w:rPr>
          <w:sz w:val="16"/>
          <w:szCs w:val="16"/>
        </w:rPr>
        <w:t>antigraft</w:t>
      </w:r>
      <w:proofErr w:type="spellEnd"/>
      <w:r w:rsidRPr="004C6C53">
        <w:rPr>
          <w:sz w:val="16"/>
          <w:szCs w:val="16"/>
        </w:rPr>
        <w:t xml:space="preserve"> campaign, was held in secret and given little play in state media at its conclusion. </w:t>
      </w:r>
      <w:r w:rsidRPr="004C6C53">
        <w:rPr>
          <w:sz w:val="16"/>
        </w:rPr>
        <w:t xml:space="preserve">Also </w:t>
      </w:r>
      <w:r w:rsidRPr="004C6C53">
        <w:rPr>
          <w:rStyle w:val="StyleUnderline"/>
        </w:rPr>
        <w:t>battling from within are influential state industries that dominate large swaths of the economy and which have managed to delay the government from issuing broad guidelines for consolidation</w:t>
      </w:r>
      <w:r w:rsidRPr="004C6C53">
        <w:rPr>
          <w:sz w:val="16"/>
        </w:rPr>
        <w:t xml:space="preserve">. Much of </w:t>
      </w:r>
      <w:r w:rsidRPr="004C6C53">
        <w:rPr>
          <w:rStyle w:val="StyleUnderline"/>
        </w:rPr>
        <w:t>that reform program is premised on selling more shares to the public and converting corporate debt to equity, reforms that economists said are being set back by the efforts to stabilize the markets</w:t>
      </w:r>
      <w:r w:rsidRPr="004C6C53">
        <w:rPr>
          <w:sz w:val="16"/>
        </w:rPr>
        <w:t xml:space="preserve">. Some economists said </w:t>
      </w:r>
      <w:r w:rsidRPr="004C6C53">
        <w:rPr>
          <w:rStyle w:val="StyleUnderline"/>
        </w:rPr>
        <w:t>driving Beijing’s aggressive prop-up of the markets is fear of contagion and social instability as accounts fueled by debt started to rapidly lose value</w:t>
      </w:r>
      <w:r w:rsidRPr="004C6C53">
        <w:rPr>
          <w:sz w:val="16"/>
        </w:rPr>
        <w:t xml:space="preserve">. </w:t>
      </w:r>
      <w:r w:rsidRPr="004C6C53">
        <w:rPr>
          <w:rStyle w:val="StyleUnderline"/>
        </w:rPr>
        <w:t>Many of those hit hardest in the past few weeks have been individual investors with relatively small accounts—the majority of Chinese investors—some of whom have bought stocks on margin or with proceeds from real estate, another area hard hit by the economic slowdown</w:t>
      </w:r>
      <w:r w:rsidRPr="004C6C53">
        <w:rPr>
          <w:sz w:val="16"/>
        </w:rPr>
        <w:t>. A 26-year-old graduate student at Peking University who would give only his surname, Zhou, said he has lost around 50,000 yuan [$8,050] on stocks in the past few weeks, leaving him depressed and scrimping on meals. Mr. Zhou said he blames the steep decline on the government, which did little to temper frenzied buying, and on state media for playing cheerleader. “</w:t>
      </w:r>
      <w:r w:rsidRPr="004C6C53">
        <w:rPr>
          <w:rStyle w:val="StyleUnderline"/>
        </w:rPr>
        <w:t xml:space="preserve">The People’s Daily made things worse by saying that the 4,000 level was </w:t>
      </w:r>
      <w:r w:rsidRPr="00FA570A">
        <w:rPr>
          <w:rStyle w:val="StyleUnderline"/>
          <w:highlight w:val="cyan"/>
        </w:rPr>
        <w:t>just the beginning of the bull market</w:t>
      </w:r>
      <w:r w:rsidRPr="004C6C53">
        <w:rPr>
          <w:sz w:val="16"/>
        </w:rPr>
        <w:t>,” Mr. Zhou said. “50,000 yuan is a big deal for a student. Some of this was money my parents gave me for my wedding.” On Thursday, the Shanghai market closed at 3709.33.</w:t>
      </w:r>
    </w:p>
    <w:p w:rsidR="00771095" w:rsidRPr="004C6C53" w:rsidRDefault="00771095" w:rsidP="00771095"/>
    <w:p w:rsidR="00FA570A" w:rsidRPr="004152AD" w:rsidRDefault="00FA570A" w:rsidP="00FA570A">
      <w:pPr>
        <w:pStyle w:val="Heading4"/>
        <w:rPr>
          <w:rFonts w:cs="Arial"/>
        </w:rPr>
      </w:pPr>
      <w:r w:rsidRPr="004152AD">
        <w:rPr>
          <w:rFonts w:cs="Arial"/>
        </w:rPr>
        <w:t>China uses US engagement to project parity with the United States – allows Xi to exploit nationalism to gain political capital</w:t>
      </w:r>
    </w:p>
    <w:p w:rsidR="00FA570A" w:rsidRPr="004152AD" w:rsidRDefault="00FA570A" w:rsidP="00FA570A">
      <w:r w:rsidRPr="004152AD">
        <w:rPr>
          <w:rStyle w:val="Style13ptBold"/>
        </w:rPr>
        <w:t>Li, 14</w:t>
      </w:r>
      <w:r w:rsidRPr="004152AD">
        <w:t xml:space="preserve"> – Cheng Li is director of the John L. Thornton China Center and a senior fellow in the Foreign Policy program at Brookings. He is also a director of the National Committee on U.S.-China Relations. Li focuses on the transformation of political leaders, generational change and technological development in China. [“Chinese Enthusiasm and American Cynicism Over the “New Type of Great Power Relations"”, Brookings, 12/2/14, http://www.brookings.edu/research/opinions/2014/12/05-chinese-pessimism-american-cynicism-great-power-li-xu]//Yak</w:t>
      </w:r>
    </w:p>
    <w:p w:rsidR="00FA570A" w:rsidRDefault="00FA570A" w:rsidP="00FA570A">
      <w:pPr>
        <w:rPr>
          <w:sz w:val="14"/>
        </w:rPr>
      </w:pPr>
      <w:r w:rsidRPr="00FE788E">
        <w:rPr>
          <w:sz w:val="14"/>
        </w:rPr>
        <w:t xml:space="preserve">It has been widely noted that </w:t>
      </w:r>
      <w:r w:rsidRPr="004152AD">
        <w:rPr>
          <w:rStyle w:val="StyleUnderline"/>
        </w:rPr>
        <w:t>President Xi Jinping</w:t>
      </w:r>
      <w:r w:rsidRPr="00FE788E">
        <w:rPr>
          <w:sz w:val="14"/>
        </w:rPr>
        <w:t xml:space="preserve">, however, </w:t>
      </w:r>
      <w:r w:rsidRPr="004152AD">
        <w:rPr>
          <w:rStyle w:val="StyleUnderline"/>
        </w:rPr>
        <w:t>repeatedly promoted the framework first at the U.S.-China Strategic and Economic Dialogue</w:t>
      </w:r>
      <w:r w:rsidRPr="00FE788E">
        <w:rPr>
          <w:sz w:val="14"/>
        </w:rPr>
        <w:t xml:space="preserve"> (S&amp;ED) in July, and then at the summit with Obama in mid-November. After the summit, </w:t>
      </w:r>
      <w:r w:rsidRPr="004152AD">
        <w:rPr>
          <w:rStyle w:val="StyleUnderline"/>
        </w:rPr>
        <w:t>China’s official news agency reported that Xi and Obama “pledged to push forward a new type of major-country relations,” and that “[Obama] is willing to… lift the new type of major-country relationship between China and the U.S. to a higher level.”</w:t>
      </w:r>
      <w:r w:rsidRPr="00FE788E">
        <w:rPr>
          <w:sz w:val="14"/>
        </w:rPr>
        <w:t xml:space="preserve"> </w:t>
      </w:r>
      <w:r w:rsidRPr="004152AD">
        <w:rPr>
          <w:rStyle w:val="StyleUnderline"/>
        </w:rPr>
        <w:t xml:space="preserve">Xinhua implied that Obama </w:t>
      </w:r>
      <w:r w:rsidRPr="00FE788E">
        <w:rPr>
          <w:sz w:val="14"/>
        </w:rPr>
        <w:t xml:space="preserve">not only accepts, but also </w:t>
      </w:r>
      <w:r w:rsidRPr="004152AD">
        <w:rPr>
          <w:rStyle w:val="StyleUnderline"/>
        </w:rPr>
        <w:t>actively supports, the “New Type” concept</w:t>
      </w:r>
      <w:r w:rsidRPr="00FE788E">
        <w:rPr>
          <w:sz w:val="14"/>
        </w:rPr>
        <w:t xml:space="preserve">. </w:t>
      </w:r>
      <w:r w:rsidRPr="004152AD">
        <w:rPr>
          <w:rStyle w:val="StyleUnderline"/>
        </w:rPr>
        <w:t>In fact, the Obama administration has been cautiously staying away from it</w:t>
      </w:r>
      <w:r w:rsidRPr="00FE788E">
        <w:rPr>
          <w:sz w:val="14"/>
        </w:rPr>
        <w:t xml:space="preserve">. </w:t>
      </w:r>
      <w:r w:rsidRPr="00FE788E">
        <w:rPr>
          <w:sz w:val="14"/>
          <w:szCs w:val="16"/>
        </w:rPr>
        <w:t xml:space="preserve">Why is China so keen on a “New Type of Great Power Relations” and on creating perceptions of endorsement by Obama? And why is the U.S. reluctant to adopt it? What are the reasons behind such contrasting views –– Chinese enthusiasm and American cynicism –– towards this seemingly benign concept? </w:t>
      </w:r>
      <w:r w:rsidRPr="004152AD">
        <w:rPr>
          <w:rStyle w:val="StyleUnderline"/>
        </w:rPr>
        <w:t>When Xi Jinping defined the “New Type of Great Power Relations”</w:t>
      </w:r>
      <w:r w:rsidRPr="00FE788E">
        <w:rPr>
          <w:sz w:val="14"/>
        </w:rPr>
        <w:t xml:space="preserve"> in his meeting with Obama at </w:t>
      </w:r>
      <w:proofErr w:type="spellStart"/>
      <w:r w:rsidRPr="00FE788E">
        <w:rPr>
          <w:sz w:val="14"/>
        </w:rPr>
        <w:t>Sunnylands</w:t>
      </w:r>
      <w:proofErr w:type="spellEnd"/>
      <w:r w:rsidRPr="00FE788E">
        <w:rPr>
          <w:sz w:val="14"/>
        </w:rPr>
        <w:t xml:space="preserve"> last year, </w:t>
      </w:r>
      <w:r w:rsidRPr="004152AD">
        <w:rPr>
          <w:rStyle w:val="StyleUnderline"/>
        </w:rPr>
        <w:t>he described</w:t>
      </w:r>
      <w:r w:rsidRPr="00FE788E">
        <w:rPr>
          <w:sz w:val="14"/>
        </w:rPr>
        <w:t xml:space="preserve"> it in three points: 1) no conflict or confrontation, through </w:t>
      </w:r>
      <w:r w:rsidRPr="004152AD">
        <w:rPr>
          <w:rStyle w:val="StyleUnderline"/>
        </w:rPr>
        <w:t>emphasizing dialogue and treating each other’s strategic intentions objectively</w:t>
      </w:r>
      <w:r w:rsidRPr="00FE788E">
        <w:rPr>
          <w:sz w:val="14"/>
        </w:rPr>
        <w:t xml:space="preserve">; 2) </w:t>
      </w:r>
      <w:r w:rsidRPr="004152AD">
        <w:rPr>
          <w:rStyle w:val="StyleUnderline"/>
        </w:rPr>
        <w:t>mutual respect, including for each other’s core interests and major concerns</w:t>
      </w:r>
      <w:r w:rsidRPr="00FE788E">
        <w:rPr>
          <w:sz w:val="14"/>
        </w:rPr>
        <w:t xml:space="preserve">; and 3) </w:t>
      </w:r>
      <w:r w:rsidRPr="004152AD">
        <w:rPr>
          <w:rStyle w:val="StyleUnderline"/>
        </w:rPr>
        <w:t>mutually beneficial cooperation</w:t>
      </w:r>
      <w:r w:rsidRPr="00FE788E">
        <w:rPr>
          <w:sz w:val="14"/>
        </w:rPr>
        <w:t xml:space="preserve">, by abandoning the zero-sum game mentality and advancing areas of mutual interest. </w:t>
      </w:r>
      <w:r w:rsidRPr="004152AD">
        <w:rPr>
          <w:rStyle w:val="StyleUnderline"/>
        </w:rPr>
        <w:t xml:space="preserve">Embedded in the “New Type of Great Power Relations” is a </w:t>
      </w:r>
      <w:r w:rsidRPr="008B43BE">
        <w:rPr>
          <w:rStyle w:val="Emphasis"/>
          <w:highlight w:val="cyan"/>
        </w:rPr>
        <w:t>nation’s hope for an international environment more conducive to its development</w:t>
      </w:r>
      <w:r w:rsidRPr="00FE788E">
        <w:rPr>
          <w:sz w:val="14"/>
        </w:rPr>
        <w:t xml:space="preserve">. From the rise and fall of its many dynasties to its forced opening up to the West in the wake of the Opium Wars, China has always seen itself as a civilization deeply entangled and affected by history. </w:t>
      </w:r>
      <w:r w:rsidRPr="004152AD">
        <w:rPr>
          <w:rStyle w:val="StyleUnderline"/>
        </w:rPr>
        <w:t>Recognizing the historically recurring clashes between an existing great power and an emerging power, China looks to the “New Type” framework to avoid historical determinism and to seek a less-disruptive rise in an increasingly integrated world</w:t>
      </w:r>
      <w:r w:rsidRPr="00FE788E">
        <w:rPr>
          <w:sz w:val="14"/>
        </w:rPr>
        <w:t xml:space="preserve">. At the same time, </w:t>
      </w:r>
      <w:r w:rsidRPr="004152AD">
        <w:rPr>
          <w:rStyle w:val="StyleUnderline"/>
        </w:rPr>
        <w:t>China wants to be viewed as an equal</w:t>
      </w:r>
      <w:r w:rsidRPr="00FE788E">
        <w:rPr>
          <w:sz w:val="14"/>
        </w:rPr>
        <w:t xml:space="preserve">. By using the term “Great Power” to primarily, if not solely, refer to China and the United States, China aims to elevate itself to a level playing field. </w:t>
      </w:r>
      <w:r w:rsidRPr="004152AD">
        <w:rPr>
          <w:rStyle w:val="StyleUnderline"/>
        </w:rPr>
        <w:t>Obtaining U.S. support</w:t>
      </w:r>
      <w:r w:rsidRPr="00FE788E">
        <w:rPr>
          <w:sz w:val="14"/>
        </w:rPr>
        <w:t xml:space="preserve"> of the concept </w:t>
      </w:r>
      <w:r w:rsidRPr="004152AD">
        <w:rPr>
          <w:rStyle w:val="StyleUnderline"/>
        </w:rPr>
        <w:t xml:space="preserve">would imply </w:t>
      </w:r>
      <w:r w:rsidRPr="008B43BE">
        <w:rPr>
          <w:rStyle w:val="Emphasis"/>
          <w:highlight w:val="cyan"/>
        </w:rPr>
        <w:t>Uncle Sam’s recognition of China’s strength and power</w:t>
      </w:r>
      <w:r w:rsidRPr="00FE788E">
        <w:rPr>
          <w:sz w:val="14"/>
        </w:rPr>
        <w:t xml:space="preserve">. This is what </w:t>
      </w:r>
      <w:r w:rsidRPr="008B43BE">
        <w:rPr>
          <w:rStyle w:val="StyleUnderline"/>
          <w:highlight w:val="cyan"/>
        </w:rPr>
        <w:t>China’s official media</w:t>
      </w:r>
      <w:r w:rsidRPr="004152AD">
        <w:rPr>
          <w:rStyle w:val="StyleUnderline"/>
        </w:rPr>
        <w:t xml:space="preserve"> sought to show when it suggested Obama’s </w:t>
      </w:r>
      <w:r w:rsidRPr="008B43BE">
        <w:rPr>
          <w:rStyle w:val="StyleUnderline"/>
          <w:highlight w:val="cyan"/>
        </w:rPr>
        <w:t xml:space="preserve">support of the concept: </w:t>
      </w:r>
      <w:r w:rsidRPr="008B43BE">
        <w:rPr>
          <w:rStyle w:val="Emphasis"/>
          <w:highlight w:val="cyan"/>
        </w:rPr>
        <w:t>parity and respect between the two countries</w:t>
      </w:r>
      <w:r w:rsidRPr="00FE788E">
        <w:rPr>
          <w:sz w:val="14"/>
          <w:highlight w:val="cyan"/>
        </w:rPr>
        <w:t>.</w:t>
      </w:r>
      <w:r w:rsidRPr="00FE788E">
        <w:rPr>
          <w:sz w:val="14"/>
        </w:rPr>
        <w:t xml:space="preserve"> Furthermore, </w:t>
      </w:r>
      <w:r w:rsidRPr="004152AD">
        <w:rPr>
          <w:rStyle w:val="StyleUnderline"/>
        </w:rPr>
        <w:t>Chinese leaders believe that the “New Type of Great Power Relations” enables the two powers to establish a new code of conduct in line with China’s interests</w:t>
      </w:r>
      <w:r w:rsidRPr="00FE788E">
        <w:rPr>
          <w:sz w:val="14"/>
        </w:rPr>
        <w:t xml:space="preserve">. </w:t>
      </w:r>
      <w:r w:rsidRPr="004152AD">
        <w:rPr>
          <w:rStyle w:val="StyleUnderline"/>
        </w:rPr>
        <w:t xml:space="preserve">By emphasizing the respect of “core interests” </w:t>
      </w:r>
      <w:r w:rsidRPr="00FE788E">
        <w:rPr>
          <w:sz w:val="14"/>
        </w:rPr>
        <w:t xml:space="preserve">as an element of the concept, </w:t>
      </w:r>
      <w:r w:rsidRPr="004152AD">
        <w:rPr>
          <w:rStyle w:val="StyleUnderline"/>
        </w:rPr>
        <w:t>China pushes its territorial claims to the forefront</w:t>
      </w:r>
      <w:r w:rsidRPr="00FE788E">
        <w:rPr>
          <w:sz w:val="14"/>
        </w:rPr>
        <w:t xml:space="preserve">. </w:t>
      </w:r>
      <w:r w:rsidRPr="004152AD">
        <w:rPr>
          <w:rStyle w:val="StyleUnderline"/>
        </w:rPr>
        <w:t>This is China’s attempt at more clearly demarking where the United States and other neighboring countries need to toe the line</w:t>
      </w:r>
      <w:r w:rsidRPr="00FE788E">
        <w:rPr>
          <w:sz w:val="14"/>
        </w:rPr>
        <w:t xml:space="preserve">. American adoption of the term would imply that the United States recognizes China’s “core interests.” This </w:t>
      </w:r>
      <w:r w:rsidRPr="004152AD">
        <w:rPr>
          <w:u w:val="single"/>
        </w:rPr>
        <w:t>mutual respect of each other’s national interests is at the core of China’s aspirations</w:t>
      </w:r>
      <w:r w:rsidRPr="00FE788E">
        <w:rPr>
          <w:sz w:val="14"/>
        </w:rPr>
        <w:t xml:space="preserve">. </w:t>
      </w:r>
      <w:r w:rsidRPr="004152AD">
        <w:rPr>
          <w:rStyle w:val="StyleUnderline"/>
        </w:rPr>
        <w:t>The Chinese media avidly reporting on Obama and Xi’s joint endorsement of the concept suggests that there are</w:t>
      </w:r>
      <w:r w:rsidRPr="00FE788E">
        <w:rPr>
          <w:sz w:val="14"/>
        </w:rPr>
        <w:t xml:space="preserve"> also </w:t>
      </w:r>
      <w:r w:rsidRPr="004152AD">
        <w:rPr>
          <w:rStyle w:val="StyleUnderline"/>
        </w:rPr>
        <w:t>domestic reasons driving the “New Type of Great Power Relations.”</w:t>
      </w:r>
      <w:r w:rsidRPr="00FE788E">
        <w:rPr>
          <w:sz w:val="14"/>
        </w:rPr>
        <w:t xml:space="preserve"> </w:t>
      </w:r>
      <w:r w:rsidRPr="004152AD">
        <w:rPr>
          <w:u w:val="single"/>
        </w:rPr>
        <w:t>Although the Chinese concept is an inherently U.S.-geared proposal, the domestic goals</w:t>
      </w:r>
      <w:r w:rsidRPr="00FE788E">
        <w:rPr>
          <w:sz w:val="14"/>
        </w:rPr>
        <w:t xml:space="preserve"> of such a concept </w:t>
      </w:r>
      <w:r w:rsidRPr="004152AD">
        <w:rPr>
          <w:u w:val="single"/>
        </w:rPr>
        <w:t>should not be overlooked</w:t>
      </w:r>
      <w:r w:rsidRPr="00FE788E">
        <w:rPr>
          <w:sz w:val="14"/>
        </w:rPr>
        <w:t xml:space="preserve">. </w:t>
      </w:r>
      <w:r w:rsidRPr="004152AD">
        <w:rPr>
          <w:u w:val="single"/>
        </w:rPr>
        <w:t>From a Chinese perspective, the United States is the only superpower</w:t>
      </w:r>
      <w:r w:rsidRPr="00FE788E">
        <w:rPr>
          <w:sz w:val="14"/>
        </w:rPr>
        <w:t xml:space="preserve"> in today’s world </w:t>
      </w:r>
      <w:r w:rsidRPr="004152AD">
        <w:rPr>
          <w:u w:val="single"/>
        </w:rPr>
        <w:t>that has the capacity to contain China’s rise</w:t>
      </w:r>
      <w:r w:rsidRPr="00FE788E">
        <w:rPr>
          <w:sz w:val="14"/>
        </w:rPr>
        <w:t xml:space="preserve">. </w:t>
      </w:r>
      <w:r w:rsidRPr="004152AD">
        <w:rPr>
          <w:u w:val="single"/>
        </w:rPr>
        <w:t xml:space="preserve">By strengthening China’s view of itself as a recognized and respected power, </w:t>
      </w:r>
      <w:r w:rsidRPr="008B43BE">
        <w:rPr>
          <w:highlight w:val="cyan"/>
          <w:u w:val="single"/>
        </w:rPr>
        <w:t xml:space="preserve">Xi Jinping is able to </w:t>
      </w:r>
      <w:r w:rsidRPr="008B43BE">
        <w:rPr>
          <w:rStyle w:val="Emphasis"/>
          <w:highlight w:val="cyan"/>
        </w:rPr>
        <w:t xml:space="preserve">foster stronger nationalistic pride </w:t>
      </w:r>
      <w:r w:rsidRPr="008B43BE">
        <w:rPr>
          <w:highlight w:val="cyan"/>
          <w:u w:val="single"/>
        </w:rPr>
        <w:t xml:space="preserve">under CCP leadership and </w:t>
      </w:r>
      <w:r w:rsidRPr="008B43BE">
        <w:rPr>
          <w:rStyle w:val="Emphasis"/>
          <w:highlight w:val="cyan"/>
        </w:rPr>
        <w:t>gain political capital</w:t>
      </w:r>
      <w:r w:rsidRPr="008B43BE">
        <w:rPr>
          <w:highlight w:val="cyan"/>
          <w:u w:val="single"/>
        </w:rPr>
        <w:t xml:space="preserve"> to consolidate his own power at home</w:t>
      </w:r>
      <w:r w:rsidRPr="00FE788E">
        <w:rPr>
          <w:sz w:val="14"/>
          <w:highlight w:val="cyan"/>
        </w:rPr>
        <w:t>.</w:t>
      </w:r>
    </w:p>
    <w:p w:rsidR="00FA570A" w:rsidRDefault="00FA570A" w:rsidP="00FA570A">
      <w:pPr>
        <w:rPr>
          <w:sz w:val="14"/>
        </w:rPr>
      </w:pPr>
    </w:p>
    <w:p w:rsidR="00FA570A" w:rsidRPr="009D494C" w:rsidRDefault="00FA570A" w:rsidP="00FA570A">
      <w:pPr>
        <w:pStyle w:val="Heading4"/>
        <w:rPr>
          <w:rStyle w:val="Style13ptBold"/>
          <w:rFonts w:cs="Arial"/>
          <w:b/>
          <w:bCs w:val="0"/>
        </w:rPr>
      </w:pPr>
      <w:r w:rsidRPr="004C6C53">
        <w:rPr>
          <w:rFonts w:cs="Arial"/>
        </w:rPr>
        <w:t>Xi’s reforms are detrimental to PRC and CCP stability – litany of reasons including party official discontent, political stalemate, and consolidation of military power under Xi.</w:t>
      </w:r>
    </w:p>
    <w:p w:rsidR="00FA570A" w:rsidRPr="004C6C53" w:rsidRDefault="00FA570A" w:rsidP="00FA570A">
      <w:pPr>
        <w:rPr>
          <w:rStyle w:val="Style13ptBold"/>
          <w:b w:val="0"/>
        </w:rPr>
      </w:pPr>
      <w:r w:rsidRPr="004C6C53">
        <w:rPr>
          <w:rStyle w:val="Style13ptBold"/>
        </w:rPr>
        <w:t xml:space="preserve">Phillips 5/3 (Tom Phillips, Beijing correspondent for the Guardian, “China's Xi Jinping denies House of Cards power struggle but attacks 'conspirators',” The Guardian, 3 May 2016, </w:t>
      </w:r>
      <w:hyperlink r:id="rId6" w:history="1">
        <w:r w:rsidRPr="004C6C53">
          <w:rPr>
            <w:rStyle w:val="Hyperlink"/>
          </w:rPr>
          <w:t>https://www.theguardian.com/world/2016/may/04/china-xi-jinping-house-of-cards-attacks-conspirators</w:t>
        </w:r>
      </w:hyperlink>
      <w:r w:rsidRPr="004C6C53">
        <w:rPr>
          <w:rStyle w:val="Style13ptBold"/>
        </w:rPr>
        <w:t>, *</w:t>
      </w:r>
      <w:r w:rsidRPr="004C6C53">
        <w:rPr>
          <w:rStyle w:val="Style13ptBold"/>
          <w:i/>
        </w:rPr>
        <w:t>fc</w:t>
      </w:r>
      <w:r w:rsidRPr="004C6C53">
        <w:rPr>
          <w:rStyle w:val="Style13ptBold"/>
        </w:rPr>
        <w:t>)</w:t>
      </w:r>
    </w:p>
    <w:p w:rsidR="00FA570A" w:rsidRPr="004C6C53" w:rsidRDefault="00FA570A" w:rsidP="00FA570A">
      <w:pPr>
        <w:rPr>
          <w:sz w:val="16"/>
        </w:rPr>
      </w:pPr>
      <w:r w:rsidRPr="007610ED">
        <w:rPr>
          <w:rStyle w:val="StyleUnderline"/>
          <w:highlight w:val="cyan"/>
        </w:rPr>
        <w:t>Xi</w:t>
      </w:r>
      <w:r w:rsidRPr="004C6C53">
        <w:rPr>
          <w:rStyle w:val="StyleUnderline"/>
        </w:rPr>
        <w:t xml:space="preserve"> Jinping has rejected claims that a “House of Cards power struggle” is raging </w:t>
      </w:r>
      <w:r w:rsidRPr="004C6C53">
        <w:rPr>
          <w:sz w:val="16"/>
        </w:rPr>
        <w:t xml:space="preserve">at the pinnacle of Chinese politics, </w:t>
      </w:r>
      <w:r w:rsidRPr="004C6C53">
        <w:rPr>
          <w:rStyle w:val="StyleUnderline"/>
        </w:rPr>
        <w:t xml:space="preserve">but claimed “conspirators” were attempting to undermine the Communist party from within. </w:t>
      </w:r>
      <w:r w:rsidRPr="004C6C53">
        <w:rPr>
          <w:sz w:val="16"/>
        </w:rPr>
        <w:t xml:space="preserve">In a speech published in Beijing’s official newspaper this week, </w:t>
      </w:r>
      <w:r w:rsidRPr="004C6C53">
        <w:rPr>
          <w:rStyle w:val="StyleUnderline"/>
        </w:rPr>
        <w:t xml:space="preserve">the Chinese president </w:t>
      </w:r>
      <w:r w:rsidRPr="007610ED">
        <w:rPr>
          <w:rStyle w:val="StyleUnderline"/>
          <w:highlight w:val="cyan"/>
        </w:rPr>
        <w:t>warned</w:t>
      </w:r>
      <w:r w:rsidRPr="004C6C53">
        <w:rPr>
          <w:rStyle w:val="StyleUnderline"/>
        </w:rPr>
        <w:t xml:space="preserve"> that </w:t>
      </w:r>
      <w:r w:rsidRPr="007610ED">
        <w:rPr>
          <w:rStyle w:val="Emphasis"/>
          <w:highlight w:val="cyan"/>
        </w:rPr>
        <w:t>the presence of “cabals and cliques” inside the party risked “compromising the political security of the party and the country”.</w:t>
      </w:r>
      <w:r w:rsidRPr="004C6C53">
        <w:rPr>
          <w:rStyle w:val="Emphasis"/>
        </w:rPr>
        <w:t xml:space="preserve"> </w:t>
      </w:r>
      <w:r w:rsidRPr="004C6C53">
        <w:rPr>
          <w:sz w:val="16"/>
        </w:rPr>
        <w:t>“</w:t>
      </w:r>
      <w:r w:rsidRPr="004C6C53">
        <w:rPr>
          <w:rStyle w:val="StyleUnderline"/>
        </w:rPr>
        <w:t>There are careerists and conspirators existing in our party and undermining the party’s governance,”</w:t>
      </w:r>
      <w:r w:rsidRPr="004C6C53">
        <w:rPr>
          <w:sz w:val="16"/>
        </w:rPr>
        <w:t xml:space="preserve"> Xi said, according to the People’s Daily transcript of his comments. “</w:t>
      </w:r>
      <w:r w:rsidRPr="004C6C53">
        <w:rPr>
          <w:rStyle w:val="StyleUnderline"/>
        </w:rPr>
        <w:t>We</w:t>
      </w:r>
      <w:r w:rsidRPr="004C6C53">
        <w:rPr>
          <w:sz w:val="16"/>
        </w:rPr>
        <w:t xml:space="preserve"> should not bury our heads in the sand and spare these members but </w:t>
      </w:r>
      <w:r w:rsidRPr="004C6C53">
        <w:rPr>
          <w:rStyle w:val="StyleUnderline"/>
        </w:rPr>
        <w:t>must make a resolute response to eliminate the problem and deter further violations.</w:t>
      </w:r>
      <w:r w:rsidRPr="004C6C53">
        <w:rPr>
          <w:sz w:val="16"/>
        </w:rPr>
        <w:t xml:space="preserve">” </w:t>
      </w:r>
      <w:r w:rsidRPr="004C6C53">
        <w:rPr>
          <w:rStyle w:val="StyleUnderline"/>
        </w:rPr>
        <w:t>The speech comes at a time of growing speculation over possible factional struggles</w:t>
      </w:r>
      <w:r w:rsidRPr="004C6C53">
        <w:rPr>
          <w:sz w:val="16"/>
        </w:rPr>
        <w:t xml:space="preserve"> within the 88 million-member Communist party that Xi has led since late 2012. </w:t>
      </w:r>
      <w:r w:rsidRPr="004C6C53">
        <w:rPr>
          <w:rStyle w:val="StyleUnderline"/>
        </w:rPr>
        <w:t xml:space="preserve">As evidence of those rifts, experts point to recent moves by Xi to rein in the influential Communist Youth League, which is the power base of former president Hu Jintao and current prime minister Li Keqiang. </w:t>
      </w:r>
      <w:r w:rsidRPr="004C6C53">
        <w:rPr>
          <w:sz w:val="16"/>
        </w:rPr>
        <w:t xml:space="preserve">This week it emerged that </w:t>
      </w:r>
      <w:r w:rsidRPr="004C6C53">
        <w:rPr>
          <w:rStyle w:val="Style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w:t>
      </w:r>
      <w:proofErr w:type="spellStart"/>
      <w:r w:rsidRPr="004C6C53">
        <w:rPr>
          <w:rStyle w:val="StyleUnderline"/>
        </w:rPr>
        <w:t>centre</w:t>
      </w:r>
      <w:proofErr w:type="spellEnd"/>
      <w:r w:rsidRPr="004C6C53">
        <w:rPr>
          <w:rStyle w:val="StyleUnderline"/>
        </w:rPr>
        <w:t xml:space="preserve"> as a potential indicator of trouble at the top. </w:t>
      </w:r>
      <w:r w:rsidRPr="004C6C53">
        <w:rPr>
          <w:sz w:val="16"/>
        </w:rPr>
        <w:t xml:space="preserve">Since coming to power </w:t>
      </w:r>
      <w:r w:rsidRPr="007610ED">
        <w:rPr>
          <w:rStyle w:val="Emphasis"/>
          <w:highlight w:val="cyan"/>
        </w:rPr>
        <w:t>Xi has amassed an unusual plethora of official titles</w:t>
      </w:r>
      <w:r w:rsidRPr="007610ED">
        <w:rPr>
          <w:sz w:val="16"/>
          <w:highlight w:val="cyan"/>
        </w:rPr>
        <w:t xml:space="preserve"> </w:t>
      </w:r>
      <w:r w:rsidRPr="007610ED">
        <w:rPr>
          <w:rStyle w:val="StyleUnderline"/>
          <w:highlight w:val="cyan"/>
        </w:rPr>
        <w:t>including general secretary of the Communist party, president of the People’s Republic of China</w:t>
      </w:r>
      <w:r w:rsidRPr="004C6C53">
        <w:rPr>
          <w:rStyle w:val="StyleUnderline"/>
        </w:rPr>
        <w:t xml:space="preserve">, chairman of the central military commission, leader of the national security commission and head of the leading group for overall reform. </w:t>
      </w:r>
      <w:r w:rsidRPr="004C6C53">
        <w:rPr>
          <w:sz w:val="16"/>
        </w:rPr>
        <w:t xml:space="preserve">One academic has dubbed him the “chairman of everything”. Roderick </w:t>
      </w:r>
      <w:proofErr w:type="spellStart"/>
      <w:r w:rsidRPr="004C6C53">
        <w:rPr>
          <w:sz w:val="16"/>
        </w:rPr>
        <w:t>MacFarquhar</w:t>
      </w:r>
      <w:proofErr w:type="spellEnd"/>
      <w:r w:rsidRPr="004C6C53">
        <w:rPr>
          <w:sz w:val="16"/>
        </w:rPr>
        <w:t xml:space="preserve">, a Harvard University expert in elite Communist party politics, said: </w:t>
      </w:r>
      <w:r w:rsidRPr="007610ED">
        <w:rPr>
          <w:sz w:val="16"/>
          <w:highlight w:val="cyan"/>
        </w:rPr>
        <w:t>“</w:t>
      </w:r>
      <w:r w:rsidRPr="007610ED">
        <w:rPr>
          <w:rStyle w:val="StyleUnderline"/>
          <w:highlight w:val="cyan"/>
        </w:rPr>
        <w:t>Xi</w:t>
      </w:r>
      <w:r w:rsidRPr="004C6C53">
        <w:rPr>
          <w:rStyle w:val="StyleUnderline"/>
        </w:rPr>
        <w:t xml:space="preserve"> Jinping’s donning of uniform and giving him his new military title is a warning to his colleagues that </w:t>
      </w:r>
      <w:r w:rsidRPr="004C6C53">
        <w:rPr>
          <w:rStyle w:val="Emphasis"/>
        </w:rPr>
        <w:t xml:space="preserve">he </w:t>
      </w:r>
      <w:r w:rsidRPr="007610ED">
        <w:rPr>
          <w:rStyle w:val="Emphasis"/>
          <w:highlight w:val="cyan"/>
        </w:rPr>
        <w:t>has the army behind him.</w:t>
      </w:r>
      <w:r w:rsidRPr="004C6C53">
        <w:rPr>
          <w:sz w:val="16"/>
        </w:rPr>
        <w:t xml:space="preserve"> Whether he actually has or not, one doesn’t know. But </w:t>
      </w:r>
      <w:r w:rsidRPr="004C6C53">
        <w:rPr>
          <w:rStyle w:val="StyleUnderline"/>
        </w:rPr>
        <w:t>that is his bulwark, as it was Mao’s.</w:t>
      </w:r>
      <w:r w:rsidRPr="004C6C53">
        <w:rPr>
          <w:sz w:val="16"/>
        </w:rPr>
        <w:t xml:space="preserve">” However, </w:t>
      </w:r>
      <w:proofErr w:type="spellStart"/>
      <w:r w:rsidRPr="004C6C53">
        <w:rPr>
          <w:sz w:val="16"/>
        </w:rPr>
        <w:t>MacFarquhar</w:t>
      </w:r>
      <w:proofErr w:type="spellEnd"/>
      <w:r w:rsidRPr="004C6C53">
        <w:rPr>
          <w:sz w:val="16"/>
        </w:rPr>
        <w:t xml:space="preserve">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4C6C53">
        <w:rPr>
          <w:rStyle w:val="StyleUnderline"/>
        </w:rPr>
        <w:t>experts say t</w:t>
      </w:r>
      <w:r w:rsidRPr="007610ED">
        <w:rPr>
          <w:rStyle w:val="StyleUnderline"/>
          <w:highlight w:val="cyan"/>
        </w:rPr>
        <w:t>he war on corruption</w:t>
      </w:r>
      <w:r w:rsidRPr="004C6C53">
        <w:rPr>
          <w:rStyle w:val="StyleUnderline"/>
        </w:rPr>
        <w:t xml:space="preserve"> has </w:t>
      </w:r>
      <w:r w:rsidRPr="007610ED">
        <w:rPr>
          <w:rStyle w:val="Emphasis"/>
          <w:highlight w:val="cyan"/>
        </w:rPr>
        <w:t>generated discontent among officials, caused political [stalemate]</w:t>
      </w:r>
      <w:r w:rsidRPr="004C6C53">
        <w:rPr>
          <w:rStyle w:val="Emphasis"/>
        </w:rPr>
        <w:t xml:space="preserve"> </w:t>
      </w:r>
      <w:r w:rsidRPr="004C6C53">
        <w:rPr>
          <w:sz w:val="16"/>
        </w:rPr>
        <w:t>paralysis</w:t>
      </w:r>
      <w:r w:rsidRPr="004C6C53">
        <w:rPr>
          <w:rStyle w:val="Emphasis"/>
        </w:rPr>
        <w:t xml:space="preserve"> </w:t>
      </w:r>
      <w:r w:rsidRPr="007610ED">
        <w:rPr>
          <w:rStyle w:val="Emphasis"/>
          <w:highlight w:val="cyan"/>
        </w:rPr>
        <w:t xml:space="preserve">and </w:t>
      </w:r>
      <w:proofErr w:type="spellStart"/>
      <w:r w:rsidRPr="007610ED">
        <w:rPr>
          <w:rStyle w:val="Emphasis"/>
          <w:highlight w:val="cyan"/>
        </w:rPr>
        <w:t>fuelled</w:t>
      </w:r>
      <w:proofErr w:type="spellEnd"/>
      <w:r w:rsidRPr="007610ED">
        <w:rPr>
          <w:rStyle w:val="Emphasis"/>
          <w:highlight w:val="cyan"/>
        </w:rPr>
        <w:t xml:space="preserve"> suspicions Xi is using the campaign as a pretext to purge his political enemies.</w:t>
      </w:r>
      <w:r w:rsidRPr="004C6C53">
        <w:rPr>
          <w:rStyle w:val="Emphasis"/>
        </w:rPr>
        <w:t xml:space="preserve"> </w:t>
      </w:r>
      <w:r w:rsidRPr="004C6C53">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t>
      </w:r>
      <w:proofErr w:type="spellStart"/>
      <w:r w:rsidRPr="004C6C53">
        <w:rPr>
          <w:sz w:val="16"/>
        </w:rPr>
        <w:t>Wedeman</w:t>
      </w:r>
      <w:proofErr w:type="spellEnd"/>
      <w:r w:rsidRPr="004C6C53">
        <w:rPr>
          <w:sz w:val="16"/>
        </w:rPr>
        <w:t xml:space="preserve">, a political scientist who is writing a book called Swatting Flies and Hunting Tigers: Xi Jinping’s War on Corruption, said </w:t>
      </w:r>
      <w:r w:rsidRPr="004C6C53">
        <w:rPr>
          <w:rStyle w:val="StyleUnderline"/>
        </w:rPr>
        <w:t xml:space="preserve">continuing to pursue the campaign carried severe risks for China’s leader. </w:t>
      </w:r>
      <w:r w:rsidRPr="004C6C53">
        <w:rPr>
          <w:sz w:val="16"/>
        </w:rPr>
        <w:t>“</w:t>
      </w:r>
      <w:r w:rsidRPr="004C6C53">
        <w:rPr>
          <w:rStyle w:val="StyleUnderline"/>
        </w:rPr>
        <w:t>There is a certain point where the elite would want to wind this down because at the end of the day</w:t>
      </w:r>
      <w:r w:rsidRPr="004C6C53">
        <w:rPr>
          <w:sz w:val="16"/>
        </w:rPr>
        <w:t xml:space="preserve"> – as perhaps suggested by the revelations in the Panama Papers – </w:t>
      </w:r>
      <w:r w:rsidRPr="004C6C53">
        <w:rPr>
          <w:rStyle w:val="StyleUnderline"/>
        </w:rPr>
        <w:t xml:space="preserve">there is enough guilt to go around among the leadership that if you really push this thing too far then an awful lot of people would be in trouble. </w:t>
      </w:r>
      <w:r w:rsidRPr="004C6C53">
        <w:rPr>
          <w:sz w:val="16"/>
        </w:rPr>
        <w:t>“</w:t>
      </w:r>
      <w:r w:rsidRPr="004C6C53">
        <w:rPr>
          <w:rStyle w:val="Emphasis"/>
        </w:rPr>
        <w:t>Given the extent of corruption, you can only push this thing so far without doing serious damage to the integrity and the unity of the party</w:t>
      </w:r>
      <w:r w:rsidRPr="004C6C53">
        <w:rPr>
          <w:sz w:val="16"/>
        </w:rPr>
        <w:t xml:space="preserve">,” </w:t>
      </w:r>
      <w:proofErr w:type="spellStart"/>
      <w:r w:rsidRPr="004C6C53">
        <w:rPr>
          <w:sz w:val="16"/>
        </w:rPr>
        <w:t>Wedeman</w:t>
      </w:r>
      <w:proofErr w:type="spellEnd"/>
      <w:r w:rsidRPr="004C6C53">
        <w:rPr>
          <w:sz w:val="16"/>
        </w:rPr>
        <w:t xml:space="preserve"> added.</w:t>
      </w:r>
    </w:p>
    <w:p w:rsidR="00FA570A" w:rsidRPr="004C6C53" w:rsidRDefault="00FA570A" w:rsidP="00FA570A"/>
    <w:p w:rsidR="00FA570A" w:rsidRPr="009D494C" w:rsidRDefault="00FA570A" w:rsidP="00FA570A">
      <w:pPr>
        <w:pStyle w:val="Heading4"/>
        <w:rPr>
          <w:rFonts w:cs="Arial"/>
        </w:rPr>
      </w:pPr>
      <w:r w:rsidRPr="004C6C53">
        <w:rPr>
          <w:rFonts w:cs="Arial"/>
        </w:rPr>
        <w:t>CCP collapse causes regional instability and nuclear war</w:t>
      </w:r>
    </w:p>
    <w:p w:rsidR="00FA570A" w:rsidRPr="004C6C53" w:rsidRDefault="00FA570A" w:rsidP="00FA570A">
      <w:r w:rsidRPr="004C6C53">
        <w:rPr>
          <w:b/>
        </w:rPr>
        <w:t xml:space="preserve">Yee and </w:t>
      </w:r>
      <w:proofErr w:type="spellStart"/>
      <w:r w:rsidRPr="004C6C53">
        <w:rPr>
          <w:b/>
        </w:rPr>
        <w:t>Storey</w:t>
      </w:r>
      <w:proofErr w:type="spellEnd"/>
      <w:r w:rsidRPr="004C6C53">
        <w:rPr>
          <w:b/>
        </w:rPr>
        <w:t xml:space="preserve"> 02 </w:t>
      </w:r>
      <w:r w:rsidRPr="004C6C53">
        <w:t xml:space="preserve">[Herbert - Professor of Politics and International Relations at the Hong Kong Baptist University. Ian - Lecturer in </w:t>
      </w:r>
      <w:proofErr w:type="spellStart"/>
      <w:r w:rsidRPr="004C6C53">
        <w:t>Defence</w:t>
      </w:r>
      <w:proofErr w:type="spellEnd"/>
      <w:r w:rsidRPr="004C6C53">
        <w:t xml:space="preserve"> Studies at Deakin University, Geelong, Australia. “The China Threat: Perceptions, Myths, and Reality”, Taylor and Francis Group, pdf] </w:t>
      </w:r>
      <w:proofErr w:type="spellStart"/>
      <w:r w:rsidRPr="004C6C53">
        <w:t>bjs</w:t>
      </w:r>
      <w:proofErr w:type="spellEnd"/>
    </w:p>
    <w:p w:rsidR="00FA570A" w:rsidRPr="004C6C53" w:rsidRDefault="00FA570A" w:rsidP="00FA570A">
      <w:pPr>
        <w:rPr>
          <w:rStyle w:val="Emphasis"/>
        </w:rPr>
      </w:pPr>
      <w:r w:rsidRPr="004C6C53">
        <w:rPr>
          <w:rStyle w:val="StyleUnderline"/>
        </w:rPr>
        <w:t xml:space="preserve">The fourth factor contributing to the perception of a </w:t>
      </w:r>
      <w:r w:rsidRPr="007610ED">
        <w:rPr>
          <w:rStyle w:val="StyleUnderline"/>
          <w:highlight w:val="cyan"/>
        </w:rPr>
        <w:t>China threat is the fear of political and economic collapse in the PRC</w:t>
      </w:r>
      <w:r w:rsidRPr="004C6C53">
        <w:rPr>
          <w:rStyle w:val="StyleUnderline"/>
        </w:rPr>
        <w:t xml:space="preserve">, </w:t>
      </w:r>
      <w:r w:rsidRPr="007610ED">
        <w:rPr>
          <w:rStyle w:val="StyleUnderline"/>
          <w:highlight w:val="cyan"/>
        </w:rPr>
        <w:t xml:space="preserve">resulting in </w:t>
      </w:r>
      <w:r w:rsidRPr="007610ED">
        <w:rPr>
          <w:rStyle w:val="Emphasis"/>
          <w:highlight w:val="cyan"/>
        </w:rPr>
        <w:t xml:space="preserve">territorial fragmentation, civil war and waves of refugees pouring into </w:t>
      </w:r>
      <w:proofErr w:type="spellStart"/>
      <w:r w:rsidRPr="007610ED">
        <w:rPr>
          <w:rStyle w:val="Emphasis"/>
          <w:highlight w:val="cyan"/>
        </w:rPr>
        <w:t>neighbouring</w:t>
      </w:r>
      <w:proofErr w:type="spellEnd"/>
      <w:r w:rsidRPr="007610ED">
        <w:rPr>
          <w:rStyle w:val="Emphasis"/>
          <w:highlight w:val="cyan"/>
        </w:rPr>
        <w:t xml:space="preserve"> countrie</w:t>
      </w:r>
      <w:r w:rsidRPr="004C6C53">
        <w:rPr>
          <w:rStyle w:val="Emphasis"/>
        </w:rPr>
        <w:t>s</w:t>
      </w:r>
      <w:r w:rsidRPr="004C6C53">
        <w:rPr>
          <w:sz w:val="16"/>
        </w:rPr>
        <w:t xml:space="preserve">. Naturally, </w:t>
      </w:r>
      <w:r w:rsidRPr="004C6C53">
        <w:rPr>
          <w:rStyle w:val="Style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w:t>
      </w:r>
      <w:proofErr w:type="spellStart"/>
      <w:r w:rsidRPr="004C6C53">
        <w:rPr>
          <w:rStyle w:val="StyleUnderline"/>
        </w:rPr>
        <w:t>industrialisation</w:t>
      </w:r>
      <w:proofErr w:type="spellEnd"/>
      <w:r w:rsidRPr="004C6C53">
        <w:rPr>
          <w:rStyle w:val="StyleUnderline"/>
        </w:rPr>
        <w:t xml:space="preserve"> </w:t>
      </w:r>
      <w:r w:rsidRPr="004C6C53">
        <w:rPr>
          <w:sz w:val="16"/>
        </w:rPr>
        <w:t xml:space="preserve">and pollution. </w:t>
      </w:r>
      <w:r w:rsidRPr="004C6C53">
        <w:rPr>
          <w:rStyle w:val="StyleUnderline"/>
        </w:rPr>
        <w:t xml:space="preserve">These problems are putting a strain on the central government’s ability to govern effectively. Political disintegration or a Chinese civil war might result in millions of Chinese refugees seeking asylum in </w:t>
      </w:r>
      <w:proofErr w:type="spellStart"/>
      <w:r w:rsidRPr="004C6C53">
        <w:rPr>
          <w:rStyle w:val="StyleUnderline"/>
        </w:rPr>
        <w:t>neighbouring</w:t>
      </w:r>
      <w:proofErr w:type="spellEnd"/>
      <w:r w:rsidRPr="004C6C53">
        <w:rPr>
          <w:rStyle w:val="StyleUnderline"/>
        </w:rPr>
        <w:t xml:space="preserve"> countries</w:t>
      </w:r>
      <w:r w:rsidRPr="004C6C53">
        <w:rPr>
          <w:sz w:val="16"/>
        </w:rPr>
        <w:t xml:space="preserve">. </w:t>
      </w:r>
      <w:r w:rsidRPr="004C6C53">
        <w:rPr>
          <w:rStyle w:val="StyleUnderline"/>
        </w:rPr>
        <w:t xml:space="preserve">Such an unprecedented exodus of refugees from a collapsed PRC would no doubt put a severe strain on the limited resources of China’s </w:t>
      </w:r>
      <w:proofErr w:type="spellStart"/>
      <w:r w:rsidRPr="004C6C53">
        <w:rPr>
          <w:rStyle w:val="StyleUnderline"/>
        </w:rPr>
        <w:t>neighbours</w:t>
      </w:r>
      <w:proofErr w:type="spellEnd"/>
      <w:r w:rsidRPr="004C6C53">
        <w:rPr>
          <w:rStyle w:val="StyleUnderline"/>
        </w:rPr>
        <w:t xml:space="preserve">. </w:t>
      </w:r>
      <w:r w:rsidRPr="007610ED">
        <w:rPr>
          <w:rStyle w:val="Emphasis"/>
          <w:highlight w:val="cyan"/>
        </w:rPr>
        <w:t>A fragmented China could</w:t>
      </w:r>
      <w:r w:rsidRPr="007610ED">
        <w:rPr>
          <w:rStyle w:val="StyleUnderline"/>
          <w:highlight w:val="cyan"/>
        </w:rPr>
        <w:t xml:space="preserve"> </w:t>
      </w:r>
      <w:r w:rsidRPr="007610ED">
        <w:rPr>
          <w:sz w:val="16"/>
        </w:rPr>
        <w:t xml:space="preserve">also </w:t>
      </w:r>
      <w:r w:rsidRPr="007610ED">
        <w:rPr>
          <w:rStyle w:val="Emphasis"/>
          <w:highlight w:val="cyan"/>
        </w:rPr>
        <w:t>result in another nightmare scenario—nuclear weapons falling into the hands of irresponsible local provincial leaders or warlords</w:t>
      </w:r>
      <w:r w:rsidRPr="004C6C53">
        <w:rPr>
          <w:sz w:val="16"/>
        </w:rPr>
        <w:t xml:space="preserve">.12 </w:t>
      </w:r>
      <w:r w:rsidRPr="004C6C53">
        <w:rPr>
          <w:rStyle w:val="StyleUnderline"/>
        </w:rPr>
        <w:t>From this perspective</w:t>
      </w:r>
      <w:r w:rsidRPr="004C6C53">
        <w:rPr>
          <w:sz w:val="16"/>
        </w:rPr>
        <w:t xml:space="preserve">, </w:t>
      </w:r>
      <w:r w:rsidRPr="004C6C53">
        <w:rPr>
          <w:rStyle w:val="StyleUnderline"/>
        </w:rPr>
        <w:t xml:space="preserve">a disintegrating </w:t>
      </w:r>
      <w:r w:rsidRPr="00C74B34">
        <w:rPr>
          <w:rStyle w:val="StyleUnderline"/>
          <w:highlight w:val="cyan"/>
        </w:rPr>
        <w:t>China</w:t>
      </w:r>
      <w:r w:rsidRPr="004C6C53">
        <w:rPr>
          <w:rStyle w:val="StyleUnderline"/>
        </w:rPr>
        <w:t xml:space="preserve"> would also </w:t>
      </w:r>
      <w:r w:rsidRPr="00C74B34">
        <w:rPr>
          <w:rStyle w:val="Emphasis"/>
          <w:highlight w:val="cyan"/>
        </w:rPr>
        <w:t>pose a threat to</w:t>
      </w:r>
      <w:r w:rsidRPr="004C6C53">
        <w:rPr>
          <w:rStyle w:val="Emphasis"/>
        </w:rPr>
        <w:t xml:space="preserve"> its </w:t>
      </w:r>
      <w:proofErr w:type="spellStart"/>
      <w:r w:rsidRPr="004C6C53">
        <w:rPr>
          <w:rStyle w:val="Emphasis"/>
        </w:rPr>
        <w:t>neighbours</w:t>
      </w:r>
      <w:proofErr w:type="spellEnd"/>
      <w:r w:rsidRPr="004C6C53">
        <w:rPr>
          <w:rStyle w:val="Emphasis"/>
        </w:rPr>
        <w:t xml:space="preserve"> and </w:t>
      </w:r>
      <w:r w:rsidRPr="00C74B34">
        <w:rPr>
          <w:rStyle w:val="Emphasis"/>
          <w:highlight w:val="cyan"/>
        </w:rPr>
        <w:t>the world</w:t>
      </w:r>
      <w:r w:rsidRPr="004C6C53">
        <w:rPr>
          <w:rStyle w:val="Emphasis"/>
        </w:rPr>
        <w:t>.</w:t>
      </w:r>
    </w:p>
    <w:p w:rsidR="00212DD0" w:rsidRPr="004C6C53" w:rsidRDefault="00212DD0" w:rsidP="00212DD0"/>
    <w:p w:rsidR="00821637" w:rsidRDefault="00821637" w:rsidP="00384F37"/>
    <w:p w:rsidR="00B95A98" w:rsidRDefault="00B95A98" w:rsidP="00B95A98">
      <w:pPr>
        <w:pStyle w:val="Heading3"/>
        <w:rPr>
          <w:rFonts w:cs="Arial"/>
        </w:rPr>
      </w:pPr>
      <w:r w:rsidRPr="004C6C53">
        <w:rPr>
          <w:rFonts w:cs="Arial"/>
        </w:rPr>
        <w:t xml:space="preserve">2nc </w:t>
      </w:r>
      <w:proofErr w:type="spellStart"/>
      <w:r w:rsidR="00A75E72">
        <w:rPr>
          <w:rFonts w:cs="Arial"/>
        </w:rPr>
        <w:t>ccp</w:t>
      </w:r>
      <w:proofErr w:type="spellEnd"/>
      <w:r w:rsidR="00A75E72">
        <w:rPr>
          <w:rFonts w:cs="Arial"/>
        </w:rPr>
        <w:t xml:space="preserve"> collapse – b</w:t>
      </w:r>
      <w:r w:rsidR="009577DD">
        <w:rPr>
          <w:rFonts w:cs="Arial"/>
        </w:rPr>
        <w:t>ioweapons</w:t>
      </w:r>
    </w:p>
    <w:p w:rsidR="009577DD" w:rsidRPr="009577DD" w:rsidRDefault="009577DD" w:rsidP="009577DD"/>
    <w:p w:rsidR="009577DD" w:rsidRPr="00384F37" w:rsidRDefault="00B95A98" w:rsidP="00384F37">
      <w:pPr>
        <w:pStyle w:val="Heading4"/>
        <w:rPr>
          <w:rFonts w:cs="Arial"/>
        </w:rPr>
      </w:pPr>
      <w:r w:rsidRPr="004C6C53">
        <w:rPr>
          <w:rFonts w:cs="Arial"/>
        </w:rPr>
        <w:t>CCP collapse causes them to use biological and chemical weapons – extinction</w:t>
      </w:r>
    </w:p>
    <w:p w:rsidR="00B95A98" w:rsidRPr="00384F37" w:rsidRDefault="00B95A98" w:rsidP="00B95A98">
      <w:pPr>
        <w:rPr>
          <w:b/>
        </w:rPr>
      </w:pPr>
      <w:proofErr w:type="spellStart"/>
      <w:r w:rsidRPr="004C6C53">
        <w:rPr>
          <w:b/>
        </w:rPr>
        <w:t>Renxing</w:t>
      </w:r>
      <w:proofErr w:type="spellEnd"/>
      <w:r w:rsidRPr="004C6C53">
        <w:rPr>
          <w:b/>
        </w:rPr>
        <w:t xml:space="preserve"> </w:t>
      </w:r>
      <w:proofErr w:type="gramStart"/>
      <w:r w:rsidRPr="004C6C53">
        <w:rPr>
          <w:b/>
        </w:rPr>
        <w:t xml:space="preserve">05 </w:t>
      </w:r>
      <w:r w:rsidR="00384F37">
        <w:rPr>
          <w:b/>
        </w:rPr>
        <w:t xml:space="preserve"> </w:t>
      </w:r>
      <w:r w:rsidRPr="004C6C53">
        <w:t>[</w:t>
      </w:r>
      <w:proofErr w:type="gramEnd"/>
      <w:r w:rsidRPr="004C6C53">
        <w:t xml:space="preserve">San – staff writer for the Epoch Times, “The CCP’s Last-ditch Gamble: Biological and Nuclear War”, Association for Asian Research, 8/29/05, </w:t>
      </w:r>
      <w:hyperlink r:id="rId7" w:history="1">
        <w:r w:rsidRPr="004C6C53">
          <w:rPr>
            <w:rStyle w:val="Hyperlink"/>
          </w:rPr>
          <w:t>http://www.asianresearch.org/articles/2692.html</w:t>
        </w:r>
      </w:hyperlink>
      <w:r w:rsidRPr="004C6C53">
        <w:t xml:space="preserve">] </w:t>
      </w:r>
      <w:proofErr w:type="spellStart"/>
      <w:r w:rsidRPr="004C6C53">
        <w:t>bjs</w:t>
      </w:r>
      <w:proofErr w:type="spellEnd"/>
    </w:p>
    <w:p w:rsidR="00B95A98" w:rsidRPr="004C6C53" w:rsidRDefault="00B95A98" w:rsidP="00B95A98">
      <w:pPr>
        <w:rPr>
          <w:sz w:val="14"/>
        </w:rPr>
      </w:pPr>
      <w:r w:rsidRPr="00C74B34">
        <w:rPr>
          <w:rStyle w:val="StyleUnderline"/>
          <w:highlight w:val="cyan"/>
        </w:rPr>
        <w:t>In a show of strength</w:t>
      </w:r>
      <w:r w:rsidRPr="004C6C53">
        <w:rPr>
          <w:rStyle w:val="StyleUnderline"/>
        </w:rPr>
        <w:t xml:space="preserve"> to save itself from demise</w:t>
      </w:r>
      <w:r w:rsidRPr="004C6C53">
        <w:rPr>
          <w:sz w:val="14"/>
        </w:rPr>
        <w:t xml:space="preserve">, </w:t>
      </w:r>
      <w:r w:rsidRPr="00C74B34">
        <w:rPr>
          <w:rStyle w:val="StyleUnderline"/>
          <w:highlight w:val="cyan"/>
        </w:rPr>
        <w:t>the CCP has</w:t>
      </w:r>
      <w:r w:rsidRPr="004C6C53">
        <w:rPr>
          <w:sz w:val="14"/>
        </w:rPr>
        <w:t xml:space="preserve"> brought out a sinister plan that it has been preparing for years, </w:t>
      </w:r>
      <w:r w:rsidRPr="00C74B34">
        <w:rPr>
          <w:rStyle w:val="StyleUnderline"/>
          <w:highlight w:val="cyan"/>
        </w:rPr>
        <w:t>a last-ditch gamble to extend its life</w:t>
      </w:r>
      <w:r w:rsidRPr="004C6C53">
        <w:rPr>
          <w:rStyle w:val="StyleUnderline"/>
        </w:rPr>
        <w:t xml:space="preserve">. This plan is laid out in two speeches written by Chi </w:t>
      </w:r>
      <w:proofErr w:type="spellStart"/>
      <w:r w:rsidRPr="004C6C53">
        <w:rPr>
          <w:rStyle w:val="StyleUnderline"/>
        </w:rPr>
        <w:t>Haotian</w:t>
      </w:r>
      <w:proofErr w:type="spellEnd"/>
      <w:r w:rsidRPr="004C6C53">
        <w:rPr>
          <w:rStyle w:val="StyleUnderline"/>
        </w:rPr>
        <w:t xml:space="preserve">, </w:t>
      </w:r>
      <w:proofErr w:type="spellStart"/>
      <w:r w:rsidRPr="004C6C53">
        <w:rPr>
          <w:rStyle w:val="StyleUnderline"/>
        </w:rPr>
        <w:t>Minster</w:t>
      </w:r>
      <w:proofErr w:type="spellEnd"/>
      <w:r w:rsidRPr="004C6C53">
        <w:rPr>
          <w:rStyle w:val="StyleUnderline"/>
        </w:rPr>
        <w:t xml:space="preserve"> of Defense and vice-chairman of China’s Central Military Commission</w:t>
      </w:r>
      <w:r w:rsidRPr="004C6C53">
        <w:rPr>
          <w:sz w:val="14"/>
        </w:rPr>
        <w:t>, and posted on the Internet. The background surrounding the speeches is still shrouded in mystery. The titles of the two speeches are “War Is Approaching Us” [1] and “War Is Not Far from Us and Is the Midwife of the Chinese Century.” The two, judging from their similar contexts and consistent theme, are indeed sister articles. These speeches describe in a comprehensive, systematic, and detailed way the CCP’s nearly 20 years of fear and helplessness over its doomed fate, and its desperate fight to extend its life. In particular, the speeches lay uncharacteristically bare what is really on the CCP’s mind and hide nothing from the public—a rare confession from the CCP that can help people understand its evil nature. If one truly understands what is said in this confession, one will immediately catch on to the CCP’s thinking. In short, the speeches are worth reading, and I would like to comment on them. I. A Gangster Gambles with the World as His Stake, and the Lives of People in this Global Village Become Worthless What, then, is the gist of this wild, last-ditch gamble? To put it in a few words: A cornered beast is fighting desperately to survive in a battle with humanity. If you don’t believe me, read some passages directly from the speeches. 1) “We must prepare ourselves for two scenarios. If our biological weapons succeed in the surprise attack [on the US], the Chinese people will be able to keep their losses at a minimum in the fight against the U.S. If, however, the attack fails and triggers a nuclear retaliation from the U.S., China would perhaps suffer a catastrophe in which more than half of its population would perish. That is why we need to be ready with air defense systems for our big and medium-sized cities. Whatever the case may be, we can only move forward fearlessly for the sake of our Party and state and our nation’s future, regardless of the hardships we have to face and the sacrifices we have to make. The population, even if more than half dies, can be reproduced. But if the Party falls, everything is gone, and forever gone!” 2) “</w:t>
      </w:r>
      <w:r w:rsidRPr="004C6C53">
        <w:rPr>
          <w:rStyle w:val="StyleUnderline"/>
        </w:rPr>
        <w:t>In any event,</w:t>
      </w:r>
      <w:r w:rsidRPr="004C6C53">
        <w:rPr>
          <w:sz w:val="14"/>
        </w:rPr>
        <w:t xml:space="preserve"> we, </w:t>
      </w:r>
      <w:r w:rsidRPr="004C6C53">
        <w:rPr>
          <w:rStyle w:val="StyleUnderline"/>
        </w:rPr>
        <w:t>the CCP, will never step down from the stage of history</w:t>
      </w:r>
      <w:r w:rsidRPr="004C6C53">
        <w:rPr>
          <w:sz w:val="14"/>
        </w:rPr>
        <w:t xml:space="preserve">! We’d rather have the whole world, or even the entire globe, share life and death with us than step down from the stage of history!!! Isn’t there a ‘nuclear bondage’ theory? It means that since the </w:t>
      </w:r>
      <w:r w:rsidRPr="00C74B34">
        <w:rPr>
          <w:rStyle w:val="StyleUnderline"/>
          <w:highlight w:val="cyan"/>
        </w:rPr>
        <w:t>nuclear weapons have bound the security of the entire world, all will die together if death is inevitable</w:t>
      </w:r>
      <w:r w:rsidRPr="00C74B34">
        <w:rPr>
          <w:sz w:val="14"/>
          <w:highlight w:val="cyan"/>
        </w:rPr>
        <w:t>.</w:t>
      </w:r>
      <w:r w:rsidRPr="004C6C53">
        <w:rPr>
          <w:sz w:val="14"/>
        </w:rPr>
        <w:t xml:space="preserve"> In my view, there is another kind of bondage, and that is, the fate </w:t>
      </w:r>
      <w:r w:rsidRPr="00C74B34">
        <w:rPr>
          <w:rStyle w:val="StyleUnderline"/>
          <w:highlight w:val="cyan"/>
        </w:rPr>
        <w:t>our Party is tied up with that of the whole world. If</w:t>
      </w:r>
      <w:r w:rsidRPr="00C74B34">
        <w:rPr>
          <w:sz w:val="14"/>
          <w:highlight w:val="cyan"/>
        </w:rPr>
        <w:t xml:space="preserve"> </w:t>
      </w:r>
      <w:r w:rsidRPr="00C74B34">
        <w:rPr>
          <w:sz w:val="14"/>
        </w:rPr>
        <w:t xml:space="preserve">we, </w:t>
      </w:r>
      <w:r w:rsidRPr="00C74B34">
        <w:rPr>
          <w:rStyle w:val="StyleUnderline"/>
          <w:highlight w:val="cyan"/>
        </w:rPr>
        <w:t xml:space="preserve">the CCP, are finished, </w:t>
      </w:r>
      <w:r w:rsidRPr="00C74B34">
        <w:rPr>
          <w:rStyle w:val="StyleUnderline"/>
        </w:rPr>
        <w:t xml:space="preserve">China will be finished, and </w:t>
      </w:r>
      <w:r w:rsidRPr="00C74B34">
        <w:rPr>
          <w:rStyle w:val="StyleUnderline"/>
          <w:highlight w:val="cyan"/>
        </w:rPr>
        <w:t>the world will be finished</w:t>
      </w:r>
      <w:r w:rsidRPr="004C6C53">
        <w:rPr>
          <w:rStyle w:val="StyleUnderline"/>
        </w:rPr>
        <w:t xml:space="preserve">.” </w:t>
      </w:r>
      <w:r w:rsidRPr="004C6C53">
        <w:rPr>
          <w:sz w:val="14"/>
        </w:rPr>
        <w:t xml:space="preserve">3) “It is indeed brutal to kill one or two hundred million Americans. But that is the only path that will secure a Chinese century, a century in which the CCP leads the world. We, as revolutionary humanitarians, do not want deaths. But if history confronts us with a choice between deaths of Chinese and those of Americans, we’d have to pick the latter, as, for us, it is more important to safeguard the lives of the Chinese people and the life of our Party. That is because, after all, we are Chinese and members of the CCP. </w:t>
      </w:r>
      <w:r w:rsidRPr="004C6C53">
        <w:rPr>
          <w:rStyle w:val="StyleUnderline"/>
        </w:rPr>
        <w:t>Since the day we joined the CCP</w:t>
      </w:r>
      <w:r w:rsidRPr="004C6C53">
        <w:rPr>
          <w:sz w:val="14"/>
        </w:rPr>
        <w:t xml:space="preserve">, the Party’s life </w:t>
      </w:r>
      <w:r w:rsidRPr="004C6C53">
        <w:rPr>
          <w:rStyle w:val="StyleUnderline"/>
        </w:rPr>
        <w:t>has always been above all else</w:t>
      </w:r>
      <w:r w:rsidRPr="004C6C53">
        <w:rPr>
          <w:sz w:val="14"/>
        </w:rPr>
        <w:t xml:space="preserve">!” </w:t>
      </w:r>
      <w:r w:rsidRPr="004C6C53">
        <w:rPr>
          <w:rStyle w:val="StyleUnderline"/>
        </w:rPr>
        <w:t xml:space="preserve">Since the Party’s life is “above all else,” it </w:t>
      </w:r>
      <w:r w:rsidRPr="00C74B34">
        <w:rPr>
          <w:rStyle w:val="StyleUnderline"/>
          <w:highlight w:val="cyan"/>
        </w:rPr>
        <w:t xml:space="preserve">would not be surprising if the CCP resorts to the use of biological, chemical, and nuclear weapons </w:t>
      </w:r>
      <w:r w:rsidRPr="00C74B34">
        <w:rPr>
          <w:rStyle w:val="StyleUnderline"/>
        </w:rPr>
        <w:t xml:space="preserve">in its attempt </w:t>
      </w:r>
      <w:r w:rsidRPr="00C74B34">
        <w:rPr>
          <w:rStyle w:val="StyleUnderline"/>
          <w:highlight w:val="cyan"/>
        </w:rPr>
        <w:t>to</w:t>
      </w:r>
      <w:r w:rsidRPr="00C74B34">
        <w:rPr>
          <w:rStyle w:val="StyleUnderline"/>
        </w:rPr>
        <w:t xml:space="preserve"> </w:t>
      </w:r>
      <w:r w:rsidRPr="00C74B34">
        <w:rPr>
          <w:rStyle w:val="StyleUnderline"/>
          <w:highlight w:val="cyan"/>
        </w:rPr>
        <w:t>extend its life</w:t>
      </w:r>
      <w:r w:rsidRPr="004C6C53">
        <w:rPr>
          <w:rStyle w:val="StyleUnderline"/>
        </w:rPr>
        <w:t>. The CCP,</w:t>
      </w:r>
      <w:r w:rsidRPr="004C6C53">
        <w:rPr>
          <w:sz w:val="14"/>
        </w:rPr>
        <w:t xml:space="preserve"> which disregards human life, </w:t>
      </w:r>
      <w:r w:rsidRPr="004C6C53">
        <w:rPr>
          <w:rStyle w:val="StyleUnderline"/>
        </w:rPr>
        <w:t>would not hesitate to kill two hundred million Americans, along with seven or eight hundred million Chinese, to achieve its ends</w:t>
      </w:r>
      <w:r w:rsidRPr="004C6C53">
        <w:rPr>
          <w:sz w:val="14"/>
        </w:rPr>
        <w:t xml:space="preserve">. These speeches let the public see the CCP for what it really is. </w:t>
      </w:r>
      <w:r w:rsidRPr="004C6C53">
        <w:rPr>
          <w:rStyle w:val="StyleUnderline"/>
        </w:rPr>
        <w:t xml:space="preserve">With evil filling its every cell </w:t>
      </w:r>
      <w:r w:rsidRPr="00C74B34">
        <w:rPr>
          <w:rStyle w:val="StyleUnderline"/>
          <w:highlight w:val="cyan"/>
        </w:rPr>
        <w:t>the CCP intends to wage a war against humankind in its desperate attempt to cling to life</w:t>
      </w:r>
      <w:r w:rsidRPr="00C74B34">
        <w:rPr>
          <w:sz w:val="14"/>
          <w:highlight w:val="cyan"/>
        </w:rPr>
        <w:t>.</w:t>
      </w:r>
      <w:r w:rsidRPr="004C6C53">
        <w:rPr>
          <w:sz w:val="14"/>
        </w:rPr>
        <w:t xml:space="preserve"> That is the main theme of the speeches.</w:t>
      </w:r>
    </w:p>
    <w:p w:rsidR="00B95A98" w:rsidRPr="004C6C53" w:rsidRDefault="00B95A98" w:rsidP="00B95A98"/>
    <w:p w:rsidR="00B95A98" w:rsidRPr="004C6C53" w:rsidRDefault="00B95A98" w:rsidP="00B95A98">
      <w:pPr>
        <w:rPr>
          <w:sz w:val="16"/>
        </w:rPr>
      </w:pPr>
    </w:p>
    <w:p w:rsidR="00B95A98" w:rsidRPr="004C6C53" w:rsidRDefault="00B95A98" w:rsidP="00B95A98"/>
    <w:p w:rsidR="00B95A98" w:rsidRPr="004C6C53" w:rsidRDefault="00B95A98" w:rsidP="00B95A98">
      <w:pPr>
        <w:pStyle w:val="Heading3"/>
        <w:rPr>
          <w:rFonts w:cs="Arial"/>
        </w:rPr>
      </w:pPr>
      <w:r w:rsidRPr="004C6C53">
        <w:rPr>
          <w:rFonts w:cs="Arial"/>
        </w:rPr>
        <w:t>2nc uniqueness wall - generic</w:t>
      </w:r>
    </w:p>
    <w:p w:rsidR="00B95A98" w:rsidRPr="004C6C53" w:rsidRDefault="00B95A98" w:rsidP="00B95A98">
      <w:pPr>
        <w:pStyle w:val="Heading4"/>
        <w:rPr>
          <w:rFonts w:cs="Arial"/>
        </w:rPr>
      </w:pPr>
      <w:r w:rsidRPr="004C6C53">
        <w:rPr>
          <w:rFonts w:cs="Arial"/>
        </w:rPr>
        <w:t xml:space="preserve">Xi’s reforms are fruitless --- structural opposition </w:t>
      </w:r>
    </w:p>
    <w:p w:rsidR="00B95A98" w:rsidRPr="004C6C53" w:rsidRDefault="00B95A98" w:rsidP="00B95A98">
      <w:r w:rsidRPr="004C6C53">
        <w:rPr>
          <w:b/>
        </w:rPr>
        <w:t>Jian, 5/13</w:t>
      </w:r>
      <w:r w:rsidRPr="004C6C53">
        <w:t xml:space="preserve">/16 – writer for the Bangkok Post (Ma, Bangkok Post, “Xi strives to secure Mao-style authority”, </w:t>
      </w:r>
      <w:hyperlink r:id="rId8" w:history="1">
        <w:r w:rsidRPr="004C6C53">
          <w:rPr>
            <w:rStyle w:val="Hyperlink"/>
          </w:rPr>
          <w:t>http://www.bangkokpost.com/opinion/opinion/971225/xi-strives-to-secure-mao-style-authority</w:t>
        </w:r>
      </w:hyperlink>
      <w:r w:rsidRPr="004C6C53">
        <w:t>, //11)</w:t>
      </w:r>
    </w:p>
    <w:p w:rsidR="00B95A98" w:rsidRPr="004C6C53" w:rsidRDefault="00B95A98" w:rsidP="00B95A98">
      <w:pPr>
        <w:rPr>
          <w:sz w:val="16"/>
        </w:rPr>
      </w:pPr>
      <w:r w:rsidRPr="004C6C53">
        <w:rPr>
          <w:sz w:val="16"/>
        </w:rPr>
        <w:t xml:space="preserve">Fifty years after the Cultural Revolution, its crimes and sins remain unexpurgated. On the contrary, it is being used to justify more political and social repression in China. But, </w:t>
      </w:r>
      <w:r w:rsidRPr="00C74B34">
        <w:rPr>
          <w:rStyle w:val="Emphasis"/>
        </w:rPr>
        <w:t>despite</w:t>
      </w:r>
      <w:r w:rsidRPr="004C6C53">
        <w:rPr>
          <w:rStyle w:val="Emphasis"/>
        </w:rPr>
        <w:t xml:space="preserve"> Mr. </w:t>
      </w:r>
      <w:r w:rsidRPr="00C74B34">
        <w:rPr>
          <w:rStyle w:val="Emphasis"/>
          <w:highlight w:val="cyan"/>
        </w:rPr>
        <w:t>Xi’s</w:t>
      </w:r>
      <w:r w:rsidRPr="004C6C53">
        <w:rPr>
          <w:rStyle w:val="Emphasis"/>
        </w:rPr>
        <w:t xml:space="preserve"> best </w:t>
      </w:r>
      <w:r w:rsidRPr="00C74B34">
        <w:rPr>
          <w:rStyle w:val="Emphasis"/>
        </w:rPr>
        <w:t>efforts</w:t>
      </w:r>
      <w:r w:rsidRPr="004C6C53">
        <w:rPr>
          <w:sz w:val="16"/>
        </w:rPr>
        <w:t xml:space="preserve">, </w:t>
      </w:r>
      <w:r w:rsidRPr="004C6C53">
        <w:rPr>
          <w:rStyle w:val="StyleUnderline"/>
        </w:rPr>
        <w:t xml:space="preserve">his attempts to secure Mao-style authority are likely to end very differently for him, with </w:t>
      </w:r>
      <w:r w:rsidRPr="00C74B34">
        <w:rPr>
          <w:rStyle w:val="StyleUnderline"/>
        </w:rPr>
        <w:t xml:space="preserve">his </w:t>
      </w:r>
      <w:r w:rsidRPr="00C74B34">
        <w:rPr>
          <w:rStyle w:val="Emphasis"/>
          <w:highlight w:val="cyan"/>
        </w:rPr>
        <w:t>incompetent economic rule</w:t>
      </w:r>
      <w:r w:rsidRPr="00C74B34">
        <w:rPr>
          <w:rStyle w:val="StyleUnderline"/>
          <w:highlight w:val="cyan"/>
        </w:rPr>
        <w:t xml:space="preserve"> </w:t>
      </w:r>
      <w:r w:rsidRPr="00C74B34">
        <w:rPr>
          <w:rStyle w:val="StyleUnderline"/>
        </w:rPr>
        <w:t xml:space="preserve">and </w:t>
      </w:r>
      <w:r w:rsidRPr="00C74B34">
        <w:rPr>
          <w:rStyle w:val="Emphasis"/>
          <w:highlight w:val="cyan"/>
        </w:rPr>
        <w:t>political purges</w:t>
      </w:r>
      <w:r w:rsidRPr="00C74B34">
        <w:rPr>
          <w:rStyle w:val="StyleUnderline"/>
          <w:highlight w:val="cyan"/>
        </w:rPr>
        <w:t xml:space="preserve"> and </w:t>
      </w:r>
      <w:r w:rsidRPr="00C74B34">
        <w:rPr>
          <w:rStyle w:val="Emphasis"/>
          <w:highlight w:val="cyan"/>
        </w:rPr>
        <w:t>repression</w:t>
      </w:r>
      <w:r w:rsidRPr="00C74B34">
        <w:rPr>
          <w:rStyle w:val="StyleUnderline"/>
          <w:highlight w:val="cyan"/>
        </w:rPr>
        <w:t xml:space="preserve"> </w:t>
      </w:r>
      <w:r w:rsidRPr="00C74B34">
        <w:rPr>
          <w:rStyle w:val="StyleUnderline"/>
        </w:rPr>
        <w:t xml:space="preserve">gradually </w:t>
      </w:r>
      <w:r w:rsidRPr="00C74B34">
        <w:rPr>
          <w:rStyle w:val="StyleUnderline"/>
          <w:highlight w:val="cyan"/>
        </w:rPr>
        <w:t>produc</w:t>
      </w:r>
      <w:r w:rsidRPr="00C74B34">
        <w:rPr>
          <w:rStyle w:val="StyleUnderline"/>
        </w:rPr>
        <w:t xml:space="preserve">ing </w:t>
      </w:r>
      <w:r w:rsidRPr="00C74B34">
        <w:rPr>
          <w:rStyle w:val="StyleUnderline"/>
          <w:highlight w:val="cyan"/>
        </w:rPr>
        <w:t xml:space="preserve">secret </w:t>
      </w:r>
      <w:r w:rsidRPr="00C74B34">
        <w:rPr>
          <w:rStyle w:val="Emphasis"/>
          <w:highlight w:val="cyan"/>
        </w:rPr>
        <w:t>cadres that oppose him</w:t>
      </w:r>
      <w:r w:rsidRPr="004C6C53">
        <w:rPr>
          <w:sz w:val="16"/>
        </w:rPr>
        <w:t xml:space="preserve">. As </w:t>
      </w:r>
      <w:r w:rsidRPr="004C6C53">
        <w:rPr>
          <w:rStyle w:val="StyleUnderline"/>
        </w:rPr>
        <w:t xml:space="preserve">economic </w:t>
      </w:r>
      <w:r w:rsidRPr="00C74B34">
        <w:rPr>
          <w:rStyle w:val="StyleUnderline"/>
          <w:highlight w:val="cyan"/>
        </w:rPr>
        <w:t>failures increasingly explode into political unrest</w:t>
      </w:r>
      <w:r w:rsidRPr="004C6C53">
        <w:rPr>
          <w:sz w:val="16"/>
        </w:rPr>
        <w:t>, the old Red Guards may once again reprise their central role in the Cultural Revolution, backed by a young generation unaware of history.</w:t>
      </w:r>
    </w:p>
    <w:p w:rsidR="00B95A98" w:rsidRPr="00C74B34" w:rsidRDefault="00B95A98" w:rsidP="00B95A98">
      <w:pPr>
        <w:pStyle w:val="Heading4"/>
        <w:rPr>
          <w:rStyle w:val="StyleUnderline"/>
          <w:rFonts w:cs="Arial"/>
          <w:b/>
          <w:sz w:val="28"/>
          <w:u w:val="none"/>
        </w:rPr>
      </w:pPr>
      <w:r w:rsidRPr="00C74B34">
        <w:rPr>
          <w:rStyle w:val="StyleUnderline"/>
          <w:rFonts w:cs="Arial"/>
          <w:b/>
          <w:sz w:val="28"/>
          <w:u w:val="none"/>
        </w:rPr>
        <w:t>Reforms unpopular now- corruption reform comes before economic reforms</w:t>
      </w:r>
    </w:p>
    <w:p w:rsidR="00B95A98" w:rsidRPr="004C6C53" w:rsidRDefault="00B95A98" w:rsidP="00B95A98">
      <w:proofErr w:type="spellStart"/>
      <w:r w:rsidRPr="004C6C53">
        <w:rPr>
          <w:b/>
        </w:rPr>
        <w:t>Saikia</w:t>
      </w:r>
      <w:proofErr w:type="spellEnd"/>
      <w:r w:rsidRPr="004C6C53">
        <w:rPr>
          <w:b/>
        </w:rPr>
        <w:t>, 6/24</w:t>
      </w:r>
      <w:r w:rsidRPr="004C6C53">
        <w:t xml:space="preserve"> </w:t>
      </w:r>
      <w:r w:rsidRPr="004C6C53">
        <w:rPr>
          <w:sz w:val="16"/>
        </w:rPr>
        <w:t>(</w:t>
      </w:r>
      <w:proofErr w:type="spellStart"/>
      <w:r w:rsidRPr="004C6C53">
        <w:rPr>
          <w:sz w:val="16"/>
        </w:rPr>
        <w:t>Makhan</w:t>
      </w:r>
      <w:proofErr w:type="spellEnd"/>
      <w:r w:rsidRPr="004C6C53">
        <w:rPr>
          <w:sz w:val="16"/>
        </w:rPr>
        <w:t xml:space="preserve">, 2016, Senior Editor Edit &amp; </w:t>
      </w:r>
      <w:proofErr w:type="spellStart"/>
      <w:r w:rsidRPr="004C6C53">
        <w:rPr>
          <w:sz w:val="16"/>
        </w:rPr>
        <w:t>OpEd</w:t>
      </w:r>
      <w:proofErr w:type="spellEnd"/>
      <w:r w:rsidRPr="004C6C53">
        <w:rPr>
          <w:sz w:val="16"/>
        </w:rPr>
        <w:t>, www.dailypioneer.com/columnists/edit/cult-of-xi-the-second-coming-of-mao.html)//cb</w:t>
      </w:r>
    </w:p>
    <w:p w:rsidR="00B95A98" w:rsidRPr="004C6C53" w:rsidRDefault="00B95A98" w:rsidP="00B95A98">
      <w:pPr>
        <w:rPr>
          <w:sz w:val="16"/>
        </w:rPr>
      </w:pPr>
      <w:r w:rsidRPr="004C6C53">
        <w:rPr>
          <w:rStyle w:val="StyleUnderline"/>
        </w:rPr>
        <w:t xml:space="preserve">For </w:t>
      </w:r>
      <w:r w:rsidRPr="00816728">
        <w:rPr>
          <w:rStyle w:val="StyleUnderline"/>
          <w:highlight w:val="cyan"/>
        </w:rPr>
        <w:t>Xi</w:t>
      </w:r>
      <w:r w:rsidRPr="004C6C53">
        <w:rPr>
          <w:rStyle w:val="StyleUnderline"/>
        </w:rPr>
        <w:t xml:space="preserve">, bringing reforms may not be easy as </w:t>
      </w:r>
      <w:r w:rsidRPr="00816728">
        <w:rPr>
          <w:rStyle w:val="StyleUnderline"/>
        </w:rPr>
        <w:t xml:space="preserve">China currently needs harder </w:t>
      </w:r>
      <w:r w:rsidRPr="00816728">
        <w:rPr>
          <w:rStyle w:val="StyleUnderline"/>
          <w:highlight w:val="cyan"/>
        </w:rPr>
        <w:t>reforms</w:t>
      </w:r>
      <w:r w:rsidRPr="004C6C53">
        <w:rPr>
          <w:rStyle w:val="StyleUnderline"/>
        </w:rPr>
        <w:t xml:space="preserve"> like removing state monopolies in crucial sectors of the economy, an impartial judiciary etc. These all can </w:t>
      </w:r>
      <w:r w:rsidRPr="00816728">
        <w:rPr>
          <w:rStyle w:val="StyleUnderline"/>
        </w:rPr>
        <w:t xml:space="preserve">potentially </w:t>
      </w:r>
      <w:r w:rsidRPr="00816728">
        <w:rPr>
          <w:rStyle w:val="StyleUnderline"/>
          <w:highlight w:val="cyan"/>
        </w:rPr>
        <w:t xml:space="preserve">threaten the </w:t>
      </w:r>
      <w:r w:rsidRPr="00816728">
        <w:rPr>
          <w:rStyle w:val="StyleUnderline"/>
        </w:rPr>
        <w:t xml:space="preserve">very </w:t>
      </w:r>
      <w:r w:rsidRPr="00816728">
        <w:rPr>
          <w:rStyle w:val="StyleUnderline"/>
          <w:highlight w:val="cyan"/>
        </w:rPr>
        <w:t xml:space="preserve">dominance of the party </w:t>
      </w:r>
      <w:r w:rsidRPr="00816728">
        <w:rPr>
          <w:rStyle w:val="StyleUnderline"/>
        </w:rPr>
        <w:t xml:space="preserve">itself </w:t>
      </w:r>
      <w:r w:rsidRPr="00816728">
        <w:rPr>
          <w:rStyle w:val="StyleUnderline"/>
          <w:highlight w:val="cyan"/>
        </w:rPr>
        <w:t>and Xi can hardly afford to move forward</w:t>
      </w:r>
      <w:r w:rsidRPr="004C6C53">
        <w:rPr>
          <w:rStyle w:val="StyleUnderline"/>
        </w:rPr>
        <w:t xml:space="preserve">. </w:t>
      </w:r>
      <w:r w:rsidRPr="004C6C53">
        <w:rPr>
          <w:sz w:val="16"/>
        </w:rPr>
        <w:t xml:space="preserve">Xi is no Mao in the true sense of the term. Some old generation Chinese people may squirm the way he functions so reminiscent of Mao’s time, but fashioning Xi as Mao will do no good either to China or to the rest of the world. There is enough of evidence to support the view that China’s next decade, when a much younger generation of leaders will be taking over the leadership of the country, may be a turbulent one for sure. Simultaneously, Xi has plenty of resources as well as liabilities, wide support from the public and large sections of the elite, vast foreign exchange reserves, a protected currency, a controlled banking system, party sponsored smart technocrats, a large real economy and most importantly, no perceived threat or rather an absence of any marked political opposition till date. Hence, </w:t>
      </w:r>
      <w:r w:rsidRPr="004C6C53">
        <w:rPr>
          <w:rStyle w:val="StyleUnderline"/>
        </w:rPr>
        <w:t>turning the tide in China may not be easy as the political system in that country is proved so far good at maintaining ‘order’</w:t>
      </w:r>
      <w:r w:rsidRPr="004C6C53">
        <w:rPr>
          <w:sz w:val="16"/>
        </w:rPr>
        <w:t>. With Xi fast coming to the global stage, China’s future veered around hopes and fears as predicted by the liberal commentators mostly from America. But many like Gideon Rose thinks otherwise, seeing a vast array of opportunity under the current leadership of China: ‘And it’s possible that the likeliest scenario will be neither crisis nor resilience but rather an eventual gradual political evolution….’. In this, China may continue the cult of Xi, but when the baton passes on to the next generation, it may be so that as the Chinese authoritarian model is continually embracing market liberalism, it has to come along with a cost for sure. Surprisingly</w:t>
      </w:r>
      <w:r w:rsidRPr="004C6C53">
        <w:rPr>
          <w:rStyle w:val="StyleUnderline"/>
        </w:rPr>
        <w:t xml:space="preserve">, Xi has completely ignored the hallowed guiding principles of the yesteryears, when Deng was putting 'economic construction at the </w:t>
      </w:r>
      <w:proofErr w:type="spellStart"/>
      <w:r w:rsidRPr="004C6C53">
        <w:rPr>
          <w:rStyle w:val="StyleUnderline"/>
        </w:rPr>
        <w:t>centre</w:t>
      </w:r>
      <w:proofErr w:type="spellEnd"/>
      <w:r w:rsidRPr="004C6C53">
        <w:rPr>
          <w:rStyle w:val="StyleUnderline"/>
        </w:rPr>
        <w:t>'</w:t>
      </w:r>
      <w:r w:rsidRPr="004C6C53">
        <w:rPr>
          <w:sz w:val="16"/>
        </w:rPr>
        <w:t xml:space="preserve"> and now for him, politics always comes first. Admittedly, </w:t>
      </w:r>
      <w:r w:rsidRPr="004C6C53">
        <w:rPr>
          <w:rStyle w:val="StyleUnderline"/>
        </w:rPr>
        <w:t xml:space="preserve">many optimists still feel that </w:t>
      </w:r>
      <w:r w:rsidRPr="00816728">
        <w:rPr>
          <w:rStyle w:val="StyleUnderline"/>
          <w:highlight w:val="cyan"/>
        </w:rPr>
        <w:t>Xi believes</w:t>
      </w:r>
      <w:r w:rsidRPr="00816728">
        <w:rPr>
          <w:rStyle w:val="StyleUnderline"/>
        </w:rPr>
        <w:t xml:space="preserve"> </w:t>
      </w:r>
      <w:r w:rsidRPr="00816728">
        <w:rPr>
          <w:rStyle w:val="StyleUnderline"/>
          <w:highlight w:val="cyan"/>
        </w:rPr>
        <w:t xml:space="preserve">the </w:t>
      </w:r>
      <w:r w:rsidRPr="00816728">
        <w:rPr>
          <w:rStyle w:val="Emphasis"/>
          <w:highlight w:val="cyan"/>
        </w:rPr>
        <w:t>time</w:t>
      </w:r>
      <w:r w:rsidRPr="00816728">
        <w:rPr>
          <w:rStyle w:val="StyleUnderline"/>
          <w:highlight w:val="cyan"/>
        </w:rPr>
        <w:t xml:space="preserve"> for bold economic reforms </w:t>
      </w:r>
      <w:r w:rsidRPr="00816728">
        <w:rPr>
          <w:rStyle w:val="Emphasis"/>
          <w:highlight w:val="cyan"/>
        </w:rPr>
        <w:t>has not come yet</w:t>
      </w:r>
      <w:r w:rsidRPr="004C6C53">
        <w:rPr>
          <w:rStyle w:val="StyleUnderline"/>
        </w:rPr>
        <w:t xml:space="preserve"> in China. </w:t>
      </w:r>
      <w:r w:rsidRPr="00816728">
        <w:rPr>
          <w:rStyle w:val="StyleUnderline"/>
        </w:rPr>
        <w:t>To him</w:t>
      </w:r>
      <w:r w:rsidRPr="00816728">
        <w:rPr>
          <w:rStyle w:val="StyleUnderline"/>
          <w:highlight w:val="cyan"/>
        </w:rPr>
        <w:t xml:space="preserve">, </w:t>
      </w:r>
      <w:r w:rsidRPr="00816728">
        <w:rPr>
          <w:rStyle w:val="Emphasis"/>
          <w:highlight w:val="cyan"/>
        </w:rPr>
        <w:t>first</w:t>
      </w:r>
      <w:r w:rsidRPr="00816728">
        <w:rPr>
          <w:rStyle w:val="StyleUnderline"/>
          <w:highlight w:val="cyan"/>
        </w:rPr>
        <w:t xml:space="preserve"> the </w:t>
      </w:r>
      <w:r w:rsidRPr="00816728">
        <w:rPr>
          <w:rStyle w:val="Emphasis"/>
          <w:highlight w:val="cyan"/>
        </w:rPr>
        <w:t>party must clean up</w:t>
      </w:r>
      <w:r w:rsidRPr="00816728">
        <w:rPr>
          <w:rStyle w:val="StyleUnderline"/>
          <w:highlight w:val="cyan"/>
        </w:rPr>
        <w:t xml:space="preserve"> </w:t>
      </w:r>
      <w:r w:rsidRPr="00816728">
        <w:rPr>
          <w:rStyle w:val="StyleUnderline"/>
        </w:rPr>
        <w:t xml:space="preserve">from deep-rooted </w:t>
      </w:r>
      <w:r w:rsidRPr="00816728">
        <w:rPr>
          <w:rStyle w:val="Emphasis"/>
          <w:highlight w:val="cyan"/>
        </w:rPr>
        <w:t>corruption</w:t>
      </w:r>
      <w:r w:rsidRPr="004C6C53">
        <w:rPr>
          <w:rStyle w:val="StyleUnderline"/>
        </w:rPr>
        <w:t>, else people may lose complete faith on it. Once his anti-graft campaign brings back the true image of the ‘people’s party’, he is likely to initiate economic reforms without disturbing the party system. It has been predicted that he will unleash the much-awaited economic reforms only after the party Congress due late next year when many of his loyalists will be brought in crucial posts in the party</w:t>
      </w:r>
      <w:r w:rsidRPr="004C6C53">
        <w:rPr>
          <w:sz w:val="16"/>
        </w:rPr>
        <w:t xml:space="preserve">. Besides, Xi’s decisive leadership style, backed by unmatched political power within the party and his relentless effort for refashioning a vigorous Chinese foreign policy have all together launched the country into a new realm of global dynamism which was not even visible during the peak of Deng. As we move on, </w:t>
      </w:r>
      <w:r w:rsidRPr="00816728">
        <w:rPr>
          <w:rStyle w:val="StyleUnderline"/>
          <w:highlight w:val="cyan"/>
        </w:rPr>
        <w:t xml:space="preserve">Xi’s </w:t>
      </w:r>
      <w:r w:rsidRPr="00816728">
        <w:rPr>
          <w:rStyle w:val="StyleUnderline"/>
        </w:rPr>
        <w:t xml:space="preserve">new found </w:t>
      </w:r>
      <w:r w:rsidRPr="00816728">
        <w:rPr>
          <w:rStyle w:val="StyleUnderline"/>
          <w:highlight w:val="cyan"/>
        </w:rPr>
        <w:t xml:space="preserve">style </w:t>
      </w:r>
      <w:r w:rsidRPr="00816728">
        <w:rPr>
          <w:rStyle w:val="StyleUnderline"/>
        </w:rPr>
        <w:t xml:space="preserve">of functioning </w:t>
      </w:r>
      <w:r w:rsidRPr="00816728">
        <w:rPr>
          <w:rStyle w:val="StyleUnderline"/>
          <w:highlight w:val="cyan"/>
        </w:rPr>
        <w:t>may pose either a threat to his own survival or to the CCP</w:t>
      </w:r>
      <w:r w:rsidRPr="004C6C53">
        <w:rPr>
          <w:sz w:val="16"/>
        </w:rPr>
        <w:t xml:space="preserve">. As The Economist notes: “Either way, the </w:t>
      </w:r>
      <w:r w:rsidRPr="004C6C53">
        <w:rPr>
          <w:rStyle w:val="StyleUnderline"/>
        </w:rPr>
        <w:t xml:space="preserve">success of Xi’s rule will rest not just on whether he wins the battles he has chosen to fight, but on whether he has picked the right ones. Seen from the point of view of China as a whole, it does not look as if he has. </w:t>
      </w:r>
      <w:r w:rsidRPr="00816728">
        <w:rPr>
          <w:rStyle w:val="StyleUnderline"/>
          <w:highlight w:val="cyan"/>
        </w:rPr>
        <w:t>Xi</w:t>
      </w:r>
      <w:r w:rsidRPr="004C6C53">
        <w:rPr>
          <w:rStyle w:val="StyleUnderline"/>
        </w:rPr>
        <w:t xml:space="preserve"> seems </w:t>
      </w:r>
      <w:r w:rsidRPr="00816728">
        <w:rPr>
          <w:rStyle w:val="StyleUnderline"/>
          <w:highlight w:val="cyan"/>
        </w:rPr>
        <w:t xml:space="preserve">bent on </w:t>
      </w:r>
      <w:r w:rsidRPr="00816728">
        <w:rPr>
          <w:rStyle w:val="StyleUnderline"/>
        </w:rPr>
        <w:t xml:space="preserve">strengthening his party and </w:t>
      </w:r>
      <w:r w:rsidRPr="00816728">
        <w:rPr>
          <w:rStyle w:val="StyleUnderline"/>
          <w:highlight w:val="cyan"/>
        </w:rPr>
        <w:t xml:space="preserve">keeping </w:t>
      </w:r>
      <w:r w:rsidRPr="00816728">
        <w:rPr>
          <w:rStyle w:val="StyleUnderline"/>
        </w:rPr>
        <w:t xml:space="preserve">himself in </w:t>
      </w:r>
      <w:r w:rsidRPr="00816728">
        <w:rPr>
          <w:rStyle w:val="StyleUnderline"/>
          <w:highlight w:val="cyan"/>
        </w:rPr>
        <w:t xml:space="preserve">power, not </w:t>
      </w:r>
      <w:r w:rsidRPr="00816728">
        <w:rPr>
          <w:rStyle w:val="StyleUnderline"/>
        </w:rPr>
        <w:t xml:space="preserve">on </w:t>
      </w:r>
      <w:r w:rsidRPr="00816728">
        <w:rPr>
          <w:rStyle w:val="StyleUnderline"/>
          <w:highlight w:val="cyan"/>
        </w:rPr>
        <w:t xml:space="preserve">making China </w:t>
      </w:r>
      <w:r w:rsidRPr="00816728">
        <w:rPr>
          <w:rStyle w:val="StyleUnderline"/>
        </w:rPr>
        <w:t xml:space="preserve">the </w:t>
      </w:r>
      <w:r w:rsidRPr="00816728">
        <w:rPr>
          <w:rStyle w:val="StyleUnderline"/>
          <w:highlight w:val="cyan"/>
        </w:rPr>
        <w:t>wealthier and more open</w:t>
      </w:r>
      <w:r w:rsidRPr="004C6C53">
        <w:rPr>
          <w:rStyle w:val="StyleUnderline"/>
        </w:rPr>
        <w:t xml:space="preserve"> society that its people crave”. </w:t>
      </w:r>
      <w:r w:rsidRPr="004C6C53">
        <w:rPr>
          <w:sz w:val="16"/>
        </w:rPr>
        <w:t xml:space="preserve">Let’s wait and watch how Xi takes his new ‘cult forward’ and how the CCP bigwigs </w:t>
      </w:r>
      <w:r w:rsidRPr="00816728">
        <w:rPr>
          <w:sz w:val="16"/>
        </w:rPr>
        <w:t>r</w:t>
      </w:r>
      <w:r w:rsidRPr="004C6C53">
        <w:rPr>
          <w:sz w:val="16"/>
        </w:rPr>
        <w:t>eact to it, before it wreak havoc on the global political system.</w:t>
      </w:r>
    </w:p>
    <w:p w:rsidR="00B95A98" w:rsidRPr="004C6C53" w:rsidRDefault="00B95A98" w:rsidP="00B95A98"/>
    <w:p w:rsidR="00B95A98" w:rsidRPr="004C6C53" w:rsidRDefault="00B95A98" w:rsidP="00B95A98">
      <w:pPr>
        <w:pStyle w:val="Heading3"/>
        <w:rPr>
          <w:rFonts w:cs="Arial"/>
        </w:rPr>
      </w:pPr>
      <w:r w:rsidRPr="004C6C53">
        <w:rPr>
          <w:rFonts w:cs="Arial"/>
        </w:rPr>
        <w:t>2nc uniqueness wall - economic</w:t>
      </w:r>
    </w:p>
    <w:p w:rsidR="00B95A98" w:rsidRPr="004C6C53" w:rsidRDefault="00B95A98" w:rsidP="00B95A98">
      <w:pPr>
        <w:pStyle w:val="Heading4"/>
        <w:rPr>
          <w:rFonts w:cs="Arial"/>
        </w:rPr>
      </w:pPr>
      <w:r w:rsidRPr="004C6C53">
        <w:rPr>
          <w:rFonts w:cs="Arial"/>
        </w:rPr>
        <w:t>Backlash on economic reform now</w:t>
      </w:r>
    </w:p>
    <w:p w:rsidR="00B95A98" w:rsidRPr="004C6C53" w:rsidRDefault="00B95A98" w:rsidP="00B95A98">
      <w:pPr>
        <w:rPr>
          <w:b/>
        </w:rPr>
      </w:pPr>
      <w:proofErr w:type="spellStart"/>
      <w:r w:rsidRPr="004C6C53">
        <w:rPr>
          <w:b/>
        </w:rPr>
        <w:t>Lelyveld</w:t>
      </w:r>
      <w:proofErr w:type="spellEnd"/>
      <w:r w:rsidRPr="004C6C53">
        <w:rPr>
          <w:b/>
        </w:rPr>
        <w:t>, 2016</w:t>
      </w:r>
      <w:r w:rsidRPr="004C6C53">
        <w:rPr>
          <w:sz w:val="16"/>
        </w:rPr>
        <w:t>(Michael, 5-16, www.rfa.org/english/commentaries/energy_watch/chinas-xi-faces-pushback-on-economic-policy-05312016104928.html, "China's Xi Faces Pushback on Economic Policy")//</w:t>
      </w:r>
      <w:proofErr w:type="spellStart"/>
      <w:r w:rsidRPr="004C6C53">
        <w:rPr>
          <w:sz w:val="16"/>
        </w:rPr>
        <w:t>cb</w:t>
      </w:r>
      <w:proofErr w:type="spellEnd"/>
    </w:p>
    <w:p w:rsidR="00B95A98" w:rsidRPr="004C6C53" w:rsidRDefault="00B95A98" w:rsidP="00B95A98">
      <w:pPr>
        <w:rPr>
          <w:sz w:val="16"/>
        </w:rPr>
      </w:pPr>
      <w:r w:rsidRPr="004C6C53">
        <w:rPr>
          <w:rStyle w:val="StyleUnderline"/>
        </w:rPr>
        <w:t xml:space="preserve">As China's economy struggles, officials are turning increasingly to anonymous statements on policy differences in a sign that </w:t>
      </w:r>
      <w:r w:rsidRPr="00816728">
        <w:rPr>
          <w:rStyle w:val="Emphasis"/>
          <w:highlight w:val="cyan"/>
        </w:rPr>
        <w:t>political tensions</w:t>
      </w:r>
      <w:r w:rsidRPr="00816728">
        <w:rPr>
          <w:rStyle w:val="StyleUnderline"/>
          <w:highlight w:val="cyan"/>
        </w:rPr>
        <w:t xml:space="preserve"> are rising while economic growth falls</w:t>
      </w:r>
      <w:r w:rsidRPr="004C6C53">
        <w:rPr>
          <w:rStyle w:val="StyleUnderline"/>
        </w:rPr>
        <w:t xml:space="preserve">. </w:t>
      </w:r>
      <w:r w:rsidRPr="004C6C53">
        <w:rPr>
          <w:sz w:val="16"/>
        </w:rPr>
        <w:t xml:space="preserve">On May 9, the Chinese Communist Party's (CCP) leading paper People's Daily carried a lengthy front-page interview with an unnamed "authoritative person," outlining the government's policies on debt risks, economic pressures, restructuring and reforms. In one of the most widely quoted excerpts, the anonymous official warned that rising debt levels "can trigger a systemic financial crisis, cause negative economic growth and even eat up people's savings—and that's fatal." "Big stimulus will only result in bubbles, which is a must-learn lesson," said the authoritative person in a translation by Bloomberg News. As Bloomberg noted, this was the third economic commentary by the unidentified authority during President Xi Jinping's time in office with previous policy pronouncements in January and last May. But the latest interview on economic policies may be more than one in an occasional series, since it follows an extraordinary open letter from unnamed "loyal party members" in March, calling for Xi's resignation and citing "consideration for your personal safety and that of your family." The letter posted on the </w:t>
      </w:r>
      <w:proofErr w:type="spellStart"/>
      <w:r w:rsidRPr="004C6C53">
        <w:rPr>
          <w:sz w:val="16"/>
        </w:rPr>
        <w:t>Canyu</w:t>
      </w:r>
      <w:proofErr w:type="spellEnd"/>
      <w:r w:rsidRPr="004C6C53">
        <w:rPr>
          <w:sz w:val="16"/>
        </w:rPr>
        <w:t xml:space="preserve"> (Participation) and </w:t>
      </w:r>
      <w:proofErr w:type="spellStart"/>
      <w:r w:rsidRPr="004C6C53">
        <w:rPr>
          <w:sz w:val="16"/>
        </w:rPr>
        <w:t>Wujie</w:t>
      </w:r>
      <w:proofErr w:type="spellEnd"/>
      <w:r w:rsidRPr="004C6C53">
        <w:rPr>
          <w:sz w:val="16"/>
        </w:rPr>
        <w:t xml:space="preserve"> (Watching News) websites at the start of China's annual legislative sessions blasted Xi for his "excessive concentration of power" and criticized his economic program. Xi's direct involvement in policy development had led to stock market instability and losses for "hundreds of thousands of ordinary people," the critics charged. "Supply-side reforms" and production capacity cuts had forced layoffs at state-owned enterprises (SOEs), while his "belt and road" trade plans had reduced foreign exchange reserves and brought the economy "to the verge of collapse," they said. Exposing cracks </w:t>
      </w:r>
      <w:r w:rsidRPr="004C6C53">
        <w:rPr>
          <w:rStyle w:val="StyleUnderline"/>
        </w:rPr>
        <w:t xml:space="preserve">Whether justified or not, the anonymous </w:t>
      </w:r>
      <w:r w:rsidRPr="00816728">
        <w:rPr>
          <w:rStyle w:val="StyleUnderline"/>
          <w:highlight w:val="cyan"/>
        </w:rPr>
        <w:t>broadsides</w:t>
      </w:r>
      <w:r w:rsidRPr="004C6C53">
        <w:rPr>
          <w:rStyle w:val="StyleUnderline"/>
        </w:rPr>
        <w:t xml:space="preserve"> have </w:t>
      </w:r>
      <w:r w:rsidRPr="00816728">
        <w:rPr>
          <w:rStyle w:val="StyleUnderline"/>
          <w:highlight w:val="cyan"/>
        </w:rPr>
        <w:t xml:space="preserve">exposed cracks in the government's </w:t>
      </w:r>
      <w:r w:rsidRPr="00816728">
        <w:rPr>
          <w:rStyle w:val="Emphasis"/>
          <w:highlight w:val="cyan"/>
        </w:rPr>
        <w:t>facade of unanimity</w:t>
      </w:r>
      <w:r w:rsidRPr="004C6C53">
        <w:rPr>
          <w:rStyle w:val="StyleUnderline"/>
        </w:rPr>
        <w:t xml:space="preserve"> on economic policies as it battles to keep growth from further declines. </w:t>
      </w:r>
      <w:r w:rsidRPr="004C6C53">
        <w:rPr>
          <w:sz w:val="16"/>
        </w:rPr>
        <w:t xml:space="preserve">While the secret CPC members blame Xi for weakening gross domestic product growth, which slipped to 6.7 percent in the first quarter, the "authoritative person" appears to be blaming Xi's underlings for issuing rosy assessments and running up debts after first-quarter bank lending jumped 25 percent. </w:t>
      </w:r>
      <w:r w:rsidRPr="004C6C53">
        <w:rPr>
          <w:rStyle w:val="StyleUnderline"/>
        </w:rPr>
        <w:t>China's economic performance "cannot be described ... (as) a 'good start'," the authority argued</w:t>
      </w:r>
      <w:r w:rsidRPr="004C6C53">
        <w:rPr>
          <w:sz w:val="16"/>
        </w:rPr>
        <w:t xml:space="preserve">, citing a term used repeatedly by officials and the state-controlled press. The country's recovery will be L-shaped, or slow, "not U- shaped and absolutely not V-shaped," the person said, adding that "it is neither possible nor necessary to force economic growth by levering up." Analysts have been divided on whether the remarks reflect the collective views of top party and government officials or those of a single leader like Xi or Premier Li Keqiang. "Yes, the 'authoritative person' was Li," wrote South China Morning Post commentator Shirley Yam, noting the pointed denial that the first-quarter GDP was a "good start" to growth for the year. Yam called it "a resounding slap in the face" for Vice Premier Zhang </w:t>
      </w:r>
      <w:proofErr w:type="spellStart"/>
      <w:r w:rsidRPr="004C6C53">
        <w:rPr>
          <w:sz w:val="16"/>
        </w:rPr>
        <w:t>Gaoli</w:t>
      </w:r>
      <w:proofErr w:type="spellEnd"/>
      <w:r w:rsidRPr="004C6C53">
        <w:rPr>
          <w:sz w:val="16"/>
        </w:rPr>
        <w:t xml:space="preserve"> who used the words in March to describe his expectations for the first quarter. But the words were repeated in April by a spokesman for the National Development and Reform Commission (NDRC), the top economic planning agency, and used again in the official first-quarter press release from the National Bureau of Statistics (NBS). On April 29, a statement by the Politburo of the party's Central Committee also described "a good start to the year" following a meeting chaired by Xi, according to the official Xinhua news agency. An anonymous persona? It seems possible that Xi may have spoken through an anonymous persona to push back against official optimism after the loan surge failed to produce quick results. But there is also uncertainty about who the "authoritative person" really is and what it means for political conflict over policy. Some analysts shied away from attributing the critique to any single figure. "It should be understood as a consensus view reached at the senior level, rather than an individual point of view," said Han </w:t>
      </w:r>
      <w:proofErr w:type="spellStart"/>
      <w:r w:rsidRPr="004C6C53">
        <w:rPr>
          <w:sz w:val="16"/>
        </w:rPr>
        <w:t>Meng</w:t>
      </w:r>
      <w:proofErr w:type="spellEnd"/>
      <w:r w:rsidRPr="004C6C53">
        <w:rPr>
          <w:sz w:val="16"/>
        </w:rPr>
        <w:t xml:space="preserve">, a senior researcher at the Chinese Academy of Social Sciences Institute of Economics, quoted by Bloomberg News. The </w:t>
      </w:r>
      <w:r w:rsidRPr="00816728">
        <w:rPr>
          <w:rStyle w:val="StyleUnderline"/>
          <w:highlight w:val="cyan"/>
        </w:rPr>
        <w:t>mask of anonymity may keep Xi's detractors guessing</w:t>
      </w:r>
      <w:r w:rsidRPr="004C6C53">
        <w:rPr>
          <w:rStyle w:val="StyleUnderline"/>
        </w:rPr>
        <w:t xml:space="preserve"> about </w:t>
      </w:r>
      <w:r w:rsidRPr="00816728">
        <w:rPr>
          <w:rStyle w:val="StyleUnderline"/>
          <w:highlight w:val="cyan"/>
        </w:rPr>
        <w:t>how much</w:t>
      </w:r>
      <w:r w:rsidRPr="004C6C53">
        <w:rPr>
          <w:rStyle w:val="StyleUnderline"/>
        </w:rPr>
        <w:t xml:space="preserve"> internal </w:t>
      </w:r>
      <w:r w:rsidRPr="00816728">
        <w:rPr>
          <w:rStyle w:val="StyleUnderline"/>
          <w:highlight w:val="cyan"/>
        </w:rPr>
        <w:t>support he has</w:t>
      </w:r>
      <w:r w:rsidRPr="004C6C53">
        <w:rPr>
          <w:rStyle w:val="StyleUnderline"/>
        </w:rPr>
        <w:t xml:space="preserve"> for an economic policy that may be slow to produce positive results. </w:t>
      </w:r>
      <w:r w:rsidRPr="004C6C53">
        <w:rPr>
          <w:sz w:val="16"/>
        </w:rPr>
        <w:t xml:space="preserve">"Putting it in the paper as from an authoritative spokesman is an attempt to show that it isn't just Xi speaking. It's the collective leadership of the party, giving you the lowdown on what's what," said David Bachman, a professor of international studies at University of Washington in Seattle. After the reference to "personal safety" by the "loyal party members," Xi may see the ambiguity of anonymity as preferable on several counts for some of his stronger statements. "The </w:t>
      </w:r>
      <w:r w:rsidRPr="00816728">
        <w:rPr>
          <w:rStyle w:val="StyleUnderline"/>
          <w:highlight w:val="cyan"/>
        </w:rPr>
        <w:t xml:space="preserve">slowing of the economy is creating </w:t>
      </w:r>
      <w:r w:rsidRPr="00816728">
        <w:rPr>
          <w:rStyle w:val="StyleUnderline"/>
        </w:rPr>
        <w:t xml:space="preserve">real </w:t>
      </w:r>
      <w:r w:rsidRPr="00816728">
        <w:rPr>
          <w:rStyle w:val="StyleUnderline"/>
          <w:highlight w:val="cyan"/>
        </w:rPr>
        <w:t>tension</w:t>
      </w:r>
      <w:r w:rsidRPr="004C6C53">
        <w:rPr>
          <w:rStyle w:val="StyleUnderline"/>
        </w:rPr>
        <w:t xml:space="preserve">," said Bachman </w:t>
      </w:r>
      <w:r w:rsidRPr="004C6C53">
        <w:rPr>
          <w:sz w:val="16"/>
        </w:rPr>
        <w:t>in an interview. "No one has a good answer for what to do about it." "</w:t>
      </w:r>
      <w:r w:rsidRPr="004C6C53">
        <w:rPr>
          <w:rStyle w:val="StyleUnderline"/>
        </w:rPr>
        <w:t xml:space="preserve">Xi has tried so hard to </w:t>
      </w:r>
      <w:r w:rsidRPr="004C6C53">
        <w:rPr>
          <w:rStyle w:val="Emphasis"/>
        </w:rPr>
        <w:t>centralize decision making</w:t>
      </w:r>
      <w:r w:rsidRPr="004C6C53">
        <w:rPr>
          <w:rStyle w:val="StyleUnderline"/>
        </w:rPr>
        <w:t xml:space="preserve"> under his auspices that he has become the </w:t>
      </w:r>
      <w:r w:rsidRPr="004C6C53">
        <w:rPr>
          <w:rStyle w:val="Emphasis"/>
        </w:rPr>
        <w:t>obvious person to blame</w:t>
      </w:r>
      <w:r w:rsidRPr="004C6C53">
        <w:rPr>
          <w:rStyle w:val="StyleUnderline"/>
        </w:rPr>
        <w:t xml:space="preserve"> for whatever problems there might be,</w:t>
      </w:r>
      <w:r w:rsidRPr="004C6C53">
        <w:rPr>
          <w:sz w:val="16"/>
        </w:rPr>
        <w:t xml:space="preserve"> even though he's trying to deflect some of that back onto Li Keqiang and some of the others," he said. Last week, The Wall Street Journal may have added to the anonymous sniping over the economy with a report claiming that the People's Bank of China (PBOC) has secretly abandoned a policy reform announced last August for setting daily exchange rates based on market forces. The report, based on minutes of PBOC meetings with unnamed economists and bankers, said the daily exchange rate "is now back under tight government control." On Friday, the PBOC posted a statement on its Weibo social media account, denying the report as "fabricated" and misleading. A spokeswoman for The Wall Street Journal said the paper stood behind the story, Reuters reported. Shifting into a higher gear The anonymous back-and-forth may only be getting started as the government prepares to shift its overcapacity-cutting policy into a higher gear. </w:t>
      </w:r>
      <w:r w:rsidRPr="004C6C53">
        <w:rPr>
          <w:rStyle w:val="StyleUnderline"/>
        </w:rPr>
        <w:t xml:space="preserve">If the government follows through on </w:t>
      </w:r>
      <w:r w:rsidRPr="00816728">
        <w:rPr>
          <w:rStyle w:val="StyleUnderline"/>
        </w:rPr>
        <w:t>Xi's plans</w:t>
      </w:r>
      <w:r w:rsidRPr="004C6C53">
        <w:rPr>
          <w:rStyle w:val="StyleUnderline"/>
        </w:rPr>
        <w:t xml:space="preserve"> to restrict lending to deeply-indebted SOEs and "zombie companies," </w:t>
      </w:r>
      <w:r w:rsidRPr="00816728">
        <w:rPr>
          <w:rStyle w:val="StyleUnderline"/>
        </w:rPr>
        <w:t>job losses and loan defaults are likely to rise</w:t>
      </w:r>
      <w:r w:rsidRPr="004C6C53">
        <w:rPr>
          <w:sz w:val="16"/>
        </w:rPr>
        <w:t xml:space="preserve"> far above current levels. So far, officials have downplayed the employment impacts and have only repeated forecasts of 1.8 million job cuts in the coal and steel industries, although many other sectors are suffering with similar overcapacity. On May 18, a meeting of the cabinet-level State Council chaired by Premier Li decided that 345 state-owned "zombie companies ... will be reorganized or left to the market within three </w:t>
      </w:r>
      <w:r w:rsidRPr="00816728">
        <w:rPr>
          <w:sz w:val="16"/>
        </w:rPr>
        <w:t>years</w:t>
      </w:r>
      <w:r w:rsidRPr="004C6C53">
        <w:rPr>
          <w:sz w:val="16"/>
        </w:rPr>
        <w:t xml:space="preserve">," Xinhua said. </w:t>
      </w:r>
      <w:r w:rsidRPr="004C6C53">
        <w:rPr>
          <w:rStyle w:val="StyleUnderline"/>
        </w:rPr>
        <w:t xml:space="preserve">The government has tried to minimize reactions to plans for factory shutdowns by talking in terms of "supply-side reforms." But </w:t>
      </w:r>
      <w:r w:rsidRPr="00816728">
        <w:rPr>
          <w:rStyle w:val="StyleUnderline"/>
          <w:highlight w:val="cyan"/>
        </w:rPr>
        <w:t>resistance</w:t>
      </w:r>
      <w:r w:rsidRPr="004C6C53">
        <w:rPr>
          <w:rStyle w:val="StyleUnderline"/>
        </w:rPr>
        <w:t xml:space="preserve"> from SOEs, local officials and the unnamed party members </w:t>
      </w:r>
      <w:r w:rsidRPr="00816728">
        <w:rPr>
          <w:rStyle w:val="StyleUnderline"/>
          <w:highlight w:val="cyan"/>
        </w:rPr>
        <w:t>is likely to rise as the reforms unfold, particularly if economic growth continues to fall</w:t>
      </w:r>
      <w:r w:rsidRPr="004C6C53">
        <w:rPr>
          <w:rStyle w:val="StyleUnderline"/>
        </w:rPr>
        <w:t>. Xi appears to be bracing for more internal conflict. One week after the anonymous interview, Xi called for "unswerving efforts" from "local authorities and various departments" to advance supply-side reforms,</w:t>
      </w:r>
      <w:r w:rsidRPr="004C6C53">
        <w:rPr>
          <w:sz w:val="16"/>
        </w:rPr>
        <w:t xml:space="preserve"> according to Xinhua. On May 3, People's Daily also reprinted a speech that Xi gave in January at a plenary session of the corruption- fighting Central Commission for Discipline Inspection (CCDI), warning against internal dissent. Xi said that "some officials have been forming cabals and cliques to covertly defy the CPC Central Committee's decisions and policies." They "risk compromising the political security of the Party and the country," he said.</w:t>
      </w:r>
    </w:p>
    <w:p w:rsidR="00B95A98" w:rsidRPr="004C6C53" w:rsidRDefault="00B95A98" w:rsidP="00B95A98">
      <w:pPr>
        <w:rPr>
          <w:sz w:val="16"/>
        </w:rPr>
      </w:pPr>
    </w:p>
    <w:p w:rsidR="00B95A98" w:rsidRPr="004C6C53" w:rsidRDefault="00B95A98" w:rsidP="00B95A98">
      <w:pPr>
        <w:rPr>
          <w:sz w:val="16"/>
        </w:rPr>
      </w:pPr>
    </w:p>
    <w:p w:rsidR="00B95A98" w:rsidRDefault="00B95A98" w:rsidP="00B95A98">
      <w:pPr>
        <w:pStyle w:val="Heading3"/>
        <w:rPr>
          <w:rFonts w:cs="Arial"/>
        </w:rPr>
      </w:pPr>
      <w:r w:rsidRPr="004C6C53">
        <w:rPr>
          <w:rFonts w:cs="Arial"/>
        </w:rPr>
        <w:t xml:space="preserve">2nc link wall </w:t>
      </w:r>
      <w:r w:rsidR="009577DD">
        <w:rPr>
          <w:rFonts w:cs="Arial"/>
        </w:rPr>
        <w:t>–</w:t>
      </w:r>
      <w:r w:rsidRPr="004C6C53">
        <w:rPr>
          <w:rFonts w:cs="Arial"/>
        </w:rPr>
        <w:t xml:space="preserve"> generic</w:t>
      </w:r>
    </w:p>
    <w:p w:rsidR="009577DD" w:rsidRPr="009577DD" w:rsidRDefault="009577DD" w:rsidP="009577DD"/>
    <w:p w:rsidR="00B95A98" w:rsidRPr="004C6C53" w:rsidRDefault="00B95A98" w:rsidP="00B95A98">
      <w:pPr>
        <w:pStyle w:val="Heading4"/>
        <w:rPr>
          <w:rFonts w:cs="Arial"/>
        </w:rPr>
      </w:pPr>
      <w:r w:rsidRPr="004C6C53">
        <w:rPr>
          <w:rFonts w:cs="Arial"/>
        </w:rPr>
        <w:t>Xi’s influence is linked to CCP success --- the plan is seen as appeasing China which consolidates Xi’s power</w:t>
      </w:r>
    </w:p>
    <w:p w:rsidR="00B95A98" w:rsidRPr="004C6C53" w:rsidRDefault="00B95A98" w:rsidP="00B95A98">
      <w:r w:rsidRPr="004C6C53">
        <w:rPr>
          <w:b/>
        </w:rPr>
        <w:t>Jian, 5/13</w:t>
      </w:r>
      <w:r w:rsidRPr="004C6C53">
        <w:t xml:space="preserve">/16 – writer for the Bangkok Post (Ma, Bangkok Post, “Xi strives to secure Mao-style authority”, </w:t>
      </w:r>
      <w:hyperlink r:id="rId9" w:history="1">
        <w:r w:rsidRPr="004C6C53">
          <w:rPr>
            <w:rStyle w:val="Hyperlink"/>
          </w:rPr>
          <w:t>http://www.bangkokpost.com/opinion/opinion/971225/xi-strives-to-secure-mao-style-authority</w:t>
        </w:r>
      </w:hyperlink>
      <w:r w:rsidRPr="004C6C53">
        <w:t>, //11)</w:t>
      </w:r>
    </w:p>
    <w:p w:rsidR="00B95A98" w:rsidRDefault="00B95A98" w:rsidP="00B95A98">
      <w:pPr>
        <w:rPr>
          <w:sz w:val="16"/>
        </w:rPr>
      </w:pPr>
      <w:proofErr w:type="spellStart"/>
      <w:r w:rsidRPr="004C6C53">
        <w:rPr>
          <w:sz w:val="16"/>
        </w:rPr>
        <w:t>Mr</w:t>
      </w:r>
      <w:proofErr w:type="spellEnd"/>
      <w:r w:rsidRPr="004C6C53">
        <w:rPr>
          <w:sz w:val="16"/>
        </w:rPr>
        <w:t xml:space="preserve"> </w:t>
      </w:r>
      <w:r w:rsidRPr="00816728">
        <w:rPr>
          <w:rStyle w:val="StyleUnderline"/>
          <w:highlight w:val="cyan"/>
        </w:rPr>
        <w:t>Xi</w:t>
      </w:r>
      <w:r w:rsidRPr="004C6C53">
        <w:rPr>
          <w:sz w:val="16"/>
        </w:rPr>
        <w:t xml:space="preserve"> knows that he </w:t>
      </w:r>
      <w:r w:rsidRPr="00816728">
        <w:rPr>
          <w:rStyle w:val="StyleUnderline"/>
          <w:highlight w:val="cyan"/>
        </w:rPr>
        <w:t xml:space="preserve">can succeed </w:t>
      </w:r>
      <w:r w:rsidRPr="00816728">
        <w:rPr>
          <w:rStyle w:val="Emphasis"/>
          <w:highlight w:val="cyan"/>
        </w:rPr>
        <w:t>only by reinforcing the Party's authority</w:t>
      </w:r>
      <w:r w:rsidRPr="004C6C53">
        <w:rPr>
          <w:rStyle w:val="StyleUnderline"/>
        </w:rPr>
        <w:t>, and his position as its leader. So he has</w:t>
      </w:r>
      <w:r w:rsidRPr="004C6C53">
        <w:rPr>
          <w:sz w:val="16"/>
        </w:rPr>
        <w:t xml:space="preserve"> presented the narrative that there is a threat to China from within -- a threat posed by treacherous and corrupt leaders -- and has </w:t>
      </w:r>
      <w:r w:rsidRPr="004C6C53">
        <w:rPr>
          <w:rStyle w:val="StyleUnderline"/>
        </w:rPr>
        <w:t xml:space="preserve">declared </w:t>
      </w:r>
      <w:r w:rsidRPr="00816728">
        <w:rPr>
          <w:rStyle w:val="StyleUnderline"/>
          <w:highlight w:val="cyan"/>
        </w:rPr>
        <w:t xml:space="preserve">Party loyalty </w:t>
      </w:r>
      <w:r w:rsidRPr="00816728">
        <w:rPr>
          <w:rStyle w:val="StyleUnderline"/>
        </w:rPr>
        <w:t xml:space="preserve">to be </w:t>
      </w:r>
      <w:r w:rsidRPr="00816728">
        <w:rPr>
          <w:rStyle w:val="StyleUnderline"/>
          <w:highlight w:val="cyan"/>
        </w:rPr>
        <w:t>of</w:t>
      </w:r>
      <w:r w:rsidRPr="00816728">
        <w:rPr>
          <w:rStyle w:val="StyleUnderline"/>
        </w:rPr>
        <w:t xml:space="preserve"> </w:t>
      </w:r>
      <w:r w:rsidRPr="00816728">
        <w:rPr>
          <w:rStyle w:val="StyleUnderline"/>
          <w:highlight w:val="cyan"/>
        </w:rPr>
        <w:t>paramount importance</w:t>
      </w:r>
      <w:r w:rsidRPr="004C6C53">
        <w:rPr>
          <w:sz w:val="16"/>
        </w:rPr>
        <w:t xml:space="preserve">. There are only two types of people: Those who support the Party and those who do not. Like Mao in 1966, </w:t>
      </w:r>
      <w:proofErr w:type="spellStart"/>
      <w:r w:rsidRPr="004C6C53">
        <w:rPr>
          <w:sz w:val="16"/>
        </w:rPr>
        <w:t>Mr</w:t>
      </w:r>
      <w:proofErr w:type="spellEnd"/>
      <w:r w:rsidRPr="004C6C53">
        <w:rPr>
          <w:sz w:val="16"/>
        </w:rPr>
        <w:t xml:space="preserve"> </w:t>
      </w:r>
      <w:r w:rsidRPr="004C6C53">
        <w:rPr>
          <w:rStyle w:val="StyleUnderline"/>
        </w:rPr>
        <w:t>Xi believes the power hinges on making all Chinese</w:t>
      </w:r>
      <w:r w:rsidRPr="004C6C53">
        <w:rPr>
          <w:sz w:val="16"/>
        </w:rPr>
        <w:t xml:space="preserve"> -- government officials and ordinary citizens alike – </w:t>
      </w:r>
      <w:r w:rsidRPr="004C6C53">
        <w:rPr>
          <w:rStyle w:val="StyleUnderline"/>
        </w:rPr>
        <w:t>loyal and obedient through any means</w:t>
      </w:r>
      <w:r w:rsidRPr="004C6C53">
        <w:rPr>
          <w:sz w:val="16"/>
        </w:rPr>
        <w:t xml:space="preserve">. Power is founded on the repression of opponents, such as Nobel Peace Prize winner Liu Xiaobo and the tens of thousands of other jailed authors and scholars. </w:t>
      </w:r>
      <w:r w:rsidRPr="004C6C53">
        <w:rPr>
          <w:rStyle w:val="StyleUnderline"/>
        </w:rPr>
        <w:t>But</w:t>
      </w:r>
      <w:r w:rsidRPr="004C6C53">
        <w:rPr>
          <w:sz w:val="16"/>
        </w:rPr>
        <w:t xml:space="preserve"> </w:t>
      </w:r>
      <w:proofErr w:type="spellStart"/>
      <w:r w:rsidRPr="004C6C53">
        <w:rPr>
          <w:sz w:val="16"/>
        </w:rPr>
        <w:t>Mr</w:t>
      </w:r>
      <w:proofErr w:type="spellEnd"/>
      <w:r w:rsidRPr="004C6C53">
        <w:rPr>
          <w:sz w:val="16"/>
        </w:rPr>
        <w:t xml:space="preserve"> </w:t>
      </w:r>
      <w:r w:rsidRPr="00816728">
        <w:rPr>
          <w:rStyle w:val="StyleUnderline"/>
          <w:highlight w:val="cyan"/>
        </w:rPr>
        <w:t>Xi</w:t>
      </w:r>
      <w:r w:rsidRPr="004C6C53">
        <w:rPr>
          <w:sz w:val="16"/>
        </w:rPr>
        <w:t xml:space="preserve"> is not counting on fear along to cement his rule. He </w:t>
      </w:r>
      <w:r w:rsidRPr="00816728">
        <w:rPr>
          <w:rStyle w:val="StyleUnderline"/>
          <w:highlight w:val="cyan"/>
        </w:rPr>
        <w:t>is</w:t>
      </w:r>
      <w:r w:rsidRPr="004C6C53">
        <w:rPr>
          <w:rStyle w:val="StyleUnderline"/>
        </w:rPr>
        <w:t xml:space="preserve"> also </w:t>
      </w:r>
      <w:r w:rsidRPr="00816728">
        <w:rPr>
          <w:rStyle w:val="StyleUnderline"/>
          <w:highlight w:val="cyan"/>
        </w:rPr>
        <w:t xml:space="preserve">attempting to </w:t>
      </w:r>
      <w:r w:rsidRPr="00816728">
        <w:rPr>
          <w:rStyle w:val="Emphasis"/>
          <w:highlight w:val="cyan"/>
        </w:rPr>
        <w:t>win popular support</w:t>
      </w:r>
      <w:r w:rsidRPr="004C6C53">
        <w:rPr>
          <w:sz w:val="16"/>
        </w:rPr>
        <w:t xml:space="preserve"> </w:t>
      </w:r>
      <w:r w:rsidRPr="00816728">
        <w:rPr>
          <w:rStyle w:val="StyleUnderline"/>
          <w:highlight w:val="cyan"/>
        </w:rPr>
        <w:t>with</w:t>
      </w:r>
      <w:r w:rsidRPr="004C6C53">
        <w:rPr>
          <w:rStyle w:val="StyleUnderline"/>
        </w:rPr>
        <w:t xml:space="preserve"> a new </w:t>
      </w:r>
      <w:r w:rsidRPr="004C6C53">
        <w:rPr>
          <w:rStyle w:val="Emphasis"/>
        </w:rPr>
        <w:t xml:space="preserve">unifying ideology, based on </w:t>
      </w:r>
      <w:r w:rsidRPr="00816728">
        <w:rPr>
          <w:rStyle w:val="Emphasis"/>
          <w:highlight w:val="cyan"/>
        </w:rPr>
        <w:t>the</w:t>
      </w:r>
      <w:r w:rsidRPr="004C6C53">
        <w:rPr>
          <w:rStyle w:val="Emphasis"/>
        </w:rPr>
        <w:t xml:space="preserve"> so-called China Dream</w:t>
      </w:r>
      <w:r w:rsidRPr="004C6C53">
        <w:rPr>
          <w:sz w:val="16"/>
        </w:rPr>
        <w:t xml:space="preserve">, </w:t>
      </w:r>
      <w:r w:rsidRPr="004C6C53">
        <w:rPr>
          <w:rStyle w:val="StyleUnderline"/>
        </w:rPr>
        <w:t>a set of socialist values and goals that are supposed to bring about the “great renewal of the Chinese nation</w:t>
      </w:r>
      <w:r w:rsidRPr="004C6C53">
        <w:rPr>
          <w:sz w:val="16"/>
        </w:rPr>
        <w:t xml:space="preserve">”. This has been </w:t>
      </w:r>
      <w:r w:rsidRPr="00816728">
        <w:rPr>
          <w:rStyle w:val="StyleUnderline"/>
          <w:highlight w:val="cyan"/>
        </w:rPr>
        <w:t xml:space="preserve">accompanied by a </w:t>
      </w:r>
      <w:r w:rsidRPr="00816728">
        <w:rPr>
          <w:rStyle w:val="Emphasis"/>
          <w:highlight w:val="cyan"/>
        </w:rPr>
        <w:t>galvanizing form of nationalism</w:t>
      </w:r>
      <w:r w:rsidRPr="004C6C53">
        <w:rPr>
          <w:rStyle w:val="StyleUnderline"/>
        </w:rPr>
        <w:t xml:space="preserve"> </w:t>
      </w:r>
      <w:r w:rsidRPr="00816728">
        <w:rPr>
          <w:rStyle w:val="StyleUnderline"/>
          <w:highlight w:val="cyan"/>
        </w:rPr>
        <w:t>that portrays</w:t>
      </w:r>
      <w:r w:rsidRPr="004C6C53">
        <w:rPr>
          <w:rStyle w:val="StyleUnderline"/>
        </w:rPr>
        <w:t xml:space="preserve"> the world, particularly </w:t>
      </w:r>
      <w:r w:rsidRPr="00816728">
        <w:rPr>
          <w:rStyle w:val="StyleUnderline"/>
          <w:highlight w:val="cyan"/>
        </w:rPr>
        <w:t>the US, as seeking to keep China from assuming its rightful place atop the international order</w:t>
      </w:r>
      <w:r w:rsidRPr="004C6C53">
        <w:rPr>
          <w:sz w:val="16"/>
        </w:rPr>
        <w:t>. And he has nurtured a personality cult of a kind not seen since Mao.</w:t>
      </w:r>
    </w:p>
    <w:p w:rsidR="00816728" w:rsidRPr="004C6C53" w:rsidRDefault="00816728" w:rsidP="00B95A98">
      <w:pPr>
        <w:rPr>
          <w:sz w:val="16"/>
        </w:rPr>
      </w:pPr>
    </w:p>
    <w:p w:rsidR="009577DD" w:rsidRPr="00816728" w:rsidRDefault="00B95A98" w:rsidP="00816728">
      <w:pPr>
        <w:pStyle w:val="Heading4"/>
        <w:rPr>
          <w:rFonts w:cs="Arial"/>
        </w:rPr>
      </w:pPr>
      <w:r w:rsidRPr="004C6C53">
        <w:rPr>
          <w:rFonts w:cs="Arial"/>
        </w:rPr>
        <w:t>Working with the US boosts Xi’s cr</w:t>
      </w:r>
      <w:r w:rsidR="009577DD">
        <w:rPr>
          <w:rFonts w:cs="Arial"/>
        </w:rPr>
        <w:t>edibility with his people – empi</w:t>
      </w:r>
      <w:r w:rsidRPr="004C6C53">
        <w:rPr>
          <w:rFonts w:cs="Arial"/>
        </w:rPr>
        <w:t xml:space="preserve">rics </w:t>
      </w:r>
    </w:p>
    <w:p w:rsidR="00B95A98" w:rsidRPr="004C6C53" w:rsidRDefault="00B95A98" w:rsidP="00B95A98">
      <w:proofErr w:type="spellStart"/>
      <w:r w:rsidRPr="004C6C53">
        <w:rPr>
          <w:b/>
        </w:rPr>
        <w:t>Xiangwei</w:t>
      </w:r>
      <w:proofErr w:type="spellEnd"/>
      <w:r w:rsidRPr="004C6C53">
        <w:t xml:space="preserve">, </w:t>
      </w:r>
      <w:r w:rsidRPr="004C6C53">
        <w:rPr>
          <w:b/>
        </w:rPr>
        <w:t>MA</w:t>
      </w:r>
      <w:r w:rsidRPr="004C6C53">
        <w:t xml:space="preserve"> </w:t>
      </w:r>
      <w:r w:rsidRPr="004C6C53">
        <w:rPr>
          <w:b/>
        </w:rPr>
        <w:t>6-16-</w:t>
      </w:r>
      <w:r w:rsidRPr="004C6C53">
        <w:t>16</w:t>
      </w:r>
    </w:p>
    <w:p w:rsidR="00B95A98" w:rsidRPr="004C6C53" w:rsidRDefault="00B95A98" w:rsidP="00B95A98">
      <w:pPr>
        <w:rPr>
          <w:sz w:val="16"/>
          <w:szCs w:val="16"/>
        </w:rPr>
      </w:pPr>
      <w:r w:rsidRPr="004C6C53">
        <w:rPr>
          <w:sz w:val="16"/>
          <w:szCs w:val="16"/>
        </w:rPr>
        <w:t xml:space="preserve">(Wang, Editorial Advisor of South China Morning, </w:t>
      </w:r>
      <w:hyperlink r:id="rId10" w:history="1">
        <w:r w:rsidRPr="004C6C53">
          <w:rPr>
            <w:rStyle w:val="Hyperlink"/>
            <w:sz w:val="16"/>
            <w:szCs w:val="16"/>
          </w:rPr>
          <w:t>www.scmp.com/news/china/policies-politics/article/1945530/xi-jinpings-supply-side-plan-now-genuine-article</w:t>
        </w:r>
      </w:hyperlink>
      <w:r w:rsidRPr="004C6C53">
        <w:rPr>
          <w:sz w:val="16"/>
          <w:szCs w:val="16"/>
        </w:rPr>
        <w:t>)//cb</w:t>
      </w:r>
    </w:p>
    <w:p w:rsidR="00B95A98" w:rsidRPr="004C6C53" w:rsidRDefault="00B95A98" w:rsidP="00B95A98">
      <w:pPr>
        <w:rPr>
          <w:rStyle w:val="StyleUnderline"/>
        </w:rPr>
      </w:pPr>
      <w:r w:rsidRPr="004C6C53">
        <w:rPr>
          <w:sz w:val="16"/>
        </w:rPr>
        <w:t xml:space="preserve">On the slowdown that has appeared sharper than both global markets and Beijing expected, Mr. Xi urged foreign investors to take the long view and compared the world’s second-largest economy to a vessel in rough seas. </w:t>
      </w:r>
      <w:r w:rsidRPr="004C6C53">
        <w:rPr>
          <w:rStyle w:val="StyleUnderline"/>
        </w:rPr>
        <w:t>Mr. Xi, who starts his visit in Seattle on Tuesday, played down differences that have unsteadied relations with the U.S., including cybersecurity and China’s island-building in the South China Sea, saying China isn’t militarily adventurous and wants to work with Washington to address world challenges.</w:t>
      </w:r>
      <w:r w:rsidRPr="004C6C53">
        <w:rPr>
          <w:sz w:val="16"/>
        </w:rPr>
        <w:t xml:space="preserve"> </w:t>
      </w:r>
      <w:r w:rsidRPr="004C6C53">
        <w:rPr>
          <w:rStyle w:val="StyleUnderline"/>
        </w:rPr>
        <w:t>Added to the agenda in recent weeks for Mr. Xi’s summit with President Barack Obama are concerns about China’s wobbly economy</w:t>
      </w:r>
      <w:r w:rsidRPr="004C6C53">
        <w:rPr>
          <w:sz w:val="16"/>
        </w:rPr>
        <w:t xml:space="preserve">—and whether that’s dented the leadership’s appetite for economic liberalization. So far, with China’s manufacturing-driven growth model flagging, the shift to consumer spending and services that the government is trying to engineer hasn’t picked up the slack. </w:t>
      </w:r>
      <w:r w:rsidRPr="004C6C53">
        <w:rPr>
          <w:rStyle w:val="StyleUnderline"/>
        </w:rPr>
        <w:t xml:space="preserve">Mr. Xi sought to dispel any concern that China is faltering in its transition toward more sustainable growth: “Like an arrow shot that cannot be brought back, we will </w:t>
      </w:r>
      <w:r w:rsidRPr="004C6C53">
        <w:rPr>
          <w:rStyle w:val="Emphasis"/>
        </w:rPr>
        <w:t>forge ahead</w:t>
      </w:r>
      <w:r w:rsidRPr="004C6C53">
        <w:rPr>
          <w:rStyle w:val="StyleUnderline"/>
        </w:rPr>
        <w:t xml:space="preserve"> against all odds to </w:t>
      </w:r>
      <w:r w:rsidRPr="004C6C53">
        <w:rPr>
          <w:rStyle w:val="Emphasis"/>
        </w:rPr>
        <w:t>meet our goals of reform</w:t>
      </w:r>
      <w:r w:rsidRPr="004C6C53">
        <w:rPr>
          <w:rStyle w:val="StyleUnderline"/>
        </w:rPr>
        <w:t xml:space="preserve">.” </w:t>
      </w:r>
      <w:r w:rsidRPr="004C6C53">
        <w:rPr>
          <w:sz w:val="16"/>
        </w:rPr>
        <w:t xml:space="preserve">On another move that surprised global markets—a nearly 2% devaluation of China’s currency that fueled concerns about capital flight—Mr. Xi said the reduction in foreign reserves that followed is normal “and there’s no need to overreact to it.” </w:t>
      </w:r>
      <w:r w:rsidRPr="00816728">
        <w:rPr>
          <w:rStyle w:val="StyleUnderline"/>
        </w:rPr>
        <w:t>The lead-up to summits</w:t>
      </w:r>
      <w:r w:rsidRPr="004C6C53">
        <w:rPr>
          <w:rStyle w:val="StyleUnderline"/>
        </w:rPr>
        <w:t xml:space="preserve"> between the U.S. and China </w:t>
      </w:r>
      <w:r w:rsidRPr="00816728">
        <w:rPr>
          <w:rStyle w:val="StyleUnderline"/>
        </w:rPr>
        <w:t>have</w:t>
      </w:r>
      <w:r w:rsidRPr="004C6C53">
        <w:rPr>
          <w:rStyle w:val="StyleUnderline"/>
        </w:rPr>
        <w:t xml:space="preserve"> become fraught in recent years, as have overall relations, as Beijing, particularly under Mr. </w:t>
      </w:r>
      <w:r w:rsidRPr="00816728">
        <w:rPr>
          <w:rStyle w:val="StyleUnderline"/>
        </w:rPr>
        <w:t>Xi</w:t>
      </w:r>
      <w:r w:rsidRPr="004C6C53">
        <w:rPr>
          <w:rStyle w:val="StyleUnderline"/>
        </w:rPr>
        <w:t>, has vigorously sought to use the country’s economic, military and diplomatic clout to further its increasingly global interests.</w:t>
      </w:r>
      <w:r w:rsidRPr="004C6C53">
        <w:rPr>
          <w:sz w:val="16"/>
        </w:rPr>
        <w:t xml:space="preserve"> Calls are rising for the Obama administration to develop better strategies to neutralize a more assertive China. </w:t>
      </w:r>
      <w:r w:rsidRPr="004C6C53">
        <w:rPr>
          <w:rStyle w:val="StyleUnderline"/>
        </w:rPr>
        <w:t xml:space="preserve">Still, Messrs. Xi and Obama have used their past summits to project a </w:t>
      </w:r>
      <w:r w:rsidRPr="004C6C53">
        <w:rPr>
          <w:rStyle w:val="Emphasis"/>
        </w:rPr>
        <w:t>workmanlike relationship</w:t>
      </w:r>
      <w:r w:rsidRPr="004C6C53">
        <w:rPr>
          <w:rStyle w:val="StyleUnderline"/>
        </w:rPr>
        <w:t xml:space="preserve"> in public</w:t>
      </w:r>
      <w:r w:rsidRPr="004C6C53">
        <w:rPr>
          <w:sz w:val="16"/>
        </w:rPr>
        <w:t xml:space="preserve">, despite friction in their behind-the-scenes discussions. In the interview, Mr. Xi cited cooperation on pressing global issues, from agreements to reduce emissions linked to climate change and common efforts in negotiating limits to Iran’s nuclear program; </w:t>
      </w:r>
      <w:r w:rsidRPr="004C6C53">
        <w:rPr>
          <w:rStyle w:val="StyleUnderline"/>
        </w:rPr>
        <w:t xml:space="preserve">rather than supplanting the U.S., he said, China wants to work with Washington on improving global order, he said. </w:t>
      </w:r>
      <w:r w:rsidRPr="004C6C53">
        <w:rPr>
          <w:sz w:val="16"/>
        </w:rPr>
        <w:t xml:space="preserve">“I don’t believe any country is capable of rearranging the architecture of global governance toward itself,” he said. He later added: </w:t>
      </w:r>
      <w:r w:rsidRPr="004C6C53">
        <w:rPr>
          <w:rStyle w:val="StyleUnderline"/>
        </w:rPr>
        <w:t xml:space="preserve">“Facts have shown that </w:t>
      </w:r>
      <w:r w:rsidRPr="00816728">
        <w:rPr>
          <w:rStyle w:val="StyleUnderline"/>
          <w:highlight w:val="cyan"/>
        </w:rPr>
        <w:t>the interests of China and the U.S. are increasingly intertwined.</w:t>
      </w:r>
      <w:r w:rsidRPr="004C6C53">
        <w:rPr>
          <w:rStyle w:val="StyleUnderline"/>
        </w:rPr>
        <w:t>”</w:t>
      </w:r>
      <w:r w:rsidRPr="004C6C53">
        <w:rPr>
          <w:sz w:val="16"/>
        </w:rPr>
        <w:t xml:space="preserve"> On issues of contention, however, Mr. Xi appeared conciliatory without giving much ground. He said his government treats all businesses fairly and brushed aside complaints by foreign business organizations that regulations are being used to hobble foreign firms, particularly U.S. technology companies, and favor Chinese competitors. Mr. Xi said reclamation and other construction work in the disputed South China Sea that has alarmed neighbors and the U.S. would serve freedom of navigation—a key U.S. concern—though he didn’t say how. He also signaled that there would be no let-up in restrictions on the Internet that have blocked several foreign media sites, including the Journal’s English and Chinese editions. He also backed a proposed law that foreign non-profit groups say would limit their ability to work with social activists. </w:t>
      </w:r>
      <w:r w:rsidRPr="004C6C53">
        <w:rPr>
          <w:rStyle w:val="StyleUnderline"/>
        </w:rPr>
        <w:t xml:space="preserve">Mr. </w:t>
      </w:r>
      <w:r w:rsidRPr="00816728">
        <w:rPr>
          <w:rStyle w:val="StyleUnderline"/>
          <w:highlight w:val="cyan"/>
        </w:rPr>
        <w:t>Xi</w:t>
      </w:r>
      <w:r w:rsidRPr="004C6C53">
        <w:rPr>
          <w:rStyle w:val="StyleUnderline"/>
        </w:rPr>
        <w:t xml:space="preserve"> </w:t>
      </w:r>
      <w:r w:rsidRPr="004C6C53">
        <w:rPr>
          <w:sz w:val="16"/>
        </w:rPr>
        <w:t xml:space="preserve">tried to counter allegations about the </w:t>
      </w:r>
      <w:proofErr w:type="spellStart"/>
      <w:r w:rsidRPr="004C6C53">
        <w:rPr>
          <w:sz w:val="16"/>
        </w:rPr>
        <w:t>cybertheft</w:t>
      </w:r>
      <w:proofErr w:type="spellEnd"/>
      <w:r w:rsidRPr="004C6C53">
        <w:rPr>
          <w:sz w:val="16"/>
        </w:rPr>
        <w:t xml:space="preserve"> of trade secrets to benefit Chinese companies—a problem the Obama administration is considering using sanctions to deter—and</w:t>
      </w:r>
      <w:r w:rsidRPr="004C6C53">
        <w:rPr>
          <w:rStyle w:val="StyleUnderline"/>
        </w:rPr>
        <w:t xml:space="preserve"> </w:t>
      </w:r>
      <w:r w:rsidRPr="00816728">
        <w:rPr>
          <w:rStyle w:val="StyleUnderline"/>
          <w:highlight w:val="cyan"/>
        </w:rPr>
        <w:t>welcomed greater engagement</w:t>
      </w:r>
      <w:r w:rsidRPr="004C6C53">
        <w:rPr>
          <w:rStyle w:val="StyleUnderline"/>
        </w:rPr>
        <w:t xml:space="preserve">. “The Chinese government does not engage in theft of commercial </w:t>
      </w:r>
      <w:r w:rsidRPr="004C6C53">
        <w:rPr>
          <w:sz w:val="16"/>
        </w:rPr>
        <w:t>secrets in any form, nor does it encourage or support Chinese companies to engage in such practices in any way,” Mr. Xi said.</w:t>
      </w:r>
      <w:r w:rsidRPr="004C6C53">
        <w:rPr>
          <w:rStyle w:val="StyleUnderline"/>
        </w:rPr>
        <w:t xml:space="preserve"> “We are </w:t>
      </w:r>
      <w:r w:rsidRPr="00816728">
        <w:rPr>
          <w:rStyle w:val="StyleUnderline"/>
          <w:highlight w:val="cyan"/>
        </w:rPr>
        <w:t xml:space="preserve">ready to strengthen cooperation with </w:t>
      </w:r>
      <w:r w:rsidRPr="00816728">
        <w:rPr>
          <w:rStyle w:val="StyleUnderline"/>
        </w:rPr>
        <w:t xml:space="preserve">the </w:t>
      </w:r>
      <w:r w:rsidRPr="00816728">
        <w:rPr>
          <w:rStyle w:val="StyleUnderline"/>
          <w:highlight w:val="cyan"/>
        </w:rPr>
        <w:t>U.S</w:t>
      </w:r>
      <w:r w:rsidRPr="004C6C53">
        <w:rPr>
          <w:rStyle w:val="StyleUnderline"/>
        </w:rPr>
        <w:t xml:space="preserve">. side on this issue.” </w:t>
      </w:r>
      <w:r w:rsidRPr="004C6C53">
        <w:rPr>
          <w:sz w:val="16"/>
        </w:rPr>
        <w:t xml:space="preserve">Mr. Xi seldom engages with the international media. For the written interview, the Journal submitted a dozen questions to China’s Ministry of Foreign Affairs for Mr. Xi. While the ministry acknowledged that officials pulled together facts and research for the answers, it said Mr. Xi revised and reviewed them. </w:t>
      </w:r>
      <w:r w:rsidRPr="00816728">
        <w:rPr>
          <w:rStyle w:val="StyleUnderline"/>
          <w:highlight w:val="cyan"/>
        </w:rPr>
        <w:t>The answers</w:t>
      </w:r>
      <w:r w:rsidRPr="004C6C53">
        <w:rPr>
          <w:rStyle w:val="StyleUnderline"/>
        </w:rPr>
        <w:t xml:space="preserve"> </w:t>
      </w:r>
      <w:r w:rsidRPr="004C6C53">
        <w:rPr>
          <w:sz w:val="16"/>
        </w:rPr>
        <w:t>at times</w:t>
      </w:r>
      <w:r w:rsidRPr="004C6C53">
        <w:rPr>
          <w:rStyle w:val="StyleUnderline"/>
        </w:rPr>
        <w:t xml:space="preserve"> glint with the rhetorical flair that has differentiated President Xi from his immediate predecessors and </w:t>
      </w:r>
      <w:r w:rsidRPr="00816728">
        <w:rPr>
          <w:rStyle w:val="Emphasis"/>
          <w:highlight w:val="cyan"/>
        </w:rPr>
        <w:t>made him popular among many Chinese</w:t>
      </w:r>
      <w:r w:rsidRPr="00816728">
        <w:rPr>
          <w:rStyle w:val="StyleUnderline"/>
          <w:highlight w:val="cyan"/>
        </w:rPr>
        <w:t>.</w:t>
      </w:r>
      <w:r w:rsidRPr="004C6C53">
        <w:rPr>
          <w:rStyle w:val="StyleUnderline"/>
        </w:rPr>
        <w:t xml:space="preserve"> His policies having met resistance from vested interests, he vows “to crack hard nuts and ford dangerous rapids” in pursuit of reforms that would rely more on market-based solutions.</w:t>
      </w:r>
      <w:r w:rsidRPr="004C6C53">
        <w:rPr>
          <w:sz w:val="16"/>
        </w:rPr>
        <w:t xml:space="preserve"> Overall, though, he made it clear that the government will maintain firm regulatory hold as it allows markets broader sway in allocating resources. “That means we need to make good use of both the invisible hand and the visible hand,” he said. </w:t>
      </w:r>
      <w:r w:rsidRPr="004C6C53">
        <w:rPr>
          <w:rStyle w:val="StyleUnderline"/>
        </w:rPr>
        <w:t>His current trip to America</w:t>
      </w:r>
      <w:r w:rsidRPr="004C6C53">
        <w:rPr>
          <w:sz w:val="16"/>
        </w:rPr>
        <w:t>—his first formal visit since taking office nearly three years ago—</w:t>
      </w:r>
      <w:r w:rsidRPr="004C6C53">
        <w:rPr>
          <w:rStyle w:val="StyleUnderline"/>
        </w:rPr>
        <w:t>showcases China’s wider sway in the world as visits by previous Chinese leaders didn’t.</w:t>
      </w:r>
      <w:r w:rsidRPr="004C6C53">
        <w:rPr>
          <w:sz w:val="16"/>
        </w:rPr>
        <w:t xml:space="preserve"> In Seattle, Mr. Xi will see top executives of Apple Inc., Microsoft Corp., Boeing Co. and other U.S. business giants on Tuesday and Wednesday. </w:t>
      </w:r>
      <w:r w:rsidRPr="004C6C53">
        <w:rPr>
          <w:rStyle w:val="StyleUnderline"/>
        </w:rPr>
        <w:t xml:space="preserve">Mr. </w:t>
      </w:r>
      <w:r w:rsidRPr="00982C67">
        <w:rPr>
          <w:rStyle w:val="StyleUnderline"/>
          <w:highlight w:val="cyan"/>
        </w:rPr>
        <w:t>Xi</w:t>
      </w:r>
      <w:r w:rsidRPr="004C6C53">
        <w:rPr>
          <w:rStyle w:val="StyleUnderline"/>
        </w:rPr>
        <w:t xml:space="preserve"> will address U.N. sessions over the weekend, presiding at a panel on empowering women. In between are his </w:t>
      </w:r>
      <w:r w:rsidRPr="00982C67">
        <w:rPr>
          <w:rStyle w:val="StyleUnderline"/>
          <w:highlight w:val="cyan"/>
        </w:rPr>
        <w:t>discussions at the White House and with members of Congress</w:t>
      </w:r>
      <w:r w:rsidRPr="004C6C53">
        <w:rPr>
          <w:rStyle w:val="StyleUnderline"/>
        </w:rPr>
        <w:t>—the optics of which, Chinese and U.S. officials say</w:t>
      </w:r>
      <w:r w:rsidRPr="00982C67">
        <w:rPr>
          <w:rStyle w:val="StyleUnderline"/>
          <w:highlight w:val="cyan"/>
        </w:rPr>
        <w:t xml:space="preserve">, are </w:t>
      </w:r>
      <w:r w:rsidRPr="00982C67">
        <w:rPr>
          <w:rStyle w:val="Emphasis"/>
          <w:highlight w:val="cyan"/>
        </w:rPr>
        <w:t>important for his image</w:t>
      </w:r>
      <w:r w:rsidRPr="00982C67">
        <w:rPr>
          <w:rStyle w:val="StyleUnderline"/>
          <w:highlight w:val="cyan"/>
        </w:rPr>
        <w:t xml:space="preserve"> back home</w:t>
      </w:r>
      <w:r w:rsidRPr="004C6C53">
        <w:rPr>
          <w:rStyle w:val="StyleUnderline"/>
        </w:rPr>
        <w:t>.</w:t>
      </w:r>
    </w:p>
    <w:p w:rsidR="00B95A98" w:rsidRPr="004C6C53" w:rsidRDefault="00B95A98" w:rsidP="00B95A98"/>
    <w:p w:rsidR="00B95A98" w:rsidRDefault="00B95A98" w:rsidP="00B95A98">
      <w:pPr>
        <w:pStyle w:val="Heading3"/>
        <w:rPr>
          <w:rFonts w:cs="Arial"/>
        </w:rPr>
      </w:pPr>
      <w:r w:rsidRPr="004C6C53">
        <w:rPr>
          <w:rFonts w:cs="Arial"/>
        </w:rPr>
        <w:t>2nc link wall – economic</w:t>
      </w:r>
    </w:p>
    <w:p w:rsidR="009577DD" w:rsidRPr="009577DD" w:rsidRDefault="009577DD" w:rsidP="009577DD"/>
    <w:p w:rsidR="00B95A98" w:rsidRDefault="009577DD" w:rsidP="00B95A98">
      <w:pPr>
        <w:pStyle w:val="Heading4"/>
        <w:rPr>
          <w:rFonts w:cs="Arial"/>
        </w:rPr>
      </w:pPr>
      <w:r>
        <w:rPr>
          <w:rFonts w:cs="Arial"/>
        </w:rPr>
        <w:t xml:space="preserve">Xi is weak and has lost momentum for his reforms – he needs a quick win to get his reforms back on-track </w:t>
      </w:r>
    </w:p>
    <w:p w:rsidR="009577DD" w:rsidRPr="009577DD" w:rsidRDefault="009577DD" w:rsidP="009577DD"/>
    <w:p w:rsidR="00B95A98" w:rsidRPr="004C6C53" w:rsidRDefault="00B95A98" w:rsidP="00B95A98">
      <w:pPr>
        <w:rPr>
          <w:b/>
          <w:bCs/>
          <w:sz w:val="26"/>
        </w:rPr>
      </w:pPr>
      <w:proofErr w:type="spellStart"/>
      <w:r w:rsidRPr="004C6C53">
        <w:rPr>
          <w:rStyle w:val="Style13ptBold"/>
        </w:rPr>
        <w:t>Minxin</w:t>
      </w:r>
      <w:proofErr w:type="spellEnd"/>
      <w:r w:rsidRPr="004C6C53">
        <w:rPr>
          <w:rStyle w:val="Style13ptBold"/>
        </w:rPr>
        <w:t xml:space="preserve"> 15 </w:t>
      </w:r>
      <w:r w:rsidRPr="004C6C53">
        <w:t xml:space="preserve">“If Xi stumbles” Even the slightest perception of vulnerability is politically risky. He needs to change the subject in China. Written by </w:t>
      </w:r>
      <w:proofErr w:type="spellStart"/>
      <w:r w:rsidRPr="004C6C53">
        <w:t>Minxin</w:t>
      </w:r>
      <w:proofErr w:type="spellEnd"/>
      <w:r w:rsidRPr="004C6C53">
        <w:t xml:space="preserve"> Pei | Published: September 11, 2015 Professor of government at Claremont McKenna College and a non-resident senior fellow at the German Marshall Fund of the United States. </w:t>
      </w:r>
      <w:hyperlink r:id="rId11" w:history="1">
        <w:r w:rsidRPr="004C6C53">
          <w:rPr>
            <w:rStyle w:val="Hyperlink"/>
          </w:rPr>
          <w:t>http://indianexpress.com/article/opinion/columns/if-xi-stumbles/</w:t>
        </w:r>
      </w:hyperlink>
      <w:r w:rsidRPr="004C6C53">
        <w:t xml:space="preserve"> //LKJ</w:t>
      </w:r>
    </w:p>
    <w:p w:rsidR="00B95A98" w:rsidRPr="004C6C53" w:rsidRDefault="00B95A98" w:rsidP="00B95A98">
      <w:pPr>
        <w:rPr>
          <w:rStyle w:val="StyleUnderline"/>
        </w:rPr>
      </w:pPr>
      <w:r w:rsidRPr="009577DD">
        <w:rPr>
          <w:sz w:val="10"/>
        </w:rPr>
        <w:t xml:space="preserve">If nothing else, a military parade is an entertaining sight. However, it is impossible to assess the longer-term political effect of the parade. </w:t>
      </w:r>
      <w:r w:rsidRPr="004C6C53">
        <w:rPr>
          <w:rStyle w:val="StyleUnderline"/>
        </w:rPr>
        <w:t>If Xi thought that the parade would boost his political capital, he needs to think again</w:t>
      </w:r>
      <w:r w:rsidRPr="009577DD">
        <w:rPr>
          <w:sz w:val="10"/>
        </w:rPr>
        <w:t xml:space="preserve">. This is not to say that holding this parade was unwise. The unfortunate truth is that the timing is a bit off. When Xi and his political advisors decided on the parade six months ago, </w:t>
      </w:r>
      <w:r w:rsidRPr="004C6C53">
        <w:rPr>
          <w:rStyle w:val="StyleUnderline"/>
        </w:rPr>
        <w:t xml:space="preserve">they could not have foreseen the series of </w:t>
      </w:r>
      <w:r w:rsidRPr="00982C67">
        <w:rPr>
          <w:rStyle w:val="StyleUnderline"/>
          <w:highlight w:val="cyan"/>
        </w:rPr>
        <w:t>events</w:t>
      </w:r>
      <w:r w:rsidRPr="004C6C53">
        <w:rPr>
          <w:rStyle w:val="StyleUnderline"/>
        </w:rPr>
        <w:t xml:space="preserve"> this summer that </w:t>
      </w:r>
      <w:r w:rsidRPr="00982C67">
        <w:rPr>
          <w:rStyle w:val="StyleUnderline"/>
        </w:rPr>
        <w:t>has</w:t>
      </w:r>
      <w:r w:rsidRPr="004C6C53">
        <w:rPr>
          <w:rStyle w:val="StyleUnderline"/>
        </w:rPr>
        <w:t xml:space="preserve"> </w:t>
      </w:r>
      <w:r w:rsidRPr="00982C67">
        <w:rPr>
          <w:rStyle w:val="Emphasis"/>
          <w:highlight w:val="cyan"/>
        </w:rPr>
        <w:t>raised disquieting doubts about Xi’s leadership and political strength</w:t>
      </w:r>
      <w:r w:rsidRPr="004C6C53">
        <w:rPr>
          <w:rStyle w:val="StyleUnderline"/>
        </w:rPr>
        <w:t xml:space="preserve">. First came the </w:t>
      </w:r>
      <w:proofErr w:type="spellStart"/>
      <w:r w:rsidRPr="004C6C53">
        <w:rPr>
          <w:rStyle w:val="StyleUnderline"/>
        </w:rPr>
        <w:t>stockmarket</w:t>
      </w:r>
      <w:proofErr w:type="spellEnd"/>
      <w:r w:rsidRPr="004C6C53">
        <w:rPr>
          <w:rStyle w:val="StyleUnderline"/>
        </w:rPr>
        <w:t xml:space="preserve"> crash</w:t>
      </w:r>
      <w:r w:rsidRPr="009577DD">
        <w:rPr>
          <w:sz w:val="10"/>
        </w:rPr>
        <w:t xml:space="preserve">. </w:t>
      </w:r>
      <w:r w:rsidRPr="004C6C53">
        <w:rPr>
          <w:rStyle w:val="StyleUnderline"/>
        </w:rPr>
        <w:t>The government’s attempt to save the bubble, reportedly on Xi’s order, turned out to be an expensive flop</w:t>
      </w:r>
      <w:r w:rsidRPr="009577DD">
        <w:rPr>
          <w:sz w:val="10"/>
        </w:rPr>
        <w:t xml:space="preserve">. After spending nearly $190 billion, the main stock indices have essentially remained where they were when the market-rescue operations began in mid-July. </w:t>
      </w:r>
      <w:r w:rsidRPr="004C6C53">
        <w:rPr>
          <w:rStyle w:val="StyleUnderline"/>
        </w:rPr>
        <w:t>Then there was the</w:t>
      </w:r>
      <w:r w:rsidRPr="009577DD">
        <w:rPr>
          <w:sz w:val="10"/>
        </w:rPr>
        <w:t xml:space="preserve"> tragic </w:t>
      </w:r>
      <w:r w:rsidRPr="004C6C53">
        <w:rPr>
          <w:rStyle w:val="StyleUnderline"/>
        </w:rPr>
        <w:t>explosion in Tianjin</w:t>
      </w:r>
      <w:r w:rsidRPr="009577DD">
        <w:rPr>
          <w:sz w:val="10"/>
        </w:rPr>
        <w:t xml:space="preserve">, which killed 160 people. Although </w:t>
      </w:r>
      <w:r w:rsidRPr="004C6C53">
        <w:rPr>
          <w:rStyle w:val="StyleUnderline"/>
        </w:rPr>
        <w:t>the accident was blamed on corrupt local officials</w:t>
      </w:r>
      <w:r w:rsidRPr="009577DD">
        <w:rPr>
          <w:sz w:val="10"/>
        </w:rPr>
        <w:t xml:space="preserve"> and unscrupulous businessmen who violated regulations in storing hazardous chemicals in close proximity to a densely populated area, </w:t>
      </w:r>
      <w:r w:rsidRPr="004C6C53">
        <w:rPr>
          <w:rStyle w:val="StyleUnderline"/>
        </w:rPr>
        <w:t>the government’s handling of the incident</w:t>
      </w:r>
      <w:r w:rsidRPr="009577DD">
        <w:rPr>
          <w:sz w:val="10"/>
        </w:rPr>
        <w:t xml:space="preserve">, such as </w:t>
      </w:r>
      <w:r w:rsidRPr="004C6C53">
        <w:rPr>
          <w:rStyle w:val="StyleUnderline"/>
        </w:rPr>
        <w:t>evasive answers to many key questions</w:t>
      </w:r>
      <w:r w:rsidRPr="009577DD">
        <w:rPr>
          <w:sz w:val="10"/>
        </w:rPr>
        <w:t xml:space="preserve"> about the ownership of the company involved in the accident, the identification of the hazardous materials stored </w:t>
      </w:r>
      <w:r w:rsidRPr="004C6C53">
        <w:rPr>
          <w:rStyle w:val="StyleUnderline"/>
        </w:rPr>
        <w:t>and</w:t>
      </w:r>
      <w:r w:rsidRPr="009577DD">
        <w:rPr>
          <w:sz w:val="10"/>
        </w:rPr>
        <w:t xml:space="preserve"> the </w:t>
      </w:r>
      <w:r w:rsidRPr="009577DD">
        <w:rPr>
          <w:rStyle w:val="StyleUnderline"/>
        </w:rPr>
        <w:t>sup</w:t>
      </w:r>
      <w:r w:rsidRPr="004C6C53">
        <w:rPr>
          <w:rStyle w:val="StyleUnderline"/>
        </w:rPr>
        <w:t xml:space="preserve">pression of reporting by the media, severely damaged the notion that Xi’s reforms have made a difference in how officials behave. </w:t>
      </w:r>
      <w:r w:rsidRPr="009577DD">
        <w:rPr>
          <w:sz w:val="10"/>
        </w:rPr>
        <w:t xml:space="preserve">The Tianjin tragedy was </w:t>
      </w:r>
      <w:r w:rsidRPr="00982C67">
        <w:rPr>
          <w:rStyle w:val="StyleUnderline"/>
        </w:rPr>
        <w:t>followed by perhaps the worst real economic event of the year:</w:t>
      </w:r>
      <w:r w:rsidRPr="004C6C53">
        <w:rPr>
          <w:rStyle w:val="StyleUnderline"/>
        </w:rPr>
        <w:t xml:space="preserve"> A sudden devaluation of the Chinese currency after a spate of bad news indicating stagnant growth</w:t>
      </w:r>
      <w:r w:rsidRPr="009577DD">
        <w:rPr>
          <w:sz w:val="10"/>
        </w:rPr>
        <w:t xml:space="preserve">. </w:t>
      </w:r>
      <w:r w:rsidRPr="004C6C53">
        <w:rPr>
          <w:rStyle w:val="StyleUnderline"/>
        </w:rPr>
        <w:t xml:space="preserve">All of a sudden, </w:t>
      </w:r>
      <w:r w:rsidRPr="00982C67">
        <w:rPr>
          <w:rStyle w:val="StyleUnderline"/>
          <w:highlight w:val="cyan"/>
        </w:rPr>
        <w:t>popular perceptions</w:t>
      </w:r>
      <w:r w:rsidRPr="004C6C53">
        <w:rPr>
          <w:rStyle w:val="StyleUnderline"/>
        </w:rPr>
        <w:t xml:space="preserve"> </w:t>
      </w:r>
      <w:r w:rsidRPr="009577DD">
        <w:rPr>
          <w:sz w:val="10"/>
        </w:rPr>
        <w:t xml:space="preserve">of the Chinese economy and of the strength </w:t>
      </w:r>
      <w:r w:rsidRPr="00982C67">
        <w:rPr>
          <w:rStyle w:val="StyleUnderline"/>
          <w:highlight w:val="cyan"/>
        </w:rPr>
        <w:t>of Xi’</w:t>
      </w:r>
      <w:r w:rsidRPr="004C6C53">
        <w:rPr>
          <w:rStyle w:val="StyleUnderline"/>
        </w:rPr>
        <w:t xml:space="preserve">s political leadership appeared to </w:t>
      </w:r>
      <w:r w:rsidRPr="00982C67">
        <w:rPr>
          <w:rStyle w:val="StyleUnderline"/>
          <w:highlight w:val="cyan"/>
        </w:rPr>
        <w:t>have changed</w:t>
      </w:r>
      <w:r w:rsidRPr="004C6C53">
        <w:rPr>
          <w:rStyle w:val="StyleUnderline"/>
        </w:rPr>
        <w:t>.</w:t>
      </w:r>
      <w:r w:rsidRPr="009577DD">
        <w:rPr>
          <w:sz w:val="10"/>
        </w:rPr>
        <w:t xml:space="preserve"> In their totality, these events revealed a clueless government that did not seem capable of getting things done the right way, or at all. </w:t>
      </w:r>
      <w:r w:rsidRPr="00982C67">
        <w:rPr>
          <w:rStyle w:val="StyleUnderline"/>
          <w:highlight w:val="cyan"/>
        </w:rPr>
        <w:t xml:space="preserve">For Xi, </w:t>
      </w:r>
      <w:r w:rsidRPr="00982C67">
        <w:rPr>
          <w:rStyle w:val="Emphasis"/>
          <w:highlight w:val="cyan"/>
        </w:rPr>
        <w:t>even the slightest perception of a stumble is politically risky</w:t>
      </w:r>
      <w:r w:rsidRPr="009577DD">
        <w:rPr>
          <w:sz w:val="10"/>
        </w:rPr>
        <w:t xml:space="preserve">. In the two-and-a-half years since he came to power, </w:t>
      </w:r>
      <w:r w:rsidRPr="00982C67">
        <w:rPr>
          <w:rStyle w:val="StyleUnderline"/>
          <w:highlight w:val="cyan"/>
        </w:rPr>
        <w:t xml:space="preserve">his anti-corruption drive has turned </w:t>
      </w:r>
      <w:r w:rsidRPr="00982C67">
        <w:rPr>
          <w:rStyle w:val="StyleUnderline"/>
        </w:rPr>
        <w:t xml:space="preserve">many of his former </w:t>
      </w:r>
      <w:r w:rsidRPr="00982C67">
        <w:rPr>
          <w:rStyle w:val="StyleUnderline"/>
          <w:highlight w:val="cyan"/>
        </w:rPr>
        <w:t xml:space="preserve">comrades into </w:t>
      </w:r>
      <w:r w:rsidRPr="00982C67">
        <w:rPr>
          <w:rStyle w:val="StyleUnderline"/>
        </w:rPr>
        <w:t xml:space="preserve">bitter </w:t>
      </w:r>
      <w:r w:rsidRPr="00982C67">
        <w:rPr>
          <w:rStyle w:val="StyleUnderline"/>
          <w:highlight w:val="cyan"/>
        </w:rPr>
        <w:t>enemies</w:t>
      </w:r>
      <w:r w:rsidRPr="009577DD">
        <w:rPr>
          <w:sz w:val="10"/>
        </w:rPr>
        <w:t xml:space="preserve">. </w:t>
      </w:r>
      <w:r w:rsidRPr="004C6C53">
        <w:rPr>
          <w:rStyle w:val="StyleUnderline"/>
        </w:rPr>
        <w:t xml:space="preserve">The bureaucracy, frozen in fear and outraged about the loss of many of its privileges, including entitlements to bribes, may well be cheering the apparent comeuppance of China’s new strongman. </w:t>
      </w:r>
      <w:r w:rsidRPr="00982C67">
        <w:rPr>
          <w:rStyle w:val="StyleUnderline"/>
          <w:highlight w:val="cyan"/>
        </w:rPr>
        <w:t>Xi’s rivals</w:t>
      </w:r>
      <w:r w:rsidRPr="004C6C53">
        <w:rPr>
          <w:rStyle w:val="StyleUnderline"/>
        </w:rPr>
        <w:t>,</w:t>
      </w:r>
      <w:r w:rsidRPr="009577DD">
        <w:rPr>
          <w:sz w:val="10"/>
        </w:rPr>
        <w:t xml:space="preserve"> cowed by his sheer display of power and momentum not too long ago, </w:t>
      </w:r>
      <w:r w:rsidRPr="004C6C53">
        <w:rPr>
          <w:rStyle w:val="StyleUnderline"/>
        </w:rPr>
        <w:t xml:space="preserve">may </w:t>
      </w:r>
      <w:r w:rsidRPr="00982C67">
        <w:rPr>
          <w:rStyle w:val="StyleUnderline"/>
        </w:rPr>
        <w:t>smell blood</w:t>
      </w:r>
      <w:r w:rsidRPr="004C6C53">
        <w:rPr>
          <w:rStyle w:val="StyleUnderline"/>
        </w:rPr>
        <w:t xml:space="preserve"> now</w:t>
      </w:r>
      <w:r w:rsidRPr="009577DD">
        <w:rPr>
          <w:sz w:val="10"/>
        </w:rPr>
        <w:t xml:space="preserve">. Even though the horrid </w:t>
      </w:r>
      <w:r w:rsidRPr="004C6C53">
        <w:rPr>
          <w:rStyle w:val="StyleUnderline"/>
        </w:rPr>
        <w:t xml:space="preserve">events of the summer may not have fatally wounded Xi, </w:t>
      </w:r>
      <w:r w:rsidRPr="00982C67">
        <w:rPr>
          <w:rStyle w:val="StyleUnderline"/>
        </w:rPr>
        <w:t xml:space="preserve">they </w:t>
      </w:r>
      <w:r w:rsidRPr="00982C67">
        <w:rPr>
          <w:rStyle w:val="StyleUnderline"/>
          <w:highlight w:val="cyan"/>
        </w:rPr>
        <w:t xml:space="preserve">have made him, </w:t>
      </w:r>
      <w:r w:rsidRPr="00982C67">
        <w:rPr>
          <w:rStyle w:val="StyleUnderline"/>
        </w:rPr>
        <w:t>for the first time</w:t>
      </w:r>
      <w:r w:rsidRPr="00982C67">
        <w:rPr>
          <w:rStyle w:val="StyleUnderline"/>
          <w:highlight w:val="cyan"/>
        </w:rPr>
        <w:t>, politically vulnerable</w:t>
      </w:r>
      <w:r w:rsidRPr="004C6C53">
        <w:rPr>
          <w:rStyle w:val="StyleUnderline"/>
        </w:rPr>
        <w:t xml:space="preserve">. </w:t>
      </w:r>
      <w:r w:rsidRPr="00982C67">
        <w:rPr>
          <w:rStyle w:val="Emphasis"/>
          <w:highlight w:val="cyan"/>
        </w:rPr>
        <w:t>To recover his lost momentum and repel any attempt by his rivals to challenge his authority</w:t>
      </w:r>
      <w:r w:rsidRPr="00982C67">
        <w:rPr>
          <w:sz w:val="10"/>
          <w:highlight w:val="cyan"/>
        </w:rPr>
        <w:t xml:space="preserve">, </w:t>
      </w:r>
      <w:r w:rsidRPr="00982C67">
        <w:rPr>
          <w:rStyle w:val="Emphasis"/>
          <w:highlight w:val="cyan"/>
        </w:rPr>
        <w:t>Xi has to do something quickly to demonstrate his political strength</w:t>
      </w:r>
      <w:r w:rsidRPr="004C6C53">
        <w:rPr>
          <w:rStyle w:val="Emphasis"/>
        </w:rPr>
        <w:t xml:space="preserve">. </w:t>
      </w:r>
      <w:r w:rsidRPr="009577DD">
        <w:rPr>
          <w:sz w:val="10"/>
        </w:rPr>
        <w:t xml:space="preserve">He has two options, one political and the other economic. The political option is to arrest and prosecute another very senior retired leader for corruption. This step will dispel doubts about his weakened grip on power. More importantly, escalating the anti-corruption campaign has deterrence value: Anyone trying to conspire against him will end up in jail. The risk of this option, however, is that it will further fuel the division inside the regime and have no effect on his standing with ordinary people, who are now waiting for him to deliver actual improvement in the economy. The economic option is, therefore, more urgent and necessary. But unfortunately, it is also more difficult because it is more complex and, if poorly executed, could create even more economic turmoil down the road. A more sustainable way of fixing China’s sputtering economy is to apply bitter medicine in the short term. This will entail forcing zombie firms (mostly state-owned enterprises and real-estate developers) into bankruptcy to squeeze out excess manufacturing capacity and the property bubble. The price of this measure could be recession for two to three years as real financial deleveraging takes place, but the reward is sustainable long-term growth. A less painful way of delivering the goods immediately is to stimulate the economy with more monetary easing and pumping more funds into investment projects (consumption would be nice, but Beijing may not want to hand out free money to ordinary people). This step can revive growth immediately, but at a high cost. China’s debt load will likely rise to potentially catastrophic heights. Zombie firms will continue to sap economic vitality. No real reform will be implemented. And artificially stimulated growth will sputter as soon as the stimulus is withdrawn. China’s current economic mess will only worsen. It is hard to know which route Xi will take. None of the options is particularly attractive. But he may have no choice. </w:t>
      </w:r>
      <w:r w:rsidRPr="004C6C53">
        <w:rPr>
          <w:rStyle w:val="StyleUnderline"/>
        </w:rPr>
        <w:t xml:space="preserve">As the image of the Victory Day parade fades, </w:t>
      </w:r>
      <w:r w:rsidRPr="00982C67">
        <w:rPr>
          <w:rStyle w:val="StyleUnderline"/>
        </w:rPr>
        <w:t>Xi has to show off</w:t>
      </w:r>
      <w:r w:rsidRPr="004C6C53">
        <w:rPr>
          <w:rStyle w:val="StyleUnderline"/>
        </w:rPr>
        <w:t xml:space="preserve"> — and preserve </w:t>
      </w:r>
      <w:r w:rsidRPr="00982C67">
        <w:rPr>
          <w:rStyle w:val="StyleUnderline"/>
        </w:rPr>
        <w:t>—</w:t>
      </w:r>
      <w:r w:rsidRPr="004C6C53">
        <w:rPr>
          <w:rStyle w:val="StyleUnderline"/>
        </w:rPr>
        <w:t xml:space="preserve"> his own political might.</w:t>
      </w:r>
    </w:p>
    <w:p w:rsidR="00B95A98" w:rsidRPr="004C6C53" w:rsidRDefault="00B95A98" w:rsidP="00B95A98">
      <w:pPr>
        <w:pStyle w:val="Heading4"/>
        <w:rPr>
          <w:rFonts w:cs="Arial"/>
        </w:rPr>
      </w:pPr>
      <w:r w:rsidRPr="004C6C53">
        <w:rPr>
          <w:rFonts w:cs="Arial"/>
        </w:rPr>
        <w:t>Xi’s influence is linked to CCP success --- the plan is seen as appeasing China which consolidates Xi’s power</w:t>
      </w:r>
    </w:p>
    <w:p w:rsidR="00B95A98" w:rsidRPr="004C6C53" w:rsidRDefault="00B95A98" w:rsidP="00B95A98">
      <w:r w:rsidRPr="004C6C53">
        <w:rPr>
          <w:b/>
        </w:rPr>
        <w:t>Jian, 5/13</w:t>
      </w:r>
      <w:r w:rsidRPr="004C6C53">
        <w:t xml:space="preserve">/16 – writer for the Bangkok Post (Ma, Bangkok Post, “Xi strives to secure Mao-style authority”, </w:t>
      </w:r>
      <w:hyperlink r:id="rId12" w:history="1">
        <w:r w:rsidRPr="004C6C53">
          <w:rPr>
            <w:rStyle w:val="Hyperlink"/>
          </w:rPr>
          <w:t>http://www.bangkokpost.com/opinion/opinion/971225/xi-strives-to-secure-mao-style-authority</w:t>
        </w:r>
      </w:hyperlink>
      <w:r w:rsidRPr="004C6C53">
        <w:t>, //11)</w:t>
      </w:r>
    </w:p>
    <w:p w:rsidR="00B95A98" w:rsidRPr="004C6C53" w:rsidRDefault="00B95A98" w:rsidP="00B95A98">
      <w:pPr>
        <w:rPr>
          <w:sz w:val="16"/>
        </w:rPr>
      </w:pPr>
      <w:proofErr w:type="spellStart"/>
      <w:r w:rsidRPr="004C6C53">
        <w:rPr>
          <w:sz w:val="16"/>
        </w:rPr>
        <w:t>Mr</w:t>
      </w:r>
      <w:proofErr w:type="spellEnd"/>
      <w:r w:rsidRPr="004C6C53">
        <w:rPr>
          <w:sz w:val="16"/>
        </w:rPr>
        <w:t xml:space="preserve"> </w:t>
      </w:r>
      <w:r w:rsidRPr="00982C67">
        <w:rPr>
          <w:rStyle w:val="StyleUnderline"/>
          <w:highlight w:val="cyan"/>
        </w:rPr>
        <w:t>Xi</w:t>
      </w:r>
      <w:r w:rsidRPr="004C6C53">
        <w:rPr>
          <w:sz w:val="16"/>
        </w:rPr>
        <w:t xml:space="preserve"> knows that he </w:t>
      </w:r>
      <w:r w:rsidRPr="00982C67">
        <w:rPr>
          <w:rStyle w:val="StyleUnderline"/>
          <w:highlight w:val="cyan"/>
        </w:rPr>
        <w:t xml:space="preserve">can succeed </w:t>
      </w:r>
      <w:r w:rsidRPr="00982C67">
        <w:rPr>
          <w:rStyle w:val="Emphasis"/>
          <w:highlight w:val="cyan"/>
        </w:rPr>
        <w:t>only by reinforcing the Party's authority</w:t>
      </w:r>
      <w:r w:rsidRPr="004C6C53">
        <w:rPr>
          <w:rStyle w:val="StyleUnderline"/>
        </w:rPr>
        <w:t>, and his position as its leader. So he has</w:t>
      </w:r>
      <w:r w:rsidRPr="004C6C53">
        <w:rPr>
          <w:sz w:val="16"/>
        </w:rPr>
        <w:t xml:space="preserve"> presented the narrative that there is a threat to China from within -- a threat posed by treacherous and corrupt leaders -- and has </w:t>
      </w:r>
      <w:r w:rsidRPr="004C6C53">
        <w:rPr>
          <w:rStyle w:val="StyleUnderline"/>
        </w:rPr>
        <w:t xml:space="preserve">declared </w:t>
      </w:r>
      <w:r w:rsidRPr="00982C67">
        <w:rPr>
          <w:rStyle w:val="StyleUnderline"/>
          <w:highlight w:val="cyan"/>
        </w:rPr>
        <w:t>Party loyalty to be of paramount importance</w:t>
      </w:r>
      <w:r w:rsidRPr="004C6C53">
        <w:rPr>
          <w:sz w:val="16"/>
        </w:rPr>
        <w:t xml:space="preserve">. There are only two types of people: Those who support the Party and those who do not. Like Mao in 1966, </w:t>
      </w:r>
      <w:proofErr w:type="spellStart"/>
      <w:r w:rsidRPr="004C6C53">
        <w:rPr>
          <w:sz w:val="16"/>
        </w:rPr>
        <w:t>Mr</w:t>
      </w:r>
      <w:proofErr w:type="spellEnd"/>
      <w:r w:rsidRPr="004C6C53">
        <w:rPr>
          <w:sz w:val="16"/>
        </w:rPr>
        <w:t xml:space="preserve"> </w:t>
      </w:r>
      <w:r w:rsidRPr="00982C67">
        <w:rPr>
          <w:rStyle w:val="StyleUnderline"/>
          <w:highlight w:val="cyan"/>
        </w:rPr>
        <w:t xml:space="preserve">Xi believes </w:t>
      </w:r>
      <w:r w:rsidRPr="00982C67">
        <w:rPr>
          <w:rStyle w:val="StyleUnderline"/>
        </w:rPr>
        <w:t xml:space="preserve">the </w:t>
      </w:r>
      <w:r w:rsidRPr="00982C67">
        <w:rPr>
          <w:rStyle w:val="StyleUnderline"/>
          <w:highlight w:val="cyan"/>
        </w:rPr>
        <w:t>power hinges on making all Chinese</w:t>
      </w:r>
      <w:r w:rsidRPr="004C6C53">
        <w:rPr>
          <w:sz w:val="16"/>
        </w:rPr>
        <w:t xml:space="preserve"> -- government officials and ordinary citizens alike – </w:t>
      </w:r>
      <w:r w:rsidRPr="00982C67">
        <w:rPr>
          <w:rStyle w:val="StyleUnderline"/>
          <w:highlight w:val="cyan"/>
        </w:rPr>
        <w:t>loyal and obedient through any means</w:t>
      </w:r>
      <w:r w:rsidRPr="004C6C53">
        <w:rPr>
          <w:sz w:val="16"/>
        </w:rPr>
        <w:t xml:space="preserve">. Power is founded on the repression of opponents, such as Nobel Peace Prize winner Liu Xiaobo and the tens of thousands of other jailed authors and scholars. </w:t>
      </w:r>
      <w:r w:rsidRPr="004C6C53">
        <w:rPr>
          <w:rStyle w:val="StyleUnderline"/>
        </w:rPr>
        <w:t>But</w:t>
      </w:r>
      <w:r w:rsidRPr="004C6C53">
        <w:rPr>
          <w:sz w:val="16"/>
        </w:rPr>
        <w:t xml:space="preserve"> </w:t>
      </w:r>
      <w:proofErr w:type="spellStart"/>
      <w:r w:rsidRPr="004C6C53">
        <w:rPr>
          <w:sz w:val="16"/>
        </w:rPr>
        <w:t>Mr</w:t>
      </w:r>
      <w:proofErr w:type="spellEnd"/>
      <w:r w:rsidRPr="004C6C53">
        <w:rPr>
          <w:sz w:val="16"/>
        </w:rPr>
        <w:t xml:space="preserve"> </w:t>
      </w:r>
      <w:r w:rsidRPr="00982C67">
        <w:rPr>
          <w:rStyle w:val="StyleUnderline"/>
          <w:highlight w:val="cyan"/>
        </w:rPr>
        <w:t>X</w:t>
      </w:r>
      <w:r w:rsidRPr="004C6C53">
        <w:rPr>
          <w:rStyle w:val="StyleUnderline"/>
        </w:rPr>
        <w:t>i</w:t>
      </w:r>
      <w:r w:rsidRPr="004C6C53">
        <w:rPr>
          <w:sz w:val="16"/>
        </w:rPr>
        <w:t xml:space="preserve"> is not counting on fear along to cement his rule. He </w:t>
      </w:r>
      <w:r w:rsidRPr="004C6C53">
        <w:rPr>
          <w:rStyle w:val="StyleUnderline"/>
        </w:rPr>
        <w:t xml:space="preserve">is also </w:t>
      </w:r>
      <w:r w:rsidRPr="00982C67">
        <w:rPr>
          <w:rStyle w:val="StyleUnderline"/>
          <w:highlight w:val="cyan"/>
        </w:rPr>
        <w:t xml:space="preserve">attempting to </w:t>
      </w:r>
      <w:r w:rsidRPr="00982C67">
        <w:rPr>
          <w:rStyle w:val="Emphasis"/>
          <w:highlight w:val="cyan"/>
        </w:rPr>
        <w:t>win popular support</w:t>
      </w:r>
      <w:r w:rsidRPr="004C6C53">
        <w:rPr>
          <w:sz w:val="16"/>
        </w:rPr>
        <w:t xml:space="preserve"> </w:t>
      </w:r>
      <w:r w:rsidRPr="004C6C53">
        <w:rPr>
          <w:rStyle w:val="StyleUnderline"/>
        </w:rPr>
        <w:t xml:space="preserve">with a new </w:t>
      </w:r>
      <w:r w:rsidRPr="004C6C53">
        <w:rPr>
          <w:rStyle w:val="Emphasis"/>
        </w:rPr>
        <w:t>unifying ideology, based on the so-called China Dream</w:t>
      </w:r>
      <w:r w:rsidRPr="004C6C53">
        <w:rPr>
          <w:sz w:val="16"/>
        </w:rPr>
        <w:t xml:space="preserve">, </w:t>
      </w:r>
      <w:r w:rsidRPr="004C6C53">
        <w:rPr>
          <w:rStyle w:val="StyleUnderline"/>
        </w:rPr>
        <w:t>a set of socialist values and goals that are supposed to bring about the “great renewal of the Chinese nation</w:t>
      </w:r>
      <w:r w:rsidRPr="004C6C53">
        <w:rPr>
          <w:sz w:val="16"/>
        </w:rPr>
        <w:t xml:space="preserve">”. This has been </w:t>
      </w:r>
      <w:r w:rsidRPr="004C6C53">
        <w:rPr>
          <w:rStyle w:val="StyleUnderline"/>
        </w:rPr>
        <w:t xml:space="preserve">accompanied </w:t>
      </w:r>
      <w:r w:rsidRPr="00982C67">
        <w:rPr>
          <w:rStyle w:val="StyleUnderline"/>
          <w:highlight w:val="cyan"/>
        </w:rPr>
        <w:t xml:space="preserve">by a </w:t>
      </w:r>
      <w:r w:rsidRPr="00982C67">
        <w:rPr>
          <w:rStyle w:val="Emphasis"/>
          <w:highlight w:val="cyan"/>
        </w:rPr>
        <w:t>galvanizing form of nationalism</w:t>
      </w:r>
      <w:r w:rsidRPr="004C6C53">
        <w:rPr>
          <w:rStyle w:val="StyleUnderline"/>
        </w:rPr>
        <w:t xml:space="preserve"> that portrays the world, particularly the US, as seeking to keep China from assuming its rightful place atop the international order</w:t>
      </w:r>
      <w:r w:rsidRPr="004C6C53">
        <w:rPr>
          <w:sz w:val="16"/>
        </w:rPr>
        <w:t>. And he has nurtured a personality cult of a kind not seen since Mao.</w:t>
      </w:r>
    </w:p>
    <w:p w:rsidR="00B95A98" w:rsidRPr="004C6C53" w:rsidRDefault="00B95A98" w:rsidP="00B95A98">
      <w:pPr>
        <w:rPr>
          <w:rStyle w:val="StyleUnderline"/>
        </w:rPr>
      </w:pPr>
    </w:p>
    <w:p w:rsidR="00B95A98" w:rsidRPr="004C6C53" w:rsidRDefault="00B95A98" w:rsidP="00B95A98"/>
    <w:p w:rsidR="00F46829" w:rsidRPr="004C6C53" w:rsidRDefault="00077E9F" w:rsidP="00957CDC">
      <w:pPr>
        <w:pStyle w:val="Heading1"/>
        <w:rPr>
          <w:rFonts w:cs="Arial"/>
        </w:rPr>
      </w:pPr>
      <w:r w:rsidRPr="004C6C53">
        <w:rPr>
          <w:rFonts w:cs="Arial"/>
        </w:rPr>
        <w:t>u</w:t>
      </w:r>
      <w:r w:rsidR="00F46829" w:rsidRPr="004C6C53">
        <w:rPr>
          <w:rFonts w:cs="Arial"/>
        </w:rPr>
        <w:t>niqueness</w:t>
      </w:r>
    </w:p>
    <w:p w:rsidR="00F46829" w:rsidRPr="004C6C53" w:rsidRDefault="00077E9F" w:rsidP="003B6176">
      <w:pPr>
        <w:pStyle w:val="Heading2"/>
        <w:rPr>
          <w:rFonts w:cs="Arial"/>
        </w:rPr>
      </w:pPr>
      <w:r w:rsidRPr="004C6C53">
        <w:rPr>
          <w:rFonts w:cs="Arial"/>
        </w:rPr>
        <w:t xml:space="preserve">pc low </w:t>
      </w:r>
      <w:r w:rsidR="00957CDC" w:rsidRPr="004C6C53">
        <w:rPr>
          <w:rFonts w:cs="Arial"/>
        </w:rPr>
        <w:t>–</w:t>
      </w:r>
      <w:r w:rsidRPr="004C6C53">
        <w:rPr>
          <w:rFonts w:cs="Arial"/>
        </w:rPr>
        <w:t xml:space="preserve"> generic</w:t>
      </w:r>
      <w:r w:rsidR="00957CDC" w:rsidRPr="004C6C53">
        <w:rPr>
          <w:rFonts w:cs="Arial"/>
        </w:rPr>
        <w:t xml:space="preserve"> reforms</w:t>
      </w:r>
    </w:p>
    <w:p w:rsidR="00964FB1" w:rsidRPr="004C6C53" w:rsidRDefault="00964FB1" w:rsidP="00964FB1">
      <w:pPr>
        <w:pStyle w:val="Heading3"/>
        <w:rPr>
          <w:rFonts w:cs="Arial"/>
        </w:rPr>
      </w:pPr>
      <w:r w:rsidRPr="004C6C53">
        <w:rPr>
          <w:rFonts w:cs="Arial"/>
        </w:rPr>
        <w:t>1nc</w:t>
      </w:r>
    </w:p>
    <w:p w:rsidR="00771095" w:rsidRPr="004C6C53" w:rsidRDefault="00771095" w:rsidP="00771095">
      <w:pPr>
        <w:pStyle w:val="Heading4"/>
        <w:rPr>
          <w:rFonts w:cs="Arial"/>
        </w:rPr>
      </w:pPr>
      <w:r w:rsidRPr="004C6C53">
        <w:rPr>
          <w:rFonts w:cs="Arial"/>
        </w:rPr>
        <w:t>Political coalitions against Xi now – needs pc to overcome them</w:t>
      </w:r>
    </w:p>
    <w:p w:rsidR="00771095" w:rsidRPr="004C6C53" w:rsidRDefault="00771095" w:rsidP="00771095">
      <w:pPr>
        <w:rPr>
          <w:b/>
          <w:bCs/>
          <w:sz w:val="26"/>
        </w:rPr>
      </w:pPr>
      <w:r w:rsidRPr="004C6C53">
        <w:rPr>
          <w:rStyle w:val="Style13ptBold"/>
        </w:rPr>
        <w:t xml:space="preserve">Dr. Wang 12 </w:t>
      </w:r>
      <w:r w:rsidRPr="004C6C53">
        <w:rPr>
          <w:rStyle w:val="Style13ptBold"/>
          <w:b w:val="0"/>
          <w:sz w:val="20"/>
          <w:szCs w:val="20"/>
        </w:rPr>
        <w:t xml:space="preserve">(Xiang Wang, Iowa State University Doctor of Philosophy (PhD), Life Science (Horticulture)Penn State University Master’s Degree, Applied Statistics, “Xi Jinping and Political Reform of China,” </w:t>
      </w:r>
      <w:proofErr w:type="spellStart"/>
      <w:r w:rsidRPr="004C6C53">
        <w:rPr>
          <w:rStyle w:val="Style13ptBold"/>
          <w:b w:val="0"/>
          <w:sz w:val="20"/>
          <w:szCs w:val="20"/>
        </w:rPr>
        <w:t>pg</w:t>
      </w:r>
      <w:proofErr w:type="spellEnd"/>
      <w:r w:rsidRPr="004C6C53">
        <w:rPr>
          <w:rStyle w:val="Style13ptBold"/>
          <w:b w:val="0"/>
          <w:sz w:val="20"/>
          <w:szCs w:val="20"/>
        </w:rPr>
        <w:t xml:space="preserve"> online @ http://psuglobalforum.blogspot.com/2012/11/xi-jinping-and-political-reform-of-china.html //um-</w:t>
      </w:r>
      <w:proofErr w:type="spellStart"/>
      <w:r w:rsidRPr="004C6C53">
        <w:rPr>
          <w:rStyle w:val="Style13ptBold"/>
          <w:b w:val="0"/>
          <w:sz w:val="20"/>
          <w:szCs w:val="20"/>
        </w:rPr>
        <w:t>ef</w:t>
      </w:r>
      <w:proofErr w:type="spellEnd"/>
      <w:r w:rsidRPr="004C6C53">
        <w:rPr>
          <w:rStyle w:val="Style13ptBold"/>
          <w:b w:val="0"/>
          <w:sz w:val="20"/>
          <w:szCs w:val="20"/>
        </w:rPr>
        <w:t>)</w:t>
      </w:r>
    </w:p>
    <w:p w:rsidR="00771095" w:rsidRPr="004C6C53" w:rsidRDefault="00771095" w:rsidP="00771095">
      <w:pPr>
        <w:rPr>
          <w:sz w:val="10"/>
        </w:rPr>
      </w:pPr>
      <w:r w:rsidRPr="004C6C53">
        <w:rPr>
          <w:sz w:val="10"/>
        </w:rPr>
        <w:t xml:space="preserve">Finally, </w:t>
      </w:r>
      <w:r w:rsidRPr="00982C67">
        <w:rPr>
          <w:rStyle w:val="Emphasis"/>
          <w:highlight w:val="cyan"/>
        </w:rPr>
        <w:t>conflicts between the different groups</w:t>
      </w:r>
      <w:r w:rsidRPr="004C6C53">
        <w:rPr>
          <w:rStyle w:val="Emphasis"/>
        </w:rPr>
        <w:t xml:space="preserve"> in the CPC </w:t>
      </w:r>
      <w:r w:rsidRPr="00982C67">
        <w:rPr>
          <w:rStyle w:val="Emphasis"/>
          <w:highlight w:val="cyan"/>
        </w:rPr>
        <w:t>are the largest threat to Xi</w:t>
      </w:r>
      <w:r w:rsidRPr="004C6C53">
        <w:rPr>
          <w:rStyle w:val="Emphasis"/>
        </w:rPr>
        <w:t xml:space="preserve"> Jinping</w:t>
      </w:r>
      <w:r w:rsidRPr="00982C67">
        <w:rPr>
          <w:rStyle w:val="Emphasis"/>
          <w:highlight w:val="cyan"/>
        </w:rPr>
        <w:t>’s</w:t>
      </w:r>
      <w:r w:rsidRPr="004C6C53">
        <w:rPr>
          <w:rStyle w:val="Emphasis"/>
        </w:rPr>
        <w:t xml:space="preserve"> political </w:t>
      </w:r>
      <w:r w:rsidRPr="00982C67">
        <w:rPr>
          <w:rStyle w:val="Emphasis"/>
          <w:highlight w:val="cyan"/>
        </w:rPr>
        <w:t>reforms</w:t>
      </w:r>
      <w:r w:rsidRPr="004C6C53">
        <w:rPr>
          <w:sz w:val="10"/>
        </w:rPr>
        <w:t xml:space="preserve">. </w:t>
      </w:r>
      <w:r w:rsidRPr="004C6C53">
        <w:rPr>
          <w:rStyle w:val="Emphasis"/>
        </w:rPr>
        <w:t xml:space="preserve">In </w:t>
      </w:r>
      <w:r w:rsidRPr="00982C67">
        <w:rPr>
          <w:rStyle w:val="Emphasis"/>
          <w:highlight w:val="cyan"/>
        </w:rPr>
        <w:t>the</w:t>
      </w:r>
      <w:r w:rsidRPr="004C6C53">
        <w:rPr>
          <w:rStyle w:val="Emphasis"/>
        </w:rPr>
        <w:t xml:space="preserve"> CPC, there are </w:t>
      </w:r>
      <w:r w:rsidRPr="00982C67">
        <w:rPr>
          <w:rStyle w:val="Emphasis"/>
          <w:highlight w:val="cyan"/>
        </w:rPr>
        <w:t xml:space="preserve">two </w:t>
      </w:r>
      <w:r w:rsidRPr="00982C67">
        <w:rPr>
          <w:rStyle w:val="Emphasis"/>
        </w:rPr>
        <w:t xml:space="preserve">almost equally </w:t>
      </w:r>
      <w:r w:rsidRPr="00982C67">
        <w:rPr>
          <w:rStyle w:val="Emphasis"/>
          <w:highlight w:val="cyan"/>
        </w:rPr>
        <w:t>powerful coalitions</w:t>
      </w:r>
      <w:r w:rsidRPr="004C6C53">
        <w:rPr>
          <w:rStyle w:val="Emphasis"/>
        </w:rPr>
        <w:t xml:space="preserve">. </w:t>
      </w:r>
      <w:r w:rsidRPr="004C6C53">
        <w:rPr>
          <w:sz w:val="10"/>
        </w:rPr>
        <w:t xml:space="preserve">The first group is </w:t>
      </w:r>
      <w:r w:rsidRPr="004C6C53">
        <w:rPr>
          <w:rStyle w:val="StyleUnderline"/>
        </w:rPr>
        <w:t>the populist clique</w:t>
      </w:r>
      <w:r w:rsidRPr="004C6C53">
        <w:rPr>
          <w:sz w:val="10"/>
        </w:rPr>
        <w:t xml:space="preserve"> composed of the “</w:t>
      </w:r>
      <w:proofErr w:type="spellStart"/>
      <w:r w:rsidRPr="004C6C53">
        <w:rPr>
          <w:sz w:val="10"/>
        </w:rPr>
        <w:t>Tuanpai</w:t>
      </w:r>
      <w:proofErr w:type="spellEnd"/>
      <w:r w:rsidRPr="004C6C53">
        <w:rPr>
          <w:sz w:val="10"/>
        </w:rPr>
        <w:t xml:space="preserve">” (the Youth League Faction) and “the Red Team”. </w:t>
      </w:r>
      <w:r w:rsidRPr="004C6C53">
        <w:rPr>
          <w:rStyle w:val="StyleUnderline"/>
        </w:rPr>
        <w:t>Its leadership includes</w:t>
      </w:r>
      <w:r w:rsidRPr="004C6C53">
        <w:rPr>
          <w:sz w:val="10"/>
        </w:rPr>
        <w:t xml:space="preserve"> current President </w:t>
      </w:r>
      <w:r w:rsidRPr="004C6C53">
        <w:rPr>
          <w:rStyle w:val="StyleUnderline"/>
        </w:rPr>
        <w:t>Hu Jintao</w:t>
      </w:r>
      <w:r w:rsidRPr="004C6C53">
        <w:rPr>
          <w:sz w:val="10"/>
        </w:rPr>
        <w:t xml:space="preserve"> and Premier Wen </w:t>
      </w:r>
      <w:proofErr w:type="spellStart"/>
      <w:r w:rsidRPr="004C6C53">
        <w:rPr>
          <w:sz w:val="10"/>
        </w:rPr>
        <w:t>Jiabao</w:t>
      </w:r>
      <w:proofErr w:type="spellEnd"/>
      <w:r w:rsidRPr="004C6C53">
        <w:rPr>
          <w:sz w:val="10"/>
        </w:rPr>
        <w:t xml:space="preserve">. </w:t>
      </w:r>
      <w:r w:rsidRPr="004C6C53">
        <w:rPr>
          <w:rStyle w:val="StyleUnderline"/>
        </w:rPr>
        <w:t>The elitist clique</w:t>
      </w:r>
      <w:r w:rsidRPr="004C6C53">
        <w:rPr>
          <w:sz w:val="10"/>
        </w:rPr>
        <w:t xml:space="preserve"> contains the “princeling,” “sea turtles,” “Shanghai clique” or “</w:t>
      </w:r>
      <w:proofErr w:type="spellStart"/>
      <w:r w:rsidRPr="004C6C53">
        <w:rPr>
          <w:sz w:val="10"/>
        </w:rPr>
        <w:t>Jiangpai</w:t>
      </w:r>
      <w:proofErr w:type="spellEnd"/>
      <w:r w:rsidRPr="004C6C53">
        <w:rPr>
          <w:sz w:val="10"/>
        </w:rPr>
        <w:t xml:space="preserve">” (a faction with its power base in Shanghai and </w:t>
      </w:r>
      <w:r w:rsidRPr="004C6C53">
        <w:rPr>
          <w:rStyle w:val="StyleUnderline"/>
        </w:rPr>
        <w:t>built by Jiang Zemin</w:t>
      </w:r>
      <w:r w:rsidRPr="004C6C53">
        <w:rPr>
          <w:sz w:val="10"/>
        </w:rPr>
        <w:t xml:space="preserve">, the former President of China), and the “Blue Team”.4 </w:t>
      </w:r>
      <w:r w:rsidRPr="004C6C53">
        <w:rPr>
          <w:rStyle w:val="Emphasis"/>
        </w:rPr>
        <w:t xml:space="preserve">These two coalitions </w:t>
      </w:r>
      <w:r w:rsidRPr="00982C67">
        <w:rPr>
          <w:rStyle w:val="Emphasis"/>
          <w:highlight w:val="cyan"/>
        </w:rPr>
        <w:t>control most of China’s power and resources</w:t>
      </w:r>
      <w:r w:rsidRPr="004C6C53">
        <w:rPr>
          <w:sz w:val="10"/>
        </w:rPr>
        <w:t xml:space="preserve">. Recently, </w:t>
      </w:r>
      <w:r w:rsidRPr="004C6C53">
        <w:rPr>
          <w:rStyle w:val="Emphasis"/>
        </w:rPr>
        <w:t xml:space="preserve">the leadership struggles and </w:t>
      </w:r>
      <w:r w:rsidRPr="00982C67">
        <w:rPr>
          <w:rStyle w:val="Emphasis"/>
          <w:highlight w:val="cyan"/>
        </w:rPr>
        <w:t>conflicts between</w:t>
      </w:r>
      <w:r w:rsidRPr="004C6C53">
        <w:rPr>
          <w:rStyle w:val="Emphasis"/>
        </w:rPr>
        <w:t xml:space="preserve"> these two </w:t>
      </w:r>
      <w:r w:rsidRPr="00982C67">
        <w:rPr>
          <w:rStyle w:val="Emphasis"/>
          <w:highlight w:val="cyan"/>
        </w:rPr>
        <w:t>coalitions have become increasingly bitter</w:t>
      </w:r>
      <w:r w:rsidRPr="004C6C53">
        <w:rPr>
          <w:sz w:val="10"/>
        </w:rPr>
        <w:t xml:space="preserve">, illustrated vividly by case of Bo Xilai,5 </w:t>
      </w:r>
      <w:r w:rsidRPr="004C6C53">
        <w:rPr>
          <w:rStyle w:val="StyleUnderline"/>
        </w:rPr>
        <w:t>as they fight for the leadership of the CPC and control over China’s resources</w:t>
      </w:r>
      <w:r w:rsidRPr="004C6C53">
        <w:rPr>
          <w:sz w:val="10"/>
        </w:rPr>
        <w:t xml:space="preserve">. Chen </w:t>
      </w:r>
      <w:proofErr w:type="spellStart"/>
      <w:r w:rsidRPr="004C6C53">
        <w:rPr>
          <w:sz w:val="10"/>
        </w:rPr>
        <w:t>Liangyu</w:t>
      </w:r>
      <w:proofErr w:type="spellEnd"/>
      <w:r w:rsidRPr="004C6C53">
        <w:rPr>
          <w:sz w:val="10"/>
        </w:rPr>
        <w:t xml:space="preserve">, Party Secretary of the Shanghai Municipal Committee from 2002 to 2006, was sacked purportedly for his involvement in a social security fund scandal.6 The reality is that Chen </w:t>
      </w:r>
      <w:proofErr w:type="spellStart"/>
      <w:r w:rsidRPr="004C6C53">
        <w:rPr>
          <w:sz w:val="10"/>
        </w:rPr>
        <w:t>Liangyu</w:t>
      </w:r>
      <w:proofErr w:type="spellEnd"/>
      <w:r w:rsidRPr="004C6C53">
        <w:rPr>
          <w:sz w:val="10"/>
        </w:rPr>
        <w:t xml:space="preserve"> was forced to step down due to the conflicts between the “</w:t>
      </w:r>
      <w:proofErr w:type="spellStart"/>
      <w:r w:rsidRPr="004C6C53">
        <w:rPr>
          <w:sz w:val="10"/>
        </w:rPr>
        <w:t>Tuanpai</w:t>
      </w:r>
      <w:proofErr w:type="spellEnd"/>
      <w:r w:rsidRPr="004C6C53">
        <w:rPr>
          <w:sz w:val="10"/>
        </w:rPr>
        <w:t>” and “</w:t>
      </w:r>
      <w:proofErr w:type="spellStart"/>
      <w:r w:rsidRPr="004C6C53">
        <w:rPr>
          <w:sz w:val="10"/>
        </w:rPr>
        <w:t>Jiangpai</w:t>
      </w:r>
      <w:proofErr w:type="spellEnd"/>
      <w:r w:rsidRPr="004C6C53">
        <w:rPr>
          <w:sz w:val="10"/>
        </w:rPr>
        <w:t xml:space="preserve">”.  Chen </w:t>
      </w:r>
      <w:proofErr w:type="spellStart"/>
      <w:r w:rsidRPr="004C6C53">
        <w:rPr>
          <w:sz w:val="10"/>
        </w:rPr>
        <w:t>Liangyu</w:t>
      </w:r>
      <w:proofErr w:type="spellEnd"/>
      <w:r w:rsidRPr="004C6C53">
        <w:rPr>
          <w:sz w:val="10"/>
        </w:rPr>
        <w:t xml:space="preserve"> was targeted and removed because he was a member of the clique led by Jiang Zemin. Compared to these two powerful coalitions, the strength of Xi Jinping’s group is much weaker and it will take several years for him to cultivate his own clique in order to challenge the two existing coalitions. </w:t>
      </w:r>
      <w:r w:rsidRPr="004C6C53">
        <w:rPr>
          <w:rStyle w:val="Emphasis"/>
        </w:rPr>
        <w:t xml:space="preserve">In this grim situation, </w:t>
      </w:r>
      <w:r w:rsidRPr="00982C67">
        <w:rPr>
          <w:rStyle w:val="Emphasis"/>
          <w:highlight w:val="cyan"/>
        </w:rPr>
        <w:t>Xi</w:t>
      </w:r>
      <w:r w:rsidRPr="004C6C53">
        <w:rPr>
          <w:rStyle w:val="Emphasis"/>
        </w:rPr>
        <w:t xml:space="preserve"> Jinping </w:t>
      </w:r>
      <w:r w:rsidRPr="00982C67">
        <w:rPr>
          <w:rStyle w:val="Emphasis"/>
          <w:highlight w:val="cyan"/>
        </w:rPr>
        <w:t>does not have sufficient</w:t>
      </w:r>
      <w:r w:rsidRPr="004C6C53">
        <w:rPr>
          <w:rStyle w:val="Emphasis"/>
        </w:rPr>
        <w:t xml:space="preserve"> political power and </w:t>
      </w:r>
      <w:r w:rsidRPr="00982C67">
        <w:rPr>
          <w:rStyle w:val="Emphasis"/>
          <w:highlight w:val="cyan"/>
        </w:rPr>
        <w:t xml:space="preserve">capital to institute </w:t>
      </w:r>
      <w:r w:rsidRPr="00982C67">
        <w:rPr>
          <w:rStyle w:val="Emphasis"/>
        </w:rPr>
        <w:t xml:space="preserve">political </w:t>
      </w:r>
      <w:r w:rsidRPr="00982C67">
        <w:rPr>
          <w:rStyle w:val="Emphasis"/>
          <w:highlight w:val="cyan"/>
        </w:rPr>
        <w:t>reforms</w:t>
      </w:r>
      <w:r w:rsidRPr="004C6C53">
        <w:rPr>
          <w:sz w:val="10"/>
        </w:rPr>
        <w:t>.</w:t>
      </w:r>
    </w:p>
    <w:p w:rsidR="00771095" w:rsidRDefault="00174E30" w:rsidP="00174E30">
      <w:pPr>
        <w:pStyle w:val="Heading3"/>
      </w:pPr>
      <w:r>
        <w:t>2nc</w:t>
      </w:r>
    </w:p>
    <w:p w:rsidR="00174E30" w:rsidRPr="00296A2E" w:rsidRDefault="00174E30" w:rsidP="00174E30">
      <w:pPr>
        <w:pStyle w:val="Heading4"/>
      </w:pPr>
      <w:r w:rsidRPr="00296A2E">
        <w:t xml:space="preserve">Leadership consolidation in the Chinese government faces challenges through regime-change based opposition – </w:t>
      </w:r>
      <w:r>
        <w:t>means reforms are unlikely to gain traction</w:t>
      </w:r>
    </w:p>
    <w:p w:rsidR="00174E30" w:rsidRPr="00296A2E" w:rsidRDefault="00174E30" w:rsidP="00174E30">
      <w:r w:rsidRPr="006E28B6">
        <w:rPr>
          <w:rStyle w:val="Style13ptBold"/>
        </w:rPr>
        <w:t>Lam 15</w:t>
      </w:r>
      <w:r w:rsidRPr="006E28B6">
        <w:t>, Adjunct Professor in the Centre for China Studies and the Department of History of the Chinese University of Hong Kong, (Willy Wo-Lap, 2015, Chinese Politics in the Era of Xi Jinping, available via Google Books)//</w:t>
      </w:r>
      <w:proofErr w:type="spellStart"/>
      <w:r w:rsidRPr="006E28B6">
        <w:t>kap</w:t>
      </w:r>
      <w:proofErr w:type="spellEnd"/>
    </w:p>
    <w:p w:rsidR="00174E30" w:rsidRDefault="00174E30" w:rsidP="00174E30">
      <w:pPr>
        <w:rPr>
          <w:sz w:val="16"/>
        </w:rPr>
      </w:pPr>
      <w:r w:rsidRPr="00296A2E">
        <w:rPr>
          <w:sz w:val="16"/>
        </w:rPr>
        <w:t xml:space="preserve">The </w:t>
      </w:r>
      <w:r w:rsidRPr="00307724">
        <w:rPr>
          <w:rStyle w:val="StyleUnderline"/>
        </w:rPr>
        <w:t>Eighteenth Party Congress demonstrated stunning setbacks for political reform</w:t>
      </w:r>
      <w:r w:rsidRPr="00296A2E">
        <w:rPr>
          <w:sz w:val="16"/>
        </w:rPr>
        <w:t xml:space="preserve">, even the much less ambitious goal of “intra-Party democracy”—or boosting the democratic rights of the 85 million CCP members. In his Political Report to the Eighteenth Party Congress (hereafter Report). </w:t>
      </w:r>
      <w:r w:rsidRPr="00307724">
        <w:rPr>
          <w:rStyle w:val="StyleUnderline"/>
        </w:rPr>
        <w:t>Hu repeated many points made in his Political Report to the Seventeenth Party Congress live years earlier</w:t>
      </w:r>
      <w:r w:rsidRPr="00296A2E">
        <w:rPr>
          <w:sz w:val="16"/>
        </w:rPr>
        <w:t xml:space="preserve">. </w:t>
      </w:r>
      <w:r w:rsidRPr="00307724">
        <w:rPr>
          <w:rStyle w:val="StyleUnderline"/>
        </w:rPr>
        <w:t>Emphasis was laid on reforming the Party’s personnel system, particularly fairer and more transparent ways for picking leaders by the rank and file</w:t>
      </w:r>
      <w:r w:rsidRPr="00296A2E">
        <w:rPr>
          <w:sz w:val="16"/>
        </w:rPr>
        <w:t xml:space="preserve">. For example. Hu said that the authorities must substantiate Party members’ “right to know, right to take part |in Party </w:t>
      </w:r>
      <w:proofErr w:type="gramStart"/>
      <w:r w:rsidRPr="00296A2E">
        <w:rPr>
          <w:sz w:val="16"/>
        </w:rPr>
        <w:t>deliberations!,</w:t>
      </w:r>
      <w:proofErr w:type="gramEnd"/>
      <w:r w:rsidRPr="00296A2E">
        <w:rPr>
          <w:sz w:val="16"/>
        </w:rPr>
        <w:t xml:space="preserve"> electoral rights, and supervisory rights." Regarding the selection of senior cadres. Hu indicated that </w:t>
      </w:r>
      <w:r w:rsidRPr="00307724">
        <w:rPr>
          <w:rStyle w:val="StyleUnderline"/>
        </w:rPr>
        <w:t>the Party must “comprehensively and correctly implement democratic</w:t>
      </w:r>
      <w:r w:rsidRPr="00296A2E">
        <w:rPr>
          <w:sz w:val="16"/>
        </w:rPr>
        <w:t xml:space="preserve">, open, </w:t>
      </w:r>
      <w:r w:rsidRPr="00307724">
        <w:rPr>
          <w:rStyle w:val="StyleUnderline"/>
        </w:rPr>
        <w:t>competitive</w:t>
      </w:r>
      <w:r w:rsidRPr="00296A2E">
        <w:rPr>
          <w:sz w:val="16"/>
        </w:rPr>
        <w:t xml:space="preserve"> and meritorious” </w:t>
      </w:r>
      <w:r w:rsidRPr="00307724">
        <w:rPr>
          <w:rStyle w:val="StyleUnderline"/>
        </w:rPr>
        <w:t>goals</w:t>
      </w:r>
      <w:r w:rsidRPr="00296A2E">
        <w:rPr>
          <w:sz w:val="16"/>
        </w:rPr>
        <w:t xml:space="preserve">.22 However, while discussing leadership issues in 20()7. </w:t>
      </w:r>
      <w:r w:rsidRPr="00307724">
        <w:rPr>
          <w:rStyle w:val="StyleUnderline"/>
        </w:rPr>
        <w:t>Hu had put emphasis on systems of “democratic centralism and collective leadership</w:t>
      </w:r>
      <w:r w:rsidRPr="00296A2E">
        <w:rPr>
          <w:sz w:val="16"/>
        </w:rPr>
        <w:t xml:space="preserve">" </w:t>
      </w:r>
      <w:r w:rsidRPr="00307724">
        <w:rPr>
          <w:rStyle w:val="StyleUnderline"/>
        </w:rPr>
        <w:t>and indicated that the Party must “oppose and prevent dictatorial [practices] by individuals or a minority [of leaders</w:t>
      </w:r>
      <w:r w:rsidRPr="00296A2E">
        <w:rPr>
          <w:sz w:val="16"/>
        </w:rPr>
        <w:t xml:space="preserve">. I" There were no more references to preventing the dictatorial practices of strongman-like figures in the 2012 Report.2* The </w:t>
      </w:r>
      <w:r w:rsidRPr="00307724">
        <w:rPr>
          <w:rStyle w:val="StyleUnderline"/>
        </w:rPr>
        <w:t>failure to push forward with political reform</w:t>
      </w:r>
      <w:r w:rsidRPr="00296A2E">
        <w:rPr>
          <w:sz w:val="16"/>
        </w:rPr>
        <w:t xml:space="preserve"> was </w:t>
      </w:r>
      <w:r w:rsidRPr="00307724">
        <w:rPr>
          <w:rStyle w:val="StyleUnderline"/>
        </w:rPr>
        <w:t>highlighted by</w:t>
      </w:r>
      <w:r w:rsidRPr="00296A2E">
        <w:rPr>
          <w:sz w:val="16"/>
        </w:rPr>
        <w:t xml:space="preserve"> remarks made by </w:t>
      </w:r>
      <w:r w:rsidRPr="00307724">
        <w:rPr>
          <w:rStyle w:val="StyleUnderline"/>
        </w:rPr>
        <w:t>ex-premier</w:t>
      </w:r>
      <w:r w:rsidRPr="00296A2E">
        <w:rPr>
          <w:sz w:val="16"/>
        </w:rPr>
        <w:t xml:space="preserve"> Wen </w:t>
      </w:r>
      <w:proofErr w:type="spellStart"/>
      <w:r w:rsidRPr="00307724">
        <w:rPr>
          <w:rStyle w:val="StyleUnderline"/>
        </w:rPr>
        <w:t>Jiahao</w:t>
      </w:r>
      <w:proofErr w:type="spellEnd"/>
      <w:r w:rsidRPr="00296A2E">
        <w:rPr>
          <w:sz w:val="16"/>
        </w:rPr>
        <w:t xml:space="preserve">. the </w:t>
      </w:r>
      <w:r w:rsidRPr="00307724">
        <w:rPr>
          <w:rStyle w:val="StyleUnderline"/>
        </w:rPr>
        <w:t>only member of the old Politbu</w:t>
      </w:r>
      <w:r>
        <w:rPr>
          <w:rStyle w:val="StyleUnderline"/>
        </w:rPr>
        <w:t>ro who had consistently rooted f</w:t>
      </w:r>
      <w:r w:rsidRPr="00307724">
        <w:rPr>
          <w:rStyle w:val="StyleUnderline"/>
        </w:rPr>
        <w:t>or liberalization</w:t>
      </w:r>
      <w:r w:rsidRPr="00296A2E">
        <w:rPr>
          <w:sz w:val="16"/>
        </w:rPr>
        <w:t>. While discussing Hu’s Report with congress delegates from his native Tianjin. Wen again highlighted the imperative of institutional changes. “</w:t>
      </w:r>
      <w:r w:rsidRPr="00982C67">
        <w:rPr>
          <w:rStyle w:val="StyleUnderline"/>
          <w:highlight w:val="cyan"/>
        </w:rPr>
        <w:t>We must strengthen and improve the leadership of the party</w:t>
      </w:r>
      <w:r w:rsidRPr="00296A2E">
        <w:rPr>
          <w:sz w:val="16"/>
        </w:rPr>
        <w:t xml:space="preserve">” Wen said. “In particular, </w:t>
      </w:r>
      <w:r w:rsidRPr="00296A2E">
        <w:rPr>
          <w:rStyle w:val="StyleUnderline"/>
        </w:rPr>
        <w:t xml:space="preserve">we must </w:t>
      </w:r>
      <w:r w:rsidRPr="00982C67">
        <w:rPr>
          <w:rStyle w:val="StyleUnderline"/>
          <w:highlight w:val="cyan"/>
        </w:rPr>
        <w:t>push</w:t>
      </w:r>
      <w:r w:rsidRPr="00296A2E">
        <w:rPr>
          <w:rStyle w:val="StyleUnderline"/>
        </w:rPr>
        <w:t xml:space="preserve"> forward the </w:t>
      </w:r>
      <w:r w:rsidRPr="00982C67">
        <w:rPr>
          <w:rStyle w:val="StyleUnderline"/>
          <w:highlight w:val="cyan"/>
        </w:rPr>
        <w:t>reform of the leadership system</w:t>
      </w:r>
      <w:r w:rsidRPr="00296A2E">
        <w:rPr>
          <w:rStyle w:val="StyleUnderline"/>
        </w:rPr>
        <w:t xml:space="preserve"> of the </w:t>
      </w:r>
      <w:proofErr w:type="spellStart"/>
      <w:r w:rsidRPr="00296A2E">
        <w:rPr>
          <w:rStyle w:val="StyleUnderline"/>
        </w:rPr>
        <w:t>Parly</w:t>
      </w:r>
      <w:proofErr w:type="spellEnd"/>
      <w:r w:rsidRPr="00296A2E">
        <w:rPr>
          <w:rStyle w:val="StyleUnderline"/>
        </w:rPr>
        <w:t xml:space="preserve"> and state</w:t>
      </w:r>
      <w:r w:rsidRPr="00296A2E">
        <w:rPr>
          <w:sz w:val="16"/>
        </w:rPr>
        <w:t xml:space="preserve">.”24 Wen’s comment on the “reform of the leadership system of the </w:t>
      </w:r>
      <w:proofErr w:type="spellStart"/>
      <w:r w:rsidRPr="00296A2E">
        <w:rPr>
          <w:sz w:val="16"/>
        </w:rPr>
        <w:t>Parly</w:t>
      </w:r>
      <w:proofErr w:type="spellEnd"/>
      <w:r w:rsidRPr="00296A2E">
        <w:rPr>
          <w:sz w:val="16"/>
        </w:rPr>
        <w:t xml:space="preserve"> and state” seemed as timely as it was hard-hitting. While Wen had made dozens of appeals to speeding up political reform, including upholding Deng Xiaoping’s edicts on the subject, this was the first time that he made an indirect—but obvious—reference to one of the most celebrated articles of the chief architect of reform. In a 1980 piece titled “On the Reform of the System of Party and State Leadership." Deng cited the following daunting obstacles to political and institutional liberalization: “bureaucracy, overconcentration of power, patriarchal methods, life tenure for leading positions and | special | privileges of various kinds.” Deng had this to say about the Party’s “patriarchal" traditions: “</w:t>
      </w:r>
      <w:r w:rsidRPr="00982C67">
        <w:rPr>
          <w:rStyle w:val="StyleUnderline"/>
          <w:highlight w:val="cyan"/>
        </w:rPr>
        <w:t>Besides</w:t>
      </w:r>
      <w:r w:rsidRPr="00296A2E">
        <w:rPr>
          <w:rStyle w:val="StyleUnderline"/>
        </w:rPr>
        <w:t xml:space="preserve"> leading to </w:t>
      </w:r>
      <w:r w:rsidRPr="00982C67">
        <w:rPr>
          <w:rStyle w:val="StyleUnderline"/>
          <w:highlight w:val="cyan"/>
        </w:rPr>
        <w:t>overconcentration of power</w:t>
      </w:r>
      <w:r w:rsidRPr="00296A2E">
        <w:rPr>
          <w:rStyle w:val="StyleUnderline"/>
        </w:rPr>
        <w:t xml:space="preserve"> in the hands of individuals, </w:t>
      </w:r>
      <w:r w:rsidRPr="00982C67">
        <w:rPr>
          <w:rStyle w:val="StyleUnderline"/>
          <w:highlight w:val="cyan"/>
        </w:rPr>
        <w:t>patriarchal ways</w:t>
      </w:r>
      <w:r w:rsidRPr="00296A2E">
        <w:rPr>
          <w:rStyle w:val="StyleUnderline"/>
        </w:rPr>
        <w:t xml:space="preserve"> within the revolutionary </w:t>
      </w:r>
      <w:r w:rsidRPr="00982C67">
        <w:rPr>
          <w:rStyle w:val="StyleUnderline"/>
          <w:highlight w:val="cyan"/>
        </w:rPr>
        <w:t>ranks place individuals above the organization, which then becomes a tool [for dictatorial leaders</w:t>
      </w:r>
      <w:r w:rsidRPr="00296A2E">
        <w:rPr>
          <w:sz w:val="16"/>
        </w:rPr>
        <w:t xml:space="preserve"> I”25 The Chinese media made much of the fact that there were cha V elections (polls in which candidates outnumber the positions up for grabs) at this congress. Thus when the conclave opened, the delegates were given a name list of 224 candidates from which to pick the 205 members of the Central Committee. Among those eliminated was </w:t>
      </w:r>
      <w:proofErr w:type="spellStart"/>
      <w:r w:rsidRPr="00296A2E">
        <w:rPr>
          <w:sz w:val="16"/>
        </w:rPr>
        <w:t>thcn-commcrcc</w:t>
      </w:r>
      <w:proofErr w:type="spellEnd"/>
      <w:r w:rsidRPr="00296A2E">
        <w:rPr>
          <w:sz w:val="16"/>
        </w:rPr>
        <w:t xml:space="preserve"> minister Chen Deming. His unexpected failure to make it to the Central Committee meant that the original script in which Chen would become a Politburo member and vice-premier in charge of foreign trade had to be scrapped.2h The margin of elimination for the Central Committee elections, however, was a mere 9.3 percent, barely one percentage point higher than that at the Seventeenth Party Congress in 2007. Moreover, the speculation that the CCP would for the first time hold cha V elections to pick members of the Politburo turned out to be false.27 In terms of democratic procedures for picking top leaders, the CCP has lagged further behind the Vietnamese Communist Party, which introduced competitive elections to choose its </w:t>
      </w:r>
      <w:proofErr w:type="spellStart"/>
      <w:r w:rsidRPr="00296A2E">
        <w:rPr>
          <w:sz w:val="16"/>
        </w:rPr>
        <w:t>Parly</w:t>
      </w:r>
      <w:proofErr w:type="spellEnd"/>
      <w:r w:rsidRPr="00296A2E">
        <w:rPr>
          <w:sz w:val="16"/>
        </w:rPr>
        <w:t xml:space="preserve"> general secretary in 2006.2K The </w:t>
      </w:r>
      <w:r w:rsidRPr="00296A2E">
        <w:rPr>
          <w:rStyle w:val="StyleUnderline"/>
        </w:rPr>
        <w:t>new leadership did not even pass muster in terms of the most basic criterion of rejuvenation</w:t>
      </w:r>
      <w:r w:rsidRPr="00296A2E">
        <w:rPr>
          <w:sz w:val="16"/>
        </w:rPr>
        <w:t xml:space="preserve">. The average age of the seven PBSC members was 63.4. Only two of them—General Secretary Xi and Premier Li. who first made it to the PBSC in 2007—were </w:t>
      </w:r>
      <w:proofErr w:type="spellStart"/>
      <w:r w:rsidRPr="00296A2E">
        <w:rPr>
          <w:sz w:val="16"/>
        </w:rPr>
        <w:t>bom</w:t>
      </w:r>
      <w:proofErr w:type="spellEnd"/>
      <w:r w:rsidRPr="00296A2E">
        <w:rPr>
          <w:sz w:val="16"/>
        </w:rPr>
        <w:t xml:space="preserve"> in the 1950s. The age of the five new inductees ranged from sixty-four to sixty-seven. Given the convention that cadres aged sixty-eight arc barred from consideration for the PBSC. all five can only serve one term.29 </w:t>
      </w:r>
      <w:r w:rsidRPr="00982C67">
        <w:rPr>
          <w:rStyle w:val="StyleUnderline"/>
          <w:highlight w:val="cyan"/>
        </w:rPr>
        <w:t>Equally problematic</w:t>
      </w:r>
      <w:r w:rsidRPr="00296A2E">
        <w:rPr>
          <w:rStyle w:val="StyleUnderline"/>
        </w:rPr>
        <w:t xml:space="preserve"> of the new leadership corps </w:t>
      </w:r>
      <w:r w:rsidRPr="00982C67">
        <w:rPr>
          <w:rStyle w:val="StyleUnderline"/>
          <w:highlight w:val="cyan"/>
        </w:rPr>
        <w:t>was</w:t>
      </w:r>
      <w:r w:rsidRPr="00296A2E">
        <w:rPr>
          <w:rStyle w:val="StyleUnderline"/>
        </w:rPr>
        <w:t xml:space="preserve"> its </w:t>
      </w:r>
      <w:r w:rsidRPr="00982C67">
        <w:rPr>
          <w:rStyle w:val="StyleUnderline"/>
          <w:highlight w:val="cyan"/>
        </w:rPr>
        <w:t>lack of representativeness</w:t>
      </w:r>
      <w:r w:rsidRPr="00296A2E">
        <w:rPr>
          <w:sz w:val="16"/>
        </w:rPr>
        <w:t xml:space="preserve">. Despite pledges made by both Hu and Xi about doing more for the disadvantaged sectors, </w:t>
      </w:r>
      <w:r w:rsidRPr="00296A2E">
        <w:rPr>
          <w:rStyle w:val="StyleUnderline"/>
        </w:rPr>
        <w:t>there were no bona fide workers and peasants on the 205-member Central Committee</w:t>
      </w:r>
      <w:r w:rsidRPr="00296A2E">
        <w:rPr>
          <w:sz w:val="16"/>
        </w:rPr>
        <w:t xml:space="preserve">. Forty-one Central Committee members hailed from the PLA and the paramilitary People’s Armed Police (PAP). This was in keeping with the long-held tradition that 20 percent of Central Committee scats be reserved for the armed forces, who were seen as the pillar of the “dictatorship of the proletariat.”30 </w:t>
      </w:r>
      <w:r w:rsidRPr="00296A2E">
        <w:rPr>
          <w:rStyle w:val="StyleUnderline"/>
        </w:rPr>
        <w:t xml:space="preserve">Another power bloc that made impressive gains at the Eighteenth Party Congress consisted of representatives of China’s </w:t>
      </w:r>
      <w:proofErr w:type="spellStart"/>
      <w:r w:rsidRPr="00296A2E">
        <w:rPr>
          <w:rStyle w:val="StyleUnderline"/>
        </w:rPr>
        <w:t>yangqi</w:t>
      </w:r>
      <w:proofErr w:type="spellEnd"/>
      <w:r w:rsidRPr="00296A2E">
        <w:rPr>
          <w:sz w:val="16"/>
        </w:rPr>
        <w:t xml:space="preserve"> (centrally held SOE </w:t>
      </w:r>
      <w:r w:rsidRPr="00296A2E">
        <w:rPr>
          <w:rStyle w:val="StyleUnderline"/>
        </w:rPr>
        <w:t>conglomerates</w:t>
      </w:r>
      <w:r w:rsidRPr="00296A2E">
        <w:rPr>
          <w:sz w:val="16"/>
        </w:rPr>
        <w:t xml:space="preserve">; see Chapter 4). Six newly minted full Central Committee members were </w:t>
      </w:r>
      <w:proofErr w:type="spellStart"/>
      <w:r w:rsidRPr="00296A2E">
        <w:rPr>
          <w:sz w:val="16"/>
        </w:rPr>
        <w:t>yangqi</w:t>
      </w:r>
      <w:proofErr w:type="spellEnd"/>
      <w:r w:rsidRPr="00296A2E">
        <w:rPr>
          <w:sz w:val="16"/>
        </w:rPr>
        <w:t xml:space="preserve"> bosses, compared to just one five years ago. They were the general manager of the China Aerospace Science and Technology Corporation. Ma </w:t>
      </w:r>
      <w:proofErr w:type="spellStart"/>
      <w:r w:rsidRPr="00296A2E">
        <w:rPr>
          <w:sz w:val="16"/>
        </w:rPr>
        <w:t>Xingrui</w:t>
      </w:r>
      <w:proofErr w:type="spellEnd"/>
      <w:r w:rsidRPr="00296A2E">
        <w:rPr>
          <w:sz w:val="16"/>
        </w:rPr>
        <w:t xml:space="preserve">; general manager of China Aerospace Science and Industry Corporation. Xu </w:t>
      </w:r>
      <w:proofErr w:type="spellStart"/>
      <w:r w:rsidRPr="00296A2E">
        <w:rPr>
          <w:sz w:val="16"/>
        </w:rPr>
        <w:t>Dazhe</w:t>
      </w:r>
      <w:proofErr w:type="spellEnd"/>
      <w:r w:rsidRPr="00296A2E">
        <w:rPr>
          <w:sz w:val="16"/>
        </w:rPr>
        <w:t xml:space="preserve">; president of the China Aviation Industry Corporation, Lin </w:t>
      </w:r>
      <w:proofErr w:type="spellStart"/>
      <w:r w:rsidRPr="00296A2E">
        <w:rPr>
          <w:sz w:val="16"/>
        </w:rPr>
        <w:t>Zuoming</w:t>
      </w:r>
      <w:proofErr w:type="spellEnd"/>
      <w:r w:rsidRPr="00296A2E">
        <w:rPr>
          <w:sz w:val="16"/>
        </w:rPr>
        <w:t>; president of the China North Industries Group Corporation (</w:t>
      </w:r>
      <w:proofErr w:type="spellStart"/>
      <w:r w:rsidRPr="00296A2E">
        <w:rPr>
          <w:sz w:val="16"/>
        </w:rPr>
        <w:t>Norinco</w:t>
      </w:r>
      <w:proofErr w:type="spellEnd"/>
      <w:r w:rsidRPr="00296A2E">
        <w:rPr>
          <w:sz w:val="16"/>
        </w:rPr>
        <w:t xml:space="preserve">). Zhang </w:t>
      </w:r>
      <w:proofErr w:type="spellStart"/>
      <w:r w:rsidRPr="00296A2E">
        <w:rPr>
          <w:sz w:val="16"/>
        </w:rPr>
        <w:t>Guoqing</w:t>
      </w:r>
      <w:proofErr w:type="spellEnd"/>
      <w:r w:rsidRPr="00296A2E">
        <w:rPr>
          <w:sz w:val="16"/>
        </w:rPr>
        <w:t xml:space="preserve">; general manager of </w:t>
      </w:r>
      <w:proofErr w:type="spellStart"/>
      <w:r w:rsidRPr="00296A2E">
        <w:rPr>
          <w:sz w:val="16"/>
        </w:rPr>
        <w:t>Petro</w:t>
      </w:r>
      <w:proofErr w:type="spellEnd"/>
      <w:r w:rsidRPr="00296A2E">
        <w:rPr>
          <w:sz w:val="16"/>
        </w:rPr>
        <w:t xml:space="preserve"> China and China National Petroleum Corporation (CNPC). Jiang </w:t>
      </w:r>
      <w:proofErr w:type="spellStart"/>
      <w:r w:rsidRPr="00296A2E">
        <w:rPr>
          <w:sz w:val="16"/>
        </w:rPr>
        <w:t>Jicmin</w:t>
      </w:r>
      <w:proofErr w:type="spellEnd"/>
      <w:r w:rsidRPr="00296A2E">
        <w:rPr>
          <w:sz w:val="16"/>
        </w:rPr>
        <w:t xml:space="preserve">; and president of the Bank of China. Xiao Gang. In addition, the president of China’s sovereign fund China Investment Corporation, Lou </w:t>
      </w:r>
      <w:proofErr w:type="spellStart"/>
      <w:r w:rsidRPr="00296A2E">
        <w:rPr>
          <w:sz w:val="16"/>
        </w:rPr>
        <w:t>Jiwei</w:t>
      </w:r>
      <w:proofErr w:type="spellEnd"/>
      <w:r w:rsidRPr="00296A2E">
        <w:rPr>
          <w:sz w:val="16"/>
        </w:rPr>
        <w:t xml:space="preserve">. was promoted from alternate to full Central Committee member. Most of these SOE bosses were transferred to government posts in 2013 and 2014 (see Chapter 3). </w:t>
      </w:r>
      <w:proofErr w:type="spellStart"/>
      <w:r w:rsidRPr="00296A2E">
        <w:rPr>
          <w:sz w:val="16"/>
        </w:rPr>
        <w:t>Yangqi</w:t>
      </w:r>
      <w:proofErr w:type="spellEnd"/>
      <w:r w:rsidRPr="00296A2E">
        <w:rPr>
          <w:sz w:val="16"/>
        </w:rPr>
        <w:t xml:space="preserve">. particularly those with links to the military, arc traditionally close to the Gang of Princelings. For example, the eldest son of ex-president Jiang Zemin. Zhang </w:t>
      </w:r>
      <w:proofErr w:type="spellStart"/>
      <w:r w:rsidRPr="00296A2E">
        <w:rPr>
          <w:sz w:val="16"/>
        </w:rPr>
        <w:t>Mianheng</w:t>
      </w:r>
      <w:proofErr w:type="spellEnd"/>
      <w:r w:rsidRPr="00296A2E">
        <w:rPr>
          <w:sz w:val="16"/>
        </w:rPr>
        <w:t xml:space="preserve">. has had a long association with the defense and aerospace industries.31 By contrast, there is only one private entrepreneur in the Central Committee: alternate member Zhang </w:t>
      </w:r>
      <w:proofErr w:type="spellStart"/>
      <w:r w:rsidRPr="00296A2E">
        <w:rPr>
          <w:sz w:val="16"/>
        </w:rPr>
        <w:t>Ruimin</w:t>
      </w:r>
      <w:proofErr w:type="spellEnd"/>
      <w:r w:rsidRPr="00296A2E">
        <w:rPr>
          <w:sz w:val="16"/>
        </w:rPr>
        <w:t xml:space="preserve">. who is the leader of the </w:t>
      </w:r>
      <w:proofErr w:type="spellStart"/>
      <w:r w:rsidRPr="00296A2E">
        <w:rPr>
          <w:sz w:val="16"/>
        </w:rPr>
        <w:t>Hai’er</w:t>
      </w:r>
      <w:proofErr w:type="spellEnd"/>
      <w:r w:rsidRPr="00296A2E">
        <w:rPr>
          <w:sz w:val="16"/>
        </w:rPr>
        <w:t xml:space="preserve"> Corporation, which makes household </w:t>
      </w:r>
      <w:proofErr w:type="gramStart"/>
      <w:r w:rsidRPr="00296A2E">
        <w:rPr>
          <w:sz w:val="16"/>
        </w:rPr>
        <w:t>appliances.</w:t>
      </w:r>
      <w:proofErr w:type="gramEnd"/>
      <w:r w:rsidRPr="00296A2E">
        <w:rPr>
          <w:sz w:val="16"/>
        </w:rPr>
        <w:t xml:space="preserve"> This was the third time since 2002 that Zhang had been named a Central Committee alternate member. Liang </w:t>
      </w:r>
      <w:proofErr w:type="spellStart"/>
      <w:r w:rsidRPr="00296A2E">
        <w:rPr>
          <w:sz w:val="16"/>
        </w:rPr>
        <w:t>Wcn’gcn</w:t>
      </w:r>
      <w:proofErr w:type="spellEnd"/>
      <w:r w:rsidRPr="00296A2E">
        <w:rPr>
          <w:sz w:val="16"/>
        </w:rPr>
        <w:t xml:space="preserve">. chairman of the </w:t>
      </w:r>
      <w:proofErr w:type="spellStart"/>
      <w:r w:rsidRPr="00296A2E">
        <w:rPr>
          <w:sz w:val="16"/>
        </w:rPr>
        <w:t>Sany</w:t>
      </w:r>
      <w:proofErr w:type="spellEnd"/>
      <w:r w:rsidRPr="00296A2E">
        <w:rPr>
          <w:sz w:val="16"/>
        </w:rPr>
        <w:t xml:space="preserve"> Group and one of China’s richest men. failed to be elected alternate Central Committee member, despite widespread reports in the official Chinese media that he would be inducted into this inner sanctum of power. The increasing political clout of the </w:t>
      </w:r>
      <w:proofErr w:type="spellStart"/>
      <w:r w:rsidRPr="00296A2E">
        <w:rPr>
          <w:sz w:val="16"/>
        </w:rPr>
        <w:t>yangqi</w:t>
      </w:r>
      <w:proofErr w:type="spellEnd"/>
      <w:r w:rsidRPr="00296A2E">
        <w:rPr>
          <w:sz w:val="16"/>
        </w:rPr>
        <w:t xml:space="preserve"> CEOs seems to testify to the fact that the trend, characterized by Chinese economists as “SOEs making advances even as private enterprises retreat.” will continue in the foreseeable future.32 Fighting graft was another area in which Hu Jintao’s efforts seem to have fallen short. Hu echoed warnings sounded by ex-president Jiang in the late 1990s that the Party’s failure to eradicate endemic corruption could “deal a body blow to the Party and even lead to the collapse of the Party and country.” “We must never slacken in fighting graft and in building clean governance.” he warned. ‘The alarm bells must be rung unceasingly." Yet the retiring Party chief failed to introduce measures such as Party regulations requiring all senior cadres to publicize the assets of their close kin—and to disclose whether the latter have foreign residency status. It was also significant that while reading his speech. Hu omitted this clause, which was in the printed version: “Senior cadres must not only discipline themselves stringently but also strengthen the education of and constraints over their relatives and close associates."33 In the run-up to the congress. Bloomberg and the New York Times published detailed reports about the business activities of the relatives of then-vice president Xi and ex-premier Wen. Despite immediate action taken by state censors to block online access to these articles in China, millions of netizens arc believed to have read them. While Hu’s warnings about the exacerbation of graft could be the Party’s answer to growing criticisms about greed in high places, no investigations were believed to have been launched on the well-publicized business activities of the close relations of top </w:t>
      </w:r>
      <w:proofErr w:type="spellStart"/>
      <w:r w:rsidRPr="00296A2E">
        <w:rPr>
          <w:sz w:val="16"/>
        </w:rPr>
        <w:t>oflicials</w:t>
      </w:r>
      <w:proofErr w:type="spellEnd"/>
      <w:r w:rsidRPr="00296A2E">
        <w:rPr>
          <w:sz w:val="16"/>
        </w:rPr>
        <w:t xml:space="preserve"> despite the fact that while participating in discussions among provincial and municipal deputies to the Congress, top cadres such as CPPCC chairman-designate Yu </w:t>
      </w:r>
      <w:proofErr w:type="spellStart"/>
      <w:r w:rsidRPr="00296A2E">
        <w:rPr>
          <w:sz w:val="16"/>
        </w:rPr>
        <w:t>Zhengsheng</w:t>
      </w:r>
      <w:proofErr w:type="spellEnd"/>
      <w:r w:rsidRPr="00296A2E">
        <w:rPr>
          <w:sz w:val="16"/>
        </w:rPr>
        <w:t xml:space="preserve"> claimed that effective steps had been taken to prevent their relatives from making money improperly.34 In his Report. Hu urged Party cadres and members to work harder at “innovation of the implementation |of policies |. theoretical innovations, and the innovation of institutions.'* Yet he also repeated this same point that he made five years earlier: “While | the Party 1 will not go down the old mad of ossification, it will also avoid devious paths that will change the flag and standard |of socialist orthodoxy 1" On other occasions. </w:t>
      </w:r>
      <w:r w:rsidRPr="00296A2E">
        <w:rPr>
          <w:rStyle w:val="StyleUnderline"/>
        </w:rPr>
        <w:t xml:space="preserve">Hu and Xi declared that </w:t>
      </w:r>
      <w:r w:rsidRPr="00982C67">
        <w:rPr>
          <w:rStyle w:val="StyleUnderline"/>
          <w:highlight w:val="cyan"/>
        </w:rPr>
        <w:t xml:space="preserve">cadres must </w:t>
      </w:r>
      <w:r w:rsidRPr="00982C67">
        <w:rPr>
          <w:rStyle w:val="StyleUnderline"/>
        </w:rPr>
        <w:t xml:space="preserve">do whatever it takes to </w:t>
      </w:r>
      <w:r w:rsidRPr="00982C67">
        <w:rPr>
          <w:rStyle w:val="StyleUnderline"/>
          <w:highlight w:val="cyan"/>
        </w:rPr>
        <w:t>preserve the status of the CCP as China’s “perennial ruling party</w:t>
      </w:r>
      <w:r w:rsidRPr="00296A2E">
        <w:rPr>
          <w:rStyle w:val="StyleUnderline"/>
        </w:rPr>
        <w:t>.</w:t>
      </w:r>
      <w:r w:rsidRPr="00296A2E">
        <w:rPr>
          <w:sz w:val="16"/>
        </w:rPr>
        <w:t xml:space="preserve">" Both the Fourth- and the Fifth-Generation leader pointed out that “the CCP’s ruling status may not necessarily last forever: what we had in the past does not mean we have them now; what we possess now </w:t>
      </w:r>
      <w:proofErr w:type="spellStart"/>
      <w:r w:rsidRPr="00296A2E">
        <w:rPr>
          <w:sz w:val="16"/>
        </w:rPr>
        <w:t>docs</w:t>
      </w:r>
      <w:proofErr w:type="spellEnd"/>
      <w:r w:rsidRPr="00296A2E">
        <w:rPr>
          <w:sz w:val="16"/>
        </w:rPr>
        <w:t xml:space="preserve"> not mean we’ll have them forever.”35 </w:t>
      </w:r>
      <w:r w:rsidRPr="00296A2E">
        <w:rPr>
          <w:rStyle w:val="StyleUnderline"/>
        </w:rPr>
        <w:t>Given the predominance of conservatism in the Report—and the Byzantine fashion in which the new corps of leaders was chosen—</w:t>
      </w:r>
      <w:r w:rsidRPr="00982C67">
        <w:rPr>
          <w:rStyle w:val="StyleUnderline"/>
          <w:highlight w:val="cyan"/>
        </w:rPr>
        <w:t xml:space="preserve">the chances </w:t>
      </w:r>
      <w:r w:rsidR="00982C67" w:rsidRPr="00982C67">
        <w:rPr>
          <w:rStyle w:val="StyleUnderline"/>
          <w:highlight w:val="cyan"/>
        </w:rPr>
        <w:t>are</w:t>
      </w:r>
      <w:r w:rsidRPr="00982C67">
        <w:rPr>
          <w:rStyle w:val="StyleUnderline"/>
          <w:highlight w:val="cyan"/>
        </w:rPr>
        <w:t xml:space="preserve"> not high that</w:t>
      </w:r>
      <w:r w:rsidRPr="00296A2E">
        <w:rPr>
          <w:rStyle w:val="StyleUnderline"/>
        </w:rPr>
        <w:t xml:space="preserve"> the new leadership under </w:t>
      </w:r>
      <w:r w:rsidRPr="00982C67">
        <w:rPr>
          <w:rStyle w:val="StyleUnderline"/>
          <w:highlight w:val="cyan"/>
        </w:rPr>
        <w:t>Xi</w:t>
      </w:r>
      <w:r w:rsidRPr="00296A2E">
        <w:rPr>
          <w:rStyle w:val="StyleUnderline"/>
        </w:rPr>
        <w:t xml:space="preserve"> Jinping </w:t>
      </w:r>
      <w:r w:rsidRPr="00982C67">
        <w:rPr>
          <w:rStyle w:val="StyleUnderline"/>
          <w:highlight w:val="cyan"/>
        </w:rPr>
        <w:t>will push reformist goals and policies in the foreseeable future</w:t>
      </w:r>
      <w:r w:rsidRPr="00296A2E">
        <w:rPr>
          <w:sz w:val="16"/>
        </w:rPr>
        <w:t>.</w:t>
      </w:r>
    </w:p>
    <w:p w:rsidR="00174E30" w:rsidRPr="00174E30" w:rsidRDefault="00174E30" w:rsidP="00174E30"/>
    <w:p w:rsidR="00957CDC" w:rsidRPr="004C6C53" w:rsidRDefault="00957CDC" w:rsidP="00964FB1">
      <w:pPr>
        <w:pStyle w:val="Heading2"/>
        <w:rPr>
          <w:rFonts w:cs="Arial"/>
        </w:rPr>
      </w:pPr>
      <w:r w:rsidRPr="004C6C53">
        <w:rPr>
          <w:rFonts w:cs="Arial"/>
        </w:rPr>
        <w:t>pc low – econ reforms</w:t>
      </w:r>
    </w:p>
    <w:p w:rsidR="00964FB1" w:rsidRPr="004C6C53" w:rsidRDefault="00964FB1" w:rsidP="00964FB1">
      <w:pPr>
        <w:pStyle w:val="Heading3"/>
        <w:rPr>
          <w:rFonts w:cs="Arial"/>
        </w:rPr>
      </w:pPr>
      <w:r w:rsidRPr="004C6C53">
        <w:rPr>
          <w:rFonts w:cs="Arial"/>
        </w:rPr>
        <w:t>1nc</w:t>
      </w:r>
    </w:p>
    <w:p w:rsidR="00964FB1" w:rsidRPr="004C6C53" w:rsidRDefault="00964FB1" w:rsidP="00964FB1">
      <w:pPr>
        <w:pStyle w:val="Heading4"/>
        <w:rPr>
          <w:rFonts w:cs="Arial"/>
        </w:rPr>
      </w:pPr>
      <w:r w:rsidRPr="004C6C53">
        <w:rPr>
          <w:rFonts w:cs="Arial"/>
        </w:rPr>
        <w:t xml:space="preserve">Xi’s reforms failing now – lack of leadership on economic reforms makes it impossible to implement effective policies </w:t>
      </w:r>
    </w:p>
    <w:p w:rsidR="00964FB1" w:rsidRPr="004C6C53" w:rsidRDefault="00964FB1" w:rsidP="00964FB1">
      <w:pPr>
        <w:rPr>
          <w:rStyle w:val="Style13ptBold"/>
          <w:b w:val="0"/>
          <w:sz w:val="16"/>
          <w:szCs w:val="16"/>
        </w:rPr>
      </w:pPr>
      <w:r w:rsidRPr="00950F3B">
        <w:t>Trey</w:t>
      </w:r>
      <w:r w:rsidRPr="004C6C53">
        <w:rPr>
          <w:b/>
        </w:rPr>
        <w:t xml:space="preserve"> </w:t>
      </w:r>
      <w:proofErr w:type="spellStart"/>
      <w:r w:rsidRPr="00950F3B">
        <w:rPr>
          <w:rStyle w:val="Style13ptBold"/>
        </w:rPr>
        <w:t>McArver</w:t>
      </w:r>
      <w:proofErr w:type="spellEnd"/>
      <w:r w:rsidRPr="004C6C53">
        <w:rPr>
          <w:rStyle w:val="Style13ptBold"/>
          <w:b w:val="0"/>
          <w:sz w:val="16"/>
          <w:szCs w:val="16"/>
        </w:rPr>
        <w:t xml:space="preserve"> </w:t>
      </w:r>
      <w:r w:rsidRPr="00950F3B">
        <w:rPr>
          <w:rStyle w:val="Style13ptBold"/>
        </w:rPr>
        <w:t>16</w:t>
      </w:r>
      <w:r w:rsidRPr="004C6C53">
        <w:rPr>
          <w:rStyle w:val="Style13ptBold"/>
          <w:b w:val="0"/>
          <w:sz w:val="16"/>
          <w:szCs w:val="16"/>
        </w:rPr>
        <w:t xml:space="preserve"> - Senior Analyst </w:t>
      </w:r>
      <w:proofErr w:type="gramStart"/>
      <w:r w:rsidRPr="004C6C53">
        <w:rPr>
          <w:rStyle w:val="Style13ptBold"/>
          <w:b w:val="0"/>
          <w:sz w:val="16"/>
          <w:szCs w:val="16"/>
        </w:rPr>
        <w:t>fir</w:t>
      </w:r>
      <w:proofErr w:type="gramEnd"/>
      <w:r w:rsidRPr="004C6C53">
        <w:rPr>
          <w:rStyle w:val="Style13ptBold"/>
          <w:b w:val="0"/>
          <w:sz w:val="16"/>
          <w:szCs w:val="16"/>
        </w:rPr>
        <w:t xml:space="preserve"> Trusted Sources, (“Xi Jinping’s failed economic policy,” 6 May 2016, http://www.trustedsources.co.uk/china/macro-policy/xi-jinping-s-failed-economic-policy) </w:t>
      </w:r>
      <w:proofErr w:type="spellStart"/>
      <w:r w:rsidRPr="004C6C53">
        <w:rPr>
          <w:rStyle w:val="Style13ptBold"/>
          <w:b w:val="0"/>
          <w:sz w:val="16"/>
          <w:szCs w:val="16"/>
        </w:rPr>
        <w:t>hk</w:t>
      </w:r>
      <w:proofErr w:type="spellEnd"/>
      <w:r w:rsidRPr="004C6C53">
        <w:rPr>
          <w:rStyle w:val="Style13ptBold"/>
          <w:b w:val="0"/>
          <w:sz w:val="16"/>
          <w:szCs w:val="16"/>
        </w:rPr>
        <w:t xml:space="preserve"> </w:t>
      </w:r>
    </w:p>
    <w:p w:rsidR="00964FB1" w:rsidRPr="004C6C53" w:rsidRDefault="00964FB1" w:rsidP="00964FB1">
      <w:pPr>
        <w:rPr>
          <w:sz w:val="16"/>
        </w:rPr>
      </w:pPr>
      <w:r w:rsidRPr="004C6C53">
        <w:t>The real problem is leadership</w:t>
      </w:r>
      <w:r w:rsidR="00F64A96" w:rsidRPr="004C6C53">
        <w:t xml:space="preserve"> </w:t>
      </w:r>
      <w:r w:rsidRPr="004C6C53">
        <w:rPr>
          <w:sz w:val="16"/>
        </w:rPr>
        <w:t xml:space="preserve">We agree with </w:t>
      </w:r>
      <w:r w:rsidRPr="004C6C53">
        <w:rPr>
          <w:rStyle w:val="StyleUnderline"/>
        </w:rPr>
        <w:t xml:space="preserve">Xi that </w:t>
      </w:r>
      <w:r w:rsidRPr="00950F3B">
        <w:rPr>
          <w:rStyle w:val="StyleUnderline"/>
          <w:highlight w:val="cyan"/>
        </w:rPr>
        <w:t>wayward officials</w:t>
      </w:r>
      <w:r w:rsidRPr="004C6C53">
        <w:rPr>
          <w:rStyle w:val="StyleUnderline"/>
        </w:rPr>
        <w:t xml:space="preserve"> and vested </w:t>
      </w:r>
      <w:r w:rsidRPr="00950F3B">
        <w:rPr>
          <w:rStyle w:val="StyleUnderline"/>
        </w:rPr>
        <w:t xml:space="preserve">interests </w:t>
      </w:r>
      <w:r w:rsidRPr="00950F3B">
        <w:rPr>
          <w:rStyle w:val="StyleUnderline"/>
          <w:highlight w:val="cyan"/>
        </w:rPr>
        <w:t xml:space="preserve">inhibit </w:t>
      </w:r>
      <w:r w:rsidRPr="00950F3B">
        <w:rPr>
          <w:rStyle w:val="StyleUnderline"/>
        </w:rPr>
        <w:t>the ability</w:t>
      </w:r>
      <w:r w:rsidRPr="004C6C53">
        <w:rPr>
          <w:rStyle w:val="StyleUnderline"/>
        </w:rPr>
        <w:t xml:space="preserve"> of the </w:t>
      </w:r>
      <w:proofErr w:type="spellStart"/>
      <w:r w:rsidRPr="004C6C53">
        <w:rPr>
          <w:rStyle w:val="StyleUnderline"/>
        </w:rPr>
        <w:t>centre</w:t>
      </w:r>
      <w:proofErr w:type="spellEnd"/>
      <w:r w:rsidRPr="004C6C53">
        <w:rPr>
          <w:rStyle w:val="StyleUnderline"/>
        </w:rPr>
        <w:t xml:space="preserve"> to successfully </w:t>
      </w:r>
      <w:r w:rsidRPr="00950F3B">
        <w:rPr>
          <w:rStyle w:val="StyleUnderline"/>
          <w:highlight w:val="cyan"/>
        </w:rPr>
        <w:t>implement</w:t>
      </w:r>
      <w:r w:rsidRPr="004C6C53">
        <w:rPr>
          <w:rStyle w:val="StyleUnderline"/>
        </w:rPr>
        <w:t xml:space="preserve"> its </w:t>
      </w:r>
      <w:r w:rsidRPr="00950F3B">
        <w:rPr>
          <w:rStyle w:val="StyleUnderline"/>
          <w:highlight w:val="cyan"/>
        </w:rPr>
        <w:t>policies</w:t>
      </w:r>
      <w:r w:rsidRPr="004C6C53">
        <w:rPr>
          <w:sz w:val="16"/>
        </w:rPr>
        <w:t xml:space="preserve">. As we have argued elsewhere (see our 22 January 2016 note China’s Failing Fight Against Overcapacity), </w:t>
      </w:r>
      <w:r w:rsidRPr="004C6C53">
        <w:rPr>
          <w:rStyle w:val="StyleUnderline"/>
        </w:rPr>
        <w:t>this dynamic is the main reason why</w:t>
      </w:r>
      <w:r w:rsidRPr="004C6C53">
        <w:rPr>
          <w:sz w:val="16"/>
        </w:rPr>
        <w:t xml:space="preserve"> we expect </w:t>
      </w:r>
      <w:r w:rsidRPr="004C6C53">
        <w:rPr>
          <w:rStyle w:val="StyleUnderline"/>
        </w:rPr>
        <w:t>the current drive to reduce overcapacity to be unsuccessful.</w:t>
      </w:r>
      <w:r w:rsidR="00F64A96" w:rsidRPr="004C6C53">
        <w:rPr>
          <w:rStyle w:val="StyleUnderline"/>
        </w:rPr>
        <w:t xml:space="preserve"> </w:t>
      </w:r>
      <w:r w:rsidRPr="004C6C53">
        <w:rPr>
          <w:rStyle w:val="StyleUnderline"/>
        </w:rPr>
        <w:t xml:space="preserve">But </w:t>
      </w:r>
      <w:r w:rsidRPr="00950F3B">
        <w:rPr>
          <w:rStyle w:val="StyleUnderline"/>
          <w:highlight w:val="cyan"/>
        </w:rPr>
        <w:t>a far more serious problem</w:t>
      </w:r>
      <w:r w:rsidRPr="004C6C53">
        <w:rPr>
          <w:sz w:val="16"/>
        </w:rPr>
        <w:t xml:space="preserve">, in our </w:t>
      </w:r>
      <w:r w:rsidRPr="00950F3B">
        <w:rPr>
          <w:sz w:val="16"/>
          <w:highlight w:val="cyan"/>
        </w:rPr>
        <w:t xml:space="preserve">opinion, </w:t>
      </w:r>
      <w:r w:rsidRPr="00950F3B">
        <w:rPr>
          <w:rStyle w:val="Emphasis"/>
          <w:highlight w:val="cyan"/>
        </w:rPr>
        <w:t>is the lack of effective economic leadership</w:t>
      </w:r>
      <w:r w:rsidRPr="00950F3B">
        <w:rPr>
          <w:rStyle w:val="StyleUnderline"/>
          <w:highlight w:val="cyan"/>
        </w:rPr>
        <w:t xml:space="preserve"> from Xi</w:t>
      </w:r>
      <w:r w:rsidRPr="004C6C53">
        <w:rPr>
          <w:sz w:val="16"/>
        </w:rPr>
        <w:t xml:space="preserve">. The Chinese leader has centralized economic policymaking in his person but has failed so far to provide a coherent vision of what should be done. This may be a bandwidth issue. </w:t>
      </w:r>
      <w:r w:rsidRPr="004C6C53">
        <w:rPr>
          <w:rStyle w:val="StyleUnderline"/>
        </w:rPr>
        <w:t xml:space="preserve">Xi has concentrated his efforts as General Secretary on three main tasks: Party-building, military reform, and foreign policy. On the economic front, </w:t>
      </w:r>
      <w:r w:rsidRPr="001228D9">
        <w:rPr>
          <w:rStyle w:val="Emphasis"/>
          <w:highlight w:val="cyan"/>
        </w:rPr>
        <w:t>he has been largely aloof</w:t>
      </w:r>
      <w:r w:rsidRPr="004C6C53">
        <w:rPr>
          <w:rStyle w:val="Emphasis"/>
        </w:rPr>
        <w:t>.</w:t>
      </w:r>
      <w:r w:rsidR="00F64A96" w:rsidRPr="004C6C53">
        <w:rPr>
          <w:rStyle w:val="Emphasis"/>
        </w:rPr>
        <w:t xml:space="preserve"> </w:t>
      </w:r>
      <w:r w:rsidRPr="004C6C53">
        <w:rPr>
          <w:rStyle w:val="StyleUnderline"/>
        </w:rPr>
        <w:t>Among the growing number of officials</w:t>
      </w:r>
      <w:r w:rsidRPr="004C6C53">
        <w:rPr>
          <w:sz w:val="16"/>
        </w:rPr>
        <w:t xml:space="preserve">, businessmen and economists who are frustrated with the current state of affairs, </w:t>
      </w:r>
      <w:r w:rsidRPr="004C6C53">
        <w:rPr>
          <w:rStyle w:val="Emphasis"/>
        </w:rPr>
        <w:t>hopes have emerged that Xi will now make the economy his top priority</w:t>
      </w:r>
      <w:r w:rsidRPr="004C6C53">
        <w:rPr>
          <w:sz w:val="16"/>
        </w:rPr>
        <w:t xml:space="preserve">. Indeed, there are signs that this may be the case. Our sources in Beijing report that Xi and Premier Li Keqiang have greatly reduced their travel schedules to focus more on the domestic economy. </w:t>
      </w:r>
      <w:r w:rsidRPr="004C6C53">
        <w:rPr>
          <w:rStyle w:val="StyleUnderline"/>
        </w:rPr>
        <w:t>The fact that the recent Politburo meeting focused primarily on the economy looks to be further proof that economic management is now top of the leadership’s agenda</w:t>
      </w:r>
      <w:r w:rsidRPr="004C6C53">
        <w:rPr>
          <w:sz w:val="16"/>
        </w:rPr>
        <w:t>.</w:t>
      </w:r>
      <w:r w:rsidR="00F64A96" w:rsidRPr="004C6C53">
        <w:rPr>
          <w:sz w:val="16"/>
        </w:rPr>
        <w:t xml:space="preserve"> </w:t>
      </w:r>
      <w:r w:rsidRPr="004C6C53">
        <w:rPr>
          <w:sz w:val="16"/>
        </w:rPr>
        <w:t xml:space="preserve">But </w:t>
      </w:r>
      <w:r w:rsidRPr="001228D9">
        <w:rPr>
          <w:rStyle w:val="StyleUnderline"/>
          <w:highlight w:val="cyan"/>
        </w:rPr>
        <w:t>those looking for a bold,</w:t>
      </w:r>
      <w:r w:rsidRPr="004C6C53">
        <w:rPr>
          <w:rStyle w:val="StyleUnderline"/>
        </w:rPr>
        <w:t xml:space="preserve"> coherent </w:t>
      </w:r>
      <w:r w:rsidRPr="001228D9">
        <w:rPr>
          <w:rStyle w:val="StyleUnderline"/>
          <w:highlight w:val="cyan"/>
        </w:rPr>
        <w:t>vision</w:t>
      </w:r>
      <w:r w:rsidRPr="004C6C53">
        <w:rPr>
          <w:rStyle w:val="StyleUnderline"/>
        </w:rPr>
        <w:t xml:space="preserve"> for how to spur sustainable growth will </w:t>
      </w:r>
      <w:r w:rsidRPr="001228D9">
        <w:rPr>
          <w:rStyle w:val="StyleUnderline"/>
          <w:highlight w:val="cyan"/>
        </w:rPr>
        <w:t xml:space="preserve">have been </w:t>
      </w:r>
      <w:r w:rsidRPr="001228D9">
        <w:rPr>
          <w:rStyle w:val="Emphasis"/>
          <w:highlight w:val="cyan"/>
        </w:rPr>
        <w:t>sorely disappointed</w:t>
      </w:r>
      <w:r w:rsidRPr="004C6C53">
        <w:rPr>
          <w:rStyle w:val="StyleUnderline"/>
        </w:rPr>
        <w:t xml:space="preserve"> by last week’s meeting</w:t>
      </w:r>
      <w:r w:rsidRPr="004C6C53">
        <w:rPr>
          <w:sz w:val="16"/>
        </w:rPr>
        <w:t xml:space="preserve">. Official statements reiterated the same vague and confused policies that have been a hallmark of the Xi administration. Chief among those are Xi’s five “new development concepts”: innovation, coordination, green, open and sharing. Xi has said that, if followed, they hold the key to China’s economic recovery. He has not, however, given any guidance as to what these concepts means in </w:t>
      </w:r>
      <w:r w:rsidRPr="001228D9">
        <w:rPr>
          <w:sz w:val="16"/>
        </w:rPr>
        <w:t>practice.</w:t>
      </w:r>
      <w:r w:rsidR="00F64A96" w:rsidRPr="001228D9">
        <w:rPr>
          <w:sz w:val="16"/>
        </w:rPr>
        <w:t xml:space="preserve"> </w:t>
      </w:r>
      <w:r w:rsidRPr="001228D9">
        <w:rPr>
          <w:rStyle w:val="StyleUnderline"/>
        </w:rPr>
        <w:t>Less vague are the much-touted “supply side” reforms</w:t>
      </w:r>
      <w:r w:rsidRPr="001228D9">
        <w:rPr>
          <w:sz w:val="16"/>
        </w:rPr>
        <w:t xml:space="preserve">, whose implementation Xi encouraged again at the meeting. </w:t>
      </w:r>
      <w:r w:rsidRPr="001228D9">
        <w:rPr>
          <w:rStyle w:val="StyleUnderline"/>
        </w:rPr>
        <w:t>But the five main components of supply-side reforms</w:t>
      </w:r>
      <w:r w:rsidRPr="001228D9">
        <w:rPr>
          <w:sz w:val="16"/>
        </w:rPr>
        <w:t xml:space="preserve"> – reducing excess capacity, reducing the housing overstock, de-leveraging, cutting business costs and shoring up weak spots – </w:t>
      </w:r>
      <w:r w:rsidRPr="001228D9">
        <w:rPr>
          <w:rStyle w:val="StyleUnderline"/>
        </w:rPr>
        <w:t>are at times conflicting and fail to address many of the key issues hindering sustainable growth. On the whole, they do not represent new thinking, but rather perpetuate already existing, and in many cases flawed, policies</w:t>
      </w:r>
      <w:r w:rsidRPr="001228D9">
        <w:rPr>
          <w:sz w:val="16"/>
        </w:rPr>
        <w:t>, as we explained in our 14 January 2016 note China Monitor: Supply-side reforms with Chinese characteristics will not fix the economy.</w:t>
      </w:r>
    </w:p>
    <w:p w:rsidR="00964FB1" w:rsidRPr="004C6C53" w:rsidRDefault="00964FB1" w:rsidP="00964FB1">
      <w:pPr>
        <w:rPr>
          <w:sz w:val="16"/>
        </w:rPr>
      </w:pPr>
    </w:p>
    <w:p w:rsidR="00964FB1" w:rsidRPr="004C6C53" w:rsidRDefault="00964FB1" w:rsidP="00964FB1">
      <w:pPr>
        <w:pStyle w:val="Heading4"/>
        <w:rPr>
          <w:rFonts w:cs="Arial"/>
        </w:rPr>
      </w:pPr>
      <w:r w:rsidRPr="004C6C53">
        <w:rPr>
          <w:rFonts w:cs="Arial"/>
        </w:rPr>
        <w:t>Economic Reforms being reversed now</w:t>
      </w:r>
    </w:p>
    <w:p w:rsidR="00964FB1" w:rsidRPr="004C6C53" w:rsidRDefault="00964FB1" w:rsidP="00964FB1">
      <w:r w:rsidRPr="004C6C53">
        <w:rPr>
          <w:rStyle w:val="Style13ptBold"/>
        </w:rPr>
        <w:t>Hornby,</w:t>
      </w:r>
      <w:r w:rsidRPr="004C6C53">
        <w:t xml:space="preserve"> </w:t>
      </w:r>
      <w:r w:rsidRPr="004C6C53">
        <w:rPr>
          <w:rStyle w:val="Style13ptBold"/>
        </w:rPr>
        <w:t>6-14</w:t>
      </w:r>
      <w:r w:rsidRPr="004C6C53">
        <w:t xml:space="preserve">-16 - (Lucy, journalist centered in </w:t>
      </w:r>
      <w:proofErr w:type="spellStart"/>
      <w:r w:rsidRPr="004C6C53">
        <w:t>Beijng</w:t>
      </w:r>
      <w:proofErr w:type="spellEnd"/>
      <w:r w:rsidRPr="004C6C53">
        <w:t xml:space="preserve">, "China rows back on state-sector reforms," Financial Times, 6-14-2016, </w:t>
      </w:r>
      <w:hyperlink r:id="rId13" w:anchor="axzz4CWLN0vLy,//BR/" w:history="1">
        <w:r w:rsidRPr="004C6C53">
          <w:rPr>
            <w:rStyle w:val="Hyperlink"/>
          </w:rPr>
          <w:t>http://www.ft.com/cms/s/0/92e52600-31f7-11e6-ad39-3fee5ffe5b5b.html#axzz4CWLN0vLy,//BR/</w:t>
        </w:r>
      </w:hyperlink>
      <w:r w:rsidRPr="004C6C53">
        <w:t>)</w:t>
      </w:r>
    </w:p>
    <w:p w:rsidR="00964FB1" w:rsidRPr="004C6C53" w:rsidRDefault="00964FB1" w:rsidP="00964FB1">
      <w:pPr>
        <w:rPr>
          <w:rStyle w:val="StyleUnderline"/>
        </w:rPr>
      </w:pPr>
      <w:r w:rsidRPr="001228D9">
        <w:rPr>
          <w:rStyle w:val="StyleUnderline"/>
          <w:highlight w:val="cyan"/>
        </w:rPr>
        <w:t>China’s Communist party is moving to</w:t>
      </w:r>
      <w:r w:rsidRPr="004C6C53">
        <w:rPr>
          <w:rStyle w:val="StyleUnderline"/>
        </w:rPr>
        <w:t xml:space="preserve"> tighten its grip on state-owned enterprises, </w:t>
      </w:r>
      <w:r w:rsidRPr="001228D9">
        <w:rPr>
          <w:rStyle w:val="StyleUnderline"/>
          <w:highlight w:val="cyan"/>
        </w:rPr>
        <w:t>revers</w:t>
      </w:r>
      <w:r w:rsidRPr="004C6C53">
        <w:rPr>
          <w:rStyle w:val="StyleUnderline"/>
        </w:rPr>
        <w:t xml:space="preserve">ing nearly two decades of </w:t>
      </w:r>
      <w:r w:rsidRPr="001228D9">
        <w:rPr>
          <w:rStyle w:val="StyleUnderline"/>
          <w:highlight w:val="cyan"/>
        </w:rPr>
        <w:t>attempts to remodel</w:t>
      </w:r>
      <w:r w:rsidRPr="004C6C53">
        <w:rPr>
          <w:rStyle w:val="StyleUnderline"/>
        </w:rPr>
        <w:t xml:space="preserve"> them along the lines of western corporations. </w:t>
      </w:r>
      <w:r w:rsidRPr="004C6C53">
        <w:rPr>
          <w:sz w:val="16"/>
        </w:rPr>
        <w:t xml:space="preserve">The new push, outlined in recent state media articles and party documents, comes amid a tightening of controls over civil society, the military and media as President Xi Jinping seeks to consolidate power within the party. </w:t>
      </w:r>
      <w:r w:rsidRPr="004C6C53">
        <w:rPr>
          <w:rStyle w:val="StyleUnderline"/>
        </w:rPr>
        <w:t xml:space="preserve">By giving greater power to the party cells within every SOE, the new direction undermines efforts to establish boards of directors to push SOEs to make decisions based on market conditions, profitability and hard budget constraints. </w:t>
      </w:r>
      <w:r w:rsidRPr="004C6C53">
        <w:rPr>
          <w:sz w:val="16"/>
        </w:rPr>
        <w:t xml:space="preserve">It flies in the face of policies aired as recently as September to make SOEs more efficient and market-oriented. On Tuesday the International Monetary Fund recommended China create a task force that would help restructure debt-laden SOEs, in line with a government drive this spring to </w:t>
      </w:r>
      <w:proofErr w:type="spellStart"/>
      <w:r w:rsidRPr="004C6C53">
        <w:rPr>
          <w:sz w:val="16"/>
        </w:rPr>
        <w:t>recognise</w:t>
      </w:r>
      <w:proofErr w:type="spellEnd"/>
      <w:r w:rsidRPr="004C6C53">
        <w:rPr>
          <w:sz w:val="16"/>
        </w:rPr>
        <w:t xml:space="preserve"> and address industrial overcapacity. “All the major decisions of the company must be studied and suggested by the party committees,” according to an article by the State-owned Assets Supervision and Administration Commission in the influential party magazine </w:t>
      </w:r>
      <w:proofErr w:type="spellStart"/>
      <w:r w:rsidRPr="004C6C53">
        <w:rPr>
          <w:sz w:val="16"/>
        </w:rPr>
        <w:t>Qiushi</w:t>
      </w:r>
      <w:proofErr w:type="spellEnd"/>
      <w:r w:rsidRPr="004C6C53">
        <w:rPr>
          <w:sz w:val="16"/>
        </w:rPr>
        <w:t xml:space="preserve">, or Seeking Truth. “Major operational management arrangements involving macro-control, national strategy and national security must be studied and discussed by the party committees before any decision by the board of directors or company management.” </w:t>
      </w:r>
      <w:r w:rsidRPr="001228D9">
        <w:rPr>
          <w:rStyle w:val="StyleUnderline"/>
          <w:highlight w:val="cyan"/>
        </w:rPr>
        <w:t xml:space="preserve">“It’s </w:t>
      </w:r>
      <w:r w:rsidRPr="001228D9">
        <w:rPr>
          <w:rStyle w:val="StyleUnderline"/>
        </w:rPr>
        <w:t xml:space="preserve">effectively </w:t>
      </w:r>
      <w:r w:rsidRPr="001228D9">
        <w:rPr>
          <w:rStyle w:val="StyleUnderline"/>
          <w:highlight w:val="cyan"/>
        </w:rPr>
        <w:t xml:space="preserve">returning to </w:t>
      </w:r>
      <w:r w:rsidRPr="001228D9">
        <w:rPr>
          <w:rStyle w:val="StyleUnderline"/>
        </w:rPr>
        <w:t xml:space="preserve">the </w:t>
      </w:r>
      <w:r w:rsidRPr="001228D9">
        <w:rPr>
          <w:rStyle w:val="StyleUnderline"/>
          <w:highlight w:val="cyan"/>
        </w:rPr>
        <w:t>pre-reform times,”</w:t>
      </w:r>
      <w:r w:rsidRPr="004C6C53">
        <w:rPr>
          <w:sz w:val="16"/>
        </w:rPr>
        <w:t xml:space="preserve"> says Hu </w:t>
      </w:r>
      <w:proofErr w:type="spellStart"/>
      <w:r w:rsidRPr="004C6C53">
        <w:rPr>
          <w:sz w:val="16"/>
        </w:rPr>
        <w:t>Xingdou</w:t>
      </w:r>
      <w:proofErr w:type="spellEnd"/>
      <w:r w:rsidRPr="004C6C53">
        <w:rPr>
          <w:sz w:val="16"/>
        </w:rPr>
        <w:t xml:space="preserve">, economics professor at Beijing Institute of Technology, arguing that the move violates Chinese corporate law. </w:t>
      </w:r>
      <w:r w:rsidRPr="004C6C53">
        <w:rPr>
          <w:rStyle w:val="StyleUnderline"/>
        </w:rPr>
        <w:t xml:space="preserve">“It’s the </w:t>
      </w:r>
      <w:proofErr w:type="spellStart"/>
      <w:r w:rsidRPr="004C6C53">
        <w:rPr>
          <w:rStyle w:val="StyleUnderline"/>
        </w:rPr>
        <w:t>institutionalisation</w:t>
      </w:r>
      <w:proofErr w:type="spellEnd"/>
      <w:r w:rsidRPr="004C6C53">
        <w:rPr>
          <w:rStyle w:val="StyleUnderline"/>
        </w:rPr>
        <w:t xml:space="preserve"> of non-institutional politic</w:t>
      </w:r>
      <w:r w:rsidRPr="004C6C53">
        <w:rPr>
          <w:sz w:val="16"/>
        </w:rPr>
        <w:t xml:space="preserve">s,” another Chinese political observer added. China’s state sector dates from the early-1950s, when private businesses as well as any infrastructure that survived the previous decades of war were </w:t>
      </w:r>
      <w:proofErr w:type="spellStart"/>
      <w:r w:rsidRPr="004C6C53">
        <w:rPr>
          <w:sz w:val="16"/>
        </w:rPr>
        <w:t>nationalised</w:t>
      </w:r>
      <w:proofErr w:type="spellEnd"/>
      <w:r w:rsidRPr="004C6C53">
        <w:rPr>
          <w:sz w:val="16"/>
        </w:rPr>
        <w:t xml:space="preserve"> by the Communist party under Soviet tutelage. In the 1980s and 1990s local factories, steel mills, oil refineries and power plants were spun off from powerful ministries while most consumer-oriented state groups were </w:t>
      </w:r>
      <w:proofErr w:type="spellStart"/>
      <w:r w:rsidRPr="004C6C53">
        <w:rPr>
          <w:sz w:val="16"/>
        </w:rPr>
        <w:t>privatised</w:t>
      </w:r>
      <w:proofErr w:type="spellEnd"/>
      <w:r w:rsidRPr="004C6C53">
        <w:rPr>
          <w:sz w:val="16"/>
        </w:rPr>
        <w:t xml:space="preserve"> or went bankrupt. After reforms in the late-1990s to purge the most inefficient and debt-laden state groups, the companies that remained in “pillar industries” were reassembled into national champions. Those businesses tried to look and act like large multinational competitors, adopting corporate logos, shiny new headquarters in Beijing and listing on international and domestic stock exchanges. IMF warns on China debt David Lipton, first deputy managing director of the IMF, left, speaks with Christine </w:t>
      </w:r>
      <w:proofErr w:type="spellStart"/>
      <w:r w:rsidRPr="004C6C53">
        <w:rPr>
          <w:sz w:val="16"/>
        </w:rPr>
        <w:t>Lagarde</w:t>
      </w:r>
      <w:proofErr w:type="spellEnd"/>
      <w:r w:rsidRPr="004C6C53">
        <w:rPr>
          <w:sz w:val="16"/>
        </w:rPr>
        <w:t xml:space="preserve">, managing director of the International Monetary Fund (IMF), as they attend the spring meetings of the International Monetary Fund (IMF) and World Bank in Washington, D.C., U.S., on Saturday, April 16, 2016. Group of 20 economies threatened yesterday to penalize tax havens that don't share information on their banking clients, after the leak of the Panama Papers provoked a global uproar over tax evasion. The International Monetary Fund has issued its sternest warning to date on the risk from China’s rising debt burden, urged more aggressive action to curb credit growth and subject state-owned enterprises to the discipline of the market. </w:t>
      </w:r>
      <w:proofErr w:type="spellStart"/>
      <w:r w:rsidRPr="004C6C53">
        <w:rPr>
          <w:sz w:val="16"/>
        </w:rPr>
        <w:t>Mr</w:t>
      </w:r>
      <w:proofErr w:type="spellEnd"/>
      <w:r w:rsidRPr="004C6C53">
        <w:rPr>
          <w:sz w:val="16"/>
        </w:rPr>
        <w:t xml:space="preserve"> </w:t>
      </w:r>
      <w:r w:rsidRPr="001228D9">
        <w:rPr>
          <w:rStyle w:val="StyleUnderline"/>
        </w:rPr>
        <w:t>Xi’s</w:t>
      </w:r>
      <w:r w:rsidRPr="004C6C53">
        <w:rPr>
          <w:rStyle w:val="StyleUnderline"/>
        </w:rPr>
        <w:t xml:space="preserve"> more than three-year </w:t>
      </w:r>
      <w:r w:rsidRPr="001228D9">
        <w:rPr>
          <w:rStyle w:val="StyleUnderline"/>
        </w:rPr>
        <w:t>anti-corruption drive has decimated the management</w:t>
      </w:r>
      <w:r w:rsidRPr="004C6C53">
        <w:rPr>
          <w:rStyle w:val="StyleUnderline"/>
        </w:rPr>
        <w:t xml:space="preserve"> of those national SOEs</w:t>
      </w:r>
      <w:r w:rsidRPr="004C6C53">
        <w:rPr>
          <w:sz w:val="16"/>
        </w:rPr>
        <w:t xml:space="preserve">, especially oil company </w:t>
      </w:r>
      <w:proofErr w:type="spellStart"/>
      <w:r w:rsidRPr="004C6C53">
        <w:rPr>
          <w:sz w:val="16"/>
        </w:rPr>
        <w:t>PetroChina</w:t>
      </w:r>
      <w:proofErr w:type="spellEnd"/>
      <w:r w:rsidRPr="004C6C53">
        <w:rPr>
          <w:sz w:val="16"/>
        </w:rPr>
        <w:t xml:space="preserve">. Zhou </w:t>
      </w:r>
      <w:proofErr w:type="spellStart"/>
      <w:r w:rsidRPr="004C6C53">
        <w:rPr>
          <w:sz w:val="16"/>
        </w:rPr>
        <w:t>Yongkang</w:t>
      </w:r>
      <w:proofErr w:type="spellEnd"/>
      <w:r w:rsidRPr="004C6C53">
        <w:rPr>
          <w:sz w:val="16"/>
        </w:rPr>
        <w:t xml:space="preserve">, the now-disgraced oil and security tsar who backed </w:t>
      </w:r>
      <w:proofErr w:type="spellStart"/>
      <w:r w:rsidRPr="004C6C53">
        <w:rPr>
          <w:sz w:val="16"/>
        </w:rPr>
        <w:t>Mr</w:t>
      </w:r>
      <w:proofErr w:type="spellEnd"/>
      <w:r w:rsidRPr="004C6C53">
        <w:rPr>
          <w:sz w:val="16"/>
        </w:rPr>
        <w:t xml:space="preserve"> Xi’s political rival Bo </w:t>
      </w:r>
      <w:proofErr w:type="spellStart"/>
      <w:r w:rsidRPr="004C6C53">
        <w:rPr>
          <w:sz w:val="16"/>
        </w:rPr>
        <w:t>Xilai</w:t>
      </w:r>
      <w:proofErr w:type="spellEnd"/>
      <w:r w:rsidRPr="004C6C53">
        <w:rPr>
          <w:sz w:val="16"/>
        </w:rPr>
        <w:t xml:space="preserve">, had built a patronage network within the state oil and resources firms that drew on their financial and international clout. </w:t>
      </w:r>
      <w:r w:rsidRPr="001228D9">
        <w:rPr>
          <w:rStyle w:val="StyleUnderline"/>
        </w:rPr>
        <w:t>Almost all executives at SOEs are party members.</w:t>
      </w:r>
      <w:r w:rsidRPr="004C6C53">
        <w:rPr>
          <w:rStyle w:val="StyleUnderline"/>
        </w:rPr>
        <w:t xml:space="preserve"> Within the Chinese system, their corporate status gives them a rank equivalent to the government officials who regulate them. The heads of the largest SOEs also enjoy senior party ranking. </w:t>
      </w:r>
      <w:r w:rsidRPr="004C6C53">
        <w:rPr>
          <w:sz w:val="16"/>
        </w:rPr>
        <w:t xml:space="preserve">China’s SOE sector officially makes money — but a 2012 study by the </w:t>
      </w:r>
      <w:proofErr w:type="spellStart"/>
      <w:r w:rsidRPr="004C6C53">
        <w:rPr>
          <w:sz w:val="16"/>
        </w:rPr>
        <w:t>Unirule</w:t>
      </w:r>
      <w:proofErr w:type="spellEnd"/>
      <w:r w:rsidRPr="004C6C53">
        <w:rPr>
          <w:sz w:val="16"/>
        </w:rPr>
        <w:t xml:space="preserve"> Institute of Economics estimated that the most powerful national, provincial and local SOEs lost money from 2001 to 2009, when their reported profits were offset by subsidies received. More recently, </w:t>
      </w:r>
      <w:r w:rsidRPr="004C6C53">
        <w:rPr>
          <w:rStyle w:val="StyleUnderline"/>
        </w:rPr>
        <w:t xml:space="preserve">the SOEs binged on debt during a Beijing-backed stimulus </w:t>
      </w:r>
      <w:proofErr w:type="spellStart"/>
      <w:r w:rsidRPr="004C6C53">
        <w:rPr>
          <w:rStyle w:val="StyleUnderline"/>
        </w:rPr>
        <w:t>programme</w:t>
      </w:r>
      <w:proofErr w:type="spellEnd"/>
      <w:r w:rsidRPr="004C6C53">
        <w:rPr>
          <w:rStyle w:val="StyleUnderline"/>
        </w:rPr>
        <w:t xml:space="preserve"> in the wake of the global financial crisis.</w:t>
      </w:r>
    </w:p>
    <w:p w:rsidR="00964FB1" w:rsidRPr="004C6C53" w:rsidRDefault="00964FB1" w:rsidP="00964FB1"/>
    <w:p w:rsidR="00F46829" w:rsidRPr="004C6C53" w:rsidRDefault="00077E9F" w:rsidP="00964FB1">
      <w:pPr>
        <w:pStyle w:val="Heading2"/>
        <w:rPr>
          <w:rFonts w:cs="Arial"/>
        </w:rPr>
      </w:pPr>
      <w:r w:rsidRPr="004C6C53">
        <w:rPr>
          <w:rFonts w:cs="Arial"/>
        </w:rPr>
        <w:t>pc low – party backlash</w:t>
      </w:r>
    </w:p>
    <w:p w:rsidR="00F46829" w:rsidRPr="004C6C53" w:rsidRDefault="00F46829" w:rsidP="00F46829"/>
    <w:p w:rsidR="00964FB1" w:rsidRPr="004C6C53" w:rsidRDefault="00964FB1" w:rsidP="00964FB1">
      <w:pPr>
        <w:pStyle w:val="Heading3"/>
        <w:rPr>
          <w:rFonts w:cs="Arial"/>
        </w:rPr>
      </w:pPr>
      <w:r w:rsidRPr="004C6C53">
        <w:rPr>
          <w:rFonts w:cs="Arial"/>
        </w:rPr>
        <w:t>1nc</w:t>
      </w:r>
    </w:p>
    <w:p w:rsidR="00964FB1" w:rsidRPr="004C6C53" w:rsidRDefault="00964FB1" w:rsidP="00964FB1">
      <w:pPr>
        <w:pStyle w:val="Heading4"/>
        <w:rPr>
          <w:rFonts w:cs="Arial"/>
        </w:rPr>
      </w:pPr>
      <w:r w:rsidRPr="004C6C53">
        <w:rPr>
          <w:rFonts w:cs="Arial"/>
        </w:rPr>
        <w:t>Xi can’t push reforms – internal strife</w:t>
      </w:r>
    </w:p>
    <w:p w:rsidR="00964FB1" w:rsidRPr="004C6C53" w:rsidRDefault="00964FB1" w:rsidP="00964FB1">
      <w:r w:rsidRPr="004C6C53">
        <w:rPr>
          <w:b/>
        </w:rPr>
        <w:t>Phillips, 6/25/</w:t>
      </w:r>
      <w:r w:rsidRPr="004C6C53">
        <w:t>16</w:t>
      </w:r>
    </w:p>
    <w:p w:rsidR="00964FB1" w:rsidRPr="004C6C53" w:rsidRDefault="00964FB1" w:rsidP="00964FB1">
      <w:pPr>
        <w:rPr>
          <w:sz w:val="16"/>
          <w:szCs w:val="16"/>
        </w:rPr>
      </w:pPr>
      <w:r w:rsidRPr="004C6C53">
        <w:rPr>
          <w:sz w:val="16"/>
          <w:szCs w:val="16"/>
        </w:rPr>
        <w:t>(Tom, Beijing correspondent for the Guardian, https://www.theguardian.com/business/2016/may/26/chinas-feud-over-economic-reform-reveals-depth-of-xi-jinpings-secret-state)//cb</w:t>
      </w:r>
    </w:p>
    <w:p w:rsidR="00964FB1" w:rsidRPr="004C6C53" w:rsidRDefault="00964FB1" w:rsidP="00964FB1">
      <w:pPr>
        <w:rPr>
          <w:sz w:val="16"/>
        </w:rPr>
      </w:pPr>
      <w:r w:rsidRPr="004C6C53">
        <w:rPr>
          <w:sz w:val="16"/>
        </w:rPr>
        <w:t>Yet this headline – and the accompanying 6,</w:t>
      </w:r>
      <w:r w:rsidRPr="004C6C53">
        <w:rPr>
          <w:rStyle w:val="StyleUnderline"/>
        </w:rPr>
        <w:t>000-word article attacking debt-</w:t>
      </w:r>
      <w:proofErr w:type="spellStart"/>
      <w:r w:rsidRPr="004C6C53">
        <w:rPr>
          <w:rStyle w:val="StyleUnderline"/>
        </w:rPr>
        <w:t>fuelled</w:t>
      </w:r>
      <w:proofErr w:type="spellEnd"/>
      <w:r w:rsidRPr="004C6C53">
        <w:rPr>
          <w:rStyle w:val="StyleUnderline"/>
        </w:rPr>
        <w:t xml:space="preserve"> growth</w:t>
      </w:r>
      <w:r w:rsidRPr="004C6C53">
        <w:rPr>
          <w:sz w:val="16"/>
        </w:rPr>
        <w:t xml:space="preserve"> – has </w:t>
      </w:r>
      <w:r w:rsidRPr="004C6C53">
        <w:rPr>
          <w:rStyle w:val="StyleUnderline"/>
        </w:rPr>
        <w:t>sparked</w:t>
      </w:r>
      <w:r w:rsidRPr="004C6C53">
        <w:rPr>
          <w:sz w:val="16"/>
        </w:rPr>
        <w:t xml:space="preserve"> weeks of </w:t>
      </w:r>
      <w:r w:rsidRPr="004C6C53">
        <w:rPr>
          <w:rStyle w:val="StyleUnderline"/>
        </w:rPr>
        <w:t xml:space="preserve">speculation over </w:t>
      </w:r>
      <w:r w:rsidRPr="004C6C53">
        <w:rPr>
          <w:sz w:val="16"/>
        </w:rPr>
        <w:t>an</w:t>
      </w:r>
      <w:r w:rsidRPr="004C6C53">
        <w:rPr>
          <w:rStyle w:val="StyleUnderline"/>
        </w:rPr>
        <w:t xml:space="preserve"> alleged </w:t>
      </w:r>
      <w:r w:rsidRPr="001228D9">
        <w:rPr>
          <w:rStyle w:val="StyleUnderline"/>
          <w:highlight w:val="cyan"/>
        </w:rPr>
        <w:t>political feud</w:t>
      </w:r>
      <w:r w:rsidRPr="004C6C53">
        <w:rPr>
          <w:rStyle w:val="StyleUnderline"/>
        </w:rPr>
        <w:t xml:space="preserve"> </w:t>
      </w:r>
      <w:r w:rsidRPr="004C6C53">
        <w:rPr>
          <w:sz w:val="16"/>
        </w:rPr>
        <w:t xml:space="preserve">at the pinnacle of Chinese politics </w:t>
      </w:r>
      <w:r w:rsidRPr="001228D9">
        <w:rPr>
          <w:rStyle w:val="StyleUnderline"/>
          <w:highlight w:val="cyan"/>
        </w:rPr>
        <w:t>between</w:t>
      </w:r>
      <w:r w:rsidRPr="004C6C53">
        <w:rPr>
          <w:sz w:val="16"/>
        </w:rPr>
        <w:t xml:space="preserve"> the </w:t>
      </w:r>
      <w:r w:rsidRPr="004C6C53">
        <w:rPr>
          <w:rStyle w:val="StyleUnderline"/>
        </w:rPr>
        <w:t xml:space="preserve">president, </w:t>
      </w:r>
      <w:r w:rsidRPr="001228D9">
        <w:rPr>
          <w:rStyle w:val="StyleUnderline"/>
          <w:highlight w:val="cyan"/>
        </w:rPr>
        <w:t>Xi</w:t>
      </w:r>
      <w:r w:rsidRPr="004C6C53">
        <w:rPr>
          <w:sz w:val="16"/>
        </w:rPr>
        <w:t xml:space="preserve"> Jinping, </w:t>
      </w:r>
      <w:r w:rsidRPr="001228D9">
        <w:rPr>
          <w:rStyle w:val="StyleUnderline"/>
          <w:highlight w:val="cyan"/>
        </w:rPr>
        <w:t>and</w:t>
      </w:r>
      <w:r w:rsidRPr="004C6C53">
        <w:rPr>
          <w:rStyle w:val="StyleUnderline"/>
        </w:rPr>
        <w:t xml:space="preserve"> the prime minister, </w:t>
      </w:r>
      <w:r w:rsidRPr="001228D9">
        <w:rPr>
          <w:rStyle w:val="StyleUnderline"/>
          <w:highlight w:val="cyan"/>
        </w:rPr>
        <w:t>Li</w:t>
      </w:r>
      <w:r w:rsidRPr="004C6C53">
        <w:rPr>
          <w:rStyle w:val="StyleUnderline"/>
        </w:rPr>
        <w:t xml:space="preserve"> </w:t>
      </w:r>
      <w:r w:rsidRPr="004C6C53">
        <w:rPr>
          <w:sz w:val="16"/>
        </w:rPr>
        <w:t xml:space="preserve">Keqiang, the supposed steward of the Chinese economy. </w:t>
      </w:r>
      <w:r w:rsidRPr="004C6C53">
        <w:rPr>
          <w:rStyle w:val="StyleUnderline"/>
        </w:rPr>
        <w:t xml:space="preserve">“The recent People’s Daily interview … not only exposes a deep rift between [Xi and Li] … it also </w:t>
      </w:r>
      <w:r w:rsidRPr="001228D9">
        <w:rPr>
          <w:rStyle w:val="StyleUnderline"/>
          <w:highlight w:val="cyan"/>
        </w:rPr>
        <w:t xml:space="preserve">shows the </w:t>
      </w:r>
      <w:r w:rsidRPr="001228D9">
        <w:rPr>
          <w:rStyle w:val="Emphasis"/>
          <w:highlight w:val="cyan"/>
        </w:rPr>
        <w:t>power struggle</w:t>
      </w:r>
      <w:r w:rsidRPr="001228D9">
        <w:rPr>
          <w:rStyle w:val="StyleUnderline"/>
          <w:highlight w:val="cyan"/>
        </w:rPr>
        <w:t xml:space="preserve"> has got so bitter that the president had to resort to the media to push his agenda</w:t>
      </w:r>
      <w:r w:rsidRPr="004C6C53">
        <w:rPr>
          <w:sz w:val="16"/>
        </w:rPr>
        <w:t>,” one commentator said in the South China Morning Post. “</w:t>
      </w:r>
      <w:r w:rsidRPr="004C6C53">
        <w:rPr>
          <w:rStyle w:val="StyleUnderline"/>
        </w:rPr>
        <w:t xml:space="preserve">Clear divisions have emerged within the Chinese leadership,” </w:t>
      </w:r>
      <w:r w:rsidRPr="004C6C53">
        <w:rPr>
          <w:sz w:val="16"/>
        </w:rPr>
        <w:t xml:space="preserve">wrote Nikkei’s Harada </w:t>
      </w:r>
      <w:proofErr w:type="spellStart"/>
      <w:r w:rsidRPr="004C6C53">
        <w:rPr>
          <w:sz w:val="16"/>
        </w:rPr>
        <w:t>Issaku</w:t>
      </w:r>
      <w:proofErr w:type="spellEnd"/>
      <w:r w:rsidRPr="004C6C53">
        <w:rPr>
          <w:sz w:val="16"/>
        </w:rPr>
        <w:t xml:space="preserve">, </w:t>
      </w:r>
      <w:r w:rsidRPr="004C6C53">
        <w:rPr>
          <w:rStyle w:val="StyleUnderline"/>
        </w:rPr>
        <w:t xml:space="preserve">claiming </w:t>
      </w:r>
      <w:r w:rsidRPr="001228D9">
        <w:rPr>
          <w:rStyle w:val="StyleUnderline"/>
          <w:highlight w:val="cyan"/>
        </w:rPr>
        <w:t>the two camps were “</w:t>
      </w:r>
      <w:r w:rsidRPr="001228D9">
        <w:rPr>
          <w:rStyle w:val="Emphasis"/>
          <w:highlight w:val="cyan"/>
        </w:rPr>
        <w:t>locking horns</w:t>
      </w:r>
      <w:r w:rsidRPr="004C6C53">
        <w:rPr>
          <w:rStyle w:val="StyleUnderline"/>
        </w:rPr>
        <w:t xml:space="preserve">” over </w:t>
      </w:r>
      <w:r w:rsidRPr="004C6C53">
        <w:rPr>
          <w:rStyle w:val="Emphasis"/>
        </w:rPr>
        <w:t xml:space="preserve">whether to </w:t>
      </w:r>
      <w:proofErr w:type="spellStart"/>
      <w:r w:rsidRPr="004C6C53">
        <w:rPr>
          <w:rStyle w:val="Emphasis"/>
        </w:rPr>
        <w:t>prioritise</w:t>
      </w:r>
      <w:proofErr w:type="spellEnd"/>
      <w:r w:rsidRPr="004C6C53">
        <w:rPr>
          <w:rStyle w:val="StyleUnderline"/>
        </w:rPr>
        <w:t xml:space="preserve"> economic </w:t>
      </w:r>
      <w:r w:rsidRPr="004C6C53">
        <w:rPr>
          <w:rStyle w:val="Emphasis"/>
        </w:rPr>
        <w:t>stability or</w:t>
      </w:r>
      <w:r w:rsidRPr="004C6C53">
        <w:rPr>
          <w:rStyle w:val="StyleUnderline"/>
        </w:rPr>
        <w:t xml:space="preserve"> structural </w:t>
      </w:r>
      <w:r w:rsidRPr="004C6C53">
        <w:rPr>
          <w:rStyle w:val="Emphasis"/>
        </w:rPr>
        <w:t>reforms</w:t>
      </w:r>
      <w:r w:rsidRPr="004C6C53">
        <w:rPr>
          <w:rStyle w:val="StyleUnderline"/>
        </w:rPr>
        <w:t>.</w:t>
      </w:r>
      <w:r w:rsidRPr="004C6C53">
        <w:rPr>
          <w:rStyle w:val="Emphasis"/>
        </w:rPr>
        <w:t xml:space="preserve"> </w:t>
      </w:r>
      <w:r w:rsidRPr="004C6C53">
        <w:rPr>
          <w:sz w:val="16"/>
        </w:rPr>
        <w:t xml:space="preserve">The 9 May article – penned by an unnamed yet supposedly “authoritative” scribe – warned excessive credit growth could plunge China into financial turmoil, even wiping out the savings of the ordinary citizens. As if to hammer that point home, a second, even longer article followed 24 hours later – this time a speech by Xi Jinping – in which the president laid out his vision for the Chinese economy and what he called supply-side structural reform. “Taken together, the </w:t>
      </w:r>
      <w:r w:rsidRPr="004C6C53">
        <w:rPr>
          <w:rStyle w:val="StyleUnderline"/>
        </w:rPr>
        <w:t xml:space="preserve">articles signal that </w:t>
      </w:r>
      <w:r w:rsidRPr="001228D9">
        <w:rPr>
          <w:rStyle w:val="StyleUnderline"/>
          <w:highlight w:val="cyan"/>
        </w:rPr>
        <w:t>Xi</w:t>
      </w:r>
      <w:r w:rsidRPr="004C6C53">
        <w:rPr>
          <w:rStyle w:val="StyleUnderline"/>
        </w:rPr>
        <w:t xml:space="preserve"> has </w:t>
      </w:r>
      <w:r w:rsidRPr="001228D9">
        <w:rPr>
          <w:rStyle w:val="StyleUnderline"/>
          <w:highlight w:val="cyan"/>
        </w:rPr>
        <w:t>decided to</w:t>
      </w:r>
      <w:r w:rsidRPr="004C6C53">
        <w:rPr>
          <w:rStyle w:val="StyleUnderline"/>
        </w:rPr>
        <w:t xml:space="preserve"> </w:t>
      </w:r>
      <w:r w:rsidRPr="001228D9">
        <w:rPr>
          <w:rStyle w:val="StyleUnderline"/>
        </w:rPr>
        <w:t>take</w:t>
      </w:r>
      <w:r w:rsidRPr="004C6C53">
        <w:rPr>
          <w:rStyle w:val="StyleUnderline"/>
        </w:rPr>
        <w:t xml:space="preserve"> the driver’s seat to </w:t>
      </w:r>
      <w:r w:rsidRPr="001228D9">
        <w:rPr>
          <w:rStyle w:val="StyleUnderline"/>
          <w:highlight w:val="cyan"/>
        </w:rPr>
        <w:t>steer China’s economy</w:t>
      </w:r>
      <w:r w:rsidRPr="004C6C53">
        <w:rPr>
          <w:rStyle w:val="StyleUnderline"/>
        </w:rPr>
        <w:t xml:space="preserve"> at a time </w:t>
      </w:r>
      <w:r w:rsidRPr="001228D9">
        <w:rPr>
          <w:rStyle w:val="StyleUnderline"/>
          <w:highlight w:val="cyan"/>
        </w:rPr>
        <w:t>when</w:t>
      </w:r>
      <w:r w:rsidRPr="004C6C53">
        <w:rPr>
          <w:rStyle w:val="StyleUnderline"/>
        </w:rPr>
        <w:t xml:space="preserve"> there are </w:t>
      </w:r>
      <w:r w:rsidRPr="001228D9">
        <w:rPr>
          <w:rStyle w:val="Emphasis"/>
          <w:highlight w:val="cyan"/>
        </w:rPr>
        <w:t>intense internal debates</w:t>
      </w:r>
      <w:r w:rsidRPr="004C6C53">
        <w:rPr>
          <w:rStyle w:val="StyleUnderline"/>
        </w:rPr>
        <w:t xml:space="preserve"> among officials over its overall direction</w:t>
      </w:r>
      <w:r w:rsidRPr="004C6C53">
        <w:rPr>
          <w:sz w:val="16"/>
        </w:rPr>
        <w:t xml:space="preserve">,” Wang </w:t>
      </w:r>
      <w:proofErr w:type="spellStart"/>
      <w:r w:rsidRPr="004C6C53">
        <w:rPr>
          <w:sz w:val="16"/>
        </w:rPr>
        <w:t>Xiangwei</w:t>
      </w:r>
      <w:proofErr w:type="spellEnd"/>
      <w:r w:rsidRPr="004C6C53">
        <w:rPr>
          <w:sz w:val="16"/>
        </w:rPr>
        <w:t xml:space="preserve"> argued in the South China Morning Post. Like many observers, he described the front page interview as a “repudiation” of Li Keqiang-backed efforts to prop up economic growth by turning on the credit taps. </w:t>
      </w:r>
      <w:r w:rsidRPr="004C6C53">
        <w:rPr>
          <w:rStyle w:val="StyleUnderline"/>
        </w:rPr>
        <w:t xml:space="preserve">China’s economy </w:t>
      </w:r>
      <w:proofErr w:type="spellStart"/>
      <w:r w:rsidRPr="004C6C53">
        <w:rPr>
          <w:rStyle w:val="StyleUnderline"/>
        </w:rPr>
        <w:t>stabilised</w:t>
      </w:r>
      <w:proofErr w:type="spellEnd"/>
      <w:r w:rsidRPr="004C6C53">
        <w:rPr>
          <w:rStyle w:val="StyleUnderline"/>
        </w:rPr>
        <w:t xml:space="preserve"> in the first quarter of this year as a record 4.6 trillion yuan</w:t>
      </w:r>
      <w:r w:rsidRPr="004C6C53">
        <w:rPr>
          <w:sz w:val="16"/>
        </w:rPr>
        <w:t xml:space="preserve"> (£477.3bn) </w:t>
      </w:r>
      <w:r w:rsidRPr="004C6C53">
        <w:rPr>
          <w:rStyle w:val="StyleUnderline"/>
        </w:rPr>
        <w:t xml:space="preserve">of credit was released, leading some to </w:t>
      </w:r>
      <w:r w:rsidRPr="004C6C53">
        <w:rPr>
          <w:rStyle w:val="Emphasis"/>
        </w:rPr>
        <w:t>question</w:t>
      </w:r>
      <w:r w:rsidRPr="004C6C53">
        <w:rPr>
          <w:rStyle w:val="StyleUnderline"/>
        </w:rPr>
        <w:t xml:space="preserve"> Beijing’s </w:t>
      </w:r>
      <w:r w:rsidRPr="004C6C53">
        <w:rPr>
          <w:rStyle w:val="Emphasis"/>
        </w:rPr>
        <w:t>commitment to</w:t>
      </w:r>
      <w:r w:rsidRPr="004C6C53">
        <w:rPr>
          <w:rStyle w:val="StyleUnderline"/>
        </w:rPr>
        <w:t xml:space="preserve"> structural </w:t>
      </w:r>
      <w:r w:rsidRPr="004C6C53">
        <w:rPr>
          <w:rStyle w:val="Emphasis"/>
        </w:rPr>
        <w:t>reforms</w:t>
      </w:r>
      <w:r w:rsidRPr="004C6C53">
        <w:rPr>
          <w:rStyle w:val="StyleUnderline"/>
        </w:rPr>
        <w:t xml:space="preserve">. </w:t>
      </w:r>
      <w:r w:rsidRPr="004C6C53">
        <w:rPr>
          <w:sz w:val="16"/>
        </w:rPr>
        <w:t xml:space="preserve">China watchers have been left bamboozled at the mystifying way in which top-level policy making debates have played out in the pages of the party newspaper. </w:t>
      </w:r>
      <w:r w:rsidRPr="004C6C53">
        <w:rPr>
          <w:rStyle w:val="StyleUnderline"/>
        </w:rPr>
        <w:t xml:space="preserve">Some read the articles as a sign </w:t>
      </w:r>
      <w:r w:rsidRPr="001228D9">
        <w:rPr>
          <w:rStyle w:val="StyleUnderline"/>
          <w:highlight w:val="cyan"/>
        </w:rPr>
        <w:t>relations between Xi and Li are breaking down</w:t>
      </w:r>
      <w:r w:rsidRPr="004C6C53">
        <w:rPr>
          <w:rStyle w:val="StyleUnderline"/>
        </w:rPr>
        <w:t xml:space="preserve"> and predict the latter could be replaced next year by the president’s current anti-corruption tsar Wang </w:t>
      </w:r>
      <w:proofErr w:type="spellStart"/>
      <w:r w:rsidRPr="004C6C53">
        <w:rPr>
          <w:rStyle w:val="StyleUnderline"/>
        </w:rPr>
        <w:t>Qishan</w:t>
      </w:r>
      <w:proofErr w:type="spellEnd"/>
      <w:r w:rsidRPr="004C6C53">
        <w:rPr>
          <w:rStyle w:val="StyleUnderline"/>
        </w:rPr>
        <w:t>. As evidence they point to</w:t>
      </w:r>
      <w:r w:rsidRPr="004C6C53">
        <w:rPr>
          <w:sz w:val="16"/>
        </w:rPr>
        <w:t xml:space="preserve"> the </w:t>
      </w:r>
      <w:r w:rsidRPr="004C6C53">
        <w:rPr>
          <w:rStyle w:val="StyleUnderline"/>
        </w:rPr>
        <w:t>widespread suspicion</w:t>
      </w:r>
      <w:r w:rsidRPr="004C6C53">
        <w:rPr>
          <w:sz w:val="16"/>
        </w:rPr>
        <w:t xml:space="preserve"> that the </w:t>
      </w:r>
      <w:r w:rsidRPr="004C6C53">
        <w:rPr>
          <w:rStyle w:val="StyleUnderline"/>
        </w:rPr>
        <w:t>first People’s Daily article was the work of Liu He</w:t>
      </w:r>
      <w:r w:rsidRPr="004C6C53">
        <w:rPr>
          <w:sz w:val="16"/>
        </w:rPr>
        <w:t xml:space="preserve">, a Harvard-educated economist </w:t>
      </w:r>
      <w:r w:rsidRPr="004C6C53">
        <w:rPr>
          <w:rStyle w:val="StyleUnderline"/>
        </w:rPr>
        <w:t>who went to school with Xi</w:t>
      </w:r>
      <w:r w:rsidRPr="004C6C53">
        <w:rPr>
          <w:sz w:val="16"/>
        </w:rPr>
        <w:t xml:space="preserve"> during the 1960s </w:t>
      </w:r>
      <w:r w:rsidRPr="004C6C53">
        <w:rPr>
          <w:rStyle w:val="StyleUnderline"/>
        </w:rPr>
        <w:t xml:space="preserve">and is now one of his closest advisers. </w:t>
      </w:r>
      <w:r w:rsidRPr="004C6C53">
        <w:rPr>
          <w:sz w:val="16"/>
        </w:rPr>
        <w:t xml:space="preserve">Others believe the articles suggest major policy changes are imminent or are designed to remind provincial officials that a massive new stimulus campaign – similar to that seen during the global financial crisis in 2009 – is off the menu. “The very fact that this gets played out in the People’s Daily leaves us all thinking, ‘What is going on?’” said Fraser Howie, the co-author of Red Capitalism: the fragile financial foundation of China’s extraordinary rise. “Yes, it’s indicative of something – but like so much in China we are not exactly sure what it is indicative of.” Bill Bishop, the publisher of </w:t>
      </w:r>
      <w:proofErr w:type="spellStart"/>
      <w:r w:rsidRPr="004C6C53">
        <w:rPr>
          <w:sz w:val="16"/>
        </w:rPr>
        <w:t>Sinocism</w:t>
      </w:r>
      <w:proofErr w:type="spellEnd"/>
      <w:r w:rsidRPr="004C6C53">
        <w:rPr>
          <w:sz w:val="16"/>
        </w:rPr>
        <w:t xml:space="preserve">, a newsletter about China’s politics and economy, admitted he was also struggling to untangle the “crazy speculation”. “We all have to start exercising our atrophied </w:t>
      </w:r>
      <w:proofErr w:type="spellStart"/>
      <w:r w:rsidRPr="004C6C53">
        <w:rPr>
          <w:sz w:val="16"/>
        </w:rPr>
        <w:t>Pekingology</w:t>
      </w:r>
      <w:proofErr w:type="spellEnd"/>
      <w:r w:rsidRPr="004C6C53">
        <w:rPr>
          <w:sz w:val="16"/>
        </w:rPr>
        <w:t xml:space="preserve"> muscles to figure out what is really going on.” </w:t>
      </w:r>
      <w:r w:rsidRPr="004C6C53">
        <w:rPr>
          <w:rStyle w:val="StyleUnderline"/>
        </w:rPr>
        <w:t>Bishop said one plausible scenario was</w:t>
      </w:r>
      <w:r w:rsidRPr="004C6C53">
        <w:rPr>
          <w:sz w:val="16"/>
        </w:rPr>
        <w:t xml:space="preserve"> that </w:t>
      </w:r>
      <w:r w:rsidRPr="004C6C53">
        <w:rPr>
          <w:rStyle w:val="StyleUnderline"/>
        </w:rPr>
        <w:t xml:space="preserve">Li would be sidelined from economic affairs at next year’s 19th Communist party congress and replaced by Wang </w:t>
      </w:r>
      <w:proofErr w:type="spellStart"/>
      <w:r w:rsidRPr="004C6C53">
        <w:rPr>
          <w:rStyle w:val="StyleUnderline"/>
        </w:rPr>
        <w:t>Qishan</w:t>
      </w:r>
      <w:proofErr w:type="spellEnd"/>
      <w:r w:rsidRPr="004C6C53">
        <w:rPr>
          <w:sz w:val="16"/>
        </w:rPr>
        <w:t xml:space="preserve"> in a bid to advance painful but necessary economic reforms. “From the perspective of reform, Wang has got a great reputation and in many ways would be much more effective within the bureaucracy. Certainly people are afraid of him.” During a tour of China’s northeastern rust belt this week, Xi reaffirmed his commitment to reforms. “If we hesitate in making decisions and do things halfway, we will lose this rare opportunity,” he said, according to China’s official news agency. </w:t>
      </w:r>
      <w:r w:rsidRPr="004C6C53">
        <w:rPr>
          <w:rStyle w:val="StyleUnderline"/>
        </w:rPr>
        <w:t>Howie said he saw the battles</w:t>
      </w:r>
      <w:r w:rsidRPr="004C6C53">
        <w:rPr>
          <w:sz w:val="16"/>
        </w:rPr>
        <w:t xml:space="preserve"> over economic policy less as a boxing match, in which red and blue teams traded punches, and more </w:t>
      </w:r>
      <w:r w:rsidRPr="004C6C53">
        <w:rPr>
          <w:rStyle w:val="StyleUnderline"/>
        </w:rPr>
        <w:t xml:space="preserve">as a </w:t>
      </w:r>
      <w:r w:rsidRPr="004C6C53">
        <w:rPr>
          <w:rStyle w:val="StyleUnderline"/>
          <w:sz w:val="16"/>
          <w:u w:val="none"/>
        </w:rPr>
        <w:t>raging</w:t>
      </w:r>
      <w:r w:rsidRPr="004C6C53">
        <w:rPr>
          <w:rStyle w:val="StyleUnderline"/>
        </w:rPr>
        <w:t xml:space="preserve"> forest fire where police officers and fire fighters were tripping </w:t>
      </w:r>
      <w:r w:rsidRPr="004C6C53">
        <w:rPr>
          <w:sz w:val="16"/>
        </w:rPr>
        <w:t>over each other</w:t>
      </w:r>
      <w:r w:rsidRPr="004C6C53">
        <w:rPr>
          <w:rStyle w:val="StyleUnderline"/>
        </w:rPr>
        <w:t xml:space="preserve"> as they tried different techniques to extinguish the flames of a rapidly fading economy. </w:t>
      </w:r>
      <w:r w:rsidRPr="004C6C53">
        <w:rPr>
          <w:sz w:val="16"/>
        </w:rPr>
        <w:t>“</w:t>
      </w:r>
      <w:r w:rsidRPr="004C6C53">
        <w:rPr>
          <w:rStyle w:val="StyleUnderline"/>
        </w:rPr>
        <w:t xml:space="preserve">There is this mismatch of </w:t>
      </w:r>
      <w:proofErr w:type="spellStart"/>
      <w:r w:rsidRPr="004C6C53">
        <w:rPr>
          <w:rStyle w:val="StyleUnderline"/>
        </w:rPr>
        <w:t>endeavours</w:t>
      </w:r>
      <w:proofErr w:type="spellEnd"/>
      <w:r w:rsidRPr="004C6C53">
        <w:rPr>
          <w:rStyle w:val="StyleUnderline"/>
        </w:rPr>
        <w:t>.</w:t>
      </w:r>
      <w:r w:rsidRPr="004C6C53">
        <w:rPr>
          <w:sz w:val="16"/>
        </w:rPr>
        <w:t xml:space="preserve"> They all understand they need to solve the problem. I just don’t think they fully appreciate the coordination that is needed to solve it,” the financial markets expert said. Howie said Li could not have been thrilled about having his policies rubbished so publicly by the president’s team. “Clearly… [Xi] is saying: ‘What’s gone before isn’t working. We can’t continue to do it.’ This is hardly rousing support for Li Keqiang and what has gone before.” But he rejected the idea that a Tony Blair-Gordon Brown-style feud was playing out between China’s two most powerful men. “I don’t believe it is that vitriolic or open or contentious,” he said. Bishop said he also believed there was more consensus over the economy than many outside observers admitted. “The idea that the leadership doesn’t understand how bad the problems are and that foreign experts have a much better idea of what is going on in the Chinese system I think are hogwash. I think they are very clear how bad it is.” Whatever the truth, the s</w:t>
      </w:r>
      <w:r w:rsidRPr="004C6C53">
        <w:rPr>
          <w:rStyle w:val="StyleUnderline"/>
        </w:rPr>
        <w:t>aga has underlined how under Xi</w:t>
      </w:r>
      <w:r w:rsidRPr="004C6C53">
        <w:rPr>
          <w:sz w:val="16"/>
        </w:rPr>
        <w:t xml:space="preserve">, a </w:t>
      </w:r>
      <w:proofErr w:type="spellStart"/>
      <w:r w:rsidRPr="004C6C53">
        <w:rPr>
          <w:sz w:val="16"/>
        </w:rPr>
        <w:t>centralising</w:t>
      </w:r>
      <w:proofErr w:type="spellEnd"/>
      <w:r w:rsidRPr="004C6C53">
        <w:rPr>
          <w:sz w:val="16"/>
        </w:rPr>
        <w:t xml:space="preserve"> strongman president dubbed the “Chairman of Everything”, </w:t>
      </w:r>
      <w:r w:rsidRPr="004C6C53">
        <w:rPr>
          <w:rStyle w:val="StyleUnderline"/>
        </w:rPr>
        <w:t xml:space="preserve">China’s already intensely secretive political system has become even more opaque. </w:t>
      </w:r>
      <w:r w:rsidRPr="004C6C53">
        <w:rPr>
          <w:sz w:val="16"/>
        </w:rPr>
        <w:t>“The fact that we are even speculating about this is quite remarkable because frankly nobody has any idea,” said Bishop. “And I guarantee you that most people at the top level of Chinese government probably have no idea what is going to happen.”</w:t>
      </w:r>
    </w:p>
    <w:p w:rsidR="00964FB1" w:rsidRPr="004C6C53" w:rsidRDefault="00964FB1" w:rsidP="00964FB1"/>
    <w:p w:rsidR="00964FB1" w:rsidRPr="004C6C53" w:rsidRDefault="00964FB1" w:rsidP="00964FB1">
      <w:pPr>
        <w:pStyle w:val="Heading3"/>
        <w:rPr>
          <w:rFonts w:cs="Arial"/>
        </w:rPr>
      </w:pPr>
      <w:r w:rsidRPr="004C6C53">
        <w:rPr>
          <w:rFonts w:cs="Arial"/>
        </w:rPr>
        <w:t>2nc</w:t>
      </w:r>
    </w:p>
    <w:p w:rsidR="00F46829" w:rsidRPr="004C6C53" w:rsidRDefault="00F46829" w:rsidP="00F46829">
      <w:pPr>
        <w:pStyle w:val="Heading4"/>
        <w:rPr>
          <w:rFonts w:cs="Arial"/>
        </w:rPr>
      </w:pPr>
      <w:r w:rsidRPr="004C6C53">
        <w:rPr>
          <w:rFonts w:cs="Arial"/>
        </w:rPr>
        <w:t>Party backlash to political repression undermines Xi’s agenda</w:t>
      </w:r>
    </w:p>
    <w:p w:rsidR="00F46829" w:rsidRPr="004C6C53" w:rsidRDefault="00F46829" w:rsidP="00F46829">
      <w:r w:rsidRPr="004C6C53">
        <w:rPr>
          <w:rStyle w:val="Style13ptBold"/>
        </w:rPr>
        <w:t>WSJ, 3/28/16</w:t>
      </w:r>
      <w:r w:rsidRPr="004C6C53">
        <w:t xml:space="preserve"> [The Wall Street Journal, The Backlash Against Xi Jinping, 3/28/16, http://www.wsj.com/articles/the-backlash-against-xi-jinping-1459204928]//Yak</w:t>
      </w:r>
    </w:p>
    <w:p w:rsidR="00F46829" w:rsidRPr="004C6C53" w:rsidRDefault="00F46829" w:rsidP="00F46829">
      <w:pPr>
        <w:rPr>
          <w:sz w:val="16"/>
        </w:rPr>
      </w:pPr>
      <w:r w:rsidRPr="004C6C53">
        <w:rPr>
          <w:sz w:val="16"/>
        </w:rPr>
        <w:t xml:space="preserve">Chinese authorities have detained more than a dozen people suspected of involvement in an </w:t>
      </w:r>
      <w:r w:rsidRPr="004C6C53">
        <w:rPr>
          <w:rStyle w:val="StyleUnderline"/>
        </w:rPr>
        <w:t>anonymous letter that calls on China’s supreme leader, Xi Jinping, to step down</w:t>
      </w:r>
      <w:r w:rsidRPr="004C6C53">
        <w:rPr>
          <w:sz w:val="16"/>
        </w:rPr>
        <w:t xml:space="preserve">. Published online earlier this month and signed by “loyal Communist Party members,” </w:t>
      </w:r>
      <w:r w:rsidRPr="004C6C53">
        <w:rPr>
          <w:rStyle w:val="StyleUnderline"/>
        </w:rPr>
        <w:t>the letter criticizes Mr. Xi for “gathering all power” and silencing other points of view</w:t>
      </w:r>
      <w:r w:rsidRPr="004C6C53">
        <w:rPr>
          <w:sz w:val="16"/>
        </w:rPr>
        <w:t xml:space="preserve">. </w:t>
      </w:r>
      <w:r w:rsidRPr="004C6C53">
        <w:rPr>
          <w:rStyle w:val="StyleUnderline"/>
        </w:rPr>
        <w:t xml:space="preserve">The incident is one more sign that </w:t>
      </w:r>
      <w:r w:rsidRPr="00AD4431">
        <w:rPr>
          <w:rStyle w:val="Emphasis"/>
          <w:highlight w:val="cyan"/>
        </w:rPr>
        <w:t>China’s internal power struggle isn’t over</w:t>
      </w:r>
      <w:r w:rsidRPr="004C6C53">
        <w:rPr>
          <w:sz w:val="16"/>
        </w:rPr>
        <w:t>.</w:t>
      </w:r>
      <w:r w:rsidR="00F64A96" w:rsidRPr="004C6C53">
        <w:rPr>
          <w:sz w:val="16"/>
        </w:rPr>
        <w:t xml:space="preserve"> </w:t>
      </w:r>
      <w:r w:rsidRPr="004C6C53">
        <w:rPr>
          <w:sz w:val="16"/>
        </w:rPr>
        <w:t xml:space="preserve">It’s impossible to know for sure, but </w:t>
      </w:r>
      <w:r w:rsidRPr="004C6C53">
        <w:rPr>
          <w:rStyle w:val="StyleUnderline"/>
        </w:rPr>
        <w:t xml:space="preserve">clues suggest the letter is a product of </w:t>
      </w:r>
      <w:r w:rsidRPr="00AD4431">
        <w:rPr>
          <w:rStyle w:val="Emphasis"/>
          <w:highlight w:val="cyan"/>
        </w:rPr>
        <w:t>dissatisfaction within the Party</w:t>
      </w:r>
      <w:r w:rsidRPr="004C6C53">
        <w:rPr>
          <w:sz w:val="16"/>
        </w:rPr>
        <w:t xml:space="preserve">. First, </w:t>
      </w:r>
      <w:r w:rsidRPr="004C6C53">
        <w:rPr>
          <w:rStyle w:val="StyleUnderline"/>
        </w:rPr>
        <w:t>the wording differs from most dissident manifestos, which tend to call for democratic reform and the end of censorship</w:t>
      </w:r>
      <w:r w:rsidRPr="004C6C53">
        <w:rPr>
          <w:sz w:val="16"/>
        </w:rPr>
        <w:t xml:space="preserve">. </w:t>
      </w:r>
      <w:r w:rsidRPr="004C6C53">
        <w:rPr>
          <w:rStyle w:val="StyleUnderline"/>
        </w:rPr>
        <w:t xml:space="preserve">Instead the letter uses the jargon of the Party, </w:t>
      </w:r>
      <w:r w:rsidRPr="00AD4431">
        <w:rPr>
          <w:rStyle w:val="StyleUnderline"/>
          <w:highlight w:val="cyan"/>
        </w:rPr>
        <w:t>blam</w:t>
      </w:r>
      <w:r w:rsidRPr="004C6C53">
        <w:rPr>
          <w:rStyle w:val="StyleUnderline"/>
        </w:rPr>
        <w:t>ing</w:t>
      </w:r>
      <w:r w:rsidRPr="004C6C53">
        <w:rPr>
          <w:sz w:val="16"/>
        </w:rPr>
        <w:t xml:space="preserve"> Mr. </w:t>
      </w:r>
      <w:r w:rsidRPr="00AD4431">
        <w:rPr>
          <w:rStyle w:val="StyleUnderline"/>
          <w:highlight w:val="cyan"/>
        </w:rPr>
        <w:t>Xi</w:t>
      </w:r>
      <w:r w:rsidRPr="004C6C53">
        <w:rPr>
          <w:rStyle w:val="StyleUnderline"/>
        </w:rPr>
        <w:t xml:space="preserve"> </w:t>
      </w:r>
      <w:r w:rsidRPr="00AD4431">
        <w:rPr>
          <w:rStyle w:val="StyleUnderline"/>
          <w:highlight w:val="cyan"/>
        </w:rPr>
        <w:t>for</w:t>
      </w:r>
      <w:r w:rsidRPr="004C6C53">
        <w:rPr>
          <w:rStyle w:val="StyleUnderline"/>
        </w:rPr>
        <w:t xml:space="preserve"> “unprecedented </w:t>
      </w:r>
      <w:r w:rsidRPr="00AD4431">
        <w:rPr>
          <w:rStyle w:val="StyleUnderline"/>
          <w:highlight w:val="cyan"/>
        </w:rPr>
        <w:t>problems and crises</w:t>
      </w:r>
      <w:r w:rsidRPr="004C6C53">
        <w:rPr>
          <w:rStyle w:val="StyleUnderline"/>
        </w:rPr>
        <w:t xml:space="preserve"> in all political, economic, ideological, and cultural spheres</w:t>
      </w:r>
      <w:r w:rsidRPr="004C6C53">
        <w:rPr>
          <w:sz w:val="16"/>
        </w:rPr>
        <w:t>.” It also contains an implicit threat, advising Mr. Xi to resign “out of consideration for your personal safety and that of your family.”</w:t>
      </w:r>
      <w:r w:rsidR="00F64A96" w:rsidRPr="004C6C53">
        <w:rPr>
          <w:sz w:val="16"/>
        </w:rPr>
        <w:t xml:space="preserve"> </w:t>
      </w:r>
      <w:r w:rsidRPr="004C6C53">
        <w:rPr>
          <w:sz w:val="16"/>
        </w:rPr>
        <w:t xml:space="preserve">Second, </w:t>
      </w:r>
      <w:r w:rsidRPr="004C6C53">
        <w:rPr>
          <w:rStyle w:val="Emphasis"/>
        </w:rPr>
        <w:t>Party stalwarts are beginning to express similar views</w:t>
      </w:r>
      <w:r w:rsidRPr="004C6C53">
        <w:rPr>
          <w:sz w:val="16"/>
        </w:rPr>
        <w:t xml:space="preserve">, albeit in less extreme forms. </w:t>
      </w:r>
      <w:r w:rsidRPr="004C6C53">
        <w:rPr>
          <w:rStyle w:val="StyleUnderline"/>
        </w:rPr>
        <w:t xml:space="preserve">Jiang Hong, a delegate to the Chinese People’s Political Consultative Conference, told </w:t>
      </w:r>
      <w:proofErr w:type="spellStart"/>
      <w:r w:rsidRPr="004C6C53">
        <w:rPr>
          <w:rStyle w:val="StyleUnderline"/>
        </w:rPr>
        <w:t>Caixin</w:t>
      </w:r>
      <w:proofErr w:type="spellEnd"/>
      <w:r w:rsidRPr="004C6C53">
        <w:rPr>
          <w:rStyle w:val="StyleUnderline"/>
        </w:rPr>
        <w:t xml:space="preserve"> magazine, “The rights to speak freely must be protected.”</w:t>
      </w:r>
      <w:r w:rsidRPr="004C6C53">
        <w:rPr>
          <w:sz w:val="16"/>
        </w:rPr>
        <w:t xml:space="preserve"> </w:t>
      </w:r>
      <w:r w:rsidRPr="004C6C53">
        <w:rPr>
          <w:rStyle w:val="StyleUnderline"/>
        </w:rPr>
        <w:t>He and others, such as</w:t>
      </w:r>
      <w:r w:rsidRPr="004C6C53">
        <w:rPr>
          <w:sz w:val="16"/>
        </w:rPr>
        <w:t xml:space="preserve"> property tycoon Ren </w:t>
      </w:r>
      <w:proofErr w:type="spellStart"/>
      <w:r w:rsidRPr="004C6C53">
        <w:rPr>
          <w:rStyle w:val="StyleUnderline"/>
        </w:rPr>
        <w:t>Zhiqiang</w:t>
      </w:r>
      <w:proofErr w:type="spellEnd"/>
      <w:r w:rsidRPr="004C6C53">
        <w:rPr>
          <w:rStyle w:val="StyleUnderline"/>
        </w:rPr>
        <w:t>, who had 37 million social-media followers, have warned that Mr. Xi’s gag on “disloyal” comments within the Party means that policy mistakes will be made</w:t>
      </w:r>
      <w:r w:rsidRPr="004C6C53">
        <w:rPr>
          <w:sz w:val="16"/>
        </w:rPr>
        <w:t>. Mr. Jiang’s interview was deleted and Mr. Ren’s social-media accounts have been closed.</w:t>
      </w:r>
      <w:r w:rsidR="00F64A96" w:rsidRPr="004C6C53">
        <w:rPr>
          <w:sz w:val="16"/>
        </w:rPr>
        <w:t xml:space="preserve"> </w:t>
      </w:r>
      <w:r w:rsidRPr="004C6C53">
        <w:rPr>
          <w:sz w:val="16"/>
        </w:rPr>
        <w:t xml:space="preserve">Mr. </w:t>
      </w:r>
      <w:r w:rsidRPr="00AD4431">
        <w:rPr>
          <w:rStyle w:val="Emphasis"/>
          <w:highlight w:val="cyan"/>
        </w:rPr>
        <w:t>Xi has made plenty of enemies</w:t>
      </w:r>
      <w:r w:rsidRPr="004C6C53">
        <w:rPr>
          <w:rStyle w:val="StyleUnderline"/>
        </w:rPr>
        <w:t xml:space="preserve"> in his three years in power</w:t>
      </w:r>
      <w:r w:rsidRPr="004C6C53">
        <w:rPr>
          <w:sz w:val="16"/>
        </w:rPr>
        <w:t xml:space="preserve">. </w:t>
      </w:r>
      <w:r w:rsidRPr="004C6C53">
        <w:rPr>
          <w:rStyle w:val="StyleUnderline"/>
        </w:rPr>
        <w:t xml:space="preserve">He used an </w:t>
      </w:r>
      <w:r w:rsidRPr="004C6C53">
        <w:rPr>
          <w:rStyle w:val="Emphasis"/>
        </w:rPr>
        <w:t>anticorruption campaign</w:t>
      </w:r>
      <w:r w:rsidRPr="004C6C53">
        <w:rPr>
          <w:rStyle w:val="StyleUnderline"/>
        </w:rPr>
        <w:t xml:space="preserve"> to consolidate his power, though</w:t>
      </w:r>
      <w:r w:rsidRPr="004C6C53">
        <w:rPr>
          <w:sz w:val="16"/>
        </w:rPr>
        <w:t xml:space="preserve"> the letter and his </w:t>
      </w:r>
      <w:r w:rsidRPr="004C6C53">
        <w:rPr>
          <w:rStyle w:val="StyleUnderline"/>
        </w:rPr>
        <w:t>Party critics generally laud the campaign</w:t>
      </w:r>
      <w:r w:rsidRPr="004C6C53">
        <w:rPr>
          <w:sz w:val="16"/>
        </w:rPr>
        <w:t xml:space="preserve">. Instead, </w:t>
      </w:r>
      <w:r w:rsidRPr="004C6C53">
        <w:rPr>
          <w:rStyle w:val="StyleUnderline"/>
        </w:rPr>
        <w:t>the nascent revolt of the Party elite hinges on</w:t>
      </w:r>
      <w:r w:rsidRPr="004C6C53">
        <w:rPr>
          <w:sz w:val="16"/>
        </w:rPr>
        <w:t xml:space="preserve"> Mr. </w:t>
      </w:r>
      <w:r w:rsidRPr="004C6C53">
        <w:rPr>
          <w:rStyle w:val="StyleUnderline"/>
        </w:rPr>
        <w:t>Xi’s turn away from democratic centralism</w:t>
      </w:r>
      <w:r w:rsidRPr="004C6C53">
        <w:rPr>
          <w:sz w:val="16"/>
        </w:rPr>
        <w:t>, the doctrine that decisions should be reached by consensus and after open debate within the leadership.</w:t>
      </w:r>
      <w:r w:rsidR="00F64A96" w:rsidRPr="004C6C53">
        <w:rPr>
          <w:sz w:val="16"/>
        </w:rPr>
        <w:t xml:space="preserve"> </w:t>
      </w:r>
      <w:r w:rsidRPr="004C6C53">
        <w:rPr>
          <w:sz w:val="16"/>
        </w:rPr>
        <w:t xml:space="preserve">The debate goes back to Deng Xiaoping’s efforts to reform and open the Party after Mao Zedong’s Cultural Revolution nearly destroyed it. </w:t>
      </w:r>
      <w:r w:rsidRPr="004C6C53">
        <w:rPr>
          <w:rStyle w:val="StyleUnderline"/>
        </w:rPr>
        <w:t>Deng set down internal Party guidelines to ensure no future leader would monopolize power</w:t>
      </w:r>
      <w:r w:rsidRPr="004C6C53">
        <w:rPr>
          <w:sz w:val="16"/>
        </w:rPr>
        <w:t xml:space="preserve"> the way Mao did. These included consensus leadership within the Politburo, the end of personality cults, and the separation of party and government. He also committed China to a moderate foreign policy that respected the international rules of the road.</w:t>
      </w:r>
      <w:r w:rsidR="00F64A96" w:rsidRPr="004C6C53">
        <w:rPr>
          <w:sz w:val="16"/>
        </w:rPr>
        <w:t xml:space="preserve"> </w:t>
      </w:r>
      <w:r w:rsidRPr="004C6C53">
        <w:rPr>
          <w:sz w:val="16"/>
        </w:rPr>
        <w:t xml:space="preserve">Mr. </w:t>
      </w:r>
      <w:r w:rsidRPr="004C6C53">
        <w:rPr>
          <w:rStyle w:val="StyleUnderline"/>
        </w:rPr>
        <w:t>Xi has begun to chip away at Deng’s precedents</w:t>
      </w:r>
      <w:r w:rsidRPr="004C6C53">
        <w:rPr>
          <w:sz w:val="16"/>
        </w:rPr>
        <w:t xml:space="preserve">. </w:t>
      </w:r>
      <w:r w:rsidRPr="004C6C53">
        <w:rPr>
          <w:rStyle w:val="StyleUnderline"/>
        </w:rPr>
        <w:t>The state media encourage adulation of the first couple, Uncle Xi and Mama Peng</w:t>
      </w:r>
      <w:r w:rsidRPr="004C6C53">
        <w:rPr>
          <w:sz w:val="16"/>
        </w:rPr>
        <w:t xml:space="preserve">. A recent song is titled “If You Want to Marry, Marry Someone Like Uncle Xi.” Earlier this month, </w:t>
      </w:r>
      <w:r w:rsidRPr="004C6C53">
        <w:rPr>
          <w:rStyle w:val="StyleUnderline"/>
        </w:rPr>
        <w:t>Tibetan delegates to the legislature wore badges with</w:t>
      </w:r>
      <w:r w:rsidRPr="004C6C53">
        <w:rPr>
          <w:sz w:val="16"/>
        </w:rPr>
        <w:t xml:space="preserve"> Mr. </w:t>
      </w:r>
      <w:r w:rsidRPr="004C6C53">
        <w:rPr>
          <w:rStyle w:val="StyleUnderline"/>
        </w:rPr>
        <w:t>Xi’s picture, a throwback to the Mao badges that all Chinese were required to wear in the 1960s</w:t>
      </w:r>
      <w:r w:rsidRPr="004C6C53">
        <w:rPr>
          <w:sz w:val="16"/>
        </w:rPr>
        <w:t xml:space="preserve">. </w:t>
      </w:r>
      <w:r w:rsidRPr="004C6C53">
        <w:rPr>
          <w:rStyle w:val="StyleUnderline"/>
        </w:rPr>
        <w:t>Some delegations called</w:t>
      </w:r>
      <w:r w:rsidRPr="004C6C53">
        <w:rPr>
          <w:sz w:val="16"/>
        </w:rPr>
        <w:t xml:space="preserve"> Mr. </w:t>
      </w:r>
      <w:r w:rsidRPr="004C6C53">
        <w:rPr>
          <w:rStyle w:val="StyleUnderline"/>
        </w:rPr>
        <w:t>Xi the leadership core, a title last granted to Jiang Zemin after the 1989 Tiananmen protests</w:t>
      </w:r>
      <w:r w:rsidRPr="004C6C53">
        <w:rPr>
          <w:sz w:val="16"/>
        </w:rPr>
        <w:t>.</w:t>
      </w:r>
      <w:r w:rsidR="00F64A96" w:rsidRPr="004C6C53">
        <w:rPr>
          <w:sz w:val="16"/>
        </w:rPr>
        <w:t xml:space="preserve"> </w:t>
      </w:r>
      <w:r w:rsidRPr="004C6C53">
        <w:rPr>
          <w:sz w:val="16"/>
        </w:rPr>
        <w:t xml:space="preserve">Mr. </w:t>
      </w:r>
      <w:r w:rsidRPr="004C6C53">
        <w:rPr>
          <w:rStyle w:val="StyleUnderline"/>
        </w:rPr>
        <w:t>Xi has also taken unprecedented control over the key “central leading groups” within the Party that set policy</w:t>
      </w:r>
      <w:r w:rsidRPr="004C6C53">
        <w:rPr>
          <w:sz w:val="16"/>
        </w:rPr>
        <w:t xml:space="preserve">. </w:t>
      </w:r>
      <w:r w:rsidRPr="004C6C53">
        <w:rPr>
          <w:rStyle w:val="StyleUnderline"/>
        </w:rPr>
        <w:t>The Party</w:t>
      </w:r>
      <w:r w:rsidRPr="004C6C53">
        <w:rPr>
          <w:sz w:val="16"/>
        </w:rPr>
        <w:t xml:space="preserve"> now </w:t>
      </w:r>
      <w:r w:rsidRPr="004C6C53">
        <w:rPr>
          <w:rStyle w:val="StyleUnderline"/>
        </w:rPr>
        <w:t>micromanages state companies, ministries in Beijing as well as provincial governments</w:t>
      </w:r>
      <w:r w:rsidRPr="004C6C53">
        <w:rPr>
          <w:sz w:val="16"/>
        </w:rPr>
        <w:t>. As a result</w:t>
      </w:r>
      <w:r w:rsidRPr="00AD4431">
        <w:rPr>
          <w:sz w:val="16"/>
          <w:highlight w:val="cyan"/>
        </w:rPr>
        <w:t xml:space="preserve">, </w:t>
      </w:r>
      <w:r w:rsidRPr="00AD4431">
        <w:rPr>
          <w:rStyle w:val="StyleUnderline"/>
          <w:highlight w:val="cyan"/>
        </w:rPr>
        <w:t>the quality of governance has declined</w:t>
      </w:r>
      <w:r w:rsidRPr="004C6C53">
        <w:rPr>
          <w:sz w:val="16"/>
        </w:rPr>
        <w:t xml:space="preserve"> and officials are paralyzed with fear. Mr. </w:t>
      </w:r>
      <w:r w:rsidRPr="00AD4431">
        <w:rPr>
          <w:rStyle w:val="StyleUnderline"/>
          <w:highlight w:val="cyan"/>
        </w:rPr>
        <w:t>Xi</w:t>
      </w:r>
      <w:r w:rsidRPr="004C6C53">
        <w:rPr>
          <w:rStyle w:val="StyleUnderline"/>
        </w:rPr>
        <w:t xml:space="preserve"> has also used China’s growing power to flout international norms abroad and exploit nationalist sentiment at home, causing neighboring countries to strengthen ties with the U.S.</w:t>
      </w:r>
      <w:r w:rsidR="00F64A96" w:rsidRPr="004C6C53">
        <w:rPr>
          <w:sz w:val="16"/>
        </w:rPr>
        <w:t xml:space="preserve"> </w:t>
      </w:r>
      <w:r w:rsidRPr="004C6C53">
        <w:rPr>
          <w:sz w:val="16"/>
        </w:rPr>
        <w:t xml:space="preserve">The irony is that Mr. Xi argued for and won undisputed power so that he could push economic reforms after a decade of factional struggles that paralyzed decision making. </w:t>
      </w:r>
      <w:r w:rsidRPr="004C6C53">
        <w:rPr>
          <w:rStyle w:val="StyleUnderline"/>
        </w:rPr>
        <w:t xml:space="preserve">So far </w:t>
      </w:r>
      <w:r w:rsidRPr="004C6C53">
        <w:rPr>
          <w:rStyle w:val="Emphasis"/>
        </w:rPr>
        <w:t xml:space="preserve">he </w:t>
      </w:r>
      <w:r w:rsidRPr="00AD4431">
        <w:rPr>
          <w:rStyle w:val="Emphasis"/>
          <w:highlight w:val="cyan"/>
        </w:rPr>
        <w:t>has accomplished little</w:t>
      </w:r>
      <w:r w:rsidRPr="004C6C53">
        <w:rPr>
          <w:rStyle w:val="Emphasis"/>
        </w:rPr>
        <w:t xml:space="preserve"> on the </w:t>
      </w:r>
      <w:r w:rsidRPr="00AD4431">
        <w:rPr>
          <w:rStyle w:val="Emphasis"/>
          <w:highlight w:val="cyan"/>
        </w:rPr>
        <w:t>reform</w:t>
      </w:r>
      <w:r w:rsidRPr="004C6C53">
        <w:rPr>
          <w:rStyle w:val="Emphasis"/>
        </w:rPr>
        <w:t xml:space="preserve"> front</w:t>
      </w:r>
      <w:r w:rsidRPr="004C6C53">
        <w:rPr>
          <w:rStyle w:val="StyleUnderline"/>
        </w:rPr>
        <w:t xml:space="preserve"> despite some</w:t>
      </w:r>
      <w:r w:rsidRPr="004C6C53">
        <w:rPr>
          <w:sz w:val="16"/>
        </w:rPr>
        <w:t xml:space="preserve"> impressive </w:t>
      </w:r>
      <w:r w:rsidRPr="004C6C53">
        <w:rPr>
          <w:rStyle w:val="StyleUnderline"/>
        </w:rPr>
        <w:t>rhetoric</w:t>
      </w:r>
      <w:r w:rsidRPr="004C6C53">
        <w:rPr>
          <w:sz w:val="16"/>
        </w:rPr>
        <w:t xml:space="preserve">. </w:t>
      </w:r>
      <w:r w:rsidRPr="004C6C53">
        <w:rPr>
          <w:rStyle w:val="StyleUnderline"/>
        </w:rPr>
        <w:t xml:space="preserve">Instead he </w:t>
      </w:r>
      <w:r w:rsidRPr="00AD4431">
        <w:rPr>
          <w:rStyle w:val="StyleUnderline"/>
          <w:highlight w:val="cyan"/>
        </w:rPr>
        <w:t>focus</w:t>
      </w:r>
      <w:r w:rsidRPr="004C6C53">
        <w:rPr>
          <w:rStyle w:val="StyleUnderline"/>
        </w:rPr>
        <w:t xml:space="preserve">es most of his energy </w:t>
      </w:r>
      <w:r w:rsidRPr="00AD4431">
        <w:rPr>
          <w:rStyle w:val="StyleUnderline"/>
          <w:highlight w:val="cyan"/>
        </w:rPr>
        <w:t>on crushing “improper discussion</w:t>
      </w:r>
      <w:r w:rsidRPr="004C6C53">
        <w:rPr>
          <w:rStyle w:val="StyleUnderline"/>
        </w:rPr>
        <w:t>” within the Party</w:t>
      </w:r>
      <w:r w:rsidRPr="004C6C53">
        <w:rPr>
          <w:sz w:val="16"/>
        </w:rPr>
        <w:t>.</w:t>
      </w:r>
      <w:r w:rsidR="00F64A96" w:rsidRPr="004C6C53">
        <w:rPr>
          <w:sz w:val="16"/>
        </w:rPr>
        <w:t xml:space="preserve"> </w:t>
      </w:r>
      <w:r w:rsidRPr="004C6C53">
        <w:rPr>
          <w:rStyle w:val="Emphasis"/>
        </w:rPr>
        <w:t xml:space="preserve">That </w:t>
      </w:r>
      <w:r w:rsidRPr="00AD4431">
        <w:rPr>
          <w:rStyle w:val="Emphasis"/>
          <w:highlight w:val="cyan"/>
        </w:rPr>
        <w:t xml:space="preserve">may </w:t>
      </w:r>
      <w:r w:rsidRPr="00AD4431">
        <w:rPr>
          <w:rStyle w:val="Emphasis"/>
        </w:rPr>
        <w:t xml:space="preserve">now </w:t>
      </w:r>
      <w:r w:rsidRPr="00AD4431">
        <w:rPr>
          <w:rStyle w:val="Emphasis"/>
          <w:highlight w:val="cyan"/>
        </w:rPr>
        <w:t>be backfiring</w:t>
      </w:r>
      <w:r w:rsidRPr="004C6C53">
        <w:rPr>
          <w:sz w:val="16"/>
        </w:rPr>
        <w:t xml:space="preserve">. </w:t>
      </w:r>
      <w:r w:rsidRPr="004C6C53">
        <w:rPr>
          <w:rStyle w:val="StyleUnderline"/>
        </w:rPr>
        <w:t>The Communist Party’s remarkable resilience after the upheaval of 1989 was a result of</w:t>
      </w:r>
      <w:r w:rsidRPr="004C6C53">
        <w:rPr>
          <w:sz w:val="16"/>
        </w:rPr>
        <w:t xml:space="preserve"> economic growth but also a </w:t>
      </w:r>
      <w:r w:rsidRPr="004C6C53">
        <w:rPr>
          <w:rStyle w:val="StyleUnderline"/>
        </w:rPr>
        <w:t>balancing of political repression against the need for greater openness and professionalism in decision making</w:t>
      </w:r>
      <w:r w:rsidRPr="004C6C53">
        <w:rPr>
          <w:sz w:val="16"/>
        </w:rPr>
        <w:t xml:space="preserve">. Mr. </w:t>
      </w:r>
      <w:r w:rsidRPr="00AD4431">
        <w:rPr>
          <w:rStyle w:val="Emphasis"/>
          <w:highlight w:val="cyan"/>
        </w:rPr>
        <w:t>Xi</w:t>
      </w:r>
      <w:r w:rsidRPr="004C6C53">
        <w:rPr>
          <w:rStyle w:val="Emphasis"/>
        </w:rPr>
        <w:t xml:space="preserve"> has </w:t>
      </w:r>
      <w:r w:rsidRPr="00AD4431">
        <w:rPr>
          <w:rStyle w:val="Emphasis"/>
          <w:highlight w:val="cyan"/>
        </w:rPr>
        <w:t>upset</w:t>
      </w:r>
      <w:r w:rsidRPr="004C6C53">
        <w:rPr>
          <w:rStyle w:val="Emphasis"/>
        </w:rPr>
        <w:t xml:space="preserve"> this </w:t>
      </w:r>
      <w:r w:rsidRPr="00AD4431">
        <w:rPr>
          <w:rStyle w:val="Emphasis"/>
          <w:highlight w:val="cyan"/>
        </w:rPr>
        <w:t>balance</w:t>
      </w:r>
      <w:r w:rsidRPr="004C6C53">
        <w:rPr>
          <w:rStyle w:val="StyleUnderline"/>
        </w:rPr>
        <w:t>, and cadres who fear a slide to one-man rule are taking the risk of speaking out</w:t>
      </w:r>
      <w:r w:rsidRPr="004C6C53">
        <w:rPr>
          <w:sz w:val="16"/>
        </w:rPr>
        <w:t xml:space="preserve">. Mr. </w:t>
      </w:r>
      <w:r w:rsidRPr="004C6C53">
        <w:rPr>
          <w:rStyle w:val="StyleUnderline"/>
        </w:rPr>
        <w:t xml:space="preserve">Xi may defeat his Party opponents, but the </w:t>
      </w:r>
      <w:r w:rsidRPr="00AD4431">
        <w:rPr>
          <w:rStyle w:val="StyleUnderline"/>
          <w:highlight w:val="cyan"/>
        </w:rPr>
        <w:t>backlash</w:t>
      </w:r>
      <w:r w:rsidRPr="004C6C53">
        <w:rPr>
          <w:rStyle w:val="StyleUnderline"/>
        </w:rPr>
        <w:t xml:space="preserve"> against him </w:t>
      </w:r>
      <w:r w:rsidRPr="00AD4431">
        <w:rPr>
          <w:rStyle w:val="StyleUnderline"/>
          <w:highlight w:val="cyan"/>
        </w:rPr>
        <w:t xml:space="preserve">means </w:t>
      </w:r>
      <w:r w:rsidRPr="00AD4431">
        <w:rPr>
          <w:rStyle w:val="StyleUnderline"/>
        </w:rPr>
        <w:t xml:space="preserve">that </w:t>
      </w:r>
      <w:r w:rsidRPr="00AD4431">
        <w:rPr>
          <w:rStyle w:val="StyleUnderline"/>
          <w:highlight w:val="cyan"/>
        </w:rPr>
        <w:t>China faces more political turbulence</w:t>
      </w:r>
      <w:r w:rsidRPr="004C6C53">
        <w:rPr>
          <w:sz w:val="16"/>
        </w:rPr>
        <w:t>.</w:t>
      </w:r>
    </w:p>
    <w:p w:rsidR="00F46829" w:rsidRPr="004C6C53" w:rsidRDefault="00F46829" w:rsidP="00F46829"/>
    <w:p w:rsidR="00F46829" w:rsidRPr="004C6C53" w:rsidRDefault="00F46829" w:rsidP="00F46829"/>
    <w:p w:rsidR="00F46829" w:rsidRPr="004C6C53" w:rsidRDefault="00077E9F" w:rsidP="00964FB1">
      <w:pPr>
        <w:pStyle w:val="Heading2"/>
        <w:rPr>
          <w:rFonts w:cs="Arial"/>
        </w:rPr>
      </w:pPr>
      <w:r w:rsidRPr="004C6C53">
        <w:rPr>
          <w:rFonts w:cs="Arial"/>
        </w:rPr>
        <w:t xml:space="preserve">pc low –  xi too controlling </w:t>
      </w:r>
    </w:p>
    <w:p w:rsidR="00964FB1" w:rsidRPr="004C6C53" w:rsidRDefault="00964FB1" w:rsidP="00964FB1">
      <w:pPr>
        <w:pStyle w:val="Heading3"/>
        <w:rPr>
          <w:rFonts w:cs="Arial"/>
        </w:rPr>
      </w:pPr>
      <w:r w:rsidRPr="004C6C53">
        <w:rPr>
          <w:rFonts w:cs="Arial"/>
        </w:rPr>
        <w:t>1nc</w:t>
      </w:r>
    </w:p>
    <w:p w:rsidR="00F46829" w:rsidRPr="004C6C53" w:rsidRDefault="00F46829" w:rsidP="00F46829">
      <w:pPr>
        <w:pStyle w:val="Heading4"/>
        <w:rPr>
          <w:rFonts w:cs="Arial"/>
        </w:rPr>
      </w:pPr>
      <w:r w:rsidRPr="004C6C53">
        <w:rPr>
          <w:rFonts w:cs="Arial"/>
        </w:rPr>
        <w:t>Xi’s economic reforms are failing now due to his perception of being too controlling</w:t>
      </w:r>
    </w:p>
    <w:p w:rsidR="00F46829" w:rsidRPr="004C6C53" w:rsidRDefault="00F46829" w:rsidP="00F46829">
      <w:r w:rsidRPr="004C6C53">
        <w:rPr>
          <w:rStyle w:val="Style13ptBold"/>
        </w:rPr>
        <w:t>WSJ Asia, 5-18</w:t>
      </w:r>
      <w:r w:rsidRPr="004C6C53">
        <w:t xml:space="preserve">-16 – (“Opinion: Xi’s Supply Side Struggle,” </w:t>
      </w:r>
      <w:proofErr w:type="spellStart"/>
      <w:proofErr w:type="gramStart"/>
      <w:r w:rsidRPr="004C6C53">
        <w:t>PressReader</w:t>
      </w:r>
      <w:proofErr w:type="spellEnd"/>
      <w:r w:rsidRPr="004C6C53">
        <w:t>,//BR/</w:t>
      </w:r>
      <w:proofErr w:type="gramEnd"/>
      <w:r w:rsidRPr="004C6C53">
        <w:t>)</w:t>
      </w:r>
    </w:p>
    <w:p w:rsidR="00F46829" w:rsidRPr="004C6C53" w:rsidRDefault="00F46829" w:rsidP="00F46829">
      <w:pPr>
        <w:rPr>
          <w:rStyle w:val="StyleUnderline"/>
        </w:rPr>
      </w:pPr>
      <w:r w:rsidRPr="004C6C53">
        <w:rPr>
          <w:rStyle w:val="StyleUnderline"/>
        </w:rPr>
        <w:t>Xi</w:t>
      </w:r>
      <w:r w:rsidRPr="004C6C53">
        <w:rPr>
          <w:sz w:val="16"/>
        </w:rPr>
        <w:t xml:space="preserve"> Jinping has </w:t>
      </w:r>
      <w:r w:rsidRPr="004C6C53">
        <w:rPr>
          <w:rStyle w:val="StyleUnderline"/>
        </w:rPr>
        <w:t>called for</w:t>
      </w:r>
      <w:r w:rsidRPr="004C6C53">
        <w:rPr>
          <w:sz w:val="16"/>
        </w:rPr>
        <w:t xml:space="preserve"> the Communist Party to "resolutely push forward </w:t>
      </w:r>
      <w:r w:rsidRPr="004C6C53">
        <w:rPr>
          <w:rStyle w:val="StyleUnderline"/>
        </w:rPr>
        <w:t>supply-side structural reform</w:t>
      </w:r>
      <w:r w:rsidRPr="004C6C53">
        <w:rPr>
          <w:sz w:val="16"/>
        </w:rPr>
        <w:t xml:space="preserve">," the People's Daily re- ported Monday. Last week </w:t>
      </w:r>
      <w:r w:rsidRPr="004C6C53">
        <w:rPr>
          <w:rStyle w:val="StyleUnderline"/>
        </w:rPr>
        <w:t>the Party mouthpiece carried two manifestos for reform</w:t>
      </w:r>
      <w:r w:rsidRPr="004C6C53">
        <w:rPr>
          <w:sz w:val="16"/>
        </w:rPr>
        <w:t xml:space="preserve">, an interview with an anonymous "authoritative person" and the transcript of a speech by President Xi. </w:t>
      </w:r>
      <w:r w:rsidRPr="004C6C53">
        <w:rPr>
          <w:rStyle w:val="StyleUnderline"/>
        </w:rPr>
        <w:t xml:space="preserve">The paradox of the Xi agenda is that he wants to use China's Leninist system of political control to drive more free-market reform. </w:t>
      </w:r>
      <w:r w:rsidRPr="004C6C53">
        <w:rPr>
          <w:sz w:val="16"/>
        </w:rPr>
        <w:t xml:space="preserve">Mr. </w:t>
      </w:r>
      <w:r w:rsidRPr="00BA3A19">
        <w:rPr>
          <w:rStyle w:val="StyleUnderline"/>
          <w:highlight w:val="cyan"/>
        </w:rPr>
        <w:t>Xi</w:t>
      </w:r>
      <w:r w:rsidRPr="004C6C53">
        <w:rPr>
          <w:sz w:val="16"/>
        </w:rPr>
        <w:t xml:space="preserve"> and his advisers </w:t>
      </w:r>
      <w:r w:rsidRPr="004C6C53">
        <w:rPr>
          <w:rStyle w:val="StyleUnderline"/>
        </w:rPr>
        <w:t>began to push the slogan of supply-side structural reform last year as the economy slowed and the dangers of China's huge increase in debt over the last seven years became clear</w:t>
      </w:r>
      <w:r w:rsidRPr="004C6C53">
        <w:rPr>
          <w:sz w:val="16"/>
        </w:rPr>
        <w:t xml:space="preserve">. They called on government officials to cut taxes, reduce regulation and force "zombie companies" to re- structure or close. At the same time, </w:t>
      </w:r>
      <w:r w:rsidRPr="004C6C53">
        <w:rPr>
          <w:rStyle w:val="StyleUnderline"/>
        </w:rPr>
        <w:t>fiscal and monetary stimulus would be scaled back.</w:t>
      </w:r>
      <w:r w:rsidRPr="004C6C53">
        <w:rPr>
          <w:sz w:val="16"/>
        </w:rPr>
        <w:t xml:space="preserve"> The "authoritative figure" warned last week that China's economic trajectory would be "</w:t>
      </w:r>
      <w:proofErr w:type="spellStart"/>
      <w:r w:rsidRPr="004C6C53">
        <w:rPr>
          <w:sz w:val="16"/>
        </w:rPr>
        <w:t>Lshaped</w:t>
      </w:r>
      <w:proofErr w:type="spellEnd"/>
      <w:r w:rsidRPr="004C6C53">
        <w:rPr>
          <w:sz w:val="16"/>
        </w:rPr>
        <w:t xml:space="preserve">," but this would put the country on a more sustainable growth path. </w:t>
      </w:r>
      <w:r w:rsidRPr="004C6C53">
        <w:rPr>
          <w:rStyle w:val="StyleUnderline"/>
        </w:rPr>
        <w:t xml:space="preserve">So far the </w:t>
      </w:r>
      <w:r w:rsidRPr="00BA3A19">
        <w:rPr>
          <w:rStyle w:val="StyleUnderline"/>
          <w:highlight w:val="cyan"/>
        </w:rPr>
        <w:t>results</w:t>
      </w:r>
      <w:r w:rsidRPr="004C6C53">
        <w:rPr>
          <w:rStyle w:val="StyleUnderline"/>
        </w:rPr>
        <w:t xml:space="preserve"> of this sup- posed policy shift </w:t>
      </w:r>
      <w:r w:rsidRPr="00BA3A19">
        <w:rPr>
          <w:rStyle w:val="StyleUnderline"/>
          <w:highlight w:val="cyan"/>
        </w:rPr>
        <w:t>are underwhelming</w:t>
      </w:r>
      <w:r w:rsidRPr="004C6C53">
        <w:rPr>
          <w:rStyle w:val="StyleUnderline"/>
        </w:rPr>
        <w:t xml:space="preserve">. While a few companies have been forced to restructure and tax reform is proceeding, the bureaucracy has resisted the call to abandon force-fed government stimulus. The central bank reopened credit taps in the first quarter and a new wave of borrowing boosted growth. Mr. Xi now seems to be fighting back, and </w:t>
      </w:r>
      <w:r w:rsidRPr="00BA3A19">
        <w:rPr>
          <w:rStyle w:val="StyleUnderline"/>
          <w:highlight w:val="cyan"/>
        </w:rPr>
        <w:t>the policy split is coming into focus</w:t>
      </w:r>
      <w:r w:rsidRPr="004C6C53">
        <w:rPr>
          <w:rStyle w:val="StyleUnderline"/>
        </w:rPr>
        <w:t>.</w:t>
      </w:r>
      <w:r w:rsidRPr="004C6C53">
        <w:rPr>
          <w:sz w:val="16"/>
        </w:rPr>
        <w:t xml:space="preserve"> From the early 1990s to 2012, </w:t>
      </w:r>
      <w:r w:rsidRPr="004C6C53">
        <w:rPr>
          <w:rStyle w:val="StyleUnderline"/>
        </w:rPr>
        <w:t>two factions within the Communist Party vied for control over the economy. The left- wing populists, led by</w:t>
      </w:r>
      <w:r w:rsidRPr="004C6C53">
        <w:rPr>
          <w:sz w:val="16"/>
        </w:rPr>
        <w:t xml:space="preserve"> Mr. Xi's predecessor, </w:t>
      </w:r>
      <w:r w:rsidRPr="004C6C53">
        <w:rPr>
          <w:rStyle w:val="StyleUnderline"/>
        </w:rPr>
        <w:t>Hu</w:t>
      </w:r>
      <w:r w:rsidRPr="004C6C53">
        <w:rPr>
          <w:sz w:val="16"/>
        </w:rPr>
        <w:t xml:space="preserve"> Jintao, </w:t>
      </w:r>
      <w:r w:rsidRPr="004C6C53">
        <w:rPr>
          <w:rStyle w:val="StyleUnderline"/>
        </w:rPr>
        <w:t>favored more spending for political purposes and to stimulate the economy</w:t>
      </w:r>
      <w:r w:rsidRPr="004C6C53">
        <w:rPr>
          <w:sz w:val="16"/>
        </w:rPr>
        <w:t xml:space="preserve">. The </w:t>
      </w:r>
      <w:r w:rsidRPr="004C6C53">
        <w:rPr>
          <w:rStyle w:val="StyleUnderline"/>
        </w:rPr>
        <w:t>technocrats</w:t>
      </w:r>
      <w:r w:rsidRPr="004C6C53">
        <w:rPr>
          <w:sz w:val="16"/>
        </w:rPr>
        <w:t xml:space="preserve">, mostly in the State Council, National Development and Reform Commission and People's Bank of China, </w:t>
      </w:r>
      <w:r w:rsidRPr="004C6C53">
        <w:rPr>
          <w:rStyle w:val="StyleUnderline"/>
        </w:rPr>
        <w:t>were fiscally more cautious, but they also wanted to spend more when the economy ran into difficulties.</w:t>
      </w:r>
      <w:r w:rsidRPr="004C6C53">
        <w:rPr>
          <w:sz w:val="16"/>
        </w:rPr>
        <w:t xml:space="preserve"> Mr. </w:t>
      </w:r>
      <w:r w:rsidRPr="004C6C53">
        <w:rPr>
          <w:rStyle w:val="StyleUnderline"/>
        </w:rPr>
        <w:t>Xi has used an anticorruption campaign to destroy the populist faction</w:t>
      </w:r>
      <w:r w:rsidRPr="004C6C53">
        <w:rPr>
          <w:sz w:val="16"/>
        </w:rPr>
        <w:t xml:space="preserve">, with Mr. Hu's closest aide, Ling </w:t>
      </w:r>
      <w:proofErr w:type="spellStart"/>
      <w:r w:rsidRPr="004C6C53">
        <w:rPr>
          <w:sz w:val="16"/>
        </w:rPr>
        <w:t>Jihua</w:t>
      </w:r>
      <w:proofErr w:type="spellEnd"/>
      <w:r w:rsidRPr="004C6C53">
        <w:rPr>
          <w:sz w:val="16"/>
        </w:rPr>
        <w:t xml:space="preserve">, the latest to be charged last week. But as the economy slows, the technocrats have shifted from restraining spending to urging bigger government. They continue to fund wasteful construction projects, intimate asset bubbles and indiscriminately push out more credit through the banking system. The </w:t>
      </w:r>
      <w:r w:rsidRPr="004C6C53">
        <w:rPr>
          <w:rStyle w:val="StyleUnderline"/>
        </w:rPr>
        <w:t>first-quarter credit numbers suggested the technocrats were winning the battle against Mr. Xi's supply-side campaign</w:t>
      </w:r>
      <w:r w:rsidRPr="004C6C53">
        <w:rPr>
          <w:sz w:val="16"/>
        </w:rPr>
        <w:t xml:space="preserve">. So, like Mao Zedong and Deng Xiaoping before him, Mr. </w:t>
      </w:r>
      <w:r w:rsidRPr="004C6C53">
        <w:rPr>
          <w:rStyle w:val="StyleUnderline"/>
        </w:rPr>
        <w:t>Xi has turned to the state media to start a campaign that will force all Party members to embrace the new slogan</w:t>
      </w:r>
      <w:r w:rsidRPr="004C6C53">
        <w:rPr>
          <w:sz w:val="16"/>
        </w:rPr>
        <w:t xml:space="preserve">. Those who fail to carry it out can be at- tacked and sidelined. A key question is the role of Premier Li Keqiang. He advocated free-market policies such as deregulation and tax reform last year. But he is the one representative of Hu Jintao's faction in the Politburo Standing Committee and seems to favor Keynesian stimulus as well. Mr. Xi is muscling in on the Premier's traditional turf of economic policy, which has caused speculation that Mr. Li will be re- moved at next </w:t>
      </w:r>
      <w:proofErr w:type="spellStart"/>
      <w:r w:rsidRPr="004C6C53">
        <w:rPr>
          <w:sz w:val="16"/>
        </w:rPr>
        <w:t>years</w:t>
      </w:r>
      <w:proofErr w:type="spellEnd"/>
      <w:r w:rsidRPr="004C6C53">
        <w:rPr>
          <w:sz w:val="16"/>
        </w:rPr>
        <w:t xml:space="preserve"> Party Congress. </w:t>
      </w:r>
      <w:r w:rsidRPr="004C6C53">
        <w:rPr>
          <w:rStyle w:val="StyleUnderline"/>
        </w:rPr>
        <w:t>Mr. Xi's administration took the blame for chaotic policies such as the imitation of a stock-market bubble last year and attempts to prop up prices after it popped. But these are more properly seen as a failure of the technocrats under Mr. Li who attempted to stimulate the economy with a wealth effect by raising asset prices.</w:t>
      </w:r>
      <w:r w:rsidRPr="004C6C53">
        <w:rPr>
          <w:sz w:val="16"/>
        </w:rPr>
        <w:t xml:space="preserve"> The underlying problem is that using </w:t>
      </w:r>
      <w:r w:rsidRPr="004C6C53">
        <w:rPr>
          <w:rStyle w:val="StyleUnderline"/>
        </w:rPr>
        <w:t>Maoist techniques to pro- mote economic freedom is contradictory, and Mr. Xi's penchant for control is at odds with his desire to shrink government. Free-market reform requires tolerating periodic recessions and easing up on the political allocation of capital, but isn't clear Mr. Xi can do either</w:t>
      </w:r>
      <w:r w:rsidRPr="004C6C53">
        <w:rPr>
          <w:sz w:val="16"/>
        </w:rPr>
        <w:t xml:space="preserve">. He has yet to devise a workable program to reform China’s state-owned enterprises, and he failed to follow through on reform plans laid out at the Party’s Third Plenum in late 2013. But Mr. </w:t>
      </w:r>
      <w:r w:rsidRPr="004C6C53">
        <w:rPr>
          <w:rStyle w:val="StyleUnderline"/>
        </w:rPr>
        <w:t>Xi does seem to determine to tread a new path by disavowing Keynesian stimulus and turning to the market to generate entrepreneurial growth</w:t>
      </w:r>
      <w:r w:rsidRPr="004C6C53">
        <w:rPr>
          <w:sz w:val="16"/>
        </w:rPr>
        <w:t xml:space="preserve">. After shrinking government in the 1980s and ‘90s, Beijing went down a demand-side dead end in the 200s under Hu </w:t>
      </w:r>
      <w:proofErr w:type="spellStart"/>
      <w:r w:rsidRPr="004C6C53">
        <w:rPr>
          <w:sz w:val="16"/>
        </w:rPr>
        <w:t>Jianto’s</w:t>
      </w:r>
      <w:proofErr w:type="spellEnd"/>
      <w:r w:rsidRPr="004C6C53">
        <w:rPr>
          <w:sz w:val="16"/>
        </w:rPr>
        <w:t xml:space="preserve"> populists and civil-service technocrats. </w:t>
      </w:r>
      <w:r w:rsidRPr="00ED7FD1">
        <w:rPr>
          <w:rStyle w:val="StyleUnderline"/>
          <w:highlight w:val="cyan"/>
        </w:rPr>
        <w:t xml:space="preserve">China needs </w:t>
      </w:r>
      <w:r w:rsidRPr="00ED7FD1">
        <w:rPr>
          <w:rStyle w:val="StyleUnderline"/>
        </w:rPr>
        <w:t xml:space="preserve">Mr. </w:t>
      </w:r>
      <w:r w:rsidRPr="00ED7FD1">
        <w:rPr>
          <w:rStyle w:val="StyleUnderline"/>
          <w:highlight w:val="cyan"/>
        </w:rPr>
        <w:t xml:space="preserve">Xi’s </w:t>
      </w:r>
      <w:r w:rsidRPr="00ED7FD1">
        <w:rPr>
          <w:rStyle w:val="StyleUnderline"/>
        </w:rPr>
        <w:t xml:space="preserve">supply side </w:t>
      </w:r>
      <w:r w:rsidRPr="00ED7FD1">
        <w:rPr>
          <w:rStyle w:val="StyleUnderline"/>
          <w:highlight w:val="cyan"/>
        </w:rPr>
        <w:t xml:space="preserve">reforms, but it isn’t clear he can succeed without ceding </w:t>
      </w:r>
      <w:r w:rsidRPr="00ED7FD1">
        <w:rPr>
          <w:rStyle w:val="StyleUnderline"/>
        </w:rPr>
        <w:t xml:space="preserve">some of the </w:t>
      </w:r>
      <w:r w:rsidRPr="00ED7FD1">
        <w:rPr>
          <w:rStyle w:val="StyleUnderline"/>
          <w:highlight w:val="cyan"/>
        </w:rPr>
        <w:t>political control he refuses to give up</w:t>
      </w:r>
      <w:r w:rsidRPr="004C6C53">
        <w:rPr>
          <w:rStyle w:val="StyleUnderline"/>
        </w:rPr>
        <w:t>.</w:t>
      </w:r>
    </w:p>
    <w:p w:rsidR="00F46829" w:rsidRPr="004C6C53" w:rsidRDefault="00FC2552" w:rsidP="003B6176">
      <w:pPr>
        <w:pStyle w:val="Heading1"/>
        <w:rPr>
          <w:rFonts w:cs="Arial"/>
        </w:rPr>
      </w:pPr>
      <w:r w:rsidRPr="004C6C53">
        <w:rPr>
          <w:rFonts w:cs="Arial"/>
        </w:rPr>
        <w:t>l</w:t>
      </w:r>
      <w:r w:rsidR="003B6176" w:rsidRPr="004C6C53">
        <w:rPr>
          <w:rFonts w:cs="Arial"/>
        </w:rPr>
        <w:t>inks/internals</w:t>
      </w:r>
    </w:p>
    <w:p w:rsidR="003B6176" w:rsidRPr="004C6C53" w:rsidRDefault="003B6176" w:rsidP="003B6176">
      <w:pPr>
        <w:pStyle w:val="Heading2"/>
        <w:rPr>
          <w:rFonts w:cs="Arial"/>
        </w:rPr>
      </w:pPr>
      <w:r w:rsidRPr="004C6C53">
        <w:rPr>
          <w:rFonts w:cs="Arial"/>
        </w:rPr>
        <w:t>links</w:t>
      </w:r>
    </w:p>
    <w:p w:rsidR="00FC2552" w:rsidRPr="004C6C53" w:rsidRDefault="00FC2552" w:rsidP="00FC2552">
      <w:pPr>
        <w:pStyle w:val="Heading3"/>
        <w:rPr>
          <w:rFonts w:cs="Arial"/>
        </w:rPr>
      </w:pPr>
      <w:proofErr w:type="spellStart"/>
      <w:r w:rsidRPr="004C6C53">
        <w:rPr>
          <w:rFonts w:cs="Arial"/>
        </w:rPr>
        <w:t>aiib</w:t>
      </w:r>
      <w:proofErr w:type="spellEnd"/>
    </w:p>
    <w:p w:rsidR="00FC2552" w:rsidRPr="004C6C53" w:rsidRDefault="00FC2552" w:rsidP="00FC2552">
      <w:pPr>
        <w:pStyle w:val="Heading4"/>
        <w:rPr>
          <w:rFonts w:cs="Arial"/>
        </w:rPr>
      </w:pPr>
      <w:r w:rsidRPr="004C6C53">
        <w:rPr>
          <w:rFonts w:cs="Arial"/>
        </w:rPr>
        <w:t>The plan is perceived as a US concession --- that helps Xi consolidate power</w:t>
      </w:r>
    </w:p>
    <w:p w:rsidR="00FC2552" w:rsidRPr="004C6C53" w:rsidRDefault="00FC2552" w:rsidP="00FC2552">
      <w:r w:rsidRPr="004C6C53">
        <w:rPr>
          <w:b/>
        </w:rPr>
        <w:t>Economy, 14</w:t>
      </w:r>
      <w:r w:rsidRPr="004C6C53">
        <w:t xml:space="preserve"> – C.V. Starr senior fellow and director for Asia studies at the Council on Foreign Relations, author of “By All Means Necessary: How China’s Resource Quest is Changing the World” (Elizabeth, </w:t>
      </w:r>
      <w:proofErr w:type="spellStart"/>
      <w:r w:rsidRPr="004C6C53">
        <w:t>Lawfare</w:t>
      </w:r>
      <w:proofErr w:type="spellEnd"/>
      <w:r w:rsidRPr="004C6C53">
        <w:t xml:space="preserve">, “The Foreign Policy Essay: The Fault Lines in China’s New Empire”, 9/9/14, </w:t>
      </w:r>
      <w:hyperlink r:id="rId14" w:history="1">
        <w:r w:rsidRPr="004C6C53">
          <w:rPr>
            <w:rStyle w:val="Hyperlink"/>
          </w:rPr>
          <w:t>https://www.lawfareblog.com/foreign-policy-essay-fault-lines-chinas-new-empire</w:t>
        </w:r>
      </w:hyperlink>
      <w:r w:rsidRPr="004C6C53">
        <w:t>, //11)</w:t>
      </w:r>
    </w:p>
    <w:p w:rsidR="00FC2552" w:rsidRPr="004C6C53" w:rsidRDefault="00FC2552" w:rsidP="00FC2552">
      <w:r w:rsidRPr="004C6C53">
        <w:t xml:space="preserve">It is too early to determine whether Xi’s efforts to construct a new Chinese empire will be successful, but </w:t>
      </w:r>
      <w:r w:rsidRPr="004C6C53">
        <w:rPr>
          <w:rStyle w:val="StyleUnderline"/>
        </w:rPr>
        <w:t>fault lines are already emerging</w:t>
      </w:r>
      <w:r w:rsidRPr="004C6C53">
        <w:t xml:space="preserve">. Pressures from inside and outside China are shaping China’s path forward in unexpected ways, and </w:t>
      </w:r>
      <w:r w:rsidRPr="004C6C53">
        <w:rPr>
          <w:rStyle w:val="StyleUnderline"/>
        </w:rPr>
        <w:t>Xi’s policies are creating deep pockets of discontent domestically</w:t>
      </w:r>
      <w:r w:rsidRPr="004C6C53">
        <w:t xml:space="preserve">. He has announced, for example, that </w:t>
      </w:r>
      <w:r w:rsidRPr="004C6C53">
        <w:rPr>
          <w:rStyle w:val="StyleUnderline"/>
        </w:rPr>
        <w:t>his anticorruption campaign is encountering serious resistance</w:t>
      </w:r>
      <w:r w:rsidRPr="004C6C53">
        <w:t xml:space="preserve">. Even </w:t>
      </w:r>
      <w:r w:rsidRPr="004C6C53">
        <w:rPr>
          <w:rStyle w:val="StyleUnderline"/>
        </w:rPr>
        <w:t xml:space="preserve">former top leaders Jiang Zemin and Hu Jintao have warned </w:t>
      </w:r>
      <w:r w:rsidRPr="00ED7FD1">
        <w:rPr>
          <w:rStyle w:val="StyleUnderline"/>
          <w:highlight w:val="cyan"/>
        </w:rPr>
        <w:t>Xi</w:t>
      </w:r>
      <w:r w:rsidRPr="004C6C53">
        <w:rPr>
          <w:rStyle w:val="StyleUnderline"/>
        </w:rPr>
        <w:t xml:space="preserve"> that if he continues to pursue his campaign so aggressively, </w:t>
      </w:r>
      <w:r w:rsidRPr="004C6C53">
        <w:rPr>
          <w:rStyle w:val="Emphasis"/>
        </w:rPr>
        <w:t xml:space="preserve">he </w:t>
      </w:r>
      <w:r w:rsidRPr="00ED7FD1">
        <w:rPr>
          <w:rStyle w:val="Emphasis"/>
          <w:highlight w:val="cyan"/>
        </w:rPr>
        <w:t>risks undermining the party itself</w:t>
      </w:r>
      <w:r w:rsidRPr="004C6C53">
        <w:t xml:space="preserve">. In addition, his political crackdown on the home front is alienating many of the best and brightest Chinese citizens necessary to effect that change. According to </w:t>
      </w:r>
      <w:proofErr w:type="spellStart"/>
      <w:r w:rsidRPr="004C6C53">
        <w:t>Hurun</w:t>
      </w:r>
      <w:proofErr w:type="spellEnd"/>
      <w:r w:rsidRPr="004C6C53">
        <w:t xml:space="preserve"> Report, almost two-thirds of Chinese with assets of $1.6 million or more have emigrated or seek to emigrate. And, of course, Beijing’s White Paper on the future of Hong Kong elections has precipitated widespread and ongoing protests in Hong Kong that neither the Hong Kong government nor Beijing has been able to tamp down.</w:t>
      </w:r>
      <w:r w:rsidR="00F64A96" w:rsidRPr="004C6C53">
        <w:t xml:space="preserve"> </w:t>
      </w:r>
      <w:r w:rsidRPr="004C6C53">
        <w:rPr>
          <w:rStyle w:val="StyleUnderline"/>
        </w:rPr>
        <w:t>Even Xi’s bold economic reform plan</w:t>
      </w:r>
      <w:r w:rsidRPr="004C6C53">
        <w:t>—announced to great fanfare just one year ago—</w:t>
      </w:r>
      <w:r w:rsidRPr="004C6C53">
        <w:rPr>
          <w:rStyle w:val="StyleUnderline"/>
        </w:rPr>
        <w:t>appears to have run into difficulty</w:t>
      </w:r>
      <w:r w:rsidRPr="004C6C53">
        <w:t>. As one prominent Chinese businessperson commented to me privately: “The property tax is delayed, currency reform is delayed, the Hong Kong-Shanghai ‘through train’ [a cross-border stock connection] is delayed, and approvals for new business are being delayed. No one knows what is going on with the economic reforms.” Economic indicators are mostly pointing in the wrong direction, and several Western analysts now predict a long, tough slog forward with no guarantee of success.</w:t>
      </w:r>
      <w:r w:rsidR="00F64A96" w:rsidRPr="004C6C53">
        <w:t xml:space="preserve"> </w:t>
      </w:r>
      <w:r w:rsidRPr="004C6C53">
        <w:rPr>
          <w:rStyle w:val="StyleUnderline"/>
        </w:rPr>
        <w:t>Xi’s desire to promote the centrality of China</w:t>
      </w:r>
      <w:r w:rsidRPr="004C6C53">
        <w:t xml:space="preserve">—both </w:t>
      </w:r>
      <w:r w:rsidRPr="004C6C53">
        <w:rPr>
          <w:rStyle w:val="Emphasis"/>
        </w:rPr>
        <w:t>through physical and institutional infrastructure</w:t>
      </w:r>
      <w:r w:rsidRPr="004C6C53">
        <w:t xml:space="preserve"> as well as soft power—also </w:t>
      </w:r>
      <w:r w:rsidRPr="004C6C53">
        <w:rPr>
          <w:rStyle w:val="StyleUnderline"/>
        </w:rPr>
        <w:t>has encountered serious obstacles</w:t>
      </w:r>
      <w:r w:rsidRPr="004C6C53">
        <w:t xml:space="preserve">. Beijing’s efforts to enforce various maritime and other territorial claims in the Asia Pacific have raised tensions dramatically in the region, and rather than contributing to a shared regional vision of Chinese leadership, they have led a number of countries, including Vietnam, India, Japan, and Australia, to enhance their security relationships with one another to hedge against China. </w:t>
      </w:r>
      <w:r w:rsidRPr="00ED7FD1">
        <w:rPr>
          <w:rStyle w:val="StyleUnderline"/>
          <w:highlight w:val="cyan"/>
        </w:rPr>
        <w:t>Xi’s</w:t>
      </w:r>
      <w:r w:rsidRPr="004C6C53">
        <w:rPr>
          <w:rStyle w:val="StyleUnderline"/>
        </w:rPr>
        <w:t xml:space="preserve"> </w:t>
      </w:r>
      <w:r w:rsidRPr="00ED7FD1">
        <w:rPr>
          <w:rStyle w:val="StyleUnderline"/>
          <w:highlight w:val="cyan"/>
        </w:rPr>
        <w:t>initiative to establish</w:t>
      </w:r>
      <w:r w:rsidRPr="004C6C53">
        <w:rPr>
          <w:rStyle w:val="StyleUnderline"/>
        </w:rPr>
        <w:t xml:space="preserve"> an </w:t>
      </w:r>
      <w:r w:rsidRPr="00ED7FD1">
        <w:rPr>
          <w:rStyle w:val="Emphasis"/>
          <w:highlight w:val="cyan"/>
        </w:rPr>
        <w:t>A</w:t>
      </w:r>
      <w:r w:rsidRPr="004C6C53">
        <w:rPr>
          <w:rStyle w:val="Emphasis"/>
        </w:rPr>
        <w:t xml:space="preserve">sian </w:t>
      </w:r>
      <w:r w:rsidRPr="00ED7FD1">
        <w:rPr>
          <w:rStyle w:val="Emphasis"/>
          <w:highlight w:val="cyan"/>
        </w:rPr>
        <w:t>I</w:t>
      </w:r>
      <w:r w:rsidRPr="004C6C53">
        <w:rPr>
          <w:rStyle w:val="Emphasis"/>
        </w:rPr>
        <w:t xml:space="preserve">nfrastructure </w:t>
      </w:r>
      <w:r w:rsidRPr="00ED7FD1">
        <w:rPr>
          <w:rStyle w:val="Emphasis"/>
          <w:highlight w:val="cyan"/>
        </w:rPr>
        <w:t>I</w:t>
      </w:r>
      <w:r w:rsidRPr="004C6C53">
        <w:rPr>
          <w:rStyle w:val="Emphasis"/>
        </w:rPr>
        <w:t xml:space="preserve">nvestment </w:t>
      </w:r>
      <w:r w:rsidRPr="00ED7FD1">
        <w:rPr>
          <w:rStyle w:val="Emphasis"/>
          <w:highlight w:val="cyan"/>
        </w:rPr>
        <w:t>B</w:t>
      </w:r>
      <w:r w:rsidRPr="004C6C53">
        <w:rPr>
          <w:rStyle w:val="Emphasis"/>
        </w:rPr>
        <w:t>ank</w:t>
      </w:r>
      <w:r w:rsidRPr="004C6C53">
        <w:rPr>
          <w:rStyle w:val="StyleUnderline"/>
        </w:rPr>
        <w:t xml:space="preserve"> </w:t>
      </w:r>
      <w:r w:rsidRPr="00ED7FD1">
        <w:rPr>
          <w:rStyle w:val="StyleUnderline"/>
          <w:highlight w:val="cyan"/>
        </w:rPr>
        <w:t>was hurt</w:t>
      </w:r>
      <w:r w:rsidRPr="004C6C53">
        <w:t xml:space="preserve"> (at least initially) </w:t>
      </w:r>
      <w:r w:rsidRPr="00ED7FD1">
        <w:rPr>
          <w:rStyle w:val="StyleUnderline"/>
          <w:highlight w:val="cyan"/>
        </w:rPr>
        <w:t>by</w:t>
      </w:r>
      <w:r w:rsidRPr="004C6C53">
        <w:rPr>
          <w:rStyle w:val="StyleUnderline"/>
        </w:rPr>
        <w:t xml:space="preserve"> </w:t>
      </w:r>
      <w:r w:rsidRPr="004C6C53">
        <w:t xml:space="preserve">the decision of most of the region’s prominent economies—including Japan, South Korea, Australia, and Indonesia—not to sign on. While </w:t>
      </w:r>
      <w:r w:rsidRPr="00ED7FD1">
        <w:rPr>
          <w:rStyle w:val="StyleUnderline"/>
          <w:highlight w:val="cyan"/>
        </w:rPr>
        <w:t>the</w:t>
      </w:r>
      <w:r w:rsidRPr="004C6C53">
        <w:rPr>
          <w:rStyle w:val="StyleUnderline"/>
        </w:rPr>
        <w:t xml:space="preserve"> </w:t>
      </w:r>
      <w:r w:rsidRPr="00ED7FD1">
        <w:rPr>
          <w:rStyle w:val="StyleUnderline"/>
          <w:highlight w:val="cyan"/>
        </w:rPr>
        <w:t>U</w:t>
      </w:r>
      <w:r w:rsidRPr="004C6C53">
        <w:t xml:space="preserve">nited </w:t>
      </w:r>
      <w:r w:rsidRPr="00ED7FD1">
        <w:rPr>
          <w:rStyle w:val="StyleUnderline"/>
          <w:highlight w:val="cyan"/>
        </w:rPr>
        <w:t>S</w:t>
      </w:r>
      <w:r w:rsidRPr="004C6C53">
        <w:t xml:space="preserve">tates apparently used its </w:t>
      </w:r>
      <w:r w:rsidRPr="004C6C53">
        <w:rPr>
          <w:rStyle w:val="StyleUnderline"/>
        </w:rPr>
        <w:t>political leverage to influence some of these countries to hold off on participation</w:t>
      </w:r>
      <w:r w:rsidRPr="004C6C53">
        <w:t>, there were also concerns within these countries over the proposed bank’s governance, environmental, and labor standards.</w:t>
      </w:r>
      <w:r w:rsidR="00F64A96" w:rsidRPr="004C6C53">
        <w:t xml:space="preserve"> </w:t>
      </w:r>
      <w:r w:rsidRPr="004C6C53">
        <w:t xml:space="preserve">Even </w:t>
      </w:r>
      <w:r w:rsidRPr="00ED7FD1">
        <w:rPr>
          <w:rStyle w:val="StyleUnderline"/>
          <w:highlight w:val="cyan"/>
        </w:rPr>
        <w:t>Xi’s</w:t>
      </w:r>
      <w:r w:rsidRPr="004C6C53">
        <w:rPr>
          <w:rStyle w:val="StyleUnderline"/>
        </w:rPr>
        <w:t xml:space="preserve"> strong </w:t>
      </w:r>
      <w:r w:rsidRPr="00ED7FD1">
        <w:rPr>
          <w:rStyle w:val="StyleUnderline"/>
          <w:highlight w:val="cyan"/>
        </w:rPr>
        <w:t>desire to promote Chinese soft power is undermined by</w:t>
      </w:r>
      <w:r w:rsidRPr="004C6C53">
        <w:rPr>
          <w:rStyle w:val="StyleUnderline"/>
        </w:rPr>
        <w:t xml:space="preserve"> his very </w:t>
      </w:r>
      <w:r w:rsidRPr="00ED7FD1">
        <w:rPr>
          <w:rStyle w:val="StyleUnderline"/>
          <w:highlight w:val="cyan"/>
        </w:rPr>
        <w:t>lack of understanding</w:t>
      </w:r>
      <w:r w:rsidRPr="004C6C53">
        <w:rPr>
          <w:rStyle w:val="StyleUnderline"/>
        </w:rPr>
        <w:t xml:space="preserve"> of what constitutes such international influence</w:t>
      </w:r>
      <w:r w:rsidRPr="004C6C53">
        <w:t>. He insists, for example, that artists foster “correct” viewpoints of history, nationality, and culture, as well as strengthen pride in being Chinese. And even as he bemoans the lack of think tanks in China with “great influence and international reputation,” he insists that they be “led by the Communist Party of China and adhere to correct direction.” Such directives—if enforced—virtually guarantee that Chinese soft power will never spread beyond the country’s boundaries.</w:t>
      </w:r>
    </w:p>
    <w:p w:rsidR="00FC2552" w:rsidRPr="004C6C53" w:rsidRDefault="00FC2552" w:rsidP="00FC2552"/>
    <w:p w:rsidR="00B2606B" w:rsidRDefault="00B2606B" w:rsidP="00957CDC">
      <w:pPr>
        <w:pStyle w:val="Heading3"/>
        <w:rPr>
          <w:rFonts w:cs="Arial"/>
        </w:rPr>
      </w:pPr>
      <w:r>
        <w:rPr>
          <w:rFonts w:cs="Arial"/>
        </w:rPr>
        <w:t>bilateralism</w:t>
      </w:r>
    </w:p>
    <w:p w:rsidR="00B2606B" w:rsidRDefault="00B2606B" w:rsidP="00B2606B">
      <w:pPr>
        <w:pStyle w:val="Heading4"/>
      </w:pPr>
      <w:r>
        <w:t>Bilateral cooperation spills up to garner support for Xi</w:t>
      </w:r>
    </w:p>
    <w:p w:rsidR="00B2606B" w:rsidRPr="00867F4E" w:rsidRDefault="00B2606B" w:rsidP="00B2606B">
      <w:r w:rsidRPr="001567D6">
        <w:rPr>
          <w:b/>
        </w:rPr>
        <w:t>Rudd, 15</w:t>
      </w:r>
      <w:r>
        <w:t xml:space="preserve"> – Senior Fellow at the </w:t>
      </w:r>
      <w:proofErr w:type="spellStart"/>
      <w:r>
        <w:t>Belfer</w:t>
      </w:r>
      <w:proofErr w:type="spellEnd"/>
      <w:r>
        <w:t xml:space="preserve"> Center for Science and International Affairs, Former Prime Minister of Australia (Kevin, </w:t>
      </w:r>
      <w:proofErr w:type="spellStart"/>
      <w:r>
        <w:t>Belfer</w:t>
      </w:r>
      <w:proofErr w:type="spellEnd"/>
      <w:r>
        <w:t xml:space="preserve"> Center, “The Future of U.S.-China Relations Under Xi Jinping”, April 2015, </w:t>
      </w:r>
      <w:hyperlink r:id="rId15" w:history="1">
        <w:r w:rsidRPr="002F2785">
          <w:rPr>
            <w:rStyle w:val="Hyperlink"/>
          </w:rPr>
          <w:t>http://belfercenter.ksg.harvard.edu/files/Summary%20Report%20US-China%2021.pdf</w:t>
        </w:r>
      </w:hyperlink>
      <w:r>
        <w:t>, //11)</w:t>
      </w:r>
    </w:p>
    <w:p w:rsidR="00B2606B" w:rsidRDefault="00B2606B" w:rsidP="00B2606B">
      <w:r w:rsidRPr="00ED7FD1">
        <w:rPr>
          <w:sz w:val="16"/>
        </w:rPr>
        <w:t xml:space="preserve">Third, </w:t>
      </w:r>
      <w:r w:rsidRPr="00ED7FD1">
        <w:rPr>
          <w:rStyle w:val="StyleUnderline"/>
          <w:highlight w:val="cyan"/>
        </w:rPr>
        <w:t>for both powers</w:t>
      </w:r>
      <w:r w:rsidRPr="00867F4E">
        <w:rPr>
          <w:rStyle w:val="StyleUnderline"/>
        </w:rPr>
        <w:t xml:space="preserve">, a </w:t>
      </w:r>
      <w:r w:rsidRPr="00ED7FD1">
        <w:rPr>
          <w:rStyle w:val="StyleUnderline"/>
          <w:highlight w:val="cyan"/>
        </w:rPr>
        <w:t>coherent</w:t>
      </w:r>
      <w:r w:rsidRPr="00867F4E">
        <w:rPr>
          <w:rStyle w:val="StyleUnderline"/>
        </w:rPr>
        <w:t xml:space="preserve"> strategic </w:t>
      </w:r>
      <w:r w:rsidRPr="00ED7FD1">
        <w:rPr>
          <w:rStyle w:val="StyleUnderline"/>
          <w:highlight w:val="cyan"/>
        </w:rPr>
        <w:t>framework</w:t>
      </w:r>
      <w:r w:rsidRPr="00867F4E">
        <w:rPr>
          <w:rStyle w:val="StyleUnderline"/>
        </w:rPr>
        <w:t xml:space="preserve"> </w:t>
      </w:r>
      <w:r w:rsidRPr="00ED7FD1">
        <w:rPr>
          <w:rStyle w:val="StyleUnderline"/>
          <w:highlight w:val="cyan"/>
        </w:rPr>
        <w:t>would</w:t>
      </w:r>
      <w:r w:rsidRPr="00ED7FD1">
        <w:rPr>
          <w:sz w:val="16"/>
        </w:rPr>
        <w:t xml:space="preserve"> also </w:t>
      </w:r>
      <w:r w:rsidRPr="00ED7FD1">
        <w:rPr>
          <w:rStyle w:val="Emphasis"/>
          <w:highlight w:val="cyan"/>
        </w:rPr>
        <w:t>inject additional positive ingredients</w:t>
      </w:r>
      <w:r w:rsidRPr="00ED7FD1">
        <w:rPr>
          <w:sz w:val="16"/>
        </w:rPr>
        <w:t xml:space="preserve">: a common determination to manage significant differences effectively in order to avoid unnecessary confrontation; a common commitment to collaborate in difficult policy areas with a view to resolving them; and </w:t>
      </w:r>
      <w:r w:rsidRPr="00867F4E">
        <w:rPr>
          <w:rStyle w:val="StyleUnderline"/>
        </w:rPr>
        <w:t xml:space="preserve">a </w:t>
      </w:r>
      <w:r w:rsidRPr="00867F4E">
        <w:rPr>
          <w:rStyle w:val="Emphasis"/>
        </w:rPr>
        <w:t xml:space="preserve">common sense of purpose </w:t>
      </w:r>
      <w:r w:rsidRPr="00ED7FD1">
        <w:rPr>
          <w:rStyle w:val="Emphasis"/>
          <w:highlight w:val="cyan"/>
        </w:rPr>
        <w:t>to build political capital</w:t>
      </w:r>
      <w:r w:rsidRPr="00867F4E">
        <w:rPr>
          <w:rStyle w:val="StyleUnderline"/>
        </w:rPr>
        <w:t xml:space="preserve"> and strategic trust</w:t>
      </w:r>
      <w:r w:rsidRPr="00ED7FD1">
        <w:rPr>
          <w:sz w:val="16"/>
        </w:rPr>
        <w:t xml:space="preserve"> over time.</w:t>
      </w:r>
      <w:r w:rsidR="00ED7FD1" w:rsidRPr="00ED7FD1">
        <w:rPr>
          <w:sz w:val="16"/>
        </w:rPr>
        <w:t xml:space="preserve"> </w:t>
      </w:r>
      <w:r w:rsidRPr="00ED7FD1">
        <w:rPr>
          <w:sz w:val="16"/>
        </w:rPr>
        <w:t xml:space="preserve">For these reasons, the report argues that </w:t>
      </w:r>
      <w:r w:rsidRPr="00867F4E">
        <w:rPr>
          <w:rStyle w:val="StyleUnderline"/>
        </w:rPr>
        <w:t xml:space="preserve">the ideational content of a common strategic framework for </w:t>
      </w:r>
      <w:r w:rsidRPr="00ED7FD1">
        <w:rPr>
          <w:rStyle w:val="StyleUnderline"/>
          <w:highlight w:val="cyan"/>
        </w:rPr>
        <w:t xml:space="preserve">the relationship should </w:t>
      </w:r>
      <w:r w:rsidRPr="00ED7FD1">
        <w:rPr>
          <w:rStyle w:val="StyleUnderline"/>
        </w:rPr>
        <w:t>be</w:t>
      </w:r>
      <w:r w:rsidRPr="00ED7FD1">
        <w:rPr>
          <w:sz w:val="16"/>
        </w:rPr>
        <w:t xml:space="preserve">: “realist” about those areas of the relationship which are not possible to resolve within the foreseeable future; </w:t>
      </w:r>
      <w:r w:rsidRPr="00867F4E">
        <w:rPr>
          <w:rStyle w:val="StyleUnderline"/>
        </w:rPr>
        <w:t xml:space="preserve">“constructive” about those areas that could be </w:t>
      </w:r>
      <w:r w:rsidRPr="00ED7FD1">
        <w:rPr>
          <w:rStyle w:val="StyleUnderline"/>
          <w:highlight w:val="cyan"/>
        </w:rPr>
        <w:t>resolve</w:t>
      </w:r>
      <w:r w:rsidRPr="00ED7FD1">
        <w:rPr>
          <w:rStyle w:val="StyleUnderline"/>
        </w:rPr>
        <w:t xml:space="preserve">d </w:t>
      </w:r>
      <w:r w:rsidRPr="00ED7FD1">
        <w:rPr>
          <w:rStyle w:val="StyleUnderline"/>
          <w:highlight w:val="cyan"/>
        </w:rPr>
        <w:t xml:space="preserve">with </w:t>
      </w:r>
      <w:r w:rsidRPr="00ED7FD1">
        <w:rPr>
          <w:rStyle w:val="Emphasis"/>
          <w:highlight w:val="cyan"/>
        </w:rPr>
        <w:t>high-level political effort at the bilateral</w:t>
      </w:r>
      <w:r w:rsidRPr="00ED7FD1">
        <w:rPr>
          <w:sz w:val="16"/>
        </w:rPr>
        <w:t xml:space="preserve">, regional and global </w:t>
      </w:r>
      <w:r w:rsidRPr="00867F4E">
        <w:rPr>
          <w:rStyle w:val="Emphasis"/>
        </w:rPr>
        <w:t>levels</w:t>
      </w:r>
      <w:r w:rsidRPr="00ED7FD1">
        <w:rPr>
          <w:sz w:val="16"/>
        </w:rPr>
        <w:t xml:space="preserve">; </w:t>
      </w:r>
      <w:r w:rsidRPr="00ED7FD1">
        <w:rPr>
          <w:rStyle w:val="StyleUnderline"/>
          <w:highlight w:val="cyan"/>
        </w:rPr>
        <w:t>and guided by a “common purpose” to build strategic trust</w:t>
      </w:r>
      <w:r w:rsidRPr="00867F4E">
        <w:rPr>
          <w:rStyle w:val="StyleUnderline"/>
        </w:rPr>
        <w:t xml:space="preserve">, step by step, </w:t>
      </w:r>
      <w:r w:rsidRPr="00ED7FD1">
        <w:rPr>
          <w:rStyle w:val="StyleUnderline"/>
          <w:highlight w:val="cyan"/>
        </w:rPr>
        <w:t>over time</w:t>
      </w:r>
      <w:r w:rsidRPr="00ED7FD1">
        <w:rPr>
          <w:sz w:val="16"/>
        </w:rPr>
        <w:t>, not based on declaratory statements, but instead on common action in resolving common problems.</w:t>
      </w:r>
    </w:p>
    <w:p w:rsidR="00B2606B" w:rsidRDefault="00B2606B" w:rsidP="00B2606B"/>
    <w:p w:rsidR="00B2606B" w:rsidRDefault="00B2606B" w:rsidP="00B2606B">
      <w:pPr>
        <w:pStyle w:val="Heading4"/>
      </w:pPr>
      <w:r>
        <w:t xml:space="preserve">Winners win --- capital regenerates </w:t>
      </w:r>
    </w:p>
    <w:p w:rsidR="00B2606B" w:rsidRPr="00900FCD" w:rsidRDefault="00B2606B" w:rsidP="00B2606B">
      <w:r w:rsidRPr="00900FCD">
        <w:rPr>
          <w:b/>
        </w:rPr>
        <w:t>Shuli and Ling, 1</w:t>
      </w:r>
      <w:r>
        <w:rPr>
          <w:b/>
        </w:rPr>
        <w:t>5</w:t>
      </w:r>
      <w:r>
        <w:t xml:space="preserve"> – referencing former Australian prime minister Kevin Rudd, staff reporters for </w:t>
      </w:r>
      <w:proofErr w:type="spellStart"/>
      <w:r>
        <w:t>Caixin</w:t>
      </w:r>
      <w:proofErr w:type="spellEnd"/>
      <w:r>
        <w:t xml:space="preserve"> Online (Hu and Wang, “Kevin Rudd: Answering the Peaceful Rise Question”, 5/15/15, </w:t>
      </w:r>
      <w:hyperlink r:id="rId16" w:history="1">
        <w:r w:rsidRPr="00ED5EA9">
          <w:rPr>
            <w:rStyle w:val="Hyperlink"/>
          </w:rPr>
          <w:t>http://english.caixin.com/2015-05-15/100809611.html</w:t>
        </w:r>
      </w:hyperlink>
      <w:r>
        <w:t>, //11)</w:t>
      </w:r>
    </w:p>
    <w:p w:rsidR="00B2606B" w:rsidRDefault="00B2606B" w:rsidP="00B2606B">
      <w:r>
        <w:t xml:space="preserve">We are dealing with </w:t>
      </w:r>
      <w:r w:rsidRPr="00900FCD">
        <w:rPr>
          <w:rStyle w:val="StyleUnderline"/>
        </w:rPr>
        <w:t>a culture here in China which has a long tradition of yin and yang</w:t>
      </w:r>
      <w:r>
        <w:t xml:space="preserve">. So </w:t>
      </w:r>
      <w:r w:rsidRPr="00900FCD">
        <w:rPr>
          <w:rStyle w:val="StyleUnderline"/>
        </w:rPr>
        <w:t>you are able to make things which appear to be conflicting actually work together as a whole</w:t>
      </w:r>
      <w:r>
        <w:t xml:space="preserve">. The truth is this: There are things where the United States and China disagree fundamentally, for example, arms sales to Taiwan. Everyone knows who's got what position. Can I foresee that that is capable of being solved anytime soon? No. That's just the truth. I just take it as a reality. But at the same time, on the constructive side of this relationship, </w:t>
      </w:r>
      <w:r w:rsidRPr="00ED7FD1">
        <w:rPr>
          <w:rStyle w:val="StyleUnderline"/>
          <w:highlight w:val="cyan"/>
        </w:rPr>
        <w:t>there's</w:t>
      </w:r>
      <w:r w:rsidRPr="00900FCD">
        <w:rPr>
          <w:rStyle w:val="StyleUnderline"/>
        </w:rPr>
        <w:t xml:space="preserve"> a whole series of </w:t>
      </w:r>
      <w:r w:rsidRPr="00ED7FD1">
        <w:rPr>
          <w:rStyle w:val="StyleUnderline"/>
          <w:highlight w:val="cyan"/>
        </w:rPr>
        <w:t>things</w:t>
      </w:r>
      <w:r w:rsidRPr="00900FCD">
        <w:rPr>
          <w:rStyle w:val="StyleUnderline"/>
        </w:rPr>
        <w:t xml:space="preserve"> that </w:t>
      </w:r>
      <w:r w:rsidRPr="00ED7FD1">
        <w:rPr>
          <w:rStyle w:val="StyleUnderline"/>
          <w:highlight w:val="cyan"/>
        </w:rPr>
        <w:t xml:space="preserve">America and China can do </w:t>
      </w:r>
      <w:r w:rsidRPr="00ED7FD1">
        <w:rPr>
          <w:rStyle w:val="StyleUnderline"/>
        </w:rPr>
        <w:t>together</w:t>
      </w:r>
      <w:r w:rsidRPr="00900FCD">
        <w:rPr>
          <w:rStyle w:val="StyleUnderline"/>
        </w:rPr>
        <w:t xml:space="preserve">, </w:t>
      </w:r>
      <w:r w:rsidRPr="00ED7FD1">
        <w:rPr>
          <w:rStyle w:val="StyleUnderline"/>
          <w:highlight w:val="cyan"/>
        </w:rPr>
        <w:t>bilaterally</w:t>
      </w:r>
      <w:r>
        <w:t xml:space="preserve">, regionally, globally. What I argue about common purpose is this: </w:t>
      </w:r>
      <w:r w:rsidRPr="00ED7FD1">
        <w:rPr>
          <w:rStyle w:val="StyleUnderline"/>
          <w:highlight w:val="cyan"/>
        </w:rPr>
        <w:t>If you</w:t>
      </w:r>
      <w:r w:rsidRPr="00900FCD">
        <w:rPr>
          <w:rStyle w:val="StyleUnderline"/>
        </w:rPr>
        <w:t xml:space="preserve"> are able to </w:t>
      </w:r>
      <w:r w:rsidRPr="00ED7FD1">
        <w:rPr>
          <w:rStyle w:val="StyleUnderline"/>
          <w:highlight w:val="cyan"/>
        </w:rPr>
        <w:t>accumulate enough political</w:t>
      </w:r>
      <w:r w:rsidRPr="00900FCD">
        <w:rPr>
          <w:rStyle w:val="StyleUnderline"/>
        </w:rPr>
        <w:t xml:space="preserve"> capital </w:t>
      </w:r>
      <w:r w:rsidRPr="00ED7FD1">
        <w:rPr>
          <w:rStyle w:val="StyleUnderline"/>
          <w:highlight w:val="cyan"/>
        </w:rPr>
        <w:t>and diplomatic capital through</w:t>
      </w:r>
      <w:r w:rsidRPr="00900FCD">
        <w:rPr>
          <w:rStyle w:val="StyleUnderline"/>
        </w:rPr>
        <w:t xml:space="preserve"> one form of </w:t>
      </w:r>
      <w:r w:rsidRPr="00ED7FD1">
        <w:rPr>
          <w:rStyle w:val="StyleUnderline"/>
          <w:highlight w:val="cyan"/>
        </w:rPr>
        <w:t>cooperation</w:t>
      </w:r>
      <w:r w:rsidRPr="00900FCD">
        <w:rPr>
          <w:rStyle w:val="StyleUnderline"/>
        </w:rPr>
        <w:t xml:space="preserve"> after another, </w:t>
      </w:r>
      <w:r w:rsidRPr="00900FCD">
        <w:rPr>
          <w:rStyle w:val="Emphasis"/>
        </w:rPr>
        <w:t xml:space="preserve">suddenly </w:t>
      </w:r>
      <w:r w:rsidRPr="00ED7FD1">
        <w:rPr>
          <w:rStyle w:val="Emphasis"/>
          <w:highlight w:val="cyan"/>
        </w:rPr>
        <w:t>your box of political capital gets bigger</w:t>
      </w:r>
      <w:r>
        <w:t xml:space="preserve"> </w:t>
      </w:r>
      <w:r w:rsidRPr="00ED7FD1">
        <w:rPr>
          <w:rStyle w:val="StyleUnderline"/>
          <w:highlight w:val="cyan"/>
        </w:rPr>
        <w:t xml:space="preserve">and you can use some of that capital to solve </w:t>
      </w:r>
      <w:r w:rsidRPr="00ED7FD1">
        <w:rPr>
          <w:rStyle w:val="StyleUnderline"/>
        </w:rPr>
        <w:t xml:space="preserve">some of these really difficult </w:t>
      </w:r>
      <w:r w:rsidRPr="00ED7FD1">
        <w:rPr>
          <w:rStyle w:val="StyleUnderline"/>
          <w:highlight w:val="cyan"/>
        </w:rPr>
        <w:t>problems in the future</w:t>
      </w:r>
      <w:r>
        <w:t>. Common purpose is: Let's find a way to resolve these fundamental differences in the future when there is more trust.</w:t>
      </w:r>
    </w:p>
    <w:p w:rsidR="00B2606B" w:rsidRDefault="00B2606B" w:rsidP="00B2606B"/>
    <w:p w:rsidR="00B2606B" w:rsidRPr="00867F4E" w:rsidRDefault="00B2606B" w:rsidP="00B2606B">
      <w:pPr>
        <w:pStyle w:val="Heading4"/>
      </w:pPr>
      <w:r>
        <w:t>Plan solves Chinese suspicions --- creates an explicit route for cooperation</w:t>
      </w:r>
    </w:p>
    <w:p w:rsidR="00B2606B" w:rsidRPr="00A504FE" w:rsidRDefault="00B2606B" w:rsidP="00B2606B">
      <w:r w:rsidRPr="001567D6">
        <w:rPr>
          <w:b/>
        </w:rPr>
        <w:t>Rudd, 15</w:t>
      </w:r>
      <w:r>
        <w:t xml:space="preserve"> – Senior Fellow at the </w:t>
      </w:r>
      <w:proofErr w:type="spellStart"/>
      <w:r>
        <w:t>Belfer</w:t>
      </w:r>
      <w:proofErr w:type="spellEnd"/>
      <w:r>
        <w:t xml:space="preserve"> Center for Science and International Affairs, Former Prime Minister of Australia (Kevin, </w:t>
      </w:r>
      <w:proofErr w:type="spellStart"/>
      <w:r>
        <w:t>Belfer</w:t>
      </w:r>
      <w:proofErr w:type="spellEnd"/>
      <w:r>
        <w:t xml:space="preserve"> Center, “The Future of U.S.-China Relations Under Xi Jinping”, April 2015, </w:t>
      </w:r>
      <w:hyperlink r:id="rId17" w:history="1">
        <w:r w:rsidRPr="002F2785">
          <w:rPr>
            <w:rStyle w:val="Hyperlink"/>
          </w:rPr>
          <w:t>http://belfercenter.ksg.harvard.edu/files/Summary%20Report%20US-China%2021.pdf</w:t>
        </w:r>
      </w:hyperlink>
      <w:r>
        <w:t>, //11)</w:t>
      </w:r>
    </w:p>
    <w:p w:rsidR="00B2606B" w:rsidRDefault="00B2606B" w:rsidP="00B2606B">
      <w:r>
        <w:t xml:space="preserve">It is against this unhappy background that, in 2013, </w:t>
      </w:r>
      <w:r w:rsidRPr="00656BE2">
        <w:rPr>
          <w:rStyle w:val="StyleUnderline"/>
        </w:rPr>
        <w:t>Xi</w:t>
      </w:r>
      <w:r w:rsidRPr="00FD0A0C">
        <w:rPr>
          <w:rStyle w:val="StyleUnderline"/>
        </w:rPr>
        <w:t xml:space="preserve"> Jinping </w:t>
      </w:r>
      <w:r w:rsidRPr="00656BE2">
        <w:rPr>
          <w:rStyle w:val="StyleUnderline"/>
        </w:rPr>
        <w:t xml:space="preserve">elevated the concept of “a </w:t>
      </w:r>
      <w:r w:rsidRPr="00656BE2">
        <w:rPr>
          <w:rStyle w:val="Emphasis"/>
        </w:rPr>
        <w:t>new type of great power relationship</w:t>
      </w:r>
      <w:r w:rsidRPr="00656BE2">
        <w:rPr>
          <w:rStyle w:val="StyleUnderline"/>
        </w:rPr>
        <w:t>”</w:t>
      </w:r>
      <w:r w:rsidRPr="00FD0A0C">
        <w:rPr>
          <w:rStyle w:val="StyleUnderline"/>
        </w:rPr>
        <w:t xml:space="preserve"> as a </w:t>
      </w:r>
      <w:r w:rsidRPr="00FD0A0C">
        <w:rPr>
          <w:rStyle w:val="Emphasis"/>
        </w:rPr>
        <w:t>centerpiece of his diplomacy</w:t>
      </w:r>
      <w:r w:rsidRPr="00FD0A0C">
        <w:rPr>
          <w:rStyle w:val="StyleUnderline"/>
        </w:rPr>
        <w:t xml:space="preserve"> towards the U.S</w:t>
      </w:r>
      <w:r>
        <w:t xml:space="preserve">. Xi argued </w:t>
      </w:r>
      <w:r w:rsidRPr="00FD0A0C">
        <w:rPr>
          <w:rStyle w:val="StyleUnderline"/>
        </w:rPr>
        <w:t>it was time to liberate the bilateral relationship from “a cold war mentality</w:t>
      </w:r>
      <w:r>
        <w:t>” (</w:t>
      </w:r>
      <w:proofErr w:type="spellStart"/>
      <w:r>
        <w:t>lengzhan</w:t>
      </w:r>
      <w:proofErr w:type="spellEnd"/>
      <w:r>
        <w:t xml:space="preserve"> </w:t>
      </w:r>
      <w:proofErr w:type="spellStart"/>
      <w:r>
        <w:t>siwei</w:t>
      </w:r>
      <w:proofErr w:type="spellEnd"/>
      <w:r>
        <w:t xml:space="preserve"> </w:t>
      </w:r>
      <w:proofErr w:type="spellStart"/>
      <w:r>
        <w:rPr>
          <w:rFonts w:ascii="MS Gothic" w:eastAsia="MS Gothic" w:hAnsi="MS Gothic" w:cs="MS Gothic" w:hint="eastAsia"/>
        </w:rPr>
        <w:t>冷</w:t>
      </w:r>
      <w:r>
        <w:rPr>
          <w:rFonts w:ascii="SimSun" w:eastAsia="SimSun" w:hAnsi="SimSun" w:cs="SimSun" w:hint="eastAsia"/>
        </w:rPr>
        <w:t>战思维</w:t>
      </w:r>
      <w:proofErr w:type="spellEnd"/>
      <w:r>
        <w:t xml:space="preserve">) </w:t>
      </w:r>
      <w:r w:rsidRPr="00FD0A0C">
        <w:rPr>
          <w:rStyle w:val="StyleUnderline"/>
        </w:rPr>
        <w:t>and the politics of “a zero sum game</w:t>
      </w:r>
      <w:r>
        <w:t>” (</w:t>
      </w:r>
      <w:proofErr w:type="spellStart"/>
      <w:r>
        <w:t>linghe</w:t>
      </w:r>
      <w:proofErr w:type="spellEnd"/>
      <w:r>
        <w:t xml:space="preserve"> </w:t>
      </w:r>
      <w:proofErr w:type="spellStart"/>
      <w:r>
        <w:t>youxi</w:t>
      </w:r>
      <w:proofErr w:type="spellEnd"/>
      <w:r>
        <w:t xml:space="preserve"> </w:t>
      </w:r>
      <w:proofErr w:type="spellStart"/>
      <w:r>
        <w:rPr>
          <w:rFonts w:ascii="MS Gothic" w:eastAsia="MS Gothic" w:hAnsi="MS Gothic" w:cs="MS Gothic" w:hint="eastAsia"/>
        </w:rPr>
        <w:t>零和游</w:t>
      </w:r>
      <w:r>
        <w:rPr>
          <w:rFonts w:ascii="SimSun" w:eastAsia="SimSun" w:hAnsi="SimSun" w:cs="SimSun" w:hint="eastAsia"/>
        </w:rPr>
        <w:t>戏</w:t>
      </w:r>
      <w:proofErr w:type="spellEnd"/>
      <w:r>
        <w:t>). While disagreements inevitably arose over the definition of Chinese and American “core interests” (</w:t>
      </w:r>
      <w:proofErr w:type="spellStart"/>
      <w:r>
        <w:t>hexin</w:t>
      </w:r>
      <w:proofErr w:type="spellEnd"/>
      <w:r>
        <w:t xml:space="preserve"> </w:t>
      </w:r>
      <w:proofErr w:type="spellStart"/>
      <w:r>
        <w:t>liyi</w:t>
      </w:r>
      <w:proofErr w:type="spellEnd"/>
      <w:r>
        <w:t xml:space="preserve"> </w:t>
      </w:r>
      <w:proofErr w:type="spellStart"/>
      <w:r>
        <w:rPr>
          <w:rFonts w:ascii="MS Gothic" w:eastAsia="MS Gothic" w:hAnsi="MS Gothic" w:cs="MS Gothic" w:hint="eastAsia"/>
        </w:rPr>
        <w:t>核心利益</w:t>
      </w:r>
      <w:proofErr w:type="spellEnd"/>
      <w:r>
        <w:t>). the U.S. administration initially welcomed the proposal. But this concept soon fell victim to a deeply partisan debate within the United States on the administration “conceding strategic and moral parity to China” and has since disappeared from the public language of the administration. The report argues that mutual strategic misperceptions between the U.S. and China, informed both by history and recent experience, are likely to endure.</w:t>
      </w:r>
    </w:p>
    <w:p w:rsidR="00B2606B" w:rsidRDefault="00B2606B" w:rsidP="00B2606B">
      <w:r>
        <w:t xml:space="preserve">I argue that </w:t>
      </w:r>
      <w:r w:rsidRPr="00FD0A0C">
        <w:rPr>
          <w:rStyle w:val="StyleUnderline"/>
        </w:rPr>
        <w:t xml:space="preserve">the only real prospect of altering the present reality in a substantive and durable way lies not in discovering some magical declaratory statement. Instead, </w:t>
      </w:r>
      <w:r w:rsidRPr="00656BE2">
        <w:rPr>
          <w:rStyle w:val="Emphasis"/>
          <w:highlight w:val="cyan"/>
        </w:rPr>
        <w:t>the U.S. and China should set out an explicit, agreed road map of cooperative strategic projects</w:t>
      </w:r>
      <w:r w:rsidRPr="00FD0A0C">
        <w:t xml:space="preserve"> (</w:t>
      </w:r>
      <w:r>
        <w:t xml:space="preserve">bilateral, regional and global) </w:t>
      </w:r>
      <w:r w:rsidRPr="00656BE2">
        <w:rPr>
          <w:rStyle w:val="StyleUnderline"/>
          <w:highlight w:val="cyan"/>
        </w:rPr>
        <w:t>to build mutual trust and reduce deeply rooted strategic perceptions</w:t>
      </w:r>
      <w:r>
        <w:t xml:space="preserve">, inch by inch, year after year. The gains from such an approach will be slow and grueling, the reversals numerous. But </w:t>
      </w:r>
      <w:r w:rsidRPr="00FD0A0C">
        <w:rPr>
          <w:rStyle w:val="StyleUnderline"/>
        </w:rPr>
        <w:t>it is the only way to arrest the political and policy dynamics that flow from China’s conclusion that the U.S. will do whatever it takes to retain its status as the pre-eminent power</w:t>
      </w:r>
      <w:r>
        <w:t>.</w:t>
      </w:r>
    </w:p>
    <w:p w:rsidR="00B2606B" w:rsidRPr="00B2606B" w:rsidRDefault="00B2606B" w:rsidP="00B2606B"/>
    <w:p w:rsidR="00F46829" w:rsidRPr="004C6C53" w:rsidRDefault="00FC2552" w:rsidP="00957CDC">
      <w:pPr>
        <w:pStyle w:val="Heading3"/>
        <w:rPr>
          <w:rFonts w:cs="Arial"/>
        </w:rPr>
      </w:pPr>
      <w:r w:rsidRPr="004C6C53">
        <w:rPr>
          <w:rFonts w:cs="Arial"/>
        </w:rPr>
        <w:t>engagement</w:t>
      </w:r>
    </w:p>
    <w:p w:rsidR="00F46829" w:rsidRPr="004C6C53" w:rsidRDefault="00F46829" w:rsidP="00F46829">
      <w:pPr>
        <w:pStyle w:val="Heading4"/>
        <w:rPr>
          <w:rFonts w:cs="Arial"/>
        </w:rPr>
      </w:pPr>
      <w:r w:rsidRPr="004C6C53">
        <w:rPr>
          <w:rFonts w:cs="Arial"/>
        </w:rPr>
        <w:t xml:space="preserve">Engagement </w:t>
      </w:r>
      <w:r w:rsidR="006E6BEA" w:rsidRPr="004C6C53">
        <w:rPr>
          <w:rFonts w:cs="Arial"/>
        </w:rPr>
        <w:t>is popular in China – Xi is seen as gaining a foothold as an international leader</w:t>
      </w:r>
    </w:p>
    <w:p w:rsidR="00F46829" w:rsidRPr="004C6C53" w:rsidRDefault="00F46829" w:rsidP="00F46829">
      <w:r w:rsidRPr="004C6C53">
        <w:rPr>
          <w:b/>
        </w:rPr>
        <w:t>Brown 16</w:t>
      </w:r>
      <w:r w:rsidRPr="004C6C53">
        <w:t xml:space="preserve"> --- PhD, King’s College, (Kerry Brown, 2-10-2016, "Foreign Policy Making Under Xi Jinping: The Case of the South China Sea" Journal of Political Risk, 6-22-2016, http://www.jpolrisk.com/foreign-policy-making-under-xi-jinping-the-case-of-the-south-china-sea/)//jonah</w:t>
      </w:r>
    </w:p>
    <w:p w:rsidR="00F46829" w:rsidRPr="004C6C53" w:rsidRDefault="00F46829" w:rsidP="00F46829">
      <w:pPr>
        <w:rPr>
          <w:sz w:val="14"/>
        </w:rPr>
      </w:pPr>
      <w:r w:rsidRPr="004C6C53">
        <w:rPr>
          <w:rStyle w:val="StyleUnderline"/>
        </w:rPr>
        <w:t xml:space="preserve">The </w:t>
      </w:r>
      <w:r w:rsidRPr="004C6C53">
        <w:rPr>
          <w:rStyle w:val="Emphasis"/>
        </w:rPr>
        <w:t>Role of the Party in Foreign Policy</w:t>
      </w:r>
      <w:r w:rsidRPr="004C6C53">
        <w:rPr>
          <w:rStyle w:val="StyleUnderline"/>
        </w:rPr>
        <w:t xml:space="preserve"> Under Xi</w:t>
      </w:r>
      <w:r w:rsidRPr="004C6C53">
        <w:rPr>
          <w:sz w:val="14"/>
        </w:rPr>
        <w:t xml:space="preserve">: Not Just Speaking about the Historic Mission, but Doing Something About it In view of </w:t>
      </w:r>
      <w:r w:rsidRPr="004C6C53">
        <w:rPr>
          <w:rStyle w:val="StyleUnderline"/>
        </w:rPr>
        <w:t>the crucial political importance of foreign policy and its often intimate links with domestic issues (something the South China Sea issue illustrates well</w:t>
      </w:r>
      <w:r w:rsidRPr="004C6C53">
        <w:rPr>
          <w:sz w:val="14"/>
        </w:rPr>
        <w:t xml:space="preserve">, as will be shown later), </w:t>
      </w:r>
      <w:r w:rsidRPr="004C6C53">
        <w:rPr>
          <w:rStyle w:val="StyleUnderline"/>
        </w:rPr>
        <w:t xml:space="preserve">it is not surprising that the ruling Communist Party </w:t>
      </w:r>
      <w:r w:rsidRPr="004C6C53">
        <w:rPr>
          <w:rStyle w:val="Emphasis"/>
        </w:rPr>
        <w:t>set the parameters and tone</w:t>
      </w:r>
      <w:r w:rsidRPr="004C6C53">
        <w:rPr>
          <w:sz w:val="14"/>
        </w:rPr>
        <w:t xml:space="preserve">. The question however is how they do this, and in what ways China’s system differs, for instance, from a multi-party democratic system like the US or those in the European Union, or, for that matter, even from non-democratic ones like that of Russia. </w:t>
      </w:r>
      <w:r w:rsidRPr="004C6C53">
        <w:rPr>
          <w:rStyle w:val="StyleUnderline"/>
        </w:rPr>
        <w:t xml:space="preserve">The leadership at the elite level of Xi </w:t>
      </w:r>
      <w:r w:rsidRPr="004C6C53">
        <w:rPr>
          <w:sz w:val="14"/>
        </w:rPr>
        <w:t xml:space="preserve">Jinping as General Secretary of the Party </w:t>
      </w:r>
      <w:r w:rsidRPr="004C6C53">
        <w:rPr>
          <w:rStyle w:val="StyleUnderline"/>
        </w:rPr>
        <w:t>offers a very good opportunity to look into this question</w:t>
      </w:r>
      <w:r w:rsidRPr="004C6C53">
        <w:rPr>
          <w:sz w:val="14"/>
        </w:rPr>
        <w:t xml:space="preserve">. This is because of </w:t>
      </w:r>
      <w:r w:rsidRPr="004C6C53">
        <w:rPr>
          <w:rStyle w:val="StyleUnderline"/>
        </w:rPr>
        <w:t>Xi’s particular activism and interest in foreign affairs issues</w:t>
      </w:r>
      <w:r w:rsidRPr="004C6C53">
        <w:rPr>
          <w:sz w:val="14"/>
        </w:rPr>
        <w:t xml:space="preserve"> (see below). This </w:t>
      </w:r>
      <w:r w:rsidRPr="004C6C53">
        <w:rPr>
          <w:rStyle w:val="StyleUnderline"/>
        </w:rPr>
        <w:t>activism can be partly explained by his own political personality and the ways in which it impacts his style of leadership</w:t>
      </w:r>
      <w:r w:rsidRPr="004C6C53">
        <w:rPr>
          <w:sz w:val="14"/>
        </w:rPr>
        <w:t xml:space="preserve"> – something we have seen unfold since he was appointed in November 2012. </w:t>
      </w:r>
      <w:r w:rsidRPr="004C6C53">
        <w:rPr>
          <w:rStyle w:val="StyleUnderline"/>
        </w:rPr>
        <w:t xml:space="preserve">But it also </w:t>
      </w:r>
      <w:r w:rsidRPr="004C6C53">
        <w:rPr>
          <w:rStyle w:val="Emphasis"/>
        </w:rPr>
        <w:t>arises from an historic context</w:t>
      </w:r>
      <w:r w:rsidRPr="004C6C53">
        <w:rPr>
          <w:rStyle w:val="StyleUnderline"/>
        </w:rPr>
        <w:t>, one in which China not only has a greater foreign policy space and impact</w:t>
      </w:r>
      <w:r w:rsidRPr="004C6C53">
        <w:rPr>
          <w:sz w:val="14"/>
        </w:rPr>
        <w:t xml:space="preserve">, but also shows signs of being deeply conscious of this. The treatment of </w:t>
      </w:r>
      <w:r w:rsidRPr="004C6C53">
        <w:rPr>
          <w:rStyle w:val="StyleUnderline"/>
        </w:rPr>
        <w:t xml:space="preserve">the South China Seas issue is </w:t>
      </w:r>
      <w:r w:rsidRPr="004C6C53">
        <w:rPr>
          <w:rStyle w:val="Emphasis"/>
        </w:rPr>
        <w:t>symptomatic</w:t>
      </w:r>
      <w:r w:rsidRPr="004C6C53">
        <w:rPr>
          <w:rStyle w:val="StyleUnderline"/>
        </w:rPr>
        <w:t xml:space="preserve"> of this change</w:t>
      </w:r>
      <w:r w:rsidRPr="004C6C53">
        <w:rPr>
          <w:sz w:val="14"/>
        </w:rPr>
        <w:t xml:space="preserve">. Even in the middle of the decade from 2000 to 2010, during the era of Hu Jintao as General Secretary of the Communist Party, it would have been surprising to hear someone state that the South China Sea disputes were a high priority for the country. They were part of a constellation of issues left over from the era of </w:t>
      </w:r>
      <w:proofErr w:type="spellStart"/>
      <w:r w:rsidRPr="004C6C53">
        <w:rPr>
          <w:sz w:val="14"/>
        </w:rPr>
        <w:t>colonisation</w:t>
      </w:r>
      <w:proofErr w:type="spellEnd"/>
      <w:r w:rsidRPr="004C6C53">
        <w:rPr>
          <w:sz w:val="14"/>
        </w:rPr>
        <w:t xml:space="preserve"> and China’s hard march towards modernity, which it labels as ‘The Century of Humiliation.’ While Hong Kong and Macau had reverted to Chinese sovereignty in the late 1990s, the key issue for Hu’s China was more around managing its new prominence in the world through the popular concept at that time of ‘peaceful rise’ (</w:t>
      </w:r>
      <w:proofErr w:type="spellStart"/>
      <w:r w:rsidRPr="004C6C53">
        <w:rPr>
          <w:rFonts w:eastAsia="MS Gothic"/>
          <w:sz w:val="14"/>
        </w:rPr>
        <w:t>和平崛起</w:t>
      </w:r>
      <w:r w:rsidRPr="004C6C53">
        <w:rPr>
          <w:sz w:val="14"/>
        </w:rPr>
        <w:t>heping</w:t>
      </w:r>
      <w:proofErr w:type="spellEnd"/>
      <w:r w:rsidRPr="004C6C53">
        <w:rPr>
          <w:sz w:val="14"/>
        </w:rPr>
        <w:t xml:space="preserve"> </w:t>
      </w:r>
      <w:proofErr w:type="spellStart"/>
      <w:r w:rsidRPr="004C6C53">
        <w:rPr>
          <w:sz w:val="14"/>
        </w:rPr>
        <w:t>jueqi</w:t>
      </w:r>
      <w:proofErr w:type="spellEnd"/>
      <w:r w:rsidRPr="004C6C53">
        <w:rPr>
          <w:sz w:val="14"/>
        </w:rPr>
        <w:t xml:space="preserve">),[8] rather than daring to stake out new territory on which to issue strong views. Tensions with Japan, which flared up on the streets in 2005, were perhaps a precursor of things to come. But tellingly, when China finally did issue something approaching a statement of its core interests through its then state </w:t>
      </w:r>
      <w:proofErr w:type="spellStart"/>
      <w:r w:rsidRPr="004C6C53">
        <w:rPr>
          <w:sz w:val="14"/>
        </w:rPr>
        <w:t>councillor</w:t>
      </w:r>
      <w:proofErr w:type="spellEnd"/>
      <w:r w:rsidRPr="004C6C53">
        <w:rPr>
          <w:sz w:val="14"/>
        </w:rPr>
        <w:t xml:space="preserve"> for foreign affairs, the South and East China Sea did not explicitly </w:t>
      </w:r>
      <w:proofErr w:type="gramStart"/>
      <w:r w:rsidRPr="004C6C53">
        <w:rPr>
          <w:sz w:val="14"/>
        </w:rPr>
        <w:t>figure.[</w:t>
      </w:r>
      <w:proofErr w:type="gramEnd"/>
      <w:r w:rsidRPr="004C6C53">
        <w:rPr>
          <w:sz w:val="14"/>
        </w:rPr>
        <w:t xml:space="preserve">9] </w:t>
      </w:r>
      <w:r w:rsidRPr="004C6C53">
        <w:rPr>
          <w:rStyle w:val="StyleUnderline"/>
        </w:rPr>
        <w:t>China’s transition to becoming the world’s second largest</w:t>
      </w:r>
      <w:r w:rsidRPr="004C6C53">
        <w:rPr>
          <w:sz w:val="14"/>
        </w:rPr>
        <w:t xml:space="preserve"> economy in 2010 </w:t>
      </w:r>
      <w:r w:rsidRPr="004C6C53">
        <w:rPr>
          <w:rStyle w:val="StyleUnderline"/>
        </w:rPr>
        <w:t>had a psychological impact bigger than was realized at the time</w:t>
      </w:r>
      <w:r w:rsidRPr="004C6C53">
        <w:rPr>
          <w:sz w:val="14"/>
        </w:rPr>
        <w:t xml:space="preserve">, when it was noted largely as yet another statistic the country was toppling. It perhaps </w:t>
      </w:r>
      <w:r w:rsidRPr="004C6C53">
        <w:rPr>
          <w:rStyle w:val="StyleUnderline"/>
        </w:rPr>
        <w:t>made the central leadership to realize that they had a foreign policy attitude that was not suitable to their real importance and status. From this time onwards, complaints about US containment of their strategic space started to escalate.</w:t>
      </w:r>
      <w:r w:rsidRPr="004C6C53">
        <w:rPr>
          <w:sz w:val="14"/>
        </w:rPr>
        <w:t xml:space="preserve"> </w:t>
      </w:r>
      <w:r w:rsidRPr="004C6C53">
        <w:rPr>
          <w:rStyle w:val="StyleUnderline"/>
        </w:rPr>
        <w:t>Xi is therefore the first leader who speaks within</w:t>
      </w:r>
      <w:r w:rsidRPr="004C6C53">
        <w:rPr>
          <w:sz w:val="14"/>
        </w:rPr>
        <w:t xml:space="preserve">, and to, this context of </w:t>
      </w:r>
      <w:r w:rsidRPr="004C6C53">
        <w:rPr>
          <w:rStyle w:val="StyleUnderline"/>
        </w:rPr>
        <w:t xml:space="preserve">China as a </w:t>
      </w:r>
      <w:r w:rsidRPr="004C6C53">
        <w:rPr>
          <w:rStyle w:val="Emphasis"/>
        </w:rPr>
        <w:t>truly global actor</w:t>
      </w:r>
      <w:r w:rsidRPr="004C6C53">
        <w:rPr>
          <w:rStyle w:val="StyleUnderline"/>
        </w:rPr>
        <w:t xml:space="preserve">, who is </w:t>
      </w:r>
      <w:r w:rsidRPr="004C6C53">
        <w:rPr>
          <w:rStyle w:val="Emphasis"/>
        </w:rPr>
        <w:t>aware of its international role</w:t>
      </w:r>
      <w:r w:rsidRPr="004C6C53">
        <w:rPr>
          <w:rStyle w:val="StyleUnderline"/>
        </w:rPr>
        <w:t xml:space="preserve"> and wants to state it more forcefully</w:t>
      </w:r>
      <w:r w:rsidRPr="004C6C53">
        <w:rPr>
          <w:sz w:val="14"/>
        </w:rPr>
        <w:t xml:space="preserve">. </w:t>
      </w:r>
      <w:r w:rsidRPr="004C6C53">
        <w:rPr>
          <w:rStyle w:val="StyleUnderline"/>
        </w:rPr>
        <w:t>This desire for greater status for China and for a global role more commensurate with its economic importance and size has given rise to a Chinese narrative articulated towards the world, in particular by Xi</w:t>
      </w:r>
      <w:r w:rsidRPr="004C6C53">
        <w:rPr>
          <w:sz w:val="14"/>
        </w:rPr>
        <w:t xml:space="preserve"> as the chief spokesperson for the Party State, </w:t>
      </w:r>
      <w:r w:rsidRPr="004C6C53">
        <w:rPr>
          <w:rStyle w:val="StyleUnderline"/>
        </w:rPr>
        <w:t>which is more confident, more aware of its core economic and political role</w:t>
      </w:r>
      <w:r w:rsidRPr="004C6C53">
        <w:rPr>
          <w:sz w:val="14"/>
        </w:rPr>
        <w:t xml:space="preserve">, and more willing to state (or even, to use a more loaded word, assert) its interests. </w:t>
      </w:r>
      <w:r w:rsidRPr="004C6C53">
        <w:rPr>
          <w:rStyle w:val="StyleUnderline"/>
        </w:rPr>
        <w:t>This has been more than just rhetorical.</w:t>
      </w:r>
      <w:r w:rsidRPr="004C6C53">
        <w:rPr>
          <w:sz w:val="14"/>
        </w:rPr>
        <w:t xml:space="preserve"> Xi Jinping has visited 33 countries in 30 months up to September 2015, on four continents, including three trips to Russia, three to Indonesia, two to the US, and one to India. </w:t>
      </w:r>
      <w:r w:rsidRPr="004C6C53">
        <w:rPr>
          <w:rStyle w:val="StyleUnderline"/>
        </w:rPr>
        <w:t xml:space="preserve">Never before has a Chinese leader been so active on the world state. </w:t>
      </w:r>
      <w:r w:rsidRPr="004C6C53">
        <w:rPr>
          <w:sz w:val="14"/>
        </w:rPr>
        <w:t xml:space="preserve">But it is not only the fact that he has travelled so much, but also what he has said during these trips that is particularly worthy of note. </w:t>
      </w:r>
      <w:r w:rsidRPr="004C6C53">
        <w:rPr>
          <w:rStyle w:val="StyleUnderline"/>
        </w:rPr>
        <w:t>During this globetrotting he has articulated a vision of China in which the world is seen in concentric circles around it, according to the relative rank of importance of these countries or territories to China politically and economically</w:t>
      </w:r>
      <w:r w:rsidRPr="004C6C53">
        <w:rPr>
          <w:sz w:val="14"/>
        </w:rPr>
        <w:t xml:space="preserve">. </w:t>
      </w:r>
      <w:r w:rsidRPr="004C6C53">
        <w:rPr>
          <w:rStyle w:val="StyleUnderline"/>
        </w:rPr>
        <w:t xml:space="preserve">The US of course </w:t>
      </w:r>
      <w:r w:rsidRPr="004C6C53">
        <w:rPr>
          <w:rStyle w:val="Emphasis"/>
        </w:rPr>
        <w:t>ranks in the top tier</w:t>
      </w:r>
      <w:r w:rsidRPr="004C6C53">
        <w:rPr>
          <w:sz w:val="14"/>
        </w:rPr>
        <w:t xml:space="preserve">, and is accorded </w:t>
      </w:r>
      <w:r w:rsidRPr="004C6C53">
        <w:rPr>
          <w:rStyle w:val="StyleUnderline"/>
        </w:rPr>
        <w:t xml:space="preserve">the moniker by Xi of ‘a </w:t>
      </w:r>
      <w:r w:rsidRPr="004C6C53">
        <w:rPr>
          <w:rStyle w:val="Emphasis"/>
        </w:rPr>
        <w:t>new type of great power relations’</w:t>
      </w:r>
      <w:r w:rsidRPr="004C6C53">
        <w:rPr>
          <w:sz w:val="14"/>
        </w:rPr>
        <w:t xml:space="preserve"> (</w:t>
      </w:r>
      <w:proofErr w:type="spellStart"/>
      <w:r w:rsidRPr="004C6C53">
        <w:rPr>
          <w:rFonts w:eastAsia="MS Gothic"/>
          <w:sz w:val="14"/>
        </w:rPr>
        <w:t>新型大国关系</w:t>
      </w:r>
      <w:proofErr w:type="spellEnd"/>
      <w:proofErr w:type="gramStart"/>
      <w:r w:rsidRPr="004C6C53">
        <w:rPr>
          <w:sz w:val="14"/>
        </w:rPr>
        <w:t>)[</w:t>
      </w:r>
      <w:proofErr w:type="gramEnd"/>
      <w:r w:rsidRPr="004C6C53">
        <w:rPr>
          <w:sz w:val="14"/>
        </w:rPr>
        <w:t>10] status. Russia is also, on some accounts, accorded ‘great power’ ranking, though in a very different way than the US. Below this is the EU (</w:t>
      </w:r>
      <w:proofErr w:type="spellStart"/>
      <w:r w:rsidRPr="004C6C53">
        <w:rPr>
          <w:sz w:val="14"/>
        </w:rPr>
        <w:t>Civilisational</w:t>
      </w:r>
      <w:proofErr w:type="spellEnd"/>
      <w:r w:rsidRPr="004C6C53">
        <w:rPr>
          <w:sz w:val="14"/>
        </w:rPr>
        <w:t xml:space="preserve"> partners</w:t>
      </w:r>
      <w:proofErr w:type="gramStart"/>
      <w:r w:rsidRPr="004C6C53">
        <w:rPr>
          <w:sz w:val="14"/>
        </w:rPr>
        <w:t>),[</w:t>
      </w:r>
      <w:proofErr w:type="gramEnd"/>
      <w:r w:rsidRPr="004C6C53">
        <w:rPr>
          <w:sz w:val="14"/>
        </w:rPr>
        <w:t>11] and then beyond it places like the Middle East (key for China’s energy needs)[12], Africa (increasingly important for investments and new markets), Latin America and Australia (resources). This is the world according to Xi, as far as it can be divined from his words abroad. In this Xi ranking, China’s own region occupies a highly distinctive place. Relations with Japan, South Korea, Vietnam, the Philippines and Malaysia (interestingly, only one of these, South Korea, had he visited to as of November 2015), all contesting parties for some parts of the South and East China seas territory, have, because of their disputed maritime borders, a unique and intimate impact on China’s view of itself and its role in the world. They are foreign countries. Yet their disputes with China concern territories that the People’s Republic considers part of its own territory, and which for this reason figure within its domestic policy framework, not in the Chinese international realm. About these, therefore, it uses the strident language of `non-interference in internal affairs’ and `</w:t>
      </w:r>
      <w:proofErr w:type="spellStart"/>
      <w:r w:rsidRPr="004C6C53">
        <w:rPr>
          <w:sz w:val="14"/>
        </w:rPr>
        <w:t>non intervention</w:t>
      </w:r>
      <w:proofErr w:type="spellEnd"/>
      <w:r w:rsidRPr="004C6C53">
        <w:rPr>
          <w:sz w:val="14"/>
        </w:rPr>
        <w:t>,’ making it hard sometimes even to discuss these issues, let alone move towards resolving them. In a far more visceral sense than the US with its constant perceived interference in terms of hard power and political dominance, or the Europeans with their irritating claims (to the Chinese Party State at least) to universalist values and ideological influence over a China increasingly keen to assert cultural and intellectual autonomy, Japan and its other regional partners directly erode and invade China’s sense of its own sovereignty by denying the historic primacy of its claims and the sense of an ancient Chinese civilizational hegemony encoded in them. The infamous nine-dash line by which China in recent years has marked the general area it claims therefore marks not only an asserted (albeit vague) territorial border, but also a deeply emotional one. This ambiguity, or duality, is part of the reason why an issue like the South China Sea does not sit easily with any single decision making body within China, nor has it proved easy about which to make flexible policy. It touches raw emotions, and relates profoundly to the sense of who the Chinese are and how they see their new role in the world as a reborn and resurrected nation. Even the Party State deals with these issues at its peril.</w:t>
      </w:r>
    </w:p>
    <w:p w:rsidR="000313C8" w:rsidRDefault="000313C8" w:rsidP="000313C8">
      <w:pPr>
        <w:pStyle w:val="Heading4"/>
      </w:pPr>
      <w:r>
        <w:t>Hardliners take credit for soft engagement- turns conflict</w:t>
      </w:r>
    </w:p>
    <w:p w:rsidR="000313C8" w:rsidRPr="00F93446" w:rsidRDefault="000313C8" w:rsidP="000313C8">
      <w:pPr>
        <w:ind w:left="720" w:hanging="720"/>
        <w:rPr>
          <w:b/>
        </w:rPr>
      </w:pPr>
      <w:r w:rsidRPr="00FE3DE6">
        <w:rPr>
          <w:b/>
        </w:rPr>
        <w:t>Eisenman, PhD, 2016</w:t>
      </w:r>
    </w:p>
    <w:p w:rsidR="000313C8" w:rsidRDefault="000313C8" w:rsidP="000313C8">
      <w:pPr>
        <w:spacing w:line="240" w:lineRule="auto"/>
        <w:ind w:left="720" w:hanging="720"/>
        <w:rPr>
          <w:sz w:val="16"/>
        </w:rPr>
      </w:pPr>
      <w:r w:rsidRPr="00562CE9">
        <w:rPr>
          <w:sz w:val="16"/>
        </w:rPr>
        <w:t>(Joshua, Assistant Professor at the LBJ School of Public Affairs and Distinguished Scholar at the Robert Strauss Center at the University of Texas at Austin, and</w:t>
      </w:r>
      <w:r>
        <w:rPr>
          <w:sz w:val="16"/>
        </w:rPr>
        <w:t xml:space="preserve"> </w:t>
      </w:r>
      <w:r w:rsidRPr="00562CE9">
        <w:rPr>
          <w:sz w:val="16"/>
        </w:rPr>
        <w:t>Senior Fellow for China S</w:t>
      </w:r>
      <w:r>
        <w:rPr>
          <w:sz w:val="16"/>
        </w:rPr>
        <w:t xml:space="preserve">tudies at the American Foreign </w:t>
      </w:r>
    </w:p>
    <w:p w:rsidR="000313C8" w:rsidRPr="00562CE9" w:rsidRDefault="000313C8" w:rsidP="000313C8">
      <w:pPr>
        <w:spacing w:line="240" w:lineRule="auto"/>
        <w:rPr>
          <w:sz w:val="16"/>
        </w:rPr>
      </w:pPr>
      <w:r w:rsidRPr="00562CE9">
        <w:rPr>
          <w:sz w:val="16"/>
        </w:rPr>
        <w:t>Policy Council in Washington, DC, March 1, "Beyond Engagement? Rethinking America’s China</w:t>
      </w:r>
      <w:r>
        <w:rPr>
          <w:sz w:val="16"/>
        </w:rPr>
        <w:t xml:space="preserve"> </w:t>
      </w:r>
      <w:r w:rsidRPr="00562CE9">
        <w:rPr>
          <w:sz w:val="16"/>
        </w:rPr>
        <w:t>Policy." Journal of Contemporary China Volume 25, Issue 100)</w:t>
      </w:r>
      <w:r>
        <w:rPr>
          <w:sz w:val="16"/>
        </w:rPr>
        <w:t>//</w:t>
      </w:r>
      <w:proofErr w:type="spellStart"/>
      <w:r>
        <w:rPr>
          <w:sz w:val="16"/>
        </w:rPr>
        <w:t>cb</w:t>
      </w:r>
      <w:proofErr w:type="spellEnd"/>
    </w:p>
    <w:p w:rsidR="000313C8" w:rsidRPr="006465C3" w:rsidRDefault="000313C8" w:rsidP="000313C8">
      <w:pPr>
        <w:rPr>
          <w:sz w:val="16"/>
        </w:rPr>
      </w:pPr>
      <w:r w:rsidRPr="006465C3">
        <w:rPr>
          <w:sz w:val="16"/>
        </w:rPr>
        <w:t xml:space="preserve">Friedberg also believes the ‘emerging Sino–American rivalry is driven by forces that are deeply rooted in the shifting structure of the international system’ (Friedberg, A Contest for Supremacy, p. 1). In contrast to Christensen’s more subtle critique of engagement, however, Friedberg openly admits that he is ‘puzzled and frustrated’ by decades of ‘willful, blinkered optimism’ across ‘academic and business communities and significant portions of the US government’ about China’s intention to unseat the US (p. xiv). He challenges the contention that through engagement Washington can mollify Chinese concerns about US intentions, bolster moderates in the CPC and reduce China’s propensity for aggression: </w:t>
      </w:r>
      <w:r w:rsidRPr="00856D83">
        <w:rPr>
          <w:rStyle w:val="StyleUnderline"/>
        </w:rPr>
        <w:t xml:space="preserve">The notion that a low-key, </w:t>
      </w:r>
      <w:proofErr w:type="spellStart"/>
      <w:r w:rsidRPr="00856D83">
        <w:rPr>
          <w:rStyle w:val="StyleUnderline"/>
        </w:rPr>
        <w:t>nonconfrontational</w:t>
      </w:r>
      <w:proofErr w:type="spellEnd"/>
      <w:r w:rsidRPr="00856D83">
        <w:rPr>
          <w:rStyle w:val="StyleUnderline"/>
        </w:rPr>
        <w:t xml:space="preserve"> American approach will favor China’s ‘moderates’ has an intuitive appeal. But the opposite is at least equally plausible</w:t>
      </w:r>
      <w:r w:rsidRPr="006465C3">
        <w:rPr>
          <w:sz w:val="16"/>
        </w:rPr>
        <w:t xml:space="preserve">. </w:t>
      </w:r>
      <w:r w:rsidRPr="00856D83">
        <w:rPr>
          <w:rStyle w:val="StyleUnderline"/>
        </w:rPr>
        <w:t>If Washington adopts a softer, more acquiescent stance, Chinese ‘</w:t>
      </w:r>
      <w:r w:rsidRPr="00856D83">
        <w:rPr>
          <w:rStyle w:val="Emphasis"/>
        </w:rPr>
        <w:t>hard-liners’</w:t>
      </w:r>
      <w:r w:rsidRPr="00856D83">
        <w:rPr>
          <w:rStyle w:val="StyleUnderline"/>
        </w:rPr>
        <w:t xml:space="preserve"> will no doubt try to </w:t>
      </w:r>
      <w:r w:rsidRPr="00856D83">
        <w:rPr>
          <w:rStyle w:val="Emphasis"/>
        </w:rPr>
        <w:t>take credit</w:t>
      </w:r>
      <w:r w:rsidRPr="00856D83">
        <w:rPr>
          <w:rStyle w:val="StyleUnderline"/>
        </w:rPr>
        <w:t>, arguing that the change was direct result of tough policies</w:t>
      </w:r>
      <w:r w:rsidRPr="006465C3">
        <w:rPr>
          <w:sz w:val="16"/>
        </w:rPr>
        <w:t xml:space="preserve">. </w:t>
      </w:r>
      <w:r w:rsidRPr="006465C3">
        <w:rPr>
          <w:rStyle w:val="StyleUnderline"/>
        </w:rPr>
        <w:t>Attempts at accommodation could wind up strengthening precisely the groups and individuals it was intended to weaken.</w:t>
      </w:r>
      <w:r w:rsidRPr="006465C3">
        <w:rPr>
          <w:sz w:val="16"/>
        </w:rPr>
        <w:t xml:space="preserve"> (p. 261) China, Friedberg argues, has done a better job at using engagement to constrain the US than America has done in changing Chinese perceptions. He identifies a ‘yawning ideological chasm’ that inhibits the success of US engagement, arguing that: ‘The very different domestic political regimes of the two pacific powers’ make the liberalization of the Chinese political system essential for ‘a true trans-Pacific entente’. CPC repression inhibits change in China and presents ‘a significant additional impetus to rivalry’ (pp. 1–2, 42). Friedberg gives three reasons why the CPC makes China aggressive: first, the party’s ideology and expansive controls over free expression produce ‘hostility and mistrust’ with other countries, thus undermining ‘the possibility of a warm, trusting and stable relationship’. Second, the party’s secrecy renders its intentions and capabilities difficult to discern, thus suspicious, and makes it easier for Beijing to use force without warning. Third, China’s leaders may become aggressive because they ‘are motivated above all else by their belief in the necessity of preserving Communist Party rule’ (p. 159). Friedberg argues that: ‘Anxiety over their own lack of legitimacy at home can cause non-democratic governments to try to deflect popular frustration and discontent toward external enemies, real or imagined’, hence making them more likely ‘to take extreme risks to retain their hold on power’ (pp. 42–43). The party’s desire ‘to avoid the perception of weakness’, thus drives it ‘to accumulate an overwhelming preponderance of power in the areas adjacent to it’ (p. 161). Friedberg discounts Chinese traditional strategic thinking as a possible reason for Beijing’s aggression, arguing that: ‘The authoritarian nature of China’s government is a far greater concern than its culture’ (p. 43). Instead, it is the illiberal CPC that best explains Chinese aggression: Since 1949 China’s rulers have shown a particular penchant for deception and surprise attack. This tendency may reflect deep strains in Chinese strategic culture extending back to the great philosopher of war Sun Tzu, but it is also entirely consistent with the character of its current domestic regime. (p. 43) Thus, because China’s regime type causes it to become aggressive ‘only one factor (the possibility of political liberalization of China) has the potential to push the relationship decisively toward a stable and lasting peace’ (p. 38). </w:t>
      </w:r>
    </w:p>
    <w:p w:rsidR="00F46829" w:rsidRPr="004C6C53" w:rsidRDefault="00F46829" w:rsidP="00F46829"/>
    <w:p w:rsidR="00174E30" w:rsidRDefault="00174E30" w:rsidP="00F46829">
      <w:pPr>
        <w:pStyle w:val="Heading3"/>
        <w:rPr>
          <w:rFonts w:cs="Arial"/>
        </w:rPr>
      </w:pPr>
      <w:r>
        <w:rPr>
          <w:rFonts w:cs="Arial"/>
        </w:rPr>
        <w:t>nationalism</w:t>
      </w:r>
    </w:p>
    <w:p w:rsidR="00174E30" w:rsidRDefault="00174E30" w:rsidP="00174E30">
      <w:pPr>
        <w:pStyle w:val="Heading4"/>
      </w:pPr>
      <w:r>
        <w:t xml:space="preserve">Xi’s focus is on maintaining nationalist popularity </w:t>
      </w:r>
    </w:p>
    <w:p w:rsidR="00174E30" w:rsidRPr="007D1307" w:rsidRDefault="00174E30" w:rsidP="00174E30">
      <w:r w:rsidRPr="006E28B6">
        <w:rPr>
          <w:rStyle w:val="Style13ptBold"/>
        </w:rPr>
        <w:t>Lam 15</w:t>
      </w:r>
      <w:r w:rsidRPr="006E28B6">
        <w:t>, Adjunct Professor in the Centre for China Studies and the Department of History of the Chinese University of Hong Kong, (Willy Wo-Lap, 2015, Chinese Politics in the Era of Xi Jinping, available via Google Books)//</w:t>
      </w:r>
      <w:proofErr w:type="spellStart"/>
      <w:r w:rsidRPr="006E28B6">
        <w:t>kap</w:t>
      </w:r>
      <w:proofErr w:type="spellEnd"/>
    </w:p>
    <w:p w:rsidR="00174E30" w:rsidRPr="007D1307" w:rsidRDefault="00174E30" w:rsidP="00174E30">
      <w:pPr>
        <w:rPr>
          <w:rFonts w:asciiTheme="minorHAnsi" w:hAnsiTheme="minorHAnsi"/>
          <w:sz w:val="16"/>
        </w:rPr>
      </w:pPr>
      <w:r w:rsidRPr="007D1307">
        <w:rPr>
          <w:rFonts w:asciiTheme="minorHAnsi" w:hAnsiTheme="minorHAnsi"/>
          <w:sz w:val="16"/>
        </w:rPr>
        <w:t>Shortly after taking power</w:t>
      </w:r>
      <w:r w:rsidRPr="007D1307">
        <w:rPr>
          <w:rStyle w:val="StyleUnderline"/>
        </w:rPr>
        <w:t>. Xi indicated</w:t>
      </w:r>
      <w:r w:rsidRPr="007D1307">
        <w:rPr>
          <w:rFonts w:asciiTheme="minorHAnsi" w:hAnsiTheme="minorHAnsi"/>
          <w:sz w:val="16"/>
        </w:rPr>
        <w:t xml:space="preserve"> that </w:t>
      </w:r>
      <w:r w:rsidRPr="007D1307">
        <w:rPr>
          <w:rStyle w:val="StyleUnderline"/>
        </w:rPr>
        <w:t>Party authorities would do whatever it takes to firm up Chinese citizens’ “self-confidence in the road</w:t>
      </w:r>
      <w:r w:rsidRPr="007D1307">
        <w:rPr>
          <w:rFonts w:asciiTheme="minorHAnsi" w:hAnsiTheme="minorHAnsi"/>
          <w:sz w:val="16"/>
        </w:rPr>
        <w:t>” (</w:t>
      </w:r>
      <w:proofErr w:type="spellStart"/>
      <w:r w:rsidRPr="007D1307">
        <w:rPr>
          <w:rFonts w:asciiTheme="minorHAnsi" w:hAnsiTheme="minorHAnsi"/>
          <w:sz w:val="16"/>
        </w:rPr>
        <w:t>daolu</w:t>
      </w:r>
      <w:proofErr w:type="spellEnd"/>
      <w:r w:rsidRPr="007D1307">
        <w:rPr>
          <w:rFonts w:asciiTheme="minorHAnsi" w:hAnsiTheme="minorHAnsi"/>
          <w:sz w:val="16"/>
        </w:rPr>
        <w:t xml:space="preserve"> </w:t>
      </w:r>
      <w:proofErr w:type="spellStart"/>
      <w:r w:rsidRPr="007D1307">
        <w:rPr>
          <w:rFonts w:asciiTheme="minorHAnsi" w:hAnsiTheme="minorHAnsi"/>
          <w:sz w:val="16"/>
        </w:rPr>
        <w:t>zixin</w:t>
      </w:r>
      <w:proofErr w:type="spellEnd"/>
      <w:r w:rsidRPr="007D1307">
        <w:rPr>
          <w:rFonts w:asciiTheme="minorHAnsi" w:hAnsiTheme="minorHAnsi"/>
          <w:sz w:val="16"/>
        </w:rPr>
        <w:t xml:space="preserve">) </w:t>
      </w:r>
      <w:r w:rsidRPr="007D1307">
        <w:rPr>
          <w:rStyle w:val="StyleUnderline"/>
        </w:rPr>
        <w:t>of socialism with Chinese characteristics</w:t>
      </w:r>
      <w:r w:rsidRPr="007D1307">
        <w:rPr>
          <w:rFonts w:asciiTheme="minorHAnsi" w:hAnsiTheme="minorHAnsi"/>
          <w:sz w:val="16"/>
        </w:rPr>
        <w:t xml:space="preserve">. There </w:t>
      </w:r>
      <w:r w:rsidRPr="007D1307">
        <w:rPr>
          <w:rStyle w:val="StyleUnderline"/>
        </w:rPr>
        <w:t>was no bigger threat to the CCP’s status as China’s "perennial ruling Party” than a "calcium deficiency of the spirit” among certain Party members</w:t>
      </w:r>
      <w:r w:rsidRPr="007D1307">
        <w:rPr>
          <w:rFonts w:asciiTheme="minorHAnsi" w:hAnsiTheme="minorHAnsi"/>
          <w:sz w:val="16"/>
        </w:rPr>
        <w:t>, which</w:t>
      </w:r>
      <w:r w:rsidRPr="007D1307">
        <w:rPr>
          <w:rStyle w:val="StyleUnderline"/>
        </w:rPr>
        <w:t>. Xi warned</w:t>
      </w:r>
      <w:r w:rsidRPr="007D1307">
        <w:rPr>
          <w:rFonts w:asciiTheme="minorHAnsi" w:hAnsiTheme="minorHAnsi"/>
          <w:sz w:val="16"/>
        </w:rPr>
        <w:t xml:space="preserve"> in his lively language, </w:t>
      </w:r>
      <w:r w:rsidRPr="007D1307">
        <w:rPr>
          <w:rStyle w:val="StyleUnderline"/>
        </w:rPr>
        <w:t>could result in a kind of "soft bone disease</w:t>
      </w:r>
      <w:r w:rsidRPr="007D1307">
        <w:rPr>
          <w:rFonts w:asciiTheme="minorHAnsi" w:hAnsiTheme="minorHAnsi"/>
          <w:sz w:val="16"/>
        </w:rPr>
        <w:t xml:space="preserve">.”*’ It is therefore not surprising that </w:t>
      </w:r>
      <w:r w:rsidRPr="007D1307">
        <w:rPr>
          <w:rStyle w:val="StyleUnderline"/>
        </w:rPr>
        <w:t>ideologues and commissars in CCP offices</w:t>
      </w:r>
      <w:r w:rsidRPr="007D1307">
        <w:rPr>
          <w:rFonts w:asciiTheme="minorHAnsi" w:hAnsiTheme="minorHAnsi"/>
          <w:sz w:val="16"/>
        </w:rPr>
        <w:t xml:space="preserve"> such as the Propaganda Department and the Ministry of Education are </w:t>
      </w:r>
      <w:r w:rsidRPr="007D1307">
        <w:rPr>
          <w:rStyle w:val="StyleUnderline"/>
        </w:rPr>
        <w:t>pushing through draconian measures to prevent Chinese intellectuals</w:t>
      </w:r>
      <w:r w:rsidRPr="007D1307">
        <w:rPr>
          <w:rFonts w:asciiTheme="minorHAnsi" w:hAnsiTheme="minorHAnsi"/>
          <w:sz w:val="16"/>
        </w:rPr>
        <w:t xml:space="preserve">. especially college students, </w:t>
      </w:r>
      <w:r w:rsidRPr="007D1307">
        <w:rPr>
          <w:rStyle w:val="StyleUnderline"/>
        </w:rPr>
        <w:t xml:space="preserve">from going down </w:t>
      </w:r>
      <w:r w:rsidRPr="007D1307">
        <w:rPr>
          <w:rFonts w:asciiTheme="minorHAnsi" w:hAnsiTheme="minorHAnsi"/>
          <w:sz w:val="16"/>
        </w:rPr>
        <w:t>what Xi calls "</w:t>
      </w:r>
      <w:r w:rsidRPr="007D1307">
        <w:rPr>
          <w:rStyle w:val="StyleUnderline"/>
        </w:rPr>
        <w:t>the deviant path” of Westernization</w:t>
      </w:r>
      <w:r w:rsidRPr="007D1307">
        <w:rPr>
          <w:rFonts w:asciiTheme="minorHAnsi" w:hAnsiTheme="minorHAnsi"/>
          <w:sz w:val="16"/>
        </w:rPr>
        <w:t>. In the unpublished Central Party Document no. 9. titled "Concerning the Situation in the Ideological Sphere.” the CCP Central Committee General Office called upon Party and government agencies handling education. ideology, and the media to tackle "seven serious problems in the ideological sphere that merit attention.” The circular added that these problems reflected "the sharpness and complexity of the struggle in the ideological sphere.” The nature of these challenges was revealed by the fact that the document asked teaching staff at universities nationwide to steer clear of "seven unmentionable topics” (</w:t>
      </w:r>
      <w:proofErr w:type="spellStart"/>
      <w:r w:rsidRPr="007D1307">
        <w:rPr>
          <w:rFonts w:asciiTheme="minorHAnsi" w:hAnsiTheme="minorHAnsi"/>
          <w:sz w:val="16"/>
        </w:rPr>
        <w:t>qige</w:t>
      </w:r>
      <w:proofErr w:type="spellEnd"/>
      <w:r w:rsidRPr="007D1307">
        <w:rPr>
          <w:rFonts w:asciiTheme="minorHAnsi" w:hAnsiTheme="minorHAnsi"/>
          <w:sz w:val="16"/>
        </w:rPr>
        <w:t xml:space="preserve"> </w:t>
      </w:r>
      <w:proofErr w:type="spellStart"/>
      <w:r w:rsidRPr="007D1307">
        <w:rPr>
          <w:rFonts w:asciiTheme="minorHAnsi" w:hAnsiTheme="minorHAnsi"/>
          <w:sz w:val="16"/>
        </w:rPr>
        <w:t>buyaojiang</w:t>
      </w:r>
      <w:proofErr w:type="spellEnd"/>
      <w:r w:rsidRPr="007D1307">
        <w:rPr>
          <w:rFonts w:asciiTheme="minorHAnsi" w:hAnsiTheme="minorHAnsi"/>
          <w:sz w:val="16"/>
        </w:rPr>
        <w:t xml:space="preserve">): universal values, press freedom, civil society, citizens’ rights, the Party's historical aberrations, the </w:t>
      </w:r>
      <w:proofErr w:type="spellStart"/>
      <w:r w:rsidRPr="007D1307">
        <w:rPr>
          <w:rFonts w:asciiTheme="minorHAnsi" w:hAnsiTheme="minorHAnsi"/>
          <w:sz w:val="16"/>
        </w:rPr>
        <w:t>quangui</w:t>
      </w:r>
      <w:proofErr w:type="spellEnd"/>
      <w:r w:rsidRPr="007D1307">
        <w:rPr>
          <w:rFonts w:asciiTheme="minorHAnsi" w:hAnsiTheme="minorHAnsi"/>
          <w:sz w:val="16"/>
        </w:rPr>
        <w:t xml:space="preserve"> </w:t>
      </w:r>
      <w:proofErr w:type="spellStart"/>
      <w:r w:rsidRPr="007D1307">
        <w:rPr>
          <w:rFonts w:asciiTheme="minorHAnsi" w:hAnsiTheme="minorHAnsi"/>
          <w:sz w:val="16"/>
        </w:rPr>
        <w:t>zichanjieji</w:t>
      </w:r>
      <w:proofErr w:type="spellEnd"/>
      <w:r w:rsidRPr="007D1307">
        <w:rPr>
          <w:rFonts w:asciiTheme="minorHAnsi" w:hAnsiTheme="minorHAnsi"/>
          <w:sz w:val="16"/>
        </w:rPr>
        <w:t xml:space="preserve"> (privileged capitalist class), and independence of the judiciary.41 </w:t>
      </w:r>
      <w:r w:rsidRPr="007D1307">
        <w:rPr>
          <w:sz w:val="16"/>
        </w:rPr>
        <w:t xml:space="preserve">Xi is not the first leader to establish "forbidden zones” for Chinese intellectuals. In his speech in December 2008 commemorating the thirtieth anniversary of the era of reform, then-general secretary Hu Jintao warned that </w:t>
      </w:r>
      <w:r w:rsidRPr="007D1307">
        <w:rPr>
          <w:rStyle w:val="StyleUnderline"/>
        </w:rPr>
        <w:t>the CCP would never "go down p</w:t>
      </w:r>
      <w:r>
        <w:rPr>
          <w:rStyle w:val="StyleUnderline"/>
        </w:rPr>
        <w:t xml:space="preserve">aths that involve altering the </w:t>
      </w:r>
      <w:r w:rsidRPr="007D1307">
        <w:rPr>
          <w:rStyle w:val="StyleUnderline"/>
        </w:rPr>
        <w:t>Party’s</w:t>
      </w:r>
      <w:r w:rsidRPr="007D1307">
        <w:rPr>
          <w:sz w:val="16"/>
        </w:rPr>
        <w:t xml:space="preserve"> flags and </w:t>
      </w:r>
      <w:r w:rsidRPr="007D1307">
        <w:rPr>
          <w:rStyle w:val="StyleUnderline"/>
        </w:rPr>
        <w:t>standards</w:t>
      </w:r>
      <w:r w:rsidRPr="007D1307">
        <w:rPr>
          <w:sz w:val="16"/>
        </w:rPr>
        <w:t xml:space="preserve">.” Former </w:t>
      </w:r>
      <w:r w:rsidRPr="007D1307">
        <w:rPr>
          <w:rStyle w:val="StyleUnderline"/>
        </w:rPr>
        <w:t xml:space="preserve">PBSC </w:t>
      </w:r>
      <w:r w:rsidRPr="007D1307">
        <w:rPr>
          <w:sz w:val="16"/>
        </w:rPr>
        <w:t xml:space="preserve">member and chairman of the NPC Wu </w:t>
      </w:r>
      <w:proofErr w:type="spellStart"/>
      <w:r w:rsidRPr="007D1307">
        <w:rPr>
          <w:sz w:val="16"/>
        </w:rPr>
        <w:t>Bangguo</w:t>
      </w:r>
      <w:proofErr w:type="spellEnd"/>
      <w:r w:rsidRPr="007D1307">
        <w:rPr>
          <w:sz w:val="16"/>
        </w:rPr>
        <w:t xml:space="preserve"> raised eyebrows in 2011 when he </w:t>
      </w:r>
      <w:r w:rsidRPr="007D1307">
        <w:rPr>
          <w:rStyle w:val="StyleUnderline"/>
        </w:rPr>
        <w:t>issued</w:t>
      </w:r>
      <w:r w:rsidRPr="007D1307">
        <w:rPr>
          <w:sz w:val="16"/>
        </w:rPr>
        <w:t xml:space="preserve"> the "</w:t>
      </w:r>
      <w:r w:rsidRPr="007D1307">
        <w:rPr>
          <w:rStyle w:val="StyleUnderline"/>
        </w:rPr>
        <w:t>Five No’s</w:t>
      </w:r>
      <w:r w:rsidRPr="007D1307">
        <w:rPr>
          <w:sz w:val="16"/>
        </w:rPr>
        <w:t xml:space="preserve">”: "no </w:t>
      </w:r>
      <w:r w:rsidRPr="007D1307">
        <w:rPr>
          <w:rStyle w:val="StyleUnderline"/>
        </w:rPr>
        <w:t>to multiparty politics</w:t>
      </w:r>
      <w:r w:rsidRPr="007D1307">
        <w:rPr>
          <w:sz w:val="16"/>
        </w:rPr>
        <w:t xml:space="preserve">: no to </w:t>
      </w:r>
      <w:r w:rsidRPr="007D1307">
        <w:rPr>
          <w:rStyle w:val="StyleUnderline"/>
        </w:rPr>
        <w:t>diversification of [the Party’s) guiding thought</w:t>
      </w:r>
      <w:r w:rsidRPr="007D1307">
        <w:rPr>
          <w:sz w:val="16"/>
        </w:rPr>
        <w:t xml:space="preserve">: no to the </w:t>
      </w:r>
      <w:r w:rsidRPr="007D1307">
        <w:rPr>
          <w:rStyle w:val="StyleUnderline"/>
        </w:rPr>
        <w:t>separation of powers</w:t>
      </w:r>
      <w:r w:rsidRPr="007D1307">
        <w:rPr>
          <w:sz w:val="16"/>
        </w:rPr>
        <w:t xml:space="preserve">: no to </w:t>
      </w:r>
      <w:r w:rsidRPr="007D1307">
        <w:rPr>
          <w:rStyle w:val="StyleUnderline"/>
        </w:rPr>
        <w:t>a federal model</w:t>
      </w:r>
      <w:r w:rsidRPr="007D1307">
        <w:rPr>
          <w:sz w:val="16"/>
        </w:rPr>
        <w:t xml:space="preserve">: </w:t>
      </w:r>
      <w:r w:rsidRPr="007D1307">
        <w:rPr>
          <w:rStyle w:val="StyleUnderline"/>
        </w:rPr>
        <w:t>and</w:t>
      </w:r>
      <w:r w:rsidRPr="007D1307">
        <w:rPr>
          <w:sz w:val="16"/>
        </w:rPr>
        <w:t xml:space="preserve"> no to </w:t>
      </w:r>
      <w:r w:rsidRPr="007D1307">
        <w:rPr>
          <w:rStyle w:val="StyleUnderline"/>
        </w:rPr>
        <w:t>privatization</w:t>
      </w:r>
      <w:r w:rsidRPr="007D1307">
        <w:rPr>
          <w:sz w:val="16"/>
        </w:rPr>
        <w:t xml:space="preserve">.”42 </w:t>
      </w:r>
      <w:r w:rsidRPr="007D1307">
        <w:rPr>
          <w:rFonts w:asciiTheme="minorHAnsi" w:hAnsiTheme="minorHAnsi"/>
          <w:sz w:val="16"/>
        </w:rPr>
        <w:t xml:space="preserve">Xi, however, has gone further. First, specific instructions have been given to college teachers all over China not to discuss the "seven unmentionables” in class. As the newly appointed deputy Party secretary of Chongqing. Zhang </w:t>
      </w:r>
      <w:proofErr w:type="spellStart"/>
      <w:r w:rsidRPr="007D1307">
        <w:rPr>
          <w:rFonts w:asciiTheme="minorHAnsi" w:hAnsiTheme="minorHAnsi"/>
          <w:sz w:val="16"/>
        </w:rPr>
        <w:t>Guoqing</w:t>
      </w:r>
      <w:proofErr w:type="spellEnd"/>
      <w:r w:rsidRPr="007D1307">
        <w:rPr>
          <w:rFonts w:asciiTheme="minorHAnsi" w:hAnsiTheme="minorHAnsi"/>
          <w:sz w:val="16"/>
        </w:rPr>
        <w:t>. pointed out. "</w:t>
      </w:r>
      <w:r w:rsidRPr="007D1307">
        <w:rPr>
          <w:rStyle w:val="StyleUnderline"/>
        </w:rPr>
        <w:t>enemy forces inside and outside China are joining hands [to infiltrate) universities, and the struggle in ideology has intensified</w:t>
      </w:r>
      <w:r w:rsidRPr="007D1307">
        <w:rPr>
          <w:rFonts w:asciiTheme="minorHAnsi" w:hAnsiTheme="minorHAnsi"/>
          <w:sz w:val="16"/>
        </w:rPr>
        <w:t xml:space="preserve">." Zhang, who used to head </w:t>
      </w:r>
      <w:proofErr w:type="spellStart"/>
      <w:r w:rsidRPr="007D1307">
        <w:rPr>
          <w:rFonts w:asciiTheme="minorHAnsi" w:hAnsiTheme="minorHAnsi"/>
          <w:sz w:val="16"/>
        </w:rPr>
        <w:t>Norinco</w:t>
      </w:r>
      <w:proofErr w:type="spellEnd"/>
      <w:r w:rsidRPr="007D1307">
        <w:rPr>
          <w:rFonts w:asciiTheme="minorHAnsi" w:hAnsiTheme="minorHAnsi"/>
          <w:sz w:val="16"/>
        </w:rPr>
        <w:t xml:space="preserve">. China’s largest arms trader, urged Party cells at colleges to boost students' education in the "three self-confidences.’’4' Similar strictures regarding "seizing control of the lectern” were laid </w:t>
      </w:r>
      <w:proofErr w:type="spellStart"/>
      <w:r w:rsidRPr="007D1307">
        <w:rPr>
          <w:rFonts w:asciiTheme="minorHAnsi" w:hAnsiTheme="minorHAnsi"/>
          <w:sz w:val="16"/>
        </w:rPr>
        <w:t>dow</w:t>
      </w:r>
      <w:proofErr w:type="spellEnd"/>
      <w:r w:rsidRPr="007D1307">
        <w:rPr>
          <w:rFonts w:asciiTheme="minorHAnsi" w:hAnsiTheme="minorHAnsi"/>
          <w:sz w:val="16"/>
        </w:rPr>
        <w:t xml:space="preserve"> n and enforced only during the first year or so after the Tiananmen Square Incident in 1989. A number of leading liberal intellectuals have criticized the new edict as a stunning retrogression. The Beijing Institute of Technology economist Wu </w:t>
      </w:r>
      <w:proofErr w:type="spellStart"/>
      <w:r w:rsidRPr="007D1307">
        <w:rPr>
          <w:rFonts w:asciiTheme="minorHAnsi" w:hAnsiTheme="minorHAnsi"/>
          <w:sz w:val="16"/>
        </w:rPr>
        <w:t>Xingdou</w:t>
      </w:r>
      <w:proofErr w:type="spellEnd"/>
      <w:r w:rsidRPr="007D1307">
        <w:rPr>
          <w:rFonts w:asciiTheme="minorHAnsi" w:hAnsiTheme="minorHAnsi"/>
          <w:sz w:val="16"/>
        </w:rPr>
        <w:t xml:space="preserve"> argued that "this move to bring the </w:t>
      </w:r>
      <w:proofErr w:type="spellStart"/>
      <w:r w:rsidRPr="007D1307">
        <w:rPr>
          <w:rFonts w:asciiTheme="minorHAnsi" w:hAnsiTheme="minorHAnsi"/>
          <w:sz w:val="16"/>
        </w:rPr>
        <w:t>weiwen</w:t>
      </w:r>
      <w:proofErr w:type="spellEnd"/>
      <w:r w:rsidRPr="007D1307">
        <w:rPr>
          <w:rFonts w:asciiTheme="minorHAnsi" w:hAnsiTheme="minorHAnsi"/>
          <w:sz w:val="16"/>
        </w:rPr>
        <w:t xml:space="preserve"> [upholding stability] campaign to the colleges indicates that the Party is going down a blind alley.” For the respected Party historian Zhang </w:t>
      </w:r>
      <w:proofErr w:type="spellStart"/>
      <w:r w:rsidRPr="007D1307">
        <w:rPr>
          <w:rFonts w:asciiTheme="minorHAnsi" w:hAnsiTheme="minorHAnsi"/>
          <w:sz w:val="16"/>
        </w:rPr>
        <w:t>Lifan</w:t>
      </w:r>
      <w:proofErr w:type="spellEnd"/>
      <w:r w:rsidRPr="007D1307">
        <w:rPr>
          <w:rFonts w:asciiTheme="minorHAnsi" w:hAnsiTheme="minorHAnsi"/>
          <w:sz w:val="16"/>
        </w:rPr>
        <w:t xml:space="preserve">. the "seven unmentionables” represented "a return to the days of [Mao’s chosen successor] Hua </w:t>
      </w:r>
      <w:proofErr w:type="spellStart"/>
      <w:r w:rsidRPr="007D1307">
        <w:rPr>
          <w:rFonts w:asciiTheme="minorHAnsi" w:hAnsiTheme="minorHAnsi"/>
          <w:sz w:val="16"/>
        </w:rPr>
        <w:t>Guofeng</w:t>
      </w:r>
      <w:proofErr w:type="spellEnd"/>
      <w:r w:rsidRPr="007D1307">
        <w:rPr>
          <w:rFonts w:asciiTheme="minorHAnsi" w:hAnsiTheme="minorHAnsi"/>
          <w:sz w:val="16"/>
        </w:rPr>
        <w:t>. who said that whatever Mao said and did was correct</w:t>
      </w:r>
      <w:proofErr w:type="gramStart"/>
      <w:r w:rsidRPr="007D1307">
        <w:rPr>
          <w:rFonts w:asciiTheme="minorHAnsi" w:hAnsiTheme="minorHAnsi"/>
          <w:sz w:val="16"/>
        </w:rPr>
        <w:t>.”*</w:t>
      </w:r>
      <w:proofErr w:type="gramEnd"/>
      <w:r w:rsidRPr="007D1307">
        <w:rPr>
          <w:rFonts w:asciiTheme="minorHAnsi" w:hAnsiTheme="minorHAnsi"/>
          <w:sz w:val="16"/>
        </w:rPr>
        <w:t xml:space="preserve">* Much more so than previous leaders such as Deng Xiaoping. Hu </w:t>
      </w:r>
      <w:proofErr w:type="spellStart"/>
      <w:r w:rsidRPr="007D1307">
        <w:rPr>
          <w:rFonts w:asciiTheme="minorHAnsi" w:hAnsiTheme="minorHAnsi"/>
          <w:sz w:val="16"/>
        </w:rPr>
        <w:t>Yaobang</w:t>
      </w:r>
      <w:proofErr w:type="spellEnd"/>
      <w:r w:rsidRPr="007D1307">
        <w:rPr>
          <w:rFonts w:asciiTheme="minorHAnsi" w:hAnsiTheme="minorHAnsi"/>
          <w:sz w:val="16"/>
        </w:rPr>
        <w:t xml:space="preserve">. Zhao </w:t>
      </w:r>
      <w:proofErr w:type="spellStart"/>
      <w:r w:rsidRPr="007D1307">
        <w:rPr>
          <w:rFonts w:asciiTheme="minorHAnsi" w:hAnsiTheme="minorHAnsi"/>
          <w:sz w:val="16"/>
        </w:rPr>
        <w:t>Ziyang</w:t>
      </w:r>
      <w:proofErr w:type="spellEnd"/>
      <w:r w:rsidRPr="007D1307">
        <w:rPr>
          <w:rFonts w:asciiTheme="minorHAnsi" w:hAnsiTheme="minorHAnsi"/>
          <w:sz w:val="16"/>
        </w:rPr>
        <w:t xml:space="preserve">. Jiang Zemin and Hu Jintao. </w:t>
      </w:r>
      <w:r w:rsidRPr="007D1307">
        <w:rPr>
          <w:rStyle w:val="StyleUnderline"/>
        </w:rPr>
        <w:t>Xi has refused to let Party members or ordinary intellectuals talk publicly about mistakes by the CCP</w:t>
      </w:r>
      <w:r w:rsidRPr="007D1307">
        <w:rPr>
          <w:rFonts w:asciiTheme="minorHAnsi" w:hAnsiTheme="minorHAnsi"/>
          <w:sz w:val="16"/>
        </w:rPr>
        <w:t xml:space="preserve">. especially those committed by Chairman Mao and his close allies. That Xi is as deferential to Mao as the disgraced Politburo member Bo </w:t>
      </w:r>
      <w:proofErr w:type="spellStart"/>
      <w:r w:rsidRPr="007D1307">
        <w:rPr>
          <w:rFonts w:asciiTheme="minorHAnsi" w:hAnsiTheme="minorHAnsi"/>
          <w:sz w:val="16"/>
        </w:rPr>
        <w:t>Xilai</w:t>
      </w:r>
      <w:proofErr w:type="spellEnd"/>
      <w:r w:rsidRPr="007D1307">
        <w:rPr>
          <w:rFonts w:asciiTheme="minorHAnsi" w:hAnsiTheme="minorHAnsi"/>
          <w:sz w:val="16"/>
        </w:rPr>
        <w:t xml:space="preserve"> became evident just days after he rose to become Party chief. In a late November 2012 speech on the "spirit of the Eighteenth Party Congress</w:t>
      </w:r>
      <w:r w:rsidRPr="007D1307">
        <w:rPr>
          <w:rStyle w:val="StyleUnderline"/>
        </w:rPr>
        <w:t>.” Xi proclaimed that "we must never give up Marxism-Leninism and Mao Zedong Thought.” Otherwise, he warned, "we will lose the foundation [of Party rule</w:t>
      </w:r>
      <w:r w:rsidRPr="007D1307">
        <w:rPr>
          <w:rFonts w:asciiTheme="minorHAnsi" w:hAnsiTheme="minorHAnsi"/>
          <w:sz w:val="16"/>
        </w:rPr>
        <w:t>]</w:t>
      </w:r>
      <w:proofErr w:type="gramStart"/>
      <w:r w:rsidRPr="007D1307">
        <w:rPr>
          <w:rFonts w:asciiTheme="minorHAnsi" w:hAnsiTheme="minorHAnsi"/>
          <w:sz w:val="16"/>
        </w:rPr>
        <w:t>.”*</w:t>
      </w:r>
      <w:proofErr w:type="gramEnd"/>
      <w:r w:rsidRPr="007D1307">
        <w:rPr>
          <w:rFonts w:asciiTheme="minorHAnsi" w:hAnsiTheme="minorHAnsi"/>
          <w:sz w:val="16"/>
        </w:rPr>
        <w:t xml:space="preserve">5 It is significant that </w:t>
      </w:r>
      <w:r w:rsidRPr="007D1307">
        <w:rPr>
          <w:rStyle w:val="StyleUnderline"/>
        </w:rPr>
        <w:t xml:space="preserve">Xi attributed the collapse of the CPSU to the </w:t>
      </w:r>
      <w:proofErr w:type="spellStart"/>
      <w:r w:rsidRPr="007D1307">
        <w:rPr>
          <w:rStyle w:val="StyleUnderline"/>
        </w:rPr>
        <w:t>deStalinization</w:t>
      </w:r>
      <w:proofErr w:type="spellEnd"/>
      <w:r w:rsidRPr="007D1307">
        <w:rPr>
          <w:rStyle w:val="StyleUnderline"/>
        </w:rPr>
        <w:t xml:space="preserve"> campaign</w:t>
      </w:r>
      <w:r w:rsidRPr="007D1307">
        <w:rPr>
          <w:sz w:val="16"/>
        </w:rPr>
        <w:t>. "The wholesale negation of the history of the Soviet Union and the CPSU. the negation of Lenin and Stalin . . . spawned historical nihilism and confusion of thoughts." Xi said in an internal speech in late 2012. "Various levels of Party</w:t>
      </w:r>
      <w:r w:rsidRPr="007D1307">
        <w:rPr>
          <w:rFonts w:asciiTheme="minorHAnsi" w:hAnsiTheme="minorHAnsi"/>
          <w:sz w:val="16"/>
        </w:rPr>
        <w:t xml:space="preserve"> organizations [in the Soviet Union] almost lost all their functions.”*'’ In January 2013. Xi put forward his now -famous theory that the Party should "not differentiate [post-1949 CCP] history into the pre-reform period and the post-reform period.” "While socialism with Chinese characteristics was initiated during the period of the reform and open door, this [creed] was established on the basis of more than twenty years of [socialist] construction [after 1949]." he said. "These two periods should not be [arbitrarily] cut off from each other—and one period should not be used to negate the other.”*7 Xi’s instructions—which have come to be know n as "the theory of the two cannot negates” (</w:t>
      </w:r>
      <w:proofErr w:type="spellStart"/>
      <w:r w:rsidRPr="007D1307">
        <w:rPr>
          <w:rFonts w:asciiTheme="minorHAnsi" w:hAnsiTheme="minorHAnsi"/>
          <w:sz w:val="16"/>
        </w:rPr>
        <w:t>liangge</w:t>
      </w:r>
      <w:proofErr w:type="spellEnd"/>
      <w:r w:rsidRPr="007D1307">
        <w:rPr>
          <w:rFonts w:asciiTheme="minorHAnsi" w:hAnsiTheme="minorHAnsi"/>
          <w:sz w:val="16"/>
        </w:rPr>
        <w:t xml:space="preserve"> </w:t>
      </w:r>
      <w:proofErr w:type="spellStart"/>
      <w:r w:rsidRPr="007D1307">
        <w:rPr>
          <w:rFonts w:asciiTheme="minorHAnsi" w:hAnsiTheme="minorHAnsi"/>
          <w:sz w:val="16"/>
        </w:rPr>
        <w:t>bunengfouding</w:t>
      </w:r>
      <w:proofErr w:type="spellEnd"/>
      <w:r w:rsidRPr="007D1307">
        <w:rPr>
          <w:rFonts w:asciiTheme="minorHAnsi" w:hAnsiTheme="minorHAnsi"/>
          <w:sz w:val="16"/>
        </w:rPr>
        <w:t xml:space="preserve">}—amounted to an unreserved defense of the stature and contributions of Chairman Mao despite the horrific catastrophes of the Anti-Rightist movement (1957-59). the Great Leap Forward (1958-61). the Three Years of Famine (1958-61). and the Cultural Revolution (1966-76). In a mid-2013 commentary in the official </w:t>
      </w:r>
      <w:proofErr w:type="spellStart"/>
      <w:r w:rsidRPr="007D1307">
        <w:rPr>
          <w:rFonts w:asciiTheme="minorHAnsi" w:hAnsiTheme="minorHAnsi"/>
          <w:sz w:val="16"/>
        </w:rPr>
        <w:t>Guangming</w:t>
      </w:r>
      <w:proofErr w:type="spellEnd"/>
      <w:r w:rsidRPr="007D1307">
        <w:rPr>
          <w:rFonts w:asciiTheme="minorHAnsi" w:hAnsiTheme="minorHAnsi"/>
          <w:sz w:val="16"/>
        </w:rPr>
        <w:t xml:space="preserve"> Daily. Party theorist Qi Biao lauded </w:t>
      </w:r>
      <w:r w:rsidRPr="007D1307">
        <w:rPr>
          <w:rStyle w:val="StyleUnderline"/>
        </w:rPr>
        <w:t>Xi</w:t>
      </w:r>
      <w:r w:rsidRPr="007D1307">
        <w:rPr>
          <w:rFonts w:asciiTheme="minorHAnsi" w:hAnsiTheme="minorHAnsi"/>
          <w:sz w:val="16"/>
        </w:rPr>
        <w:t xml:space="preserve"> for "correctly </w:t>
      </w:r>
      <w:r w:rsidRPr="007D1307">
        <w:rPr>
          <w:rStyle w:val="StyleUnderline"/>
        </w:rPr>
        <w:t>upholding and defending Party history and consolidating the foundation of Party rule</w:t>
      </w:r>
      <w:r w:rsidRPr="007D1307">
        <w:rPr>
          <w:rFonts w:asciiTheme="minorHAnsi" w:hAnsiTheme="minorHAnsi"/>
          <w:sz w:val="16"/>
        </w:rPr>
        <w:t xml:space="preserve">.” Qi. who is a senior staffer in the Party History Research Office of the </w:t>
      </w:r>
      <w:proofErr w:type="gramStart"/>
      <w:r w:rsidRPr="007D1307">
        <w:rPr>
          <w:rFonts w:asciiTheme="minorHAnsi" w:hAnsiTheme="minorHAnsi"/>
          <w:sz w:val="16"/>
        </w:rPr>
        <w:t>CCP.</w:t>
      </w:r>
      <w:proofErr w:type="gramEnd"/>
      <w:r w:rsidRPr="007D1307">
        <w:rPr>
          <w:rFonts w:asciiTheme="minorHAnsi" w:hAnsiTheme="minorHAnsi"/>
          <w:sz w:val="16"/>
        </w:rPr>
        <w:t xml:space="preserve"> contended that the Great Leap Forward and the Cultural Revolution were "minor tributaries in the river of time" that did not detract from "the CCP’s great attainments" during that epoch. Other articles by conservative ideologues have accused intellectuals who have vilified Mao of indulging in "historical nihilism.” The </w:t>
      </w:r>
      <w:r w:rsidRPr="007D1307">
        <w:rPr>
          <w:rStyle w:val="StyleUnderline"/>
        </w:rPr>
        <w:t>problem with this politically motivated interpretation of history is that, while the CCP propaganda machinery</w:t>
      </w:r>
      <w:r w:rsidRPr="007D1307">
        <w:rPr>
          <w:rFonts w:asciiTheme="minorHAnsi" w:hAnsiTheme="minorHAnsi"/>
          <w:sz w:val="16"/>
        </w:rPr>
        <w:t xml:space="preserve"> for the past two decades or so </w:t>
      </w:r>
      <w:r w:rsidRPr="007D1307">
        <w:rPr>
          <w:rStyle w:val="StyleUnderline"/>
        </w:rPr>
        <w:t>has prevented academics from</w:t>
      </w:r>
      <w:r w:rsidRPr="007D1307">
        <w:rPr>
          <w:rFonts w:asciiTheme="minorHAnsi" w:hAnsiTheme="minorHAnsi"/>
          <w:sz w:val="16"/>
        </w:rPr>
        <w:t xml:space="preserve"> </w:t>
      </w:r>
      <w:r w:rsidRPr="007D1307">
        <w:rPr>
          <w:rStyle w:val="StyleUnderline"/>
        </w:rPr>
        <w:t>holding</w:t>
      </w:r>
      <w:r w:rsidRPr="007D1307">
        <w:rPr>
          <w:rFonts w:asciiTheme="minorHAnsi" w:hAnsiTheme="minorHAnsi"/>
          <w:sz w:val="16"/>
        </w:rPr>
        <w:t xml:space="preserve"> conferences and other commemorative </w:t>
      </w:r>
      <w:r w:rsidRPr="007D1307">
        <w:rPr>
          <w:rStyle w:val="StyleUnderline"/>
        </w:rPr>
        <w:t>events to learn from the mistakes of the Mao period</w:t>
      </w:r>
      <w:r w:rsidRPr="007D1307">
        <w:rPr>
          <w:rFonts w:asciiTheme="minorHAnsi" w:hAnsiTheme="minorHAnsi"/>
          <w:sz w:val="16"/>
        </w:rPr>
        <w:t xml:space="preserve">, well-documented books about the disastrous </w:t>
      </w:r>
      <w:r w:rsidRPr="007D1307">
        <w:rPr>
          <w:rStyle w:val="StyleUnderline"/>
        </w:rPr>
        <w:t>blunders</w:t>
      </w:r>
      <w:r w:rsidRPr="007D1307">
        <w:rPr>
          <w:rFonts w:asciiTheme="minorHAnsi" w:hAnsiTheme="minorHAnsi"/>
          <w:sz w:val="16"/>
        </w:rPr>
        <w:t xml:space="preserve"> of Mao and his </w:t>
      </w:r>
      <w:proofErr w:type="spellStart"/>
      <w:r w:rsidRPr="007D1307">
        <w:rPr>
          <w:rFonts w:asciiTheme="minorHAnsi" w:hAnsiTheme="minorHAnsi"/>
          <w:sz w:val="16"/>
        </w:rPr>
        <w:t>ultraleftist</w:t>
      </w:r>
      <w:proofErr w:type="spellEnd"/>
      <w:r w:rsidRPr="007D1307">
        <w:rPr>
          <w:rFonts w:asciiTheme="minorHAnsi" w:hAnsiTheme="minorHAnsi"/>
          <w:sz w:val="16"/>
        </w:rPr>
        <w:t xml:space="preserve"> colleagues </w:t>
      </w:r>
      <w:r w:rsidRPr="007D1307">
        <w:rPr>
          <w:rStyle w:val="StyleUnderline"/>
        </w:rPr>
        <w:t>have appeared regularly</w:t>
      </w:r>
      <w:r w:rsidRPr="007D1307">
        <w:rPr>
          <w:rFonts w:asciiTheme="minorHAnsi" w:hAnsiTheme="minorHAnsi"/>
          <w:sz w:val="16"/>
        </w:rPr>
        <w:t xml:space="preserve"> in Hong Kong and </w:t>
      </w:r>
      <w:r w:rsidRPr="007D1307">
        <w:rPr>
          <w:rStyle w:val="StyleUnderline"/>
        </w:rPr>
        <w:t>elsewhere</w:t>
      </w:r>
      <w:r w:rsidRPr="007D1307">
        <w:rPr>
          <w:rFonts w:asciiTheme="minorHAnsi" w:hAnsiTheme="minorHAnsi"/>
          <w:sz w:val="16"/>
        </w:rPr>
        <w:t xml:space="preserve">. For example, the retired Xinhua editor Yang </w:t>
      </w:r>
      <w:proofErr w:type="spellStart"/>
      <w:r w:rsidRPr="007D1307">
        <w:rPr>
          <w:rFonts w:asciiTheme="minorHAnsi" w:hAnsiTheme="minorHAnsi"/>
          <w:sz w:val="16"/>
        </w:rPr>
        <w:t>Jisheng</w:t>
      </w:r>
      <w:proofErr w:type="spellEnd"/>
      <w:r w:rsidRPr="007D1307">
        <w:rPr>
          <w:rFonts w:asciiTheme="minorHAnsi" w:hAnsiTheme="minorHAnsi"/>
          <w:sz w:val="16"/>
        </w:rPr>
        <w:t xml:space="preserve"> published in Hong Kong the much-acclaimed Tombstone, which has been translated into English and other languages. This book records the horrendous famine of 1959-61. which killed an estimated 36 million people (see Chapter 6</w:t>
      </w:r>
      <w:proofErr w:type="gramStart"/>
      <w:r w:rsidRPr="007D1307">
        <w:rPr>
          <w:rFonts w:asciiTheme="minorHAnsi" w:hAnsiTheme="minorHAnsi"/>
          <w:sz w:val="16"/>
        </w:rPr>
        <w:t>).*</w:t>
      </w:r>
      <w:proofErr w:type="gramEnd"/>
      <w:r w:rsidRPr="007D1307">
        <w:rPr>
          <w:rFonts w:asciiTheme="minorHAnsi" w:hAnsiTheme="minorHAnsi"/>
          <w:sz w:val="16"/>
        </w:rPr>
        <w:t xml:space="preserve">* It is perhaps for this reason that the Xi administration has begun a large-scale campaign to whitewash history. In an article in the Party’s theoretical journal Seeking Truth, the vice-president of the Chinese Academy of Social Sciences (CASS). Li </w:t>
      </w:r>
      <w:proofErr w:type="spellStart"/>
      <w:r w:rsidRPr="007D1307">
        <w:rPr>
          <w:rFonts w:asciiTheme="minorHAnsi" w:hAnsiTheme="minorHAnsi"/>
          <w:sz w:val="16"/>
        </w:rPr>
        <w:t>Shenming</w:t>
      </w:r>
      <w:proofErr w:type="spellEnd"/>
      <w:r w:rsidRPr="007D1307">
        <w:rPr>
          <w:rFonts w:asciiTheme="minorHAnsi" w:hAnsiTheme="minorHAnsi"/>
          <w:sz w:val="16"/>
        </w:rPr>
        <w:t>. heaped praise on Mao's myriad “political and economic accomplishments.” Li blamed "unbalanced media reports” on supposed misperceptions of historical events, such as the Anti-Rightist movement. Professor Li wrote: "During the Anti-Rightist movement. 550.000 [intellectuals] were labeled rightists, but not a single person was sentenced to death. However, the [campaign] was described as a bloody one by [biased] media.” Li also claimed that estimates that more than 30 million Chinese starved to death during that period were “gross exaggerations.”</w:t>
      </w:r>
    </w:p>
    <w:p w:rsidR="00174E30" w:rsidRDefault="00174E30" w:rsidP="00174E30"/>
    <w:p w:rsidR="00174E30" w:rsidRDefault="00174E30" w:rsidP="00174E30"/>
    <w:p w:rsidR="00174E30" w:rsidRDefault="00174E30" w:rsidP="00174E30">
      <w:pPr>
        <w:pStyle w:val="Heading4"/>
      </w:pPr>
      <w:r>
        <w:t>Xi’s assurances of maintaining traditional CCP Communist values and avoiding capitulation or assimilation to Western values shores up nationalist support and prevents resentment – a reversal of these promises would be disastrous</w:t>
      </w:r>
    </w:p>
    <w:p w:rsidR="00174E30" w:rsidRPr="00E53FF5" w:rsidRDefault="00174E30" w:rsidP="00174E30">
      <w:r w:rsidRPr="006E28B6">
        <w:rPr>
          <w:rStyle w:val="Style13ptBold"/>
        </w:rPr>
        <w:t>Lam 15</w:t>
      </w:r>
      <w:r w:rsidRPr="006E28B6">
        <w:t>, Adjunct Professor in the Centre for China Studies and the Department of History of the Chinese University of Hong Kong, (Willy Wo-Lap, 2015, Chinese Politics in the Era of Xi Jinping, available via Google Books)//</w:t>
      </w:r>
      <w:proofErr w:type="spellStart"/>
      <w:r w:rsidRPr="006E28B6">
        <w:t>kap</w:t>
      </w:r>
      <w:proofErr w:type="spellEnd"/>
    </w:p>
    <w:p w:rsidR="00174E30" w:rsidRPr="005E7212" w:rsidRDefault="00174E30" w:rsidP="00174E30">
      <w:pPr>
        <w:rPr>
          <w:sz w:val="16"/>
        </w:rPr>
      </w:pPr>
      <w:r w:rsidRPr="00E53FF5">
        <w:rPr>
          <w:rStyle w:val="StyleUnderline"/>
        </w:rPr>
        <w:t>A heavy dosage of patriotism—and nationalism—is integral to the Chinese Dream mantra</w:t>
      </w:r>
      <w:r w:rsidRPr="005E7212">
        <w:rPr>
          <w:sz w:val="16"/>
        </w:rPr>
        <w:t>. While every leader since Mao Zedong has played up nationalism, Xi has done so in a way that is more overt and aggressive than that of his two predecessors.31 “</w:t>
      </w:r>
      <w:r w:rsidRPr="00E53FF5">
        <w:rPr>
          <w:rStyle w:val="StyleUnderline"/>
        </w:rPr>
        <w:t>Realizing the Chinese Dream means propagating the Chinese spirit</w:t>
      </w:r>
      <w:r w:rsidRPr="005E7212">
        <w:rPr>
          <w:sz w:val="16"/>
        </w:rPr>
        <w:t>,” he said. “This means the spirit of the Chinese people, whose core is patriotism. This is also the spirit of making the country prosperous and strong</w:t>
      </w:r>
      <w:r w:rsidRPr="00E53FF5">
        <w:rPr>
          <w:rStyle w:val="StyleUnderline"/>
        </w:rPr>
        <w:t>." Xi indicated that “patriotism is a spiritual force that can resolutely unify all Chinese</w:t>
      </w:r>
      <w:r w:rsidRPr="005E7212">
        <w:rPr>
          <w:sz w:val="16"/>
        </w:rPr>
        <w:t xml:space="preserve">.” </w:t>
      </w:r>
      <w:r w:rsidRPr="00E53FF5">
        <w:rPr>
          <w:rStyle w:val="StyleUnderline"/>
        </w:rPr>
        <w:t>Xi added that a prime responsibility of the CCP was to “take up the baton of history and continue to assiduously fight for the great renaissance of the Chinese people</w:t>
      </w:r>
      <w:r w:rsidRPr="005E7212">
        <w:rPr>
          <w:sz w:val="16"/>
        </w:rPr>
        <w:t xml:space="preserve">, so that they can stand up in the community of nations with more strength and resoluteness.’’32 </w:t>
      </w:r>
      <w:r w:rsidRPr="00E53FF5">
        <w:rPr>
          <w:rStyle w:val="StyleUnderline"/>
        </w:rPr>
        <w:t>As a proud nationalist, Xi is adamant that the CCP administration never tailor China's governance and its value systems to suit foreign models</w:t>
      </w:r>
      <w:r w:rsidRPr="005E7212">
        <w:rPr>
          <w:sz w:val="16"/>
        </w:rPr>
        <w:t xml:space="preserve">. In speaking with visiting Serbian president </w:t>
      </w:r>
      <w:proofErr w:type="spellStart"/>
      <w:r w:rsidRPr="005E7212">
        <w:rPr>
          <w:sz w:val="16"/>
        </w:rPr>
        <w:t>Tomislav</w:t>
      </w:r>
      <w:proofErr w:type="spellEnd"/>
      <w:r w:rsidRPr="005E7212">
        <w:rPr>
          <w:sz w:val="16"/>
        </w:rPr>
        <w:t xml:space="preserve"> Nikolic in mid-2013, </w:t>
      </w:r>
      <w:r w:rsidRPr="00E53FF5">
        <w:rPr>
          <w:rStyle w:val="StyleUnderline"/>
        </w:rPr>
        <w:t>Xi reiterated that “we will neither change the shape of our feet to suit a [foreign] pair of shoes nor will we copy wholesale [foreign experiences</w:t>
      </w:r>
      <w:r w:rsidRPr="005E7212">
        <w:rPr>
          <w:sz w:val="16"/>
        </w:rPr>
        <w:t xml:space="preserve">]" He reiterated that </w:t>
      </w:r>
      <w:r w:rsidRPr="00E53FF5">
        <w:rPr>
          <w:rStyle w:val="StyleUnderline"/>
        </w:rPr>
        <w:t>socialism with Chinese characteristics was “firmly implanted in China’s deep culture and tradition and that it is solidly anchored in Chinese conditions.</w:t>
      </w:r>
      <w:r w:rsidRPr="005E7212">
        <w:rPr>
          <w:sz w:val="16"/>
        </w:rPr>
        <w:t xml:space="preserve">”33 </w:t>
      </w:r>
      <w:r w:rsidRPr="005E7212">
        <w:rPr>
          <w:rStyle w:val="StyleUnderline"/>
        </w:rPr>
        <w:t>Xi</w:t>
      </w:r>
      <w:r w:rsidRPr="005E7212">
        <w:rPr>
          <w:sz w:val="16"/>
        </w:rPr>
        <w:t xml:space="preserve"> is smart enough to </w:t>
      </w:r>
      <w:r w:rsidRPr="005E7212">
        <w:rPr>
          <w:rStyle w:val="StyleUnderline"/>
        </w:rPr>
        <w:t>realize</w:t>
      </w:r>
      <w:r w:rsidRPr="005E7212">
        <w:rPr>
          <w:sz w:val="16"/>
        </w:rPr>
        <w:t xml:space="preserve"> that </w:t>
      </w:r>
      <w:r w:rsidRPr="005E7212">
        <w:rPr>
          <w:rStyle w:val="StyleUnderline"/>
        </w:rPr>
        <w:t>dwelling too much on nationalism could stoke fears of a “Chinese threat</w:t>
      </w:r>
      <w:r w:rsidRPr="005E7212">
        <w:rPr>
          <w:sz w:val="16"/>
        </w:rPr>
        <w:t xml:space="preserve">." </w:t>
      </w:r>
      <w:r w:rsidRPr="005E7212">
        <w:rPr>
          <w:rStyle w:val="StyleUnderline"/>
        </w:rPr>
        <w:t>So he</w:t>
      </w:r>
      <w:r w:rsidRPr="005E7212">
        <w:rPr>
          <w:sz w:val="16"/>
        </w:rPr>
        <w:t xml:space="preserve"> is </w:t>
      </w:r>
      <w:r w:rsidRPr="005E7212">
        <w:rPr>
          <w:rStyle w:val="StyleUnderline"/>
        </w:rPr>
        <w:t>also</w:t>
      </w:r>
      <w:r w:rsidRPr="005E7212">
        <w:rPr>
          <w:sz w:val="16"/>
        </w:rPr>
        <w:t xml:space="preserve"> at </w:t>
      </w:r>
      <w:r w:rsidRPr="005E7212">
        <w:rPr>
          <w:rStyle w:val="StyleUnderline"/>
        </w:rPr>
        <w:t>pains to underscore the internationalist dimensions of the Chinese Dream</w:t>
      </w:r>
      <w:r w:rsidRPr="005E7212">
        <w:rPr>
          <w:sz w:val="16"/>
        </w:rPr>
        <w:t>. In March 2013 while on his first trip overseas since becoming state president, “</w:t>
      </w:r>
      <w:r w:rsidRPr="005E7212">
        <w:rPr>
          <w:rStyle w:val="StyleUnderline"/>
        </w:rPr>
        <w:t>Chinese put a lot of store by patriotism</w:t>
      </w:r>
      <w:r w:rsidRPr="005E7212">
        <w:rPr>
          <w:sz w:val="16"/>
        </w:rPr>
        <w:t>,” Xi said in Russia and Africa. “</w:t>
      </w:r>
      <w:r w:rsidRPr="005E7212">
        <w:rPr>
          <w:rStyle w:val="StyleUnderline"/>
        </w:rPr>
        <w:t>Yet we also have a global outlook and global perspective</w:t>
      </w:r>
      <w:r w:rsidRPr="005E7212">
        <w:rPr>
          <w:sz w:val="16"/>
        </w:rPr>
        <w:t>.”” Xi made it clear that the ideal of the Chinese Dream was not confined to the PRC and its citizens. In an interview with journalists from the BRICS (Brazil. Russia. India. China, and South Africa) countries. Xi pointed out that “</w:t>
      </w:r>
      <w:r w:rsidRPr="005E7212">
        <w:rPr>
          <w:rStyle w:val="StyleUnderline"/>
        </w:rPr>
        <w:t>because China is the world’s second-largest economy, the Chinese Dream will also bring opportunities to the world</w:t>
      </w:r>
      <w:r w:rsidRPr="005E7212">
        <w:rPr>
          <w:sz w:val="16"/>
        </w:rPr>
        <w:t xml:space="preserve">” and that “the Chinese Dream will be realized by means of a road of peace.”” While speaking at the Moscow State Institute of International Relations. he reiterated that “the Chinese Dream will bring blessings and benefits not only to the Chinese people but also to peoples in other countries.” While touring Tanzania the new Chinese head of state gave the clearest indication of the global significance of the Chinese Dream. While w axing eloquent on the "African dream” and the “world dream.” Xi said: "Together with the international community, the Chinese and African peoples will work toward realizing the global dream of sustained peace and joint prosperity.” Xi even touched on the similarities between the Chinese Dream and the American Dream when he met for an informal summit with President Barack Obama in California in June 2013. These statements, which were tailor-made for a global audience, seemed indicative of Xi’s desire to highlight Beijing's commitment to "peaceful development.” However, </w:t>
      </w:r>
      <w:r w:rsidRPr="005E7212">
        <w:rPr>
          <w:rStyle w:val="StyleUnderline"/>
        </w:rPr>
        <w:t>there is clearly a military—and globally assertive—aspect to the Chinese Dream and pursuit of “the renaissance of the Chinese people."</w:t>
      </w:r>
      <w:r w:rsidRPr="005E7212">
        <w:rPr>
          <w:sz w:val="16"/>
        </w:rPr>
        <w:t xml:space="preserve"> While inspecting PLA divisions in late 2012. </w:t>
      </w:r>
      <w:r w:rsidRPr="005E7212">
        <w:rPr>
          <w:rStyle w:val="StyleUnderline"/>
        </w:rPr>
        <w:t xml:space="preserve">Xi reiterated that the Chinese Dream comprised "the dream of a strong China” and “the dream of a strong military'.” </w:t>
      </w:r>
      <w:r w:rsidRPr="005E7212">
        <w:rPr>
          <w:sz w:val="16"/>
        </w:rPr>
        <w:t xml:space="preserve">“To attain the great renaissance of the Chinese people, </w:t>
      </w:r>
      <w:r w:rsidRPr="005E7212">
        <w:rPr>
          <w:rStyle w:val="StyleUnderline"/>
        </w:rPr>
        <w:t xml:space="preserve">we must uphold [the principle </w:t>
      </w:r>
      <w:proofErr w:type="gramStart"/>
      <w:r w:rsidRPr="005E7212">
        <w:rPr>
          <w:rStyle w:val="StyleUnderline"/>
        </w:rPr>
        <w:t>of[</w:t>
      </w:r>
      <w:proofErr w:type="gramEnd"/>
      <w:r w:rsidRPr="005E7212">
        <w:rPr>
          <w:rStyle w:val="StyleUnderline"/>
        </w:rPr>
        <w:t xml:space="preserve"> the synthesis of a prosperous country and a strong army</w:t>
      </w:r>
      <w:r w:rsidRPr="005E7212">
        <w:rPr>
          <w:sz w:val="16"/>
        </w:rPr>
        <w:t xml:space="preserve">, and we must assiduously build up and consolidate national defense and a strong military.” Xi noted. On numerous occasions. </w:t>
      </w:r>
      <w:r w:rsidRPr="005E7212">
        <w:rPr>
          <w:rStyle w:val="StyleUnderline"/>
        </w:rPr>
        <w:t>Xi also called upon PLA officers and soldiers to “get ready to fight and to win wars</w:t>
      </w:r>
      <w:r w:rsidRPr="005E7212">
        <w:rPr>
          <w:sz w:val="16"/>
        </w:rPr>
        <w:t xml:space="preserve">” (see Chapter 5).” Moreover, the PLA top brass seems keen on interpreting the Chinese Dream so as to justify its lobbying for more economic resources and a greater say in national affairs. In a 2013 editorial called "The Whole Army Must Provide Resolute and Strong Support to Guarantee the Realization of the Chinese Dream.” Liberation Army Daily indicated that the defense forces would "struggle hard for the fulfillment of the dream of a strong China and a strong army.” "Only when national defense construction is up to scratch will there be a strong guarantee for economic construction.” the PLA mouthpiece added. "Boosting national defense construction also will give a significant push to economic and social development."” Compared to the “Theory of the Three Represents” and the “Scientific Outlook on Development." </w:t>
      </w:r>
      <w:r w:rsidRPr="005E7212">
        <w:rPr>
          <w:rStyle w:val="StyleUnderline"/>
        </w:rPr>
        <w:t>the Chinese Dream is much more easily understood by ordinary Chines</w:t>
      </w:r>
      <w:r w:rsidRPr="005E7212">
        <w:rPr>
          <w:sz w:val="16"/>
        </w:rPr>
        <w:t xml:space="preserve">e. </w:t>
      </w:r>
      <w:r w:rsidRPr="005E7212">
        <w:rPr>
          <w:rStyle w:val="StyleUnderline"/>
        </w:rPr>
        <w:t>This slogan can also be interpreted in a self-serving fashion by different sociopolitical groups</w:t>
      </w:r>
      <w:r w:rsidRPr="005E7212">
        <w:rPr>
          <w:sz w:val="16"/>
        </w:rPr>
        <w:t xml:space="preserve">. It cannot, however, be denied that while </w:t>
      </w:r>
      <w:r w:rsidRPr="005E7212">
        <w:rPr>
          <w:rStyle w:val="StyleUnderline"/>
        </w:rPr>
        <w:t>Xi’s mantra can be regarded as representative of the lowest common denominator of Chinese politics,</w:t>
      </w:r>
      <w:r w:rsidRPr="005E7212">
        <w:rPr>
          <w:sz w:val="16"/>
        </w:rPr>
        <w:t xml:space="preserve"> </w:t>
      </w:r>
      <w:r w:rsidRPr="005E7212">
        <w:rPr>
          <w:rStyle w:val="StyleUnderline"/>
        </w:rPr>
        <w:t>it is basically an affirmation of the status quo. rather than a clarion call for ringing in the new</w:t>
      </w:r>
      <w:r w:rsidRPr="005E7212">
        <w:rPr>
          <w:sz w:val="16"/>
        </w:rPr>
        <w:t>. The Chinese Dream says very little about the administration's commitment to either political or economic reform.** The putative head of the Gang of Princelings has yet to prove to both Chinese and foreign audiences that he is at least as capable as his father of thinking outside the box and offering unconventional yet effective solutions to China’s myriad problems.</w:t>
      </w:r>
    </w:p>
    <w:p w:rsidR="00174E30" w:rsidRDefault="00174E30" w:rsidP="00174E30">
      <w:pPr>
        <w:pStyle w:val="Heading4"/>
      </w:pPr>
      <w:r>
        <w:t>Xi will cling to Communist values no matter what</w:t>
      </w:r>
    </w:p>
    <w:p w:rsidR="00174E30" w:rsidRPr="00441703" w:rsidRDefault="00174E30" w:rsidP="00174E30">
      <w:r w:rsidRPr="006E28B6">
        <w:rPr>
          <w:rStyle w:val="Style13ptBold"/>
        </w:rPr>
        <w:t>Lam 15</w:t>
      </w:r>
      <w:r w:rsidRPr="006E28B6">
        <w:t>, Adjunct Professor in the Centre for China Studies and the Department of History of the Chinese University of Hong Kong, (Willy Wo-Lap, 2015, Chinese Politics in the Era of Xi Jinping, available via Google Books)//</w:t>
      </w:r>
      <w:proofErr w:type="spellStart"/>
      <w:r w:rsidRPr="006E28B6">
        <w:t>kap</w:t>
      </w:r>
      <w:proofErr w:type="spellEnd"/>
    </w:p>
    <w:p w:rsidR="00174E30" w:rsidRPr="00441703" w:rsidRDefault="00174E30" w:rsidP="00174E30">
      <w:pPr>
        <w:rPr>
          <w:rStyle w:val="StyleUnderline"/>
        </w:rPr>
      </w:pPr>
      <w:r w:rsidRPr="00441703">
        <w:rPr>
          <w:sz w:val="16"/>
        </w:rPr>
        <w:t xml:space="preserve">On the one hand, Xi (b. 1953) has expressed confidence that the Fifth-Generation leadership can build on achievements in the economy to realize bigger triumphs, which will in turn confer extra legitimacy on the CCP as the country's “perennial ruling Party." On the other, </w:t>
      </w:r>
      <w:r w:rsidRPr="00441703">
        <w:rPr>
          <w:rStyle w:val="StyleUnderline"/>
        </w:rPr>
        <w:t>Xi has betrayed nervousness that China—and the Party—may go the same way as the Soviet Union and the Communist Party of the Soviet Union</w:t>
      </w:r>
      <w:r w:rsidRPr="00441703">
        <w:rPr>
          <w:sz w:val="16"/>
        </w:rPr>
        <w:t xml:space="preserve"> (CPSU). This was </w:t>
      </w:r>
      <w:r w:rsidRPr="00441703">
        <w:rPr>
          <w:rStyle w:val="StyleUnderline"/>
        </w:rPr>
        <w:t>revealed in an internal speech that Xi gave</w:t>
      </w:r>
      <w:r w:rsidRPr="00441703">
        <w:rPr>
          <w:sz w:val="16"/>
        </w:rPr>
        <w:t xml:space="preserve"> while touring southern Guangdong Province immediately after the Eighteenth Party Congress. Like many other members of the CCP's conservative wing, </w:t>
      </w:r>
      <w:r w:rsidRPr="00441703">
        <w:rPr>
          <w:rStyle w:val="StyleUnderline"/>
        </w:rPr>
        <w:t xml:space="preserve">Xi blamed the demise of </w:t>
      </w:r>
      <w:r w:rsidRPr="00441703">
        <w:rPr>
          <w:sz w:val="16"/>
        </w:rPr>
        <w:t xml:space="preserve">the </w:t>
      </w:r>
      <w:r w:rsidRPr="00441703">
        <w:rPr>
          <w:rStyle w:val="StyleUnderline"/>
        </w:rPr>
        <w:t>CPSU</w:t>
      </w:r>
      <w:r w:rsidRPr="00441703">
        <w:rPr>
          <w:sz w:val="16"/>
        </w:rPr>
        <w:t xml:space="preserve">, which was considered the CCP's “big brother" in the 1950s, </w:t>
      </w:r>
      <w:r w:rsidRPr="00441703">
        <w:rPr>
          <w:rStyle w:val="StyleUnderline"/>
        </w:rPr>
        <w:t>on efforts by “traitors" such as</w:t>
      </w:r>
      <w:r w:rsidRPr="00441703">
        <w:rPr>
          <w:sz w:val="16"/>
        </w:rPr>
        <w:t xml:space="preserve"> Mikhail </w:t>
      </w:r>
      <w:r w:rsidRPr="00441703">
        <w:rPr>
          <w:rStyle w:val="StyleUnderline"/>
        </w:rPr>
        <w:t>Gorbachev and</w:t>
      </w:r>
      <w:r w:rsidRPr="00441703">
        <w:rPr>
          <w:sz w:val="16"/>
        </w:rPr>
        <w:t xml:space="preserve"> Boris </w:t>
      </w:r>
      <w:r w:rsidRPr="00441703">
        <w:rPr>
          <w:rStyle w:val="StyleUnderline"/>
        </w:rPr>
        <w:t>Yeltsin</w:t>
      </w:r>
      <w:r w:rsidRPr="00441703">
        <w:rPr>
          <w:sz w:val="16"/>
        </w:rPr>
        <w:t xml:space="preserve"> </w:t>
      </w:r>
      <w:r w:rsidRPr="00441703">
        <w:rPr>
          <w:rStyle w:val="StyleUnderline"/>
        </w:rPr>
        <w:t>to repudiate Soviet-style communism. “</w:t>
      </w:r>
      <w:r w:rsidRPr="00441703">
        <w:rPr>
          <w:sz w:val="16"/>
        </w:rPr>
        <w:t>How come the Soviet Party collapsed overnight?” Xi asked. “</w:t>
      </w:r>
      <w:r w:rsidRPr="00441703">
        <w:rPr>
          <w:rStyle w:val="StyleUnderline"/>
        </w:rPr>
        <w:t>An important reason is that [Soviet Party members'] beliefs and ideals were not firm enough</w:t>
      </w:r>
      <w:r w:rsidRPr="00441703">
        <w:rPr>
          <w:sz w:val="16"/>
        </w:rPr>
        <w:t xml:space="preserve">." Equally important was the fact that the </w:t>
      </w:r>
      <w:r w:rsidRPr="00441703">
        <w:rPr>
          <w:rStyle w:val="StyleUnderline"/>
        </w:rPr>
        <w:t>Soviet defense forces failed to defend the Party against the challenges of the West</w:t>
      </w:r>
      <w:r w:rsidRPr="00441703">
        <w:rPr>
          <w:sz w:val="16"/>
        </w:rPr>
        <w:t xml:space="preserve">. “The Soviet army was depoliticized. divorced from the Party, and turned into a national army,” said </w:t>
      </w:r>
      <w:r w:rsidRPr="00441703">
        <w:rPr>
          <w:rStyle w:val="StyleUnderline"/>
        </w:rPr>
        <w:t>Xi, adding</w:t>
      </w:r>
      <w:r w:rsidRPr="00441703">
        <w:rPr>
          <w:sz w:val="16"/>
        </w:rPr>
        <w:t xml:space="preserve"> that the </w:t>
      </w:r>
      <w:r w:rsidRPr="00441703">
        <w:rPr>
          <w:rStyle w:val="StyleUnderline"/>
        </w:rPr>
        <w:t>CCP must never give up its monopoly of “the tools of the dictatorship of the proletariat</w:t>
      </w:r>
      <w:r w:rsidRPr="00441703">
        <w:rPr>
          <w:sz w:val="16"/>
        </w:rPr>
        <w:t xml:space="preserve">." He indicated that </w:t>
      </w:r>
      <w:r w:rsidRPr="00441703">
        <w:rPr>
          <w:rStyle w:val="StyleUnderline"/>
        </w:rPr>
        <w:t>Party members and intellectuals who lacked strong beliefs in the Party were suffering from “calcium deficiency of the spirit." “Party members should aim to achieve communism</w:t>
      </w:r>
      <w:r w:rsidRPr="00441703">
        <w:rPr>
          <w:sz w:val="16"/>
        </w:rPr>
        <w:t>," he pointed out, adding that</w:t>
      </w:r>
      <w:r w:rsidRPr="00441703">
        <w:rPr>
          <w:rStyle w:val="StyleUnderline"/>
        </w:rPr>
        <w:t xml:space="preserve"> it was wrong to assume that “communism is something ethereal and cannot be attained.”5</w:t>
      </w:r>
    </w:p>
    <w:p w:rsidR="00174E30" w:rsidRDefault="00174E30" w:rsidP="00174E30"/>
    <w:p w:rsidR="00174E30" w:rsidRDefault="00174E30" w:rsidP="00174E30"/>
    <w:p w:rsidR="00174E30" w:rsidRDefault="00174E30" w:rsidP="00174E30"/>
    <w:p w:rsidR="00174E30" w:rsidRDefault="00174E30" w:rsidP="00174E30">
      <w:pPr>
        <w:pStyle w:val="Heading4"/>
      </w:pPr>
      <w:r>
        <w:t>Xi is crafting a “man of the people” image that is crucial to maintain his popularity and legacy – key internal link to overall regime stability</w:t>
      </w:r>
    </w:p>
    <w:p w:rsidR="00174E30" w:rsidRPr="00441703" w:rsidRDefault="00174E30" w:rsidP="00174E30">
      <w:r w:rsidRPr="006E28B6">
        <w:rPr>
          <w:rStyle w:val="Style13ptBold"/>
        </w:rPr>
        <w:t>Lam 15</w:t>
      </w:r>
      <w:r w:rsidRPr="006E28B6">
        <w:t>, Adjunct Professor in the Centre for China Studies and the Department of History of the Chinese University of Hong Kong, (Willy Wo-Lap, 2015, Chinese Politics in the Era of Xi Jinping, available via Google Books)//</w:t>
      </w:r>
      <w:proofErr w:type="spellStart"/>
      <w:r w:rsidRPr="006E28B6">
        <w:t>kap</w:t>
      </w:r>
      <w:proofErr w:type="spellEnd"/>
    </w:p>
    <w:p w:rsidR="00174E30" w:rsidRDefault="00174E30" w:rsidP="00174E30">
      <w:pPr>
        <w:rPr>
          <w:rFonts w:asciiTheme="minorHAnsi" w:hAnsiTheme="minorHAnsi"/>
          <w:sz w:val="16"/>
        </w:rPr>
      </w:pPr>
      <w:r w:rsidRPr="007A2421">
        <w:rPr>
          <w:rStyle w:val="StyleUnderline"/>
        </w:rPr>
        <w:t>Xi's publicists have gone into overdrive in meticulously constructing a virtual personality cult around the putative “man of the people</w:t>
      </w:r>
      <w:r w:rsidRPr="007A2421">
        <w:rPr>
          <w:rFonts w:asciiTheme="minorHAnsi" w:hAnsiTheme="minorHAnsi"/>
          <w:sz w:val="16"/>
        </w:rPr>
        <w:t xml:space="preserve">” In late 2013, Xi lined up for thirty minutes at the </w:t>
      </w:r>
      <w:proofErr w:type="spellStart"/>
      <w:r w:rsidRPr="007A2421">
        <w:rPr>
          <w:rFonts w:asciiTheme="minorHAnsi" w:hAnsiTheme="minorHAnsi"/>
          <w:sz w:val="16"/>
        </w:rPr>
        <w:t>Qingfeng</w:t>
      </w:r>
      <w:proofErr w:type="spellEnd"/>
      <w:r w:rsidRPr="007A2421">
        <w:rPr>
          <w:rFonts w:asciiTheme="minorHAnsi" w:hAnsiTheme="minorHAnsi"/>
          <w:sz w:val="16"/>
        </w:rPr>
        <w:t xml:space="preserve"> Steamed Stuffed Bun Shop in Beijing. He paid RMB 21 out of his own pocket for a nondescript meal of pork and onion buns and vegetables. </w:t>
      </w:r>
      <w:proofErr w:type="spellStart"/>
      <w:r w:rsidRPr="007A2421">
        <w:rPr>
          <w:rFonts w:asciiTheme="minorHAnsi" w:hAnsiTheme="minorHAnsi"/>
          <w:sz w:val="16"/>
        </w:rPr>
        <w:t>Qingfeng</w:t>
      </w:r>
      <w:proofErr w:type="spellEnd"/>
      <w:r w:rsidRPr="007A2421">
        <w:rPr>
          <w:rFonts w:asciiTheme="minorHAnsi" w:hAnsiTheme="minorHAnsi"/>
          <w:sz w:val="16"/>
        </w:rPr>
        <w:t xml:space="preserve"> immediately became a new tourist attraction for visitors to the capital. A few months later, </w:t>
      </w:r>
      <w:r w:rsidRPr="007A2421">
        <w:rPr>
          <w:rStyle w:val="StyleUnderline"/>
        </w:rPr>
        <w:t>Xi braved the heavy smog</w:t>
      </w:r>
      <w:r w:rsidRPr="007A2421">
        <w:rPr>
          <w:rFonts w:asciiTheme="minorHAnsi" w:hAnsiTheme="minorHAnsi"/>
          <w:sz w:val="16"/>
        </w:rPr>
        <w:t xml:space="preserve"> enveloping the capital when he visited </w:t>
      </w:r>
      <w:proofErr w:type="spellStart"/>
      <w:r w:rsidRPr="007A2421">
        <w:rPr>
          <w:rFonts w:asciiTheme="minorHAnsi" w:hAnsiTheme="minorHAnsi"/>
          <w:sz w:val="16"/>
        </w:rPr>
        <w:t>Nanluoguxiang</w:t>
      </w:r>
      <w:proofErr w:type="spellEnd"/>
      <w:r w:rsidRPr="007A2421">
        <w:rPr>
          <w:rFonts w:asciiTheme="minorHAnsi" w:hAnsiTheme="minorHAnsi"/>
          <w:sz w:val="16"/>
        </w:rPr>
        <w:t>, a popular shopping district</w:t>
      </w:r>
      <w:r w:rsidRPr="007A2421">
        <w:rPr>
          <w:rStyle w:val="StyleUnderline"/>
        </w:rPr>
        <w:t>, without wearing a mask</w:t>
      </w:r>
      <w:r w:rsidRPr="007A2421">
        <w:rPr>
          <w:rFonts w:asciiTheme="minorHAnsi" w:hAnsiTheme="minorHAnsi"/>
          <w:sz w:val="16"/>
        </w:rPr>
        <w:t>. The next day, one local paper ran this headline: “</w:t>
      </w:r>
      <w:r w:rsidRPr="007A2421">
        <w:rPr>
          <w:rStyle w:val="StyleUnderline"/>
        </w:rPr>
        <w:t>Breathing the same air, sharing the same fate</w:t>
      </w:r>
      <w:r w:rsidRPr="007A2421">
        <w:rPr>
          <w:rFonts w:asciiTheme="minorHAnsi" w:hAnsiTheme="minorHAnsi"/>
          <w:sz w:val="16"/>
        </w:rPr>
        <w:t xml:space="preserve">.” One of the most memorable pictures of </w:t>
      </w:r>
      <w:r w:rsidRPr="007A2421">
        <w:rPr>
          <w:rStyle w:val="StyleUnderline"/>
        </w:rPr>
        <w:t>Xi</w:t>
      </w:r>
      <w:r w:rsidRPr="007A2421">
        <w:rPr>
          <w:rFonts w:asciiTheme="minorHAnsi" w:hAnsiTheme="minorHAnsi"/>
          <w:sz w:val="16"/>
        </w:rPr>
        <w:t xml:space="preserve"> was taken when he visited Wuhan in mid-2013. It was raining heavily and the general secretary, with his trouser legs rolled up</w:t>
      </w:r>
      <w:r>
        <w:rPr>
          <w:rStyle w:val="StyleUnderline"/>
        </w:rPr>
        <w:t>, was holding his ow</w:t>
      </w:r>
      <w:r w:rsidRPr="007A2421">
        <w:rPr>
          <w:rStyle w:val="StyleUnderline"/>
        </w:rPr>
        <w:t>n umbrella</w:t>
      </w:r>
      <w:r w:rsidRPr="007A2421">
        <w:rPr>
          <w:rFonts w:asciiTheme="minorHAnsi" w:hAnsiTheme="minorHAnsi"/>
          <w:sz w:val="16"/>
        </w:rPr>
        <w:t xml:space="preserve">. Moments later, he came across some young factory workers, whereupon he was heard to say: “Hello, good-looking ladies.” Another captivating snapshot was Xi kicking a soccer ball with gusto in Dublin's </w:t>
      </w:r>
      <w:proofErr w:type="spellStart"/>
      <w:r w:rsidRPr="007A2421">
        <w:rPr>
          <w:rFonts w:asciiTheme="minorHAnsi" w:hAnsiTheme="minorHAnsi"/>
          <w:sz w:val="16"/>
        </w:rPr>
        <w:t>Croke</w:t>
      </w:r>
      <w:proofErr w:type="spellEnd"/>
      <w:r w:rsidRPr="007A2421">
        <w:rPr>
          <w:rFonts w:asciiTheme="minorHAnsi" w:hAnsiTheme="minorHAnsi"/>
          <w:sz w:val="16"/>
        </w:rPr>
        <w:t xml:space="preserve"> Park while on a state visit to Ireland in 2012. During tours to the provinces in China, he likes to talk soccer, China's most popular sport, with ordinary people. Known in cyberspace as Xi </w:t>
      </w:r>
      <w:proofErr w:type="spellStart"/>
      <w:r w:rsidRPr="007A2421">
        <w:rPr>
          <w:rFonts w:asciiTheme="minorHAnsi" w:hAnsiTheme="minorHAnsi"/>
          <w:sz w:val="16"/>
        </w:rPr>
        <w:t>Dada</w:t>
      </w:r>
      <w:proofErr w:type="spellEnd"/>
      <w:r w:rsidRPr="007A2421">
        <w:rPr>
          <w:rFonts w:asciiTheme="minorHAnsi" w:hAnsiTheme="minorHAnsi"/>
          <w:sz w:val="16"/>
        </w:rPr>
        <w:t xml:space="preserve"> (Big Xi), the president has his own Weibo microblog site, called the “Learning from Xi Fan Club,” which regularly feeds his fans with exclusive pictures of Xi particularly during foreign or domestic trips.16 </w:t>
      </w:r>
      <w:r w:rsidRPr="007A2421">
        <w:rPr>
          <w:rStyle w:val="StyleUnderline"/>
        </w:rPr>
        <w:t>Xi's excuse for his self-aggrandizing gamesmanship is that he needs the extra clout to untie the Gordian knot of reform. However, the princeling's preoccupation is clearly preservationist—not reformist—in nature—that is, upholding socialism with Chinese characteristics and safeguarding the CCP's status as the “perennial ruling Party</w:t>
      </w:r>
      <w:r w:rsidRPr="007A2421">
        <w:rPr>
          <w:rFonts w:asciiTheme="minorHAnsi" w:hAnsiTheme="minorHAnsi"/>
          <w:sz w:val="16"/>
        </w:rPr>
        <w:t xml:space="preserve">.” It is therefore difficult not to reach the conclusion that </w:t>
      </w:r>
      <w:r w:rsidRPr="007A2421">
        <w:rPr>
          <w:rStyle w:val="StyleUnderline"/>
        </w:rPr>
        <w:t>Xi is grabbing power for power's sake, to ensure his unquestioned supremacy and to protect his legacy</w:t>
      </w:r>
      <w:r w:rsidRPr="007A2421">
        <w:rPr>
          <w:rFonts w:asciiTheme="minorHAnsi" w:hAnsiTheme="minorHAnsi"/>
          <w:sz w:val="16"/>
        </w:rPr>
        <w:t xml:space="preserve">. The </w:t>
      </w:r>
      <w:r w:rsidRPr="007A2421">
        <w:rPr>
          <w:rStyle w:val="StyleUnderline"/>
        </w:rPr>
        <w:t xml:space="preserve">self-serving nature of Xi’s statecraft becomes clearer </w:t>
      </w:r>
      <w:r w:rsidRPr="007A2421">
        <w:rPr>
          <w:rFonts w:asciiTheme="minorHAnsi" w:hAnsiTheme="minorHAnsi"/>
          <w:sz w:val="16"/>
        </w:rPr>
        <w:t>in light of the fact tha</w:t>
      </w:r>
      <w:r w:rsidRPr="007A2421">
        <w:rPr>
          <w:rStyle w:val="StyleUnderline"/>
        </w:rPr>
        <w:t>t the creation of superagencies</w:t>
      </w:r>
      <w:r w:rsidRPr="007A2421">
        <w:rPr>
          <w:rFonts w:asciiTheme="minorHAnsi" w:hAnsiTheme="minorHAnsi"/>
          <w:sz w:val="16"/>
        </w:rPr>
        <w:t xml:space="preserve"> such as the CLGCDR and the CNSC </w:t>
      </w:r>
      <w:r w:rsidRPr="007A2421">
        <w:rPr>
          <w:rStyle w:val="StyleUnderline"/>
        </w:rPr>
        <w:t>could delay—not speed up—reform of the economy and other sectors</w:t>
      </w:r>
      <w:r w:rsidRPr="007A2421">
        <w:rPr>
          <w:rFonts w:asciiTheme="minorHAnsi" w:hAnsiTheme="minorHAnsi"/>
          <w:sz w:val="16"/>
        </w:rPr>
        <w:t xml:space="preserve">. As we shall see below and in Chapter 4, </w:t>
      </w:r>
      <w:r w:rsidRPr="007A2421">
        <w:rPr>
          <w:rStyle w:val="StyleUnderline"/>
        </w:rPr>
        <w:t xml:space="preserve">the president's obsession with “top-level design” and a hierarchical top-down chain of command could exacerbate the already serious degree of </w:t>
      </w:r>
      <w:proofErr w:type="spellStart"/>
      <w:r w:rsidRPr="007A2421">
        <w:rPr>
          <w:rStyle w:val="StyleUnderline"/>
        </w:rPr>
        <w:t>bureaucratism</w:t>
      </w:r>
      <w:proofErr w:type="spellEnd"/>
      <w:r w:rsidRPr="007A2421">
        <w:rPr>
          <w:rStyle w:val="StyleUnderline"/>
        </w:rPr>
        <w:t xml:space="preserve"> in the polity</w:t>
      </w:r>
      <w:r w:rsidRPr="007A2421">
        <w:rPr>
          <w:rFonts w:asciiTheme="minorHAnsi" w:hAnsiTheme="minorHAnsi"/>
          <w:sz w:val="16"/>
        </w:rPr>
        <w:t xml:space="preserve">. As Jiang </w:t>
      </w:r>
      <w:proofErr w:type="spellStart"/>
      <w:r w:rsidRPr="007A2421">
        <w:rPr>
          <w:rFonts w:asciiTheme="minorHAnsi" w:hAnsiTheme="minorHAnsi"/>
          <w:sz w:val="16"/>
        </w:rPr>
        <w:t>Zhiyong</w:t>
      </w:r>
      <w:proofErr w:type="spellEnd"/>
      <w:r w:rsidRPr="007A2421">
        <w:rPr>
          <w:rFonts w:asciiTheme="minorHAnsi" w:hAnsiTheme="minorHAnsi"/>
          <w:sz w:val="16"/>
        </w:rPr>
        <w:t>, an expert at the State Information Center, pointed out, “the momentum for reform this time is coming from the very top [of the Party].” “Initiatives from the top are being implemented layer by layer by central and regional [administrations],” he added. Jiang expressed fears that since midlevel and local cadres were already very familiar with this top-down approach, new reforms could be adulterated by the delaying tactics of various officials. He cited “going through the motions and putting on shows” as typical strategies adopted by regional cadres to water down orders from on high.17</w:t>
      </w:r>
    </w:p>
    <w:p w:rsidR="00174E30" w:rsidRPr="00174E30" w:rsidRDefault="00174E30" w:rsidP="00174E30"/>
    <w:p w:rsidR="00F46829" w:rsidRPr="004C6C53" w:rsidRDefault="00FC2552" w:rsidP="00F46829">
      <w:pPr>
        <w:pStyle w:val="Heading3"/>
        <w:rPr>
          <w:rFonts w:cs="Arial"/>
        </w:rPr>
      </w:pPr>
      <w:r w:rsidRPr="004C6C53">
        <w:rPr>
          <w:rFonts w:cs="Arial"/>
        </w:rPr>
        <w:t>western values</w:t>
      </w:r>
    </w:p>
    <w:p w:rsidR="00F46829" w:rsidRPr="004C6C53" w:rsidRDefault="00F46829" w:rsidP="00F46829">
      <w:pPr>
        <w:pStyle w:val="Heading4"/>
        <w:rPr>
          <w:rFonts w:cs="Arial"/>
        </w:rPr>
      </w:pPr>
      <w:r w:rsidRPr="004C6C53">
        <w:rPr>
          <w:rFonts w:cs="Arial"/>
        </w:rPr>
        <w:t>Xi uses perceptions of “western values” being imposed on China to further consolidate power</w:t>
      </w:r>
    </w:p>
    <w:p w:rsidR="00F46829" w:rsidRPr="004C6C53" w:rsidRDefault="00F46829" w:rsidP="00F46829">
      <w:r w:rsidRPr="004C6C53">
        <w:rPr>
          <w:rStyle w:val="Style13ptBold"/>
        </w:rPr>
        <w:t>Wilson Center, 15</w:t>
      </w:r>
      <w:r w:rsidRPr="004C6C53">
        <w:t xml:space="preserve"> - (Kissinger Institute on China and the United States, "Do Western Values Threaten China? The Motives and Methods of Xi Jinping’s Ideology Campaign," 4-2-2015, https://www.wilsoncenter.org/event/do-western-values-threaten-china-the-motives-and-methods-xi-jinpings-ideology-campaign,//BR/)</w:t>
      </w:r>
    </w:p>
    <w:p w:rsidR="00F46829" w:rsidRPr="004C6C53" w:rsidRDefault="00F46829" w:rsidP="00F46829">
      <w:pPr>
        <w:rPr>
          <w:rStyle w:val="StyleUnderline"/>
        </w:rPr>
      </w:pPr>
      <w:r w:rsidRPr="004C6C53">
        <w:rPr>
          <w:sz w:val="16"/>
        </w:rPr>
        <w:t xml:space="preserve">Ideology has returned as a major factor in U.S.-China relations. </w:t>
      </w:r>
      <w:r w:rsidRPr="004C6C53">
        <w:rPr>
          <w:rStyle w:val="StyleUnderline"/>
        </w:rPr>
        <w:t>Chinese government warnings against the pernicious influence of “Western values” have surged under Xi Jinping and vigilance against Western influence is now a guiding component of his policies</w:t>
      </w:r>
      <w:r w:rsidRPr="004C6C53">
        <w:rPr>
          <w:sz w:val="16"/>
        </w:rPr>
        <w:t xml:space="preserve"> toward the Internet, traditional media, culture and entertainment, universities, think tanks, and non-governmental organizations. While not yet as prominent as his anti-corruption drive, </w:t>
      </w:r>
      <w:r w:rsidRPr="004C6C53">
        <w:rPr>
          <w:rStyle w:val="StyleUnderline"/>
        </w:rPr>
        <w:t>the elements of a sustained ideology campaign are now in place and are already affecting the atmospherics of the bilateral relationship</w:t>
      </w:r>
      <w:r w:rsidRPr="004C6C53">
        <w:rPr>
          <w:sz w:val="16"/>
        </w:rPr>
        <w:t xml:space="preserve">. For instance, </w:t>
      </w:r>
      <w:r w:rsidRPr="004C6C53">
        <w:rPr>
          <w:rStyle w:val="StyleUnderline"/>
        </w:rPr>
        <w:t xml:space="preserve">the current campaign has the potential to force the issue of human rights back onto the U.S.-China agenda, an issue many on both sides would like to see downplayed. </w:t>
      </w:r>
      <w:r w:rsidRPr="004C6C53">
        <w:rPr>
          <w:sz w:val="16"/>
        </w:rPr>
        <w:t xml:space="preserve">Moving beyond human rights and civil liberties, </w:t>
      </w:r>
      <w:r w:rsidRPr="004C6C53">
        <w:rPr>
          <w:rStyle w:val="StyleUnderline"/>
        </w:rPr>
        <w:t>Xi</w:t>
      </w:r>
      <w:r w:rsidRPr="004C6C53">
        <w:rPr>
          <w:sz w:val="16"/>
        </w:rPr>
        <w:t xml:space="preserve"> Jinping’s </w:t>
      </w:r>
      <w:r w:rsidRPr="004C6C53">
        <w:rPr>
          <w:rStyle w:val="StyleUnderline"/>
        </w:rPr>
        <w:t>ideology campaign raises many other issues concerning China’s rise to global power status.</w:t>
      </w:r>
      <w:r w:rsidRPr="004C6C53">
        <w:rPr>
          <w:sz w:val="16"/>
        </w:rPr>
        <w:t xml:space="preserve"> As Robert Daly, Director of the Kissinger Institute pointed out, it is not clear whether these policies are an indication of China’s strength or fragility. Richard </w:t>
      </w:r>
      <w:r w:rsidRPr="004C6C53">
        <w:rPr>
          <w:rStyle w:val="StyleUnderline"/>
        </w:rPr>
        <w:t>McGregor, Public Policy Fellow at the Wilson Center</w:t>
      </w:r>
      <w:r w:rsidRPr="004C6C53">
        <w:rPr>
          <w:sz w:val="16"/>
        </w:rPr>
        <w:t xml:space="preserve"> argues that the Chinese government is in fact both confident and insecure about its ability to stay in power. </w:t>
      </w:r>
      <w:r w:rsidRPr="004C6C53">
        <w:rPr>
          <w:rStyle w:val="StyleUnderline"/>
        </w:rPr>
        <w:t xml:space="preserve">In the broader context of Xi Jinping’s governance style, </w:t>
      </w:r>
      <w:r w:rsidRPr="004C6C53">
        <w:rPr>
          <w:rStyle w:val="Emphasis"/>
        </w:rPr>
        <w:t>McGregor views the ideology campaign as another tool for Xi to use in consolidating his power.</w:t>
      </w:r>
      <w:r w:rsidRPr="004C6C53">
        <w:rPr>
          <w:sz w:val="16"/>
        </w:rPr>
        <w:t xml:space="preserve"> Beyond this motivation, McGregor also pointed out that </w:t>
      </w:r>
      <w:r w:rsidRPr="004C6C53">
        <w:rPr>
          <w:rStyle w:val="StyleUnderline"/>
        </w:rPr>
        <w:t xml:space="preserve">the campaign also works to renew and reform the current governance system, which is viewed by some in China as outdated. </w:t>
      </w:r>
    </w:p>
    <w:p w:rsidR="00F46829" w:rsidRPr="004C6C53" w:rsidRDefault="00F46829" w:rsidP="00F46829"/>
    <w:p w:rsidR="000B7D6F" w:rsidRPr="004C6C53" w:rsidRDefault="000B7D6F" w:rsidP="000B7D6F">
      <w:pPr>
        <w:pStyle w:val="Heading2"/>
        <w:rPr>
          <w:rFonts w:cs="Arial"/>
        </w:rPr>
      </w:pPr>
      <w:r w:rsidRPr="004C6C53">
        <w:rPr>
          <w:rFonts w:cs="Arial"/>
        </w:rPr>
        <w:t>econ internals</w:t>
      </w:r>
    </w:p>
    <w:p w:rsidR="00B95A98" w:rsidRPr="004C6C53" w:rsidRDefault="000313C8" w:rsidP="00B95A98">
      <w:pPr>
        <w:pStyle w:val="Heading3"/>
        <w:rPr>
          <w:rFonts w:cs="Arial"/>
        </w:rPr>
      </w:pPr>
      <w:r>
        <w:rPr>
          <w:rFonts w:cs="Arial"/>
        </w:rPr>
        <w:t>2nc reforms collapse econ</w:t>
      </w:r>
    </w:p>
    <w:p w:rsidR="00B95A98" w:rsidRPr="004C6C53" w:rsidRDefault="00B95A98" w:rsidP="00B95A98"/>
    <w:p w:rsidR="00B95A98" w:rsidRPr="000313C8" w:rsidRDefault="00B95A98" w:rsidP="000313C8">
      <w:pPr>
        <w:pStyle w:val="Heading4"/>
        <w:rPr>
          <w:rFonts w:cs="Arial"/>
          <w:u w:val="single"/>
        </w:rPr>
      </w:pPr>
      <w:r w:rsidRPr="004C6C53">
        <w:rPr>
          <w:rFonts w:cs="Arial"/>
        </w:rPr>
        <w:t xml:space="preserve">Xi reforms hurt the economy --- haphazard and inexperienced --- perception of incompetence causes </w:t>
      </w:r>
      <w:r w:rsidRPr="004C6C53">
        <w:rPr>
          <w:rFonts w:cs="Arial"/>
          <w:u w:val="single"/>
        </w:rPr>
        <w:t>global panic</w:t>
      </w:r>
      <w:r w:rsidRPr="004C6C53">
        <w:rPr>
          <w:rFonts w:cs="Arial"/>
        </w:rPr>
        <w:t xml:space="preserve"> and </w:t>
      </w:r>
      <w:r w:rsidRPr="004C6C53">
        <w:rPr>
          <w:rFonts w:cs="Arial"/>
          <w:u w:val="single"/>
        </w:rPr>
        <w:t>internal CCP instability</w:t>
      </w:r>
    </w:p>
    <w:p w:rsidR="00B95A98" w:rsidRPr="004C6C53" w:rsidRDefault="00B95A98" w:rsidP="00B95A98">
      <w:r w:rsidRPr="004C6C53">
        <w:rPr>
          <w:b/>
        </w:rPr>
        <w:t>The Economist, 4/2</w:t>
      </w:r>
      <w:r w:rsidRPr="004C6C53">
        <w:t xml:space="preserve">/16 </w:t>
      </w:r>
    </w:p>
    <w:p w:rsidR="00B95A98" w:rsidRPr="004C6C53" w:rsidRDefault="00B95A98" w:rsidP="00B95A98">
      <w:r w:rsidRPr="004C6C53">
        <w:t xml:space="preserve">(“Chairman of everything”, </w:t>
      </w:r>
      <w:hyperlink r:id="rId18" w:history="1">
        <w:r w:rsidRPr="004C6C53">
          <w:rPr>
            <w:rStyle w:val="Hyperlink"/>
          </w:rPr>
          <w:t>http://www.economist.com/news/china/21695923-his-exercise-power-home-xi-jinping-often-ruthless-there-are-limits-his</w:t>
        </w:r>
      </w:hyperlink>
      <w:r w:rsidRPr="004C6C53">
        <w:t>, //11)</w:t>
      </w:r>
    </w:p>
    <w:p w:rsidR="00B95A98" w:rsidRPr="004C6C53" w:rsidRDefault="00B95A98" w:rsidP="00B95A98">
      <w:pPr>
        <w:rPr>
          <w:sz w:val="12"/>
        </w:rPr>
      </w:pPr>
      <w:proofErr w:type="spellStart"/>
      <w:r w:rsidRPr="004C6C53">
        <w:rPr>
          <w:sz w:val="12"/>
        </w:rPr>
        <w:t>Mr</w:t>
      </w:r>
      <w:proofErr w:type="spellEnd"/>
      <w:r w:rsidRPr="004C6C53">
        <w:rPr>
          <w:sz w:val="12"/>
        </w:rPr>
        <w:t xml:space="preserve"> </w:t>
      </w:r>
      <w:r w:rsidRPr="004C6C53">
        <w:rPr>
          <w:rStyle w:val="StyleUnderline"/>
        </w:rPr>
        <w:t>Xi has been</w:t>
      </w:r>
      <w:r w:rsidRPr="004C6C53">
        <w:rPr>
          <w:sz w:val="12"/>
        </w:rPr>
        <w:t xml:space="preserve"> even more </w:t>
      </w:r>
      <w:r w:rsidRPr="004C6C53">
        <w:rPr>
          <w:rStyle w:val="StyleUnderline"/>
        </w:rPr>
        <w:t>hesitant in his handling of the economy</w:t>
      </w:r>
      <w:r w:rsidRPr="004C6C53">
        <w:rPr>
          <w:sz w:val="12"/>
        </w:rPr>
        <w:t xml:space="preserve">. Months after taking power, he proclaimed that under his leadership markets would play a “decisive” role. Since last year </w:t>
      </w:r>
      <w:r w:rsidRPr="004C6C53">
        <w:rPr>
          <w:rStyle w:val="StyleUnderline"/>
        </w:rPr>
        <w:t>he has begun to talk of a need for “supply-side” reforms, implying that inefficient, debt-laden and overstaffed state-owned enterprises (SOEs</w:t>
      </w:r>
      <w:r w:rsidRPr="004C6C53">
        <w:rPr>
          <w:sz w:val="12"/>
        </w:rPr>
        <w:t>)—</w:t>
      </w:r>
      <w:proofErr w:type="spellStart"/>
      <w:r w:rsidRPr="004C6C53">
        <w:rPr>
          <w:sz w:val="12"/>
        </w:rPr>
        <w:t>ie</w:t>
      </w:r>
      <w:proofErr w:type="spellEnd"/>
      <w:r w:rsidRPr="004C6C53">
        <w:rPr>
          <w:sz w:val="12"/>
        </w:rPr>
        <w:t>, most of them—</w:t>
      </w:r>
      <w:r w:rsidRPr="004C6C53">
        <w:rPr>
          <w:rStyle w:val="StyleUnderline"/>
        </w:rPr>
        <w:t xml:space="preserve">need shaking up. But his approach has been marked by </w:t>
      </w:r>
      <w:r w:rsidRPr="004C6C53">
        <w:rPr>
          <w:rStyle w:val="Emphasis"/>
        </w:rPr>
        <w:t>uncertainty</w:t>
      </w:r>
      <w:r w:rsidRPr="004C6C53">
        <w:rPr>
          <w:rStyle w:val="StyleUnderline"/>
        </w:rPr>
        <w:t xml:space="preserve">, </w:t>
      </w:r>
      <w:r w:rsidRPr="004C6C53">
        <w:rPr>
          <w:rStyle w:val="Emphasis"/>
        </w:rPr>
        <w:t>U-turns</w:t>
      </w:r>
      <w:r w:rsidRPr="004C6C53">
        <w:rPr>
          <w:rStyle w:val="StyleUnderline"/>
        </w:rPr>
        <w:t xml:space="preserve"> and</w:t>
      </w:r>
      <w:r w:rsidRPr="004C6C53">
        <w:rPr>
          <w:sz w:val="12"/>
        </w:rPr>
        <w:t xml:space="preserve">, occasionally, </w:t>
      </w:r>
      <w:r w:rsidRPr="004C6C53">
        <w:rPr>
          <w:rStyle w:val="Emphasis"/>
        </w:rPr>
        <w:t>incompetence</w:t>
      </w:r>
      <w:r w:rsidRPr="004C6C53">
        <w:rPr>
          <w:sz w:val="12"/>
        </w:rPr>
        <w:t xml:space="preserve">. It is true that some prices have been </w:t>
      </w:r>
      <w:proofErr w:type="spellStart"/>
      <w:r w:rsidRPr="004C6C53">
        <w:rPr>
          <w:sz w:val="12"/>
        </w:rPr>
        <w:t>liberalised</w:t>
      </w:r>
      <w:proofErr w:type="spellEnd"/>
      <w:r w:rsidRPr="004C6C53">
        <w:rPr>
          <w:sz w:val="12"/>
        </w:rPr>
        <w:t xml:space="preserve">. In the second half of 2015, more market-friendly systems were introduced for setting exchange and interest rates. But the reform of SOEs has barely begun, stymied by the vested interests of SOE managers and their political friends, by fear of </w:t>
      </w:r>
      <w:r w:rsidRPr="004C6C53">
        <w:rPr>
          <w:rStyle w:val="StyleUnderline"/>
        </w:rPr>
        <w:t>increasing unemployment</w:t>
      </w:r>
      <w:r w:rsidRPr="004C6C53">
        <w:rPr>
          <w:sz w:val="12"/>
        </w:rPr>
        <w:t xml:space="preserve">, and perhaps by </w:t>
      </w:r>
      <w:proofErr w:type="spellStart"/>
      <w:r w:rsidRPr="004C6C53">
        <w:rPr>
          <w:sz w:val="12"/>
        </w:rPr>
        <w:t>Mr</w:t>
      </w:r>
      <w:proofErr w:type="spellEnd"/>
      <w:r w:rsidRPr="004C6C53">
        <w:rPr>
          <w:sz w:val="12"/>
        </w:rPr>
        <w:t xml:space="preserve"> Xi’s own oft-stated belief that the party should keep its hold on the main economic levers. There are few signs yet that loss-making SOEs will be shut down or that any will be subjected to real competition. </w:t>
      </w:r>
      <w:proofErr w:type="spellStart"/>
      <w:r w:rsidRPr="004C6C53">
        <w:rPr>
          <w:sz w:val="12"/>
        </w:rPr>
        <w:t>Mr</w:t>
      </w:r>
      <w:proofErr w:type="spellEnd"/>
      <w:r w:rsidRPr="004C6C53">
        <w:rPr>
          <w:sz w:val="12"/>
        </w:rPr>
        <w:t xml:space="preserve"> </w:t>
      </w:r>
      <w:r w:rsidRPr="004C6C53">
        <w:rPr>
          <w:rStyle w:val="StyleUnderline"/>
        </w:rPr>
        <w:t xml:space="preserve">Xi’s </w:t>
      </w:r>
      <w:r w:rsidRPr="004C6C53">
        <w:rPr>
          <w:rStyle w:val="Emphasis"/>
        </w:rPr>
        <w:t>lack of clear focus</w:t>
      </w:r>
      <w:r w:rsidRPr="004C6C53">
        <w:rPr>
          <w:rStyle w:val="StyleUnderline"/>
        </w:rPr>
        <w:t xml:space="preserve"> on the economy, and his unwillingness to let people more expert in such matters (namely, the prime minister, </w:t>
      </w:r>
      <w:proofErr w:type="spellStart"/>
      <w:r w:rsidRPr="004C6C53">
        <w:rPr>
          <w:rStyle w:val="StyleUnderline"/>
        </w:rPr>
        <w:t>Mr</w:t>
      </w:r>
      <w:proofErr w:type="spellEnd"/>
      <w:r w:rsidRPr="004C6C53">
        <w:rPr>
          <w:rStyle w:val="StyleUnderline"/>
        </w:rPr>
        <w:t xml:space="preserve"> Li) handle it, have caused a series of errors</w:t>
      </w:r>
      <w:r w:rsidRPr="004C6C53">
        <w:rPr>
          <w:sz w:val="12"/>
        </w:rPr>
        <w:t xml:space="preserve">. Policymakers, including </w:t>
      </w:r>
      <w:proofErr w:type="spellStart"/>
      <w:r w:rsidRPr="004C6C53">
        <w:rPr>
          <w:sz w:val="12"/>
        </w:rPr>
        <w:t>Mr</w:t>
      </w:r>
      <w:proofErr w:type="spellEnd"/>
      <w:r w:rsidRPr="004C6C53">
        <w:rPr>
          <w:sz w:val="12"/>
        </w:rPr>
        <w:t xml:space="preserve"> Xi, talked up the </w:t>
      </w:r>
      <w:proofErr w:type="spellStart"/>
      <w:r w:rsidRPr="004C6C53">
        <w:rPr>
          <w:sz w:val="12"/>
        </w:rPr>
        <w:t>stockmarket</w:t>
      </w:r>
      <w:proofErr w:type="spellEnd"/>
      <w:r w:rsidRPr="004C6C53">
        <w:rPr>
          <w:sz w:val="12"/>
        </w:rPr>
        <w:t xml:space="preserve"> a year ago and then engaged in a doomed attempt to prevent its fall in the summer. </w:t>
      </w:r>
      <w:r w:rsidRPr="004C6C53">
        <w:rPr>
          <w:rStyle w:val="StyleUnderline"/>
        </w:rPr>
        <w:t xml:space="preserve">They introduced and then hurriedly scrapped ill-designed “circuit-breakers” to calm market jitters. They caused </w:t>
      </w:r>
      <w:r w:rsidRPr="004C6C53">
        <w:rPr>
          <w:rStyle w:val="Emphasis"/>
        </w:rPr>
        <w:t>global anxiety</w:t>
      </w:r>
      <w:r w:rsidRPr="004C6C53">
        <w:rPr>
          <w:rStyle w:val="StyleUnderline"/>
        </w:rPr>
        <w:t xml:space="preserve"> when they failed to explain what they were doing when they began tinkering with the exchange-rate regime</w:t>
      </w:r>
      <w:r w:rsidRPr="004C6C53">
        <w:rPr>
          <w:sz w:val="12"/>
        </w:rPr>
        <w:t xml:space="preserve">. </w:t>
      </w:r>
      <w:r w:rsidRPr="004C6C53">
        <w:rPr>
          <w:rStyle w:val="StyleUnderline"/>
        </w:rPr>
        <w:t xml:space="preserve">Markets are unpredictable and no Chinese leader (including </w:t>
      </w:r>
      <w:proofErr w:type="spellStart"/>
      <w:r w:rsidRPr="004C6C53">
        <w:rPr>
          <w:rStyle w:val="StyleUnderline"/>
        </w:rPr>
        <w:t>Mr</w:t>
      </w:r>
      <w:proofErr w:type="spellEnd"/>
      <w:r w:rsidRPr="004C6C53">
        <w:rPr>
          <w:rStyle w:val="StyleUnderline"/>
        </w:rPr>
        <w:t xml:space="preserve"> Xi) has any experience of the way they work in Western economies</w:t>
      </w:r>
      <w:r w:rsidRPr="004C6C53">
        <w:rPr>
          <w:sz w:val="12"/>
        </w:rPr>
        <w:t xml:space="preserve">. But it is also likely that </w:t>
      </w:r>
      <w:proofErr w:type="spellStart"/>
      <w:r w:rsidRPr="004C6C53">
        <w:rPr>
          <w:sz w:val="12"/>
        </w:rPr>
        <w:t>Mr</w:t>
      </w:r>
      <w:proofErr w:type="spellEnd"/>
      <w:r w:rsidRPr="004C6C53">
        <w:rPr>
          <w:sz w:val="12"/>
        </w:rPr>
        <w:t xml:space="preserve"> </w:t>
      </w:r>
      <w:r w:rsidRPr="004C6C53">
        <w:rPr>
          <w:rStyle w:val="Emphasis"/>
        </w:rPr>
        <w:t>Xi’s desire to hog power is partly to blame</w:t>
      </w:r>
      <w:r w:rsidRPr="004C6C53">
        <w:rPr>
          <w:sz w:val="12"/>
        </w:rPr>
        <w:t xml:space="preserve">. </w:t>
      </w:r>
      <w:r w:rsidRPr="004C6C53">
        <w:rPr>
          <w:rStyle w:val="StyleUnderline"/>
        </w:rPr>
        <w:t>This has confused officials</w:t>
      </w:r>
      <w:r w:rsidRPr="004C6C53">
        <w:rPr>
          <w:sz w:val="12"/>
        </w:rPr>
        <w:t xml:space="preserve">. Once they would have sought guidance from the prime minister, who is supposed to be in day-to-day charge. But last year </w:t>
      </w:r>
      <w:proofErr w:type="spellStart"/>
      <w:r w:rsidRPr="004C6C53">
        <w:rPr>
          <w:sz w:val="12"/>
        </w:rPr>
        <w:t>Mr</w:t>
      </w:r>
      <w:proofErr w:type="spellEnd"/>
      <w:r w:rsidRPr="004C6C53">
        <w:rPr>
          <w:sz w:val="12"/>
        </w:rPr>
        <w:t xml:space="preserve"> </w:t>
      </w:r>
      <w:r w:rsidRPr="004C6C53">
        <w:rPr>
          <w:rStyle w:val="StyleUnderline"/>
        </w:rPr>
        <w:t xml:space="preserve">Xi’s new task-force on reform was trying to exert control. The </w:t>
      </w:r>
      <w:r w:rsidRPr="004C6C53">
        <w:rPr>
          <w:rStyle w:val="Emphasis"/>
        </w:rPr>
        <w:t xml:space="preserve">mishandling of the </w:t>
      </w:r>
      <w:proofErr w:type="spellStart"/>
      <w:r w:rsidRPr="004C6C53">
        <w:rPr>
          <w:rStyle w:val="Emphasis"/>
        </w:rPr>
        <w:t>stockmarket</w:t>
      </w:r>
      <w:proofErr w:type="spellEnd"/>
      <w:r w:rsidRPr="004C6C53">
        <w:rPr>
          <w:rStyle w:val="Emphasis"/>
        </w:rPr>
        <w:t xml:space="preserve"> and currency changes was the result</w:t>
      </w:r>
      <w:r w:rsidRPr="004C6C53">
        <w:rPr>
          <w:sz w:val="12"/>
        </w:rPr>
        <w:t xml:space="preserve">, in part, </w:t>
      </w:r>
      <w:r w:rsidRPr="004C6C53">
        <w:rPr>
          <w:rStyle w:val="Emphasis"/>
        </w:rPr>
        <w:t>of leadership confusion</w:t>
      </w:r>
      <w:r w:rsidRPr="004C6C53">
        <w:rPr>
          <w:sz w:val="12"/>
        </w:rPr>
        <w:t xml:space="preserve">. </w:t>
      </w:r>
      <w:proofErr w:type="spellStart"/>
      <w:r w:rsidRPr="004C6C53">
        <w:rPr>
          <w:sz w:val="12"/>
        </w:rPr>
        <w:t>Mr</w:t>
      </w:r>
      <w:proofErr w:type="spellEnd"/>
      <w:r w:rsidRPr="004C6C53">
        <w:rPr>
          <w:sz w:val="12"/>
        </w:rPr>
        <w:t xml:space="preserve"> Xi’s diffidence in such areas may stem from the mandate he had from the elders who helped him into the jobs he now holds: a broad spectrum of retired and serving leaders and their powerful families who felt that without a helmsman of his mettle and commitment to the party’s survival, </w:t>
      </w:r>
      <w:r w:rsidRPr="004C6C53">
        <w:rPr>
          <w:rStyle w:val="Emphasis"/>
        </w:rPr>
        <w:t>the party might collapse</w:t>
      </w:r>
      <w:r w:rsidRPr="004C6C53">
        <w:rPr>
          <w:sz w:val="12"/>
        </w:rPr>
        <w:t xml:space="preserve">. (The Soviet Communist Party ruled for 74 years—a record for communism that China’s will reach just after </w:t>
      </w:r>
      <w:proofErr w:type="spellStart"/>
      <w:r w:rsidRPr="004C6C53">
        <w:rPr>
          <w:sz w:val="12"/>
        </w:rPr>
        <w:t>Mr</w:t>
      </w:r>
      <w:proofErr w:type="spellEnd"/>
      <w:r w:rsidRPr="004C6C53">
        <w:rPr>
          <w:sz w:val="12"/>
        </w:rPr>
        <w:t xml:space="preserve"> Xi is due to step down in 2022). They wanted someone who would keep the party in power and strengthen its grip on the army. They were less agreed on how far or how fast to proceed with reforms involving huge numbers of people and widely divergent interests. </w:t>
      </w:r>
      <w:r w:rsidRPr="004C6C53">
        <w:rPr>
          <w:rStyle w:val="StyleUnderline"/>
        </w:rPr>
        <w:t xml:space="preserve">SOE reform could cause millions of job losses. Loosening </w:t>
      </w:r>
      <w:proofErr w:type="spellStart"/>
      <w:r w:rsidRPr="004C6C53">
        <w:rPr>
          <w:rStyle w:val="StyleUnderline"/>
        </w:rPr>
        <w:t>hukou</w:t>
      </w:r>
      <w:proofErr w:type="spellEnd"/>
      <w:r w:rsidRPr="004C6C53">
        <w:rPr>
          <w:rStyle w:val="StyleUnderline"/>
        </w:rPr>
        <w:t xml:space="preserve"> restrictions could overwhelm public services</w:t>
      </w:r>
      <w:r w:rsidRPr="004C6C53">
        <w:rPr>
          <w:sz w:val="12"/>
        </w:rPr>
        <w:t>. So, bureaucrats fear, could abolishing family-planning rules.</w:t>
      </w:r>
    </w:p>
    <w:p w:rsidR="00B95A98" w:rsidRPr="004C6C53" w:rsidRDefault="00B95A98" w:rsidP="00B95A98"/>
    <w:p w:rsidR="00B95A98" w:rsidRPr="004C6C53" w:rsidRDefault="00B95A98" w:rsidP="00B95A98">
      <w:pPr>
        <w:pStyle w:val="Heading3"/>
        <w:rPr>
          <w:rFonts w:cs="Arial"/>
        </w:rPr>
      </w:pPr>
      <w:r w:rsidRPr="004C6C53">
        <w:rPr>
          <w:rFonts w:cs="Arial"/>
        </w:rPr>
        <w:t>anti-corruption</w:t>
      </w:r>
    </w:p>
    <w:p w:rsidR="00B95A98" w:rsidRPr="004C6C53" w:rsidRDefault="00B95A98" w:rsidP="00B95A98"/>
    <w:p w:rsidR="00B95A98" w:rsidRPr="000313C8" w:rsidRDefault="00B95A98" w:rsidP="000313C8">
      <w:pPr>
        <w:pStyle w:val="Heading4"/>
        <w:rPr>
          <w:rFonts w:cs="Arial"/>
        </w:rPr>
      </w:pPr>
      <w:r w:rsidRPr="004C6C53">
        <w:rPr>
          <w:rFonts w:cs="Arial"/>
        </w:rPr>
        <w:t>Xi’s anti-corruption campaign decimates Chinese growth – stagnates project investments, undercuts luxury goods, and shakes investor confidence</w:t>
      </w:r>
    </w:p>
    <w:p w:rsidR="00B95A98" w:rsidRPr="004C6C53" w:rsidRDefault="00B95A98" w:rsidP="00B95A98">
      <w:proofErr w:type="spellStart"/>
      <w:r w:rsidRPr="004C6C53">
        <w:rPr>
          <w:b/>
        </w:rPr>
        <w:t>Denyer</w:t>
      </w:r>
      <w:proofErr w:type="spellEnd"/>
      <w:r w:rsidRPr="004C6C53">
        <w:rPr>
          <w:b/>
        </w:rPr>
        <w:t xml:space="preserve"> 15 </w:t>
      </w:r>
      <w:r w:rsidRPr="004C6C53">
        <w:t xml:space="preserve">[Simon – Washington Post’s bureau chief in China. He served previously as bureau chief in India and as a Reuters bureau chief in Washington, India and Pakistan/Afghanistan. “Corruption reform takes toll in China”, The Washington Post, Feb. 14, 2015, </w:t>
      </w:r>
      <w:proofErr w:type="spellStart"/>
      <w:r w:rsidRPr="004C6C53">
        <w:t>Proquest</w:t>
      </w:r>
      <w:proofErr w:type="spellEnd"/>
      <w:r w:rsidRPr="004C6C53">
        <w:t xml:space="preserve">] </w:t>
      </w:r>
      <w:proofErr w:type="spellStart"/>
      <w:r w:rsidRPr="004C6C53">
        <w:t>bjs</w:t>
      </w:r>
      <w:proofErr w:type="spellEnd"/>
    </w:p>
    <w:p w:rsidR="00B95A98" w:rsidRPr="004C6C53" w:rsidRDefault="00B95A98" w:rsidP="00B95A98">
      <w:pPr>
        <w:rPr>
          <w:rStyle w:val="StyleUnderline"/>
        </w:rPr>
      </w:pPr>
      <w:r w:rsidRPr="004C6C53">
        <w:rPr>
          <w:sz w:val="16"/>
        </w:rPr>
        <w:t xml:space="preserve">BEIJING - </w:t>
      </w:r>
      <w:r w:rsidRPr="004C6C53">
        <w:rPr>
          <w:rStyle w:val="StyleUnderline"/>
        </w:rPr>
        <w:t>As China moves into</w:t>
      </w:r>
      <w:r w:rsidRPr="004C6C53">
        <w:rPr>
          <w:sz w:val="16"/>
        </w:rPr>
        <w:t xml:space="preserve"> the third year of</w:t>
      </w:r>
      <w:r w:rsidRPr="004C6C53">
        <w:rPr>
          <w:rStyle w:val="StyleUnderline"/>
        </w:rPr>
        <w:t xml:space="preserve"> its</w:t>
      </w:r>
      <w:r w:rsidRPr="004C6C53">
        <w:rPr>
          <w:sz w:val="16"/>
        </w:rPr>
        <w:t xml:space="preserve"> far-reaching </w:t>
      </w:r>
      <w:r w:rsidRPr="004C6C53">
        <w:rPr>
          <w:rStyle w:val="StyleUnderline"/>
        </w:rPr>
        <w:t>anti-corruption campaign, experts</w:t>
      </w:r>
      <w:r w:rsidRPr="004C6C53">
        <w:rPr>
          <w:sz w:val="16"/>
        </w:rPr>
        <w:t xml:space="preserve"> and officials </w:t>
      </w:r>
      <w:r w:rsidRPr="004C6C53">
        <w:rPr>
          <w:rStyle w:val="StyleUnderline"/>
        </w:rPr>
        <w:t xml:space="preserve">are worrying that without the grease of bribes, </w:t>
      </w:r>
      <w:r w:rsidRPr="004C6C53">
        <w:rPr>
          <w:rStyle w:val="Emphasis"/>
        </w:rPr>
        <w:t>projects are stagnating and the economy is taking a hit.</w:t>
      </w:r>
      <w:r w:rsidRPr="004C6C53">
        <w:rPr>
          <w:rStyle w:val="StyleUnderline"/>
        </w:rPr>
        <w:t xml:space="preserve"> Across China, more than 100,000 officials have been disciplined since </w:t>
      </w:r>
      <w:r w:rsidRPr="004C6C53">
        <w:rPr>
          <w:sz w:val="16"/>
        </w:rPr>
        <w:t xml:space="preserve">President </w:t>
      </w:r>
      <w:r w:rsidRPr="004C6C53">
        <w:rPr>
          <w:rStyle w:val="StyleUnderline"/>
        </w:rPr>
        <w:t>Xi Jinping's anti-corruption drive began</w:t>
      </w:r>
      <w:r w:rsidRPr="004C6C53">
        <w:rPr>
          <w:sz w:val="16"/>
        </w:rPr>
        <w:t xml:space="preserve">, according to the government's figures. </w:t>
      </w:r>
      <w:r w:rsidRPr="004C6C53">
        <w:rPr>
          <w:rStyle w:val="StyleUnderline"/>
        </w:rPr>
        <w:t>As a result, many others are sitting on their hands, delaying decisions and failing to grant approvals for investment projects</w:t>
      </w:r>
      <w:r w:rsidRPr="004C6C53">
        <w:rPr>
          <w:sz w:val="16"/>
        </w:rPr>
        <w:t xml:space="preserve">, either </w:t>
      </w:r>
      <w:r w:rsidRPr="004C6C53">
        <w:rPr>
          <w:rStyle w:val="StyleUnderline"/>
        </w:rPr>
        <w:t>out of fear that they could be caught up in a future corruption probe</w:t>
      </w:r>
      <w:r w:rsidRPr="004C6C53">
        <w:rPr>
          <w:sz w:val="16"/>
        </w:rPr>
        <w:t xml:space="preserve"> </w:t>
      </w:r>
      <w:r w:rsidRPr="004C6C53">
        <w:rPr>
          <w:rStyle w:val="StyleUnderline"/>
        </w:rPr>
        <w:t xml:space="preserve">or because, without a bribe, they simply lack any incentive to act. The problem has become so severe it is ringing alarm bells at the top levels of government. </w:t>
      </w:r>
      <w:r w:rsidRPr="004C6C53">
        <w:rPr>
          <w:sz w:val="16"/>
        </w:rPr>
        <w:t xml:space="preserve">On Monday, Premier Li Keqiang demanded that local officials sign a written pledge to carry out major economic and social policies faithfully, saying that their dereliction of duty had slowed the economy, according to state media. </w:t>
      </w:r>
      <w:r w:rsidRPr="004C6C53">
        <w:rPr>
          <w:rStyle w:val="StyleUnderline"/>
        </w:rPr>
        <w:t xml:space="preserve">Some officials, </w:t>
      </w:r>
      <w:r w:rsidRPr="004C6C53">
        <w:rPr>
          <w:sz w:val="16"/>
        </w:rPr>
        <w:t xml:space="preserve">he said, </w:t>
      </w:r>
      <w:r w:rsidRPr="004C6C53">
        <w:rPr>
          <w:rStyle w:val="StyleUnderline"/>
        </w:rPr>
        <w:t>were "taking a wait-and-see attitude, being reluctant to implement major policies of the central governmen</w:t>
      </w:r>
      <w:r w:rsidRPr="004C6C53">
        <w:rPr>
          <w:sz w:val="16"/>
        </w:rPr>
        <w:t xml:space="preserve">t," China Daily reported. </w:t>
      </w:r>
      <w:r w:rsidRPr="004C6C53">
        <w:rPr>
          <w:rStyle w:val="StyleUnderline"/>
        </w:rPr>
        <w:t xml:space="preserve">Ren </w:t>
      </w:r>
      <w:proofErr w:type="spellStart"/>
      <w:r w:rsidRPr="004C6C53">
        <w:rPr>
          <w:rStyle w:val="StyleUnderline"/>
        </w:rPr>
        <w:t>Jianming</w:t>
      </w:r>
      <w:proofErr w:type="spellEnd"/>
      <w:r w:rsidRPr="004C6C53">
        <w:rPr>
          <w:rStyle w:val="StyleUnderline"/>
        </w:rPr>
        <w:t xml:space="preserve">, a professor of clean governance at </w:t>
      </w:r>
      <w:proofErr w:type="spellStart"/>
      <w:r w:rsidRPr="004C6C53">
        <w:rPr>
          <w:rStyle w:val="StyleUnderline"/>
        </w:rPr>
        <w:t>Beihang</w:t>
      </w:r>
      <w:proofErr w:type="spellEnd"/>
      <w:r w:rsidRPr="004C6C53">
        <w:rPr>
          <w:rStyle w:val="StyleUnderline"/>
        </w:rPr>
        <w:t xml:space="preserve"> University in Beijing, said officials were not used to a system that ran without corruption. </w:t>
      </w:r>
      <w:r w:rsidRPr="004C6C53">
        <w:rPr>
          <w:sz w:val="16"/>
        </w:rPr>
        <w:t>"</w:t>
      </w:r>
      <w:r w:rsidRPr="004C6C53">
        <w:rPr>
          <w:rStyle w:val="StyleUnderline"/>
        </w:rPr>
        <w:t>Developers don't believe that, without bribing, they would get a project, and officials don't believe that, without bribing, they could be promoted,</w:t>
      </w:r>
      <w:r w:rsidRPr="004C6C53">
        <w:rPr>
          <w:sz w:val="16"/>
        </w:rPr>
        <w:t>" he said. "</w:t>
      </w:r>
      <w:r w:rsidRPr="004C6C53">
        <w:rPr>
          <w:rStyle w:val="Emphasis"/>
        </w:rPr>
        <w:t>They don't trust a clean system</w:t>
      </w:r>
      <w:r w:rsidRPr="004C6C53">
        <w:rPr>
          <w:rStyle w:val="StyleUnderline"/>
        </w:rPr>
        <w:t xml:space="preserve">. </w:t>
      </w:r>
      <w:r w:rsidRPr="004C6C53">
        <w:rPr>
          <w:sz w:val="16"/>
        </w:rPr>
        <w:t>"</w:t>
      </w:r>
      <w:r w:rsidRPr="004C6C53">
        <w:rPr>
          <w:rStyle w:val="StyleUnderline"/>
        </w:rPr>
        <w:t>Officials have stopped or delayed making decisions to avoid risks.</w:t>
      </w:r>
      <w:r w:rsidRPr="004C6C53">
        <w:rPr>
          <w:sz w:val="16"/>
        </w:rPr>
        <w:t xml:space="preserve"> Even if they don't take a bribe now, they might be suspected or reported. Then their previous corruption would be found out." Graft has certainly not gone away, but </w:t>
      </w:r>
      <w:r w:rsidRPr="004C6C53">
        <w:rPr>
          <w:rStyle w:val="StyleUnderline"/>
        </w:rPr>
        <w:t xml:space="preserve">the anti-corruption campaign has taken a toll on the sales of luxury goods and on business at high-end restaurants and hotels. </w:t>
      </w:r>
      <w:r w:rsidRPr="004C6C53">
        <w:rPr>
          <w:sz w:val="16"/>
        </w:rPr>
        <w:t xml:space="preserve">Some </w:t>
      </w:r>
      <w:r w:rsidRPr="004C6C53">
        <w:rPr>
          <w:rStyle w:val="StyleUnderline"/>
        </w:rPr>
        <w:t>karaoke bars,</w:t>
      </w:r>
      <w:r w:rsidRPr="004C6C53">
        <w:rPr>
          <w:sz w:val="16"/>
        </w:rPr>
        <w:t xml:space="preserve"> where officials were softened up with alcohol and women, </w:t>
      </w:r>
      <w:r w:rsidRPr="004C6C53">
        <w:rPr>
          <w:rStyle w:val="StyleUnderline"/>
        </w:rPr>
        <w:t>have closed their doors</w:t>
      </w:r>
      <w:r w:rsidRPr="004C6C53">
        <w:rPr>
          <w:sz w:val="16"/>
        </w:rPr>
        <w:t xml:space="preserve">; the former Portuguese enclave of </w:t>
      </w:r>
      <w:r w:rsidRPr="004C6C53">
        <w:rPr>
          <w:rStyle w:val="StyleUnderline"/>
        </w:rPr>
        <w:t>Macao has been hit hard by a sharp decline in gambling revenues, the</w:t>
      </w:r>
      <w:r w:rsidRPr="004C6C53">
        <w:rPr>
          <w:sz w:val="16"/>
        </w:rPr>
        <w:t xml:space="preserve"> mainstay of its economy. </w:t>
      </w:r>
      <w:r w:rsidRPr="004C6C53">
        <w:rPr>
          <w:rStyle w:val="Emphasis"/>
        </w:rPr>
        <w:t xml:space="preserve">The new reluctance among Chinese officials to act </w:t>
      </w:r>
      <w:r w:rsidRPr="004C6C53">
        <w:rPr>
          <w:sz w:val="16"/>
        </w:rPr>
        <w:t xml:space="preserve">appears, as Li said, to </w:t>
      </w:r>
      <w:r w:rsidRPr="004C6C53">
        <w:rPr>
          <w:rStyle w:val="Emphasis"/>
        </w:rPr>
        <w:t>have accelerated China's economic slowdown</w:t>
      </w:r>
      <w:r w:rsidRPr="004C6C53">
        <w:rPr>
          <w:sz w:val="16"/>
        </w:rPr>
        <w:t>, although the exact effect is hard to measure - not least because official statistics are not particularly credible. "</w:t>
      </w:r>
      <w:r w:rsidRPr="004C6C53">
        <w:rPr>
          <w:rStyle w:val="StyleUnderline"/>
        </w:rPr>
        <w:t>Anecdotally, this has had a real impact on investment projects</w:t>
      </w:r>
      <w:r w:rsidRPr="004C6C53">
        <w:rPr>
          <w:sz w:val="16"/>
        </w:rPr>
        <w:t xml:space="preserve"> [domestic and foreign-invested] for which approvals are not forthcoming," Arthur Kroeber, head of research at consultants </w:t>
      </w:r>
      <w:proofErr w:type="spellStart"/>
      <w:r w:rsidRPr="004C6C53">
        <w:rPr>
          <w:sz w:val="16"/>
        </w:rPr>
        <w:t>Gavekal</w:t>
      </w:r>
      <w:proofErr w:type="spellEnd"/>
      <w:r w:rsidRPr="004C6C53">
        <w:rPr>
          <w:sz w:val="16"/>
        </w:rPr>
        <w:t xml:space="preserve"> </w:t>
      </w:r>
      <w:proofErr w:type="spellStart"/>
      <w:r w:rsidRPr="004C6C53">
        <w:rPr>
          <w:sz w:val="16"/>
        </w:rPr>
        <w:t>Dragonomics</w:t>
      </w:r>
      <w:proofErr w:type="spellEnd"/>
      <w:r w:rsidRPr="004C6C53">
        <w:rPr>
          <w:sz w:val="16"/>
        </w:rPr>
        <w:t xml:space="preserve">, wrote in an e-mail, describing anti-corruption as "just one of a set of policies designed to slow GDP growth to a more sustainable rate." Lu Ting, a Hong Kong-based economist at Bank of America </w:t>
      </w:r>
      <w:r w:rsidRPr="004C6C53">
        <w:rPr>
          <w:rStyle w:val="StyleUnderline"/>
        </w:rPr>
        <w:t xml:space="preserve">Merrill Lynch, warned in a report last year that the campaign was creating "political paralysis" that was depressing investment. </w:t>
      </w:r>
      <w:r w:rsidRPr="004C6C53">
        <w:rPr>
          <w:sz w:val="16"/>
        </w:rPr>
        <w:t xml:space="preserve">He estimated at the time it could shave around one percentage point off overall 2014 economic growth, even if the figures reported by officials probably ended up being inflated for political reasons. </w:t>
      </w:r>
      <w:r w:rsidRPr="004C6C53">
        <w:rPr>
          <w:rStyle w:val="StyleUnderline"/>
        </w:rPr>
        <w:t>"Nobody wants to do anything,</w:t>
      </w:r>
      <w:r w:rsidRPr="004C6C53">
        <w:rPr>
          <w:sz w:val="16"/>
        </w:rPr>
        <w:t xml:space="preserve">" said one official in Beijing, who declined to be identified while speaking on a sensitive subject. "If we do things, we are exposed to all kinds of risks, including political risks. </w:t>
      </w:r>
      <w:r w:rsidRPr="004C6C53">
        <w:rPr>
          <w:rStyle w:val="StyleUnderline"/>
        </w:rPr>
        <w:t xml:space="preserve">And we don't have financial incentives." </w:t>
      </w:r>
      <w:r w:rsidRPr="004C6C53">
        <w:rPr>
          <w:sz w:val="16"/>
        </w:rPr>
        <w:t xml:space="preserve">Ren said some </w:t>
      </w:r>
      <w:r w:rsidRPr="004C6C53">
        <w:rPr>
          <w:rStyle w:val="StyleUnderline"/>
        </w:rPr>
        <w:t xml:space="preserve">hospitals had apparently stopped buying equipment because decision-makers were concerned about being investigated for corruption, </w:t>
      </w:r>
      <w:r w:rsidRPr="004C6C53">
        <w:rPr>
          <w:sz w:val="16"/>
        </w:rPr>
        <w:t xml:space="preserve">while one businessman in Beijing said the campaign had not only depressed demand but also created new uncertainties. "Before, when we wanted to get things done, we invited officials to dinner," the businessman said. "If they showed up, we knew things would get done. But they don't show up, so we don't know what will happen." </w:t>
      </w:r>
      <w:proofErr w:type="spellStart"/>
      <w:r w:rsidRPr="004C6C53">
        <w:rPr>
          <w:sz w:val="16"/>
        </w:rPr>
        <w:t>Minxin</w:t>
      </w:r>
      <w:proofErr w:type="spellEnd"/>
      <w:r w:rsidRPr="004C6C53">
        <w:rPr>
          <w:sz w:val="16"/>
        </w:rPr>
        <w:t xml:space="preserve"> Pei, director of the Keck Center for International and Strategic Studies at Claremont McKenna College, says officials are engaged in a form of non-cooperation, of "passive resistance" to President Xi's efforts to overhaul the party. </w:t>
      </w:r>
      <w:r w:rsidRPr="004C6C53">
        <w:rPr>
          <w:rStyle w:val="Emphasis"/>
        </w:rPr>
        <w:t>"He has taken away their cheese without offering anything in return</w:t>
      </w:r>
      <w:r w:rsidRPr="004C6C53">
        <w:rPr>
          <w:rStyle w:val="StyleUnderline"/>
        </w:rPr>
        <w:t>,</w:t>
      </w:r>
      <w:r w:rsidRPr="004C6C53">
        <w:rPr>
          <w:sz w:val="16"/>
        </w:rPr>
        <w:t xml:space="preserve">" he said. "They are saying: </w:t>
      </w:r>
      <w:r w:rsidRPr="004C6C53">
        <w:rPr>
          <w:rStyle w:val="StyleUnderline"/>
        </w:rPr>
        <w:t>'If you don't allow us to have a comfortable, corrupt life, we are not going to work for you.'"</w:t>
      </w:r>
    </w:p>
    <w:p w:rsidR="00B95A98" w:rsidRPr="004C6C53" w:rsidRDefault="00B95A98" w:rsidP="00B95A98">
      <w:pPr>
        <w:pStyle w:val="Heading4"/>
        <w:rPr>
          <w:rFonts w:cs="Arial"/>
        </w:rPr>
      </w:pPr>
      <w:r w:rsidRPr="004C6C53">
        <w:rPr>
          <w:rFonts w:cs="Arial"/>
        </w:rPr>
        <w:t>Xi’s anti-corruption efforts fail and impede strong long term Chinese growth</w:t>
      </w:r>
    </w:p>
    <w:p w:rsidR="00B95A98" w:rsidRPr="004C6C53" w:rsidRDefault="00B95A98" w:rsidP="00B95A98">
      <w:r w:rsidRPr="004C6C53">
        <w:rPr>
          <w:b/>
        </w:rPr>
        <w:t xml:space="preserve">Magnus 14 </w:t>
      </w:r>
      <w:r w:rsidRPr="004C6C53">
        <w:t xml:space="preserve">[George - senior economic advisor at UBS, “Anti-corruption and economic growth”, </w:t>
      </w:r>
      <w:proofErr w:type="spellStart"/>
      <w:r w:rsidRPr="004C6C53">
        <w:t>economia</w:t>
      </w:r>
      <w:proofErr w:type="spellEnd"/>
      <w:r w:rsidRPr="004C6C53">
        <w:t xml:space="preserve">, </w:t>
      </w:r>
      <w:hyperlink r:id="rId19" w:history="1">
        <w:r w:rsidRPr="004C6C53">
          <w:rPr>
            <w:rStyle w:val="Hyperlink"/>
          </w:rPr>
          <w:t>http://economia.icaew.com/opinion/october-2014/anti-corruption-and-economic-growth</w:t>
        </w:r>
      </w:hyperlink>
      <w:r w:rsidRPr="004C6C53">
        <w:t xml:space="preserve">] </w:t>
      </w:r>
      <w:proofErr w:type="spellStart"/>
      <w:r w:rsidRPr="004C6C53">
        <w:t>bjs</w:t>
      </w:r>
      <w:proofErr w:type="spellEnd"/>
    </w:p>
    <w:p w:rsidR="00B95A98" w:rsidRPr="004C6C53" w:rsidRDefault="00B95A98" w:rsidP="00B95A98">
      <w:pPr>
        <w:rPr>
          <w:sz w:val="16"/>
        </w:rPr>
      </w:pPr>
      <w:r w:rsidRPr="004C6C53">
        <w:rPr>
          <w:rStyle w:val="StyleUnderline"/>
        </w:rPr>
        <w:t>China’s annual growth rate has recently increased from below 6%</w:t>
      </w:r>
      <w:r w:rsidRPr="004C6C53">
        <w:rPr>
          <w:sz w:val="16"/>
        </w:rPr>
        <w:t xml:space="preserve"> at the start of 2014 </w:t>
      </w:r>
      <w:r w:rsidRPr="004C6C53">
        <w:rPr>
          <w:rStyle w:val="StyleUnderline"/>
        </w:rPr>
        <w:t>to around 7.5%</w:t>
      </w:r>
      <w:r w:rsidRPr="004C6C53">
        <w:rPr>
          <w:sz w:val="16"/>
        </w:rPr>
        <w:t xml:space="preserve"> in the second quarter, helped by a series of stealth stimulus measures. </w:t>
      </w:r>
      <w:r w:rsidRPr="004C6C53">
        <w:rPr>
          <w:rStyle w:val="StyleUnderline"/>
        </w:rPr>
        <w:t>But the growth spurt is unlikely to last – and may reverse –</w:t>
      </w:r>
      <w:r w:rsidRPr="004C6C53">
        <w:rPr>
          <w:sz w:val="16"/>
        </w:rPr>
        <w:t xml:space="preserve"> as China seeks to control excessive credit expansion. </w:t>
      </w:r>
      <w:r w:rsidRPr="004C6C53">
        <w:rPr>
          <w:rStyle w:val="StyleUnderline"/>
        </w:rPr>
        <w:t>And achieving longer-term sustainable growth will also depend on political factors</w:t>
      </w:r>
      <w:r w:rsidRPr="004C6C53">
        <w:rPr>
          <w:sz w:val="16"/>
        </w:rPr>
        <w:t xml:space="preserve"> – </w:t>
      </w:r>
      <w:r w:rsidRPr="004C6C53">
        <w:rPr>
          <w:rStyle w:val="StyleUnderline"/>
        </w:rPr>
        <w:t>particularly the impact of President Xi Jinping’s anti-corruption campaign, aimed at “purifying” the</w:t>
      </w:r>
      <w:r w:rsidRPr="004C6C53">
        <w:rPr>
          <w:sz w:val="16"/>
        </w:rPr>
        <w:t xml:space="preserve"> Chinese Communist Party (</w:t>
      </w:r>
      <w:r w:rsidRPr="004C6C53">
        <w:rPr>
          <w:rStyle w:val="StyleUnderline"/>
        </w:rPr>
        <w:t xml:space="preserve">CCP). Xi’s campaign is being carried out on a scale rarely witnessed in China’s recent history. </w:t>
      </w:r>
      <w:r w:rsidRPr="004C6C53">
        <w:rPr>
          <w:sz w:val="16"/>
        </w:rPr>
        <w:t xml:space="preserve">So far, some 45 senior CCP officials, or “tigers,” have been disciplined or are under investigation. Aside from former Chongqing Party boss Bo </w:t>
      </w:r>
      <w:proofErr w:type="spellStart"/>
      <w:r w:rsidRPr="004C6C53">
        <w:rPr>
          <w:sz w:val="16"/>
        </w:rPr>
        <w:t>Xilai</w:t>
      </w:r>
      <w:proofErr w:type="spellEnd"/>
      <w:r w:rsidRPr="004C6C53">
        <w:rPr>
          <w:sz w:val="16"/>
        </w:rPr>
        <w:t xml:space="preserve">, who is now serving a life sentence, Zhou </w:t>
      </w:r>
      <w:proofErr w:type="spellStart"/>
      <w:r w:rsidRPr="004C6C53">
        <w:rPr>
          <w:sz w:val="16"/>
        </w:rPr>
        <w:t>Yongkang</w:t>
      </w:r>
      <w:proofErr w:type="spellEnd"/>
      <w:r w:rsidRPr="004C6C53">
        <w:rPr>
          <w:sz w:val="16"/>
        </w:rPr>
        <w:t xml:space="preserve">, a former head of internal security and member of the Politburo Standing Committee, and General Xu </w:t>
      </w:r>
      <w:proofErr w:type="spellStart"/>
      <w:r w:rsidRPr="004C6C53">
        <w:rPr>
          <w:sz w:val="16"/>
        </w:rPr>
        <w:t>Caihou</w:t>
      </w:r>
      <w:proofErr w:type="spellEnd"/>
      <w:r w:rsidRPr="004C6C53">
        <w:rPr>
          <w:sz w:val="16"/>
        </w:rPr>
        <w:t xml:space="preserve">, a former vice president of China’s Military Commission, have also been targeted. More high-profile heads almost certainly will roll. The CCP’s Central Commission for Discipline Inspection, whose secretary, Wang </w:t>
      </w:r>
      <w:proofErr w:type="spellStart"/>
      <w:r w:rsidRPr="004C6C53">
        <w:rPr>
          <w:sz w:val="16"/>
        </w:rPr>
        <w:t>Qishan</w:t>
      </w:r>
      <w:proofErr w:type="spellEnd"/>
      <w:r w:rsidRPr="004C6C53">
        <w:rPr>
          <w:sz w:val="16"/>
        </w:rPr>
        <w:t xml:space="preserve">, is a Xi ally, is now investigating former President Jiang Zemin’s Shanghai network, whose protégés include Bo, Zhou, Xu, his successor Hu Jintao, and Xi himself. Corruption charges have already been brought against people close to Jiang and Hu. </w:t>
      </w:r>
      <w:r w:rsidRPr="004C6C53">
        <w:rPr>
          <w:rStyle w:val="StyleUnderline"/>
        </w:rPr>
        <w:t>Xi’s campaign is aimed at combating systematic corruption</w:t>
      </w:r>
      <w:r w:rsidRPr="004C6C53">
        <w:rPr>
          <w:sz w:val="16"/>
        </w:rPr>
        <w:t xml:space="preserve">, </w:t>
      </w:r>
      <w:r w:rsidRPr="004C6C53">
        <w:rPr>
          <w:rStyle w:val="StyleUnderline"/>
        </w:rPr>
        <w:t xml:space="preserve">which he claims is </w:t>
      </w:r>
      <w:proofErr w:type="spellStart"/>
      <w:r w:rsidRPr="004C6C53">
        <w:rPr>
          <w:rStyle w:val="StyleUnderline"/>
        </w:rPr>
        <w:t>jeopardising</w:t>
      </w:r>
      <w:proofErr w:type="spellEnd"/>
      <w:r w:rsidRPr="004C6C53">
        <w:rPr>
          <w:rStyle w:val="StyleUnderline"/>
        </w:rPr>
        <w:t xml:space="preserve"> the CCP’s very survival</w:t>
      </w:r>
      <w:r w:rsidRPr="004C6C53">
        <w:rPr>
          <w:sz w:val="16"/>
        </w:rPr>
        <w:t xml:space="preserve">. Even before becoming president, he spoke at length about the Marxist-Leninist concept of “party purity” in an address to the Central Party School in Beijing in March 2012. The party, he insisted, can command respect and maintain the legitimacy of its rule only if cadres are obedient, set an example of incorruptibility, and place the nation’s interests above their own. Without a “pure” party, he said, China’s economic reforms would not succeed. Two weeks later, Bo was removed from office, marking the start of Xi’s anti-corruption campaign. After becoming CCP leader later that year, Xi told a party meeting in Guangdong that China must heed the lessons of the Soviet Union’s collapse, particularly its failure to maintain Leninist discipline, which had allowed “political rot, ideological heresy, and military disloyalty to undermine the governing party”. The anti-corruption campaign reflects the CCP’s apparent determination to rid itself of vested interests. At its 2013 Third Plenum, the CCP announced 60 goals for economic and governance reforms. Many hope that these changes will help the CCP become more effective, strengthen the role of the market, and avoid the so-called middle-income trap that has ensnared many emerging countries. </w:t>
      </w:r>
      <w:r w:rsidRPr="004C6C53">
        <w:rPr>
          <w:rStyle w:val="StyleUnderline"/>
        </w:rPr>
        <w:t xml:space="preserve">However, the party’s rhetoric reveals little about how these goals will be achieved. Indeed, there are worrying signs that the principal architect of the reform agenda, </w:t>
      </w:r>
      <w:r w:rsidRPr="004C6C53">
        <w:rPr>
          <w:sz w:val="16"/>
        </w:rPr>
        <w:t xml:space="preserve">the respected </w:t>
      </w:r>
      <w:r w:rsidRPr="004C6C53">
        <w:rPr>
          <w:rStyle w:val="StyleUnderline"/>
        </w:rPr>
        <w:t xml:space="preserve">free-market economist Li Keqiang, is already being sidelined. Xi has blocked or revised many of Li’s initiatives concerning debt management, </w:t>
      </w:r>
      <w:proofErr w:type="spellStart"/>
      <w:r w:rsidRPr="004C6C53">
        <w:rPr>
          <w:rStyle w:val="StyleUnderline"/>
        </w:rPr>
        <w:t>urbanisation</w:t>
      </w:r>
      <w:proofErr w:type="spellEnd"/>
      <w:r w:rsidRPr="004C6C53">
        <w:rPr>
          <w:rStyle w:val="StyleUnderline"/>
        </w:rPr>
        <w:t xml:space="preserve">, the Shanghai Free-Trade Zone, and reform of local government. </w:t>
      </w:r>
      <w:r w:rsidRPr="004C6C53">
        <w:rPr>
          <w:rStyle w:val="Emphasis"/>
        </w:rPr>
        <w:t>The problem facing the government is how to maintain strong economic growth while pursuing Xi’s anti-corruption campaign.</w:t>
      </w:r>
      <w:r w:rsidRPr="004C6C53">
        <w:rPr>
          <w:rStyle w:val="StyleUnderline"/>
        </w:rPr>
        <w:t xml:space="preserve"> Weaning the economy off state-dominated institutions, shifting the economy away from credit-fueled investment growth</w:t>
      </w:r>
      <w:r w:rsidRPr="004C6C53">
        <w:rPr>
          <w:sz w:val="16"/>
        </w:rPr>
        <w:t xml:space="preserve">, </w:t>
      </w:r>
      <w:r w:rsidRPr="004C6C53">
        <w:rPr>
          <w:rStyle w:val="StyleUnderline"/>
        </w:rPr>
        <w:t>and focusing more on services</w:t>
      </w:r>
      <w:r w:rsidRPr="004C6C53">
        <w:rPr>
          <w:sz w:val="16"/>
        </w:rPr>
        <w:t>, innovation, education, and entrepreneurship</w:t>
      </w:r>
      <w:r w:rsidRPr="004C6C53">
        <w:rPr>
          <w:rStyle w:val="StyleUnderline"/>
        </w:rPr>
        <w:t xml:space="preserve"> will take time –</w:t>
      </w:r>
      <w:r w:rsidRPr="004C6C53">
        <w:rPr>
          <w:sz w:val="16"/>
        </w:rPr>
        <w:t xml:space="preserve"> </w:t>
      </w:r>
      <w:r w:rsidRPr="004C6C53">
        <w:rPr>
          <w:rStyle w:val="StyleUnderline"/>
        </w:rPr>
        <w:t xml:space="preserve">and will upset many key people in the process. Given the difficulty of boosting economic activity while confronting political obstacles, </w:t>
      </w:r>
      <w:r w:rsidRPr="004C6C53">
        <w:rPr>
          <w:sz w:val="16"/>
        </w:rPr>
        <w:t xml:space="preserve">a more realistic medium-term forecast for annual GDP growth is probably around 4%. </w:t>
      </w:r>
      <w:r w:rsidRPr="004C6C53">
        <w:rPr>
          <w:rStyle w:val="StyleUnderline"/>
        </w:rPr>
        <w:t>But the longer the party shies away from taking the tougher, reformist road, the greater the risk of an even sharper downturn. Though Xi’s efforts to clean up the CCP are a welcome development,</w:t>
      </w:r>
      <w:r w:rsidRPr="004C6C53">
        <w:rPr>
          <w:sz w:val="16"/>
        </w:rPr>
        <w:t xml:space="preserve"> the Party itself is part of the problem. </w:t>
      </w:r>
      <w:r w:rsidRPr="004C6C53">
        <w:rPr>
          <w:rStyle w:val="StyleUnderline"/>
        </w:rPr>
        <w:t>Substituting one elite for another will do little to eliminate systemic corruption</w:t>
      </w:r>
      <w:r w:rsidRPr="004C6C53">
        <w:rPr>
          <w:sz w:val="16"/>
        </w:rPr>
        <w:t xml:space="preserve">. The true test of change will be whether the CCP is prepared to subordinate itself to new, inclusive institutional arrangements that are conducive to economic transformation. When the CCP’s Fourth Plenum meets in October to discuss legal reforms, it will likely focus on how to improve the efficiency of the courts and weaken the power of obstructionist local party officials. It will not, however, seek to establish a properly functioning rule of law. No party official seriously questions the CCP’s authority over the legal system. Indeed, last year, university lecturers were instructed to avoid classroom discussion of universal values, press freedom, civil rights, the CCP’s historical errors, crony elites, and judicial independence. </w:t>
      </w:r>
      <w:r w:rsidRPr="004C6C53">
        <w:rPr>
          <w:rStyle w:val="StyleUnderline"/>
        </w:rPr>
        <w:t>Xi’s remarkable anti-corruption campaign may enhance the party’s legitimacy,</w:t>
      </w:r>
      <w:r w:rsidRPr="004C6C53">
        <w:rPr>
          <w:sz w:val="16"/>
        </w:rPr>
        <w:t xml:space="preserve"> especially in the eyes of China’s rising middle class. The campaign may even improve some aspects of economic and environmental policy. </w:t>
      </w:r>
      <w:r w:rsidRPr="004C6C53">
        <w:rPr>
          <w:rStyle w:val="StyleUnderline"/>
        </w:rPr>
        <w:t>But so long as fundamental weaknesses</w:t>
      </w:r>
      <w:r w:rsidRPr="004C6C53">
        <w:rPr>
          <w:sz w:val="16"/>
        </w:rPr>
        <w:t xml:space="preserve"> and contradictions stemming </w:t>
      </w:r>
      <w:r w:rsidRPr="004C6C53">
        <w:rPr>
          <w:rStyle w:val="StyleUnderline"/>
        </w:rPr>
        <w:t>from the CCP</w:t>
      </w:r>
      <w:r w:rsidRPr="004C6C53">
        <w:rPr>
          <w:sz w:val="16"/>
        </w:rPr>
        <w:t xml:space="preserve">’s monopoly on power </w:t>
      </w:r>
      <w:r w:rsidRPr="004C6C53">
        <w:rPr>
          <w:rStyle w:val="StyleUnderline"/>
        </w:rPr>
        <w:t xml:space="preserve">remain unchallenged, </w:t>
      </w:r>
      <w:r w:rsidRPr="004C6C53">
        <w:rPr>
          <w:rStyle w:val="Emphasis"/>
        </w:rPr>
        <w:t>China’s economy will not be able to achieve the long-term growth</w:t>
      </w:r>
      <w:r w:rsidRPr="004C6C53">
        <w:rPr>
          <w:rStyle w:val="StyleUnderline"/>
        </w:rPr>
        <w:t xml:space="preserve"> that its leaders and citizens desire.</w:t>
      </w:r>
      <w:r w:rsidRPr="004C6C53">
        <w:rPr>
          <w:sz w:val="16"/>
        </w:rPr>
        <w:t xml:space="preserve"> </w:t>
      </w:r>
    </w:p>
    <w:p w:rsidR="00B95A98" w:rsidRPr="004C6C53" w:rsidRDefault="00B95A98" w:rsidP="00B95A98">
      <w:pPr>
        <w:rPr>
          <w:rStyle w:val="Emphasis"/>
        </w:rPr>
      </w:pPr>
    </w:p>
    <w:p w:rsidR="00B95A98" w:rsidRPr="004C6C53" w:rsidRDefault="00B95A98" w:rsidP="00B95A98">
      <w:pPr>
        <w:rPr>
          <w:rStyle w:val="Emphasis"/>
        </w:rPr>
      </w:pPr>
    </w:p>
    <w:p w:rsidR="00B95A98" w:rsidRPr="004C6C53" w:rsidRDefault="00B95A98" w:rsidP="00B95A98">
      <w:pPr>
        <w:pStyle w:val="Heading3"/>
        <w:rPr>
          <w:rFonts w:cs="Arial"/>
        </w:rPr>
      </w:pPr>
      <w:proofErr w:type="spellStart"/>
      <w:r w:rsidRPr="004C6C53">
        <w:rPr>
          <w:rFonts w:cs="Arial"/>
        </w:rPr>
        <w:t>soe's</w:t>
      </w:r>
      <w:proofErr w:type="spellEnd"/>
    </w:p>
    <w:p w:rsidR="00B95A98" w:rsidRPr="004C6C53" w:rsidRDefault="00B95A98" w:rsidP="00B95A98"/>
    <w:p w:rsidR="00B95A98" w:rsidRPr="004C6C53" w:rsidRDefault="00B95A98" w:rsidP="00B95A98">
      <w:pPr>
        <w:pStyle w:val="Heading4"/>
        <w:rPr>
          <w:rFonts w:cs="Arial"/>
        </w:rPr>
      </w:pPr>
      <w:r w:rsidRPr="004C6C53">
        <w:rPr>
          <w:rFonts w:cs="Arial"/>
        </w:rPr>
        <w:t>Xi’s economic reforms are detrimental to the global economy – they strengthen SOEs and make them less responsive to market forces</w:t>
      </w:r>
    </w:p>
    <w:p w:rsidR="00B95A98" w:rsidRPr="004C6C53" w:rsidRDefault="00B95A98" w:rsidP="00B95A98">
      <w:pPr>
        <w:rPr>
          <w:bCs/>
        </w:rPr>
      </w:pPr>
      <w:r w:rsidRPr="004C6C53">
        <w:rPr>
          <w:rStyle w:val="Style13ptBold"/>
        </w:rPr>
        <w:t xml:space="preserve">Guilford 15 </w:t>
      </w:r>
      <w:r w:rsidRPr="004C6C53">
        <w:rPr>
          <w:rStyle w:val="Style13ptBold"/>
          <w:b w:val="0"/>
        </w:rPr>
        <w:t xml:space="preserve">(Gwynn Guilford, Quartz Reporter and Editor who focuses on China with Masters in International Affairs from Columbia University, “China’s latest refusal to fix its state-owned companies is bad news for the global economy,” Quartz, 16 September 2015, </w:t>
      </w:r>
      <w:hyperlink r:id="rId20" w:history="1">
        <w:r w:rsidRPr="004C6C53">
          <w:rPr>
            <w:rStyle w:val="Hyperlink"/>
          </w:rPr>
          <w:t>http://qz.com/503160/chinas-latest-refusal-to-fix-its-state-owned-companies-is-bad-news-for-the-global-economy/</w:t>
        </w:r>
      </w:hyperlink>
      <w:r w:rsidRPr="004C6C53">
        <w:rPr>
          <w:rStyle w:val="Style13ptBold"/>
          <w:b w:val="0"/>
        </w:rPr>
        <w:t>, *</w:t>
      </w:r>
      <w:r w:rsidRPr="004C6C53">
        <w:rPr>
          <w:rStyle w:val="Style13ptBold"/>
          <w:b w:val="0"/>
          <w:i/>
        </w:rPr>
        <w:t>fc</w:t>
      </w:r>
      <w:r w:rsidRPr="004C6C53">
        <w:rPr>
          <w:rStyle w:val="Style13ptBold"/>
          <w:b w:val="0"/>
        </w:rPr>
        <w:t>)</w:t>
      </w:r>
    </w:p>
    <w:p w:rsidR="00B95A98" w:rsidRPr="004C6C53" w:rsidRDefault="00B95A98" w:rsidP="00B95A98">
      <w:pPr>
        <w:rPr>
          <w:sz w:val="16"/>
        </w:rPr>
      </w:pPr>
      <w:r w:rsidRPr="004C6C53">
        <w:rPr>
          <w:rStyle w:val="Emphasis"/>
        </w:rPr>
        <w:t xml:space="preserve">Chinese state capitalism constrains global growth </w:t>
      </w:r>
      <w:r w:rsidRPr="004C6C53">
        <w:rPr>
          <w:sz w:val="16"/>
        </w:rPr>
        <w:t xml:space="preserve">This </w:t>
      </w:r>
      <w:r w:rsidRPr="004C6C53">
        <w:rPr>
          <w:rStyle w:val="Emphasis"/>
        </w:rPr>
        <w:t xml:space="preserve">life support lets SOEs flood the market with artificially cheap goods and services, driving private firms out of business. </w:t>
      </w:r>
      <w:r w:rsidRPr="004C6C53">
        <w:rPr>
          <w:sz w:val="16"/>
        </w:rPr>
        <w:t xml:space="preserve">And </w:t>
      </w:r>
      <w:r w:rsidRPr="004C6C53">
        <w:rPr>
          <w:rStyle w:val="StyleUnderline"/>
        </w:rPr>
        <w:t>not just in China.</w:t>
      </w:r>
      <w:r w:rsidRPr="004C6C53">
        <w:rPr>
          <w:sz w:val="16"/>
        </w:rPr>
        <w:t xml:space="preserve"> </w:t>
      </w:r>
      <w:r w:rsidRPr="004C6C53">
        <w:rPr>
          <w:rStyle w:val="StyleUnderline"/>
        </w:rPr>
        <w:t>The government’s propping up of unprofitable state companies forces down prices around the globe, driving manufacturers everywhere out of business.</w:t>
      </w:r>
      <w:r w:rsidRPr="004C6C53">
        <w:rPr>
          <w:sz w:val="16"/>
        </w:rPr>
        <w:t xml:space="preserve"> </w:t>
      </w:r>
      <w:r w:rsidRPr="004C6C53">
        <w:rPr>
          <w:rStyle w:val="StyleUnderline"/>
        </w:rPr>
        <w:t>Until China sheds its slack industrial capacity, allowing investment to generate more returns, the global economy will continue to suffer</w:t>
      </w:r>
      <w:r w:rsidRPr="004C6C53">
        <w:rPr>
          <w:sz w:val="16"/>
        </w:rPr>
        <w:t xml:space="preserve">, Derek Scissors, economist at the American Enterprise Institute, told Quartz. </w:t>
      </w:r>
      <w:r w:rsidRPr="004C6C53">
        <w:rPr>
          <w:rStyle w:val="StyleUnderline"/>
        </w:rPr>
        <w:t>The solution is</w:t>
      </w:r>
      <w:r w:rsidRPr="004C6C53">
        <w:rPr>
          <w:sz w:val="16"/>
        </w:rPr>
        <w:t>—as Xi himself proposed in the agenda-setting third plenum in 2013—</w:t>
      </w:r>
      <w:r w:rsidRPr="004C6C53">
        <w:rPr>
          <w:rStyle w:val="StyleUnderline"/>
        </w:rPr>
        <w:t xml:space="preserve">to grant the market a “decisive role” in deciding who wins opportunity and resources. </w:t>
      </w:r>
      <w:r w:rsidRPr="004C6C53">
        <w:rPr>
          <w:sz w:val="16"/>
        </w:rPr>
        <w:t xml:space="preserve">Competition for bank credit and other resources would oblige companies to wring much higher returns from their investments. This would add much-needed juice to Chinese growth, and suck the supply glut out of the global economy. Will the market have a “decisive role”? </w:t>
      </w:r>
      <w:r w:rsidRPr="004C6C53">
        <w:rPr>
          <w:rStyle w:val="StyleUnderline"/>
        </w:rPr>
        <w:t>Many economists had hoped Xi would incorporate the “decisive role” of markets in his approach to reforming SOEs.</w:t>
      </w:r>
      <w:r w:rsidRPr="004C6C53">
        <w:rPr>
          <w:sz w:val="16"/>
        </w:rPr>
        <w:t xml:space="preserve"> A promising sign cited was his anti-corruption crackdown, which many China-watchers argue is an effort to cow Communist Party leaders who oppose reform of a system that lets them siphon billions into their own bank accounts. </w:t>
      </w:r>
      <w:r w:rsidRPr="004C6C53">
        <w:rPr>
          <w:rStyle w:val="StyleUnderline"/>
        </w:rPr>
        <w:t>There is precedent for such change. From 1997 to 2003, the Chinese government shuttered or privatized some 60,000 wasteful SOEs</w:t>
      </w:r>
      <w:r w:rsidRPr="004C6C53">
        <w:rPr>
          <w:sz w:val="16"/>
        </w:rPr>
        <w:t xml:space="preserve">—putting 40 million people out of work—a policy spearheaded by then-premier Zhu </w:t>
      </w:r>
      <w:proofErr w:type="spellStart"/>
      <w:r w:rsidRPr="004C6C53">
        <w:rPr>
          <w:sz w:val="16"/>
        </w:rPr>
        <w:t>Rongji</w:t>
      </w:r>
      <w:proofErr w:type="spellEnd"/>
      <w:r w:rsidRPr="004C6C53">
        <w:rPr>
          <w:sz w:val="16"/>
        </w:rPr>
        <w:t xml:space="preserve">. The threat of being shut down or privatized upped performance of SOEs and galvanized new opportunities for the private sector—an approach that would be effective today, argues Andrew Batson, economist at </w:t>
      </w:r>
      <w:proofErr w:type="spellStart"/>
      <w:r w:rsidRPr="004C6C53">
        <w:rPr>
          <w:sz w:val="16"/>
        </w:rPr>
        <w:t>Gavekal</w:t>
      </w:r>
      <w:proofErr w:type="spellEnd"/>
      <w:r w:rsidRPr="004C6C53">
        <w:rPr>
          <w:sz w:val="16"/>
        </w:rPr>
        <w:t xml:space="preserve">, in a Sep. 15 note. (In a promising sign, current leaders recently consulted Zhu on Xi’s reform plan, reports Bloomberg.) Xi’s weak reform plan </w:t>
      </w:r>
      <w:r w:rsidRPr="004C6C53">
        <w:rPr>
          <w:rStyle w:val="Emphasis"/>
        </w:rPr>
        <w:t>However, Xi’s reform proposal is aimed at boosting SOE performance through corporate governance—not by exposing SOEs to market forces.</w:t>
      </w:r>
      <w:r w:rsidRPr="004C6C53">
        <w:rPr>
          <w:sz w:val="16"/>
        </w:rPr>
        <w:t xml:space="preserve"> </w:t>
      </w:r>
      <w:r w:rsidRPr="004C6C53">
        <w:rPr>
          <w:rStyle w:val="StyleUnderline"/>
        </w:rPr>
        <w:t>In other words, the government, and not the market, will still enjoy the “decisive role” in allocating resources.</w:t>
      </w:r>
      <w:r w:rsidRPr="004C6C53">
        <w:rPr>
          <w:sz w:val="16"/>
        </w:rPr>
        <w:t xml:space="preserve"> </w:t>
      </w:r>
      <w:r w:rsidRPr="004C6C53">
        <w:rPr>
          <w:rStyle w:val="StyleUnderline"/>
        </w:rPr>
        <w:t>The plan’s twin pillars are encouraging private investment in SOEs and wedging a buffer between SOEs and their supervising agency</w:t>
      </w:r>
      <w:r w:rsidRPr="004C6C53">
        <w:rPr>
          <w:sz w:val="16"/>
        </w:rPr>
        <w:t xml:space="preserve"> (which currently appoints top executives, decides asset sales and financing, among other things). </w:t>
      </w:r>
      <w:r w:rsidRPr="004C6C53">
        <w:rPr>
          <w:rStyle w:val="StyleUnderline"/>
        </w:rPr>
        <w:t>Filling this new layer will be “state capital management companies” (SCMCs)</w:t>
      </w:r>
      <w:r w:rsidRPr="004C6C53">
        <w:rPr>
          <w:sz w:val="16"/>
        </w:rPr>
        <w:t xml:space="preserve"> modeled on </w:t>
      </w:r>
      <w:proofErr w:type="spellStart"/>
      <w:r w:rsidRPr="004C6C53">
        <w:rPr>
          <w:sz w:val="16"/>
        </w:rPr>
        <w:t>Temasek</w:t>
      </w:r>
      <w:proofErr w:type="spellEnd"/>
      <w:r w:rsidRPr="004C6C53">
        <w:rPr>
          <w:sz w:val="16"/>
        </w:rPr>
        <w:t>, Singapore’s $253-billion state-owned asset manager that uses a Berkshire Hathaway-style approach to its holdings. The first idea is neither effective nor new, writes Capital Economics in a Sept. 16 note. Thanks to government promotion of “mixed ownership” that began in the early 1990s, four-fifths of SOEs are now partially private-owned—with little improvement in SOE performance.</w:t>
      </w:r>
      <w:r w:rsidRPr="004C6C53">
        <w:rPr>
          <w:rStyle w:val="StyleUnderline"/>
        </w:rPr>
        <w:t xml:space="preserve"> </w:t>
      </w:r>
      <w:r w:rsidRPr="004C6C53">
        <w:rPr>
          <w:sz w:val="16"/>
        </w:rPr>
        <w:t xml:space="preserve">A bigger problem, though, is that </w:t>
      </w:r>
      <w:r w:rsidRPr="004C6C53">
        <w:rPr>
          <w:rStyle w:val="Emphasis"/>
        </w:rPr>
        <w:t>private investors won’t want to take minority stakes in SOEs and state projects</w:t>
      </w:r>
      <w:r w:rsidRPr="004C6C53">
        <w:rPr>
          <w:sz w:val="16"/>
        </w:rPr>
        <w:t xml:space="preserve">, says AEI’s Scissors, </w:t>
      </w:r>
      <w:r w:rsidRPr="004C6C53">
        <w:rPr>
          <w:rStyle w:val="StyleUnderline"/>
        </w:rPr>
        <w:t xml:space="preserve">citing the government’s so far abortive effort to drum up private investment in rail as an example. </w:t>
      </w:r>
      <w:r w:rsidRPr="004C6C53">
        <w:rPr>
          <w:sz w:val="16"/>
        </w:rPr>
        <w:t>“</w:t>
      </w:r>
      <w:r w:rsidRPr="004C6C53">
        <w:rPr>
          <w:rStyle w:val="Emphasis"/>
        </w:rPr>
        <w:t>For the economy, this is as undesirable a reform step as could be taken</w:t>
      </w:r>
      <w:r w:rsidRPr="004C6C53">
        <w:rPr>
          <w:sz w:val="16"/>
        </w:rPr>
        <w:t>,” he said. “</w:t>
      </w:r>
      <w:r w:rsidRPr="004C6C53">
        <w:rPr>
          <w:rStyle w:val="Emphasis"/>
        </w:rPr>
        <w:t>What the Party is effectively seeking is to prop up SOEs by coopting their private competitors.</w:t>
      </w:r>
      <w:r w:rsidRPr="004C6C53">
        <w:rPr>
          <w:sz w:val="16"/>
        </w:rPr>
        <w:t xml:space="preserve"> Not new, </w:t>
      </w:r>
      <w:r w:rsidRPr="004C6C53">
        <w:rPr>
          <w:rStyle w:val="StyleUnderline"/>
        </w:rPr>
        <w:t>still the same terrible.</w:t>
      </w:r>
      <w:r w:rsidRPr="004C6C53">
        <w:rPr>
          <w:sz w:val="16"/>
        </w:rPr>
        <w:t xml:space="preserve">” As for the Singapore-style asset management plan, </w:t>
      </w:r>
      <w:r w:rsidRPr="004C6C53">
        <w:rPr>
          <w:rStyle w:val="StyleUnderline"/>
        </w:rPr>
        <w:t>it’s unclear what new incentives would encourage SCMCs to put profits over politics.</w:t>
      </w:r>
      <w:r w:rsidRPr="004C6C53">
        <w:rPr>
          <w:sz w:val="16"/>
        </w:rPr>
        <w:t xml:space="preserve"> Though tasked with prioritizing financial performance, </w:t>
      </w:r>
      <w:r w:rsidRPr="004C6C53">
        <w:rPr>
          <w:rStyle w:val="StyleUnderline"/>
        </w:rPr>
        <w:t xml:space="preserve">SCMCs are also charged with protecting China’s national interests. </w:t>
      </w:r>
      <w:r w:rsidRPr="004C6C53">
        <w:rPr>
          <w:sz w:val="16"/>
        </w:rPr>
        <w:t xml:space="preserve">On the upside, the plan does encourage SCMCs to sell stakes in underperforming SOEs in non-strategic industries, which could allow some privatization, says Capital Economics. However heartening, </w:t>
      </w:r>
      <w:r w:rsidRPr="004C6C53">
        <w:rPr>
          <w:rStyle w:val="StyleUnderline"/>
        </w:rPr>
        <w:t>that twinkle of hope for global growth is nonetheless dimmed by the vast shadow of Xi’s swollen state capitalism.</w:t>
      </w:r>
    </w:p>
    <w:p w:rsidR="00B95A98" w:rsidRPr="004C6C53" w:rsidRDefault="00B95A98" w:rsidP="00B95A98">
      <w:pPr>
        <w:rPr>
          <w:sz w:val="16"/>
        </w:rPr>
      </w:pPr>
    </w:p>
    <w:p w:rsidR="00B95A98" w:rsidRPr="004C6C53" w:rsidRDefault="00B95A98" w:rsidP="00B95A98">
      <w:pPr>
        <w:pStyle w:val="Heading4"/>
        <w:rPr>
          <w:rFonts w:cs="Arial"/>
        </w:rPr>
      </w:pPr>
      <w:r w:rsidRPr="004C6C53">
        <w:rPr>
          <w:rFonts w:cs="Arial"/>
        </w:rPr>
        <w:t>Xi’s reforms fail to fix the economy – he refuses to dismantle SOEs, which divert money and labor away from more productive private enterprises</w:t>
      </w:r>
    </w:p>
    <w:p w:rsidR="00B95A98" w:rsidRPr="004C6C53" w:rsidRDefault="00B95A98" w:rsidP="00B95A98">
      <w:pPr>
        <w:rPr>
          <w:rStyle w:val="Style13ptBold"/>
          <w:b w:val="0"/>
        </w:rPr>
      </w:pPr>
      <w:r w:rsidRPr="004C6C53">
        <w:rPr>
          <w:rStyle w:val="Style13ptBold"/>
        </w:rPr>
        <w:t xml:space="preserve">Guilford 15 </w:t>
      </w:r>
      <w:r w:rsidRPr="004C6C53">
        <w:rPr>
          <w:rStyle w:val="Style13ptBold"/>
          <w:b w:val="0"/>
        </w:rPr>
        <w:t xml:space="preserve">(Gwynn Guilford, Quartz Reporter and Editor who focuses on China with Masters in International Affairs from Columbia University, “China’s latest refusal to fix its state-owned companies is bad news for the global economy,” Quartz, 16 September 2015, </w:t>
      </w:r>
      <w:hyperlink r:id="rId21" w:history="1">
        <w:r w:rsidRPr="004C6C53">
          <w:rPr>
            <w:rStyle w:val="Hyperlink"/>
          </w:rPr>
          <w:t>http://qz.com/503160/chinas-latest-refusal-to-fix-its-state-owned-companies-is-bad-news-for-the-global-economy/</w:t>
        </w:r>
      </w:hyperlink>
      <w:r w:rsidRPr="004C6C53">
        <w:rPr>
          <w:rStyle w:val="Style13ptBold"/>
          <w:b w:val="0"/>
        </w:rPr>
        <w:t>, *</w:t>
      </w:r>
      <w:r w:rsidRPr="004C6C53">
        <w:rPr>
          <w:rStyle w:val="Style13ptBold"/>
          <w:b w:val="0"/>
          <w:i/>
        </w:rPr>
        <w:t>fc</w:t>
      </w:r>
      <w:r w:rsidRPr="004C6C53">
        <w:rPr>
          <w:rStyle w:val="Style13ptBold"/>
          <w:b w:val="0"/>
        </w:rPr>
        <w:t>)</w:t>
      </w:r>
    </w:p>
    <w:p w:rsidR="00B95A98" w:rsidRPr="004C6C53" w:rsidRDefault="00B95A98" w:rsidP="00B95A98">
      <w:pPr>
        <w:rPr>
          <w:sz w:val="16"/>
        </w:rPr>
      </w:pPr>
      <w:r w:rsidRPr="004C6C53">
        <w:rPr>
          <w:rStyle w:val="StyleUnderline"/>
        </w:rPr>
        <w:t>China’s biggest economic woe isn’t its stock market, the yuan’s value, or the size of its foreign reserves.</w:t>
      </w:r>
      <w:r w:rsidRPr="004C6C53">
        <w:rPr>
          <w:sz w:val="16"/>
        </w:rPr>
        <w:t xml:space="preserve"> </w:t>
      </w:r>
      <w:r w:rsidRPr="004C6C53">
        <w:rPr>
          <w:rStyle w:val="StyleUnderline"/>
        </w:rPr>
        <w:t xml:space="preserve">It’s simply that </w:t>
      </w:r>
      <w:r w:rsidRPr="004C6C53">
        <w:rPr>
          <w:rStyle w:val="Emphasis"/>
        </w:rPr>
        <w:t xml:space="preserve">Chinese companies are making way more stuff than anyone wants. </w:t>
      </w:r>
      <w:r w:rsidRPr="004C6C53">
        <w:rPr>
          <w:rStyle w:val="StyleUnderline"/>
        </w:rPr>
        <w:t xml:space="preserve">This industrial bloat </w:t>
      </w:r>
      <w:r w:rsidRPr="004C6C53">
        <w:rPr>
          <w:rStyle w:val="Emphasis"/>
        </w:rPr>
        <w:t>wastes labor and bank credit, spurs indebtedness, and stifles innovation.</w:t>
      </w:r>
      <w:r w:rsidRPr="004C6C53">
        <w:rPr>
          <w:sz w:val="16"/>
        </w:rPr>
        <w:t xml:space="preserve"> </w:t>
      </w:r>
      <w:r w:rsidRPr="004C6C53">
        <w:rPr>
          <w:rStyle w:val="StyleUnderline"/>
        </w:rPr>
        <w:t xml:space="preserve">It </w:t>
      </w:r>
      <w:r w:rsidRPr="004C6C53">
        <w:rPr>
          <w:rStyle w:val="Emphasis"/>
        </w:rPr>
        <w:t>makes “rebalancing” toward a sustainable consumption-focused economic model near-impossible.</w:t>
      </w:r>
      <w:r w:rsidRPr="004C6C53">
        <w:rPr>
          <w:sz w:val="16"/>
        </w:rPr>
        <w:t xml:space="preserve"> By pushing down prices both in China and beyond, Chinese state capitalism drives businesses everywhere out of business. </w:t>
      </w:r>
      <w:r w:rsidRPr="004C6C53">
        <w:rPr>
          <w:rStyle w:val="Emphasis"/>
        </w:rPr>
        <w:t>Fixing this problem requires ripping apart the system that perpetuates it: the government’s control of the economy through state-owned enterprises (SOEs).</w:t>
      </w:r>
      <w:r w:rsidRPr="004C6C53">
        <w:rPr>
          <w:sz w:val="16"/>
        </w:rPr>
        <w:t xml:space="preserve"> But judging by a just-published SOE reform plan, president </w:t>
      </w:r>
      <w:r w:rsidRPr="004C6C53">
        <w:rPr>
          <w:rStyle w:val="Emphasis"/>
        </w:rPr>
        <w:t xml:space="preserve">Xi Jinping isn’t up to this challenge. </w:t>
      </w:r>
      <w:r w:rsidRPr="004C6C53">
        <w:rPr>
          <w:rStyle w:val="StyleUnderline"/>
        </w:rPr>
        <w:t>The plan (link in Chinese), published on Sep. 13 after months of delays, falls short of encouraging private competition, let alone shifting wasted state assets to entrepreneurs who can make real money</w:t>
      </w:r>
      <w:r w:rsidRPr="004C6C53">
        <w:rPr>
          <w:sz w:val="16"/>
        </w:rPr>
        <w:t xml:space="preserve"> off them. China’s state capitalism conundrum Under the current system, </w:t>
      </w:r>
      <w:r w:rsidRPr="004C6C53">
        <w:rPr>
          <w:rStyle w:val="StyleUnderline"/>
        </w:rPr>
        <w:t>the Chinese government shelters some 75,000 SOEs in “strategic” sectors</w:t>
      </w:r>
      <w:r w:rsidRPr="004C6C53">
        <w:rPr>
          <w:sz w:val="16"/>
        </w:rPr>
        <w:t>—e.g. telecom, oil, power, aviation and banking—</w:t>
      </w:r>
      <w:r w:rsidRPr="004C6C53">
        <w:rPr>
          <w:rStyle w:val="StyleUnderline"/>
        </w:rPr>
        <w:t>from private competition.</w:t>
      </w:r>
      <w:r w:rsidRPr="004C6C53">
        <w:rPr>
          <w:sz w:val="16"/>
        </w:rPr>
        <w:t xml:space="preserve"> </w:t>
      </w:r>
      <w:r w:rsidRPr="004C6C53">
        <w:rPr>
          <w:rStyle w:val="StyleUnderline"/>
        </w:rPr>
        <w:t>Another 80,000 SOEs operating in unprotected sectors like hotels and real estate also benefit from easy access to cheap loans and land.</w:t>
      </w:r>
      <w:r w:rsidRPr="004C6C53">
        <w:rPr>
          <w:sz w:val="16"/>
        </w:rPr>
        <w:t xml:space="preserve"> Though the state sector’s share of the economy has shrunk, </w:t>
      </w:r>
      <w:r w:rsidRPr="004C6C53">
        <w:rPr>
          <w:rStyle w:val="Emphasis"/>
        </w:rPr>
        <w:t>SOEs still gobble up a huge share of bank loans, diverting capital from more innovative private firms.</w:t>
      </w:r>
      <w:r w:rsidRPr="004C6C53">
        <w:rPr>
          <w:sz w:val="16"/>
        </w:rPr>
        <w:t xml:space="preserve"> </w:t>
      </w:r>
      <w:r w:rsidRPr="004C6C53">
        <w:rPr>
          <w:rStyle w:val="StyleUnderline"/>
        </w:rPr>
        <w:t xml:space="preserve">By </w:t>
      </w:r>
      <w:r w:rsidRPr="004C6C53">
        <w:rPr>
          <w:rStyle w:val="Emphasis"/>
        </w:rPr>
        <w:t>squandering precious resources and generating less return</w:t>
      </w:r>
      <w:r w:rsidRPr="004C6C53">
        <w:rPr>
          <w:rStyle w:val="StyleUnderline"/>
        </w:rPr>
        <w:t xml:space="preserve"> from them than they should, </w:t>
      </w:r>
      <w:r w:rsidRPr="004C6C53">
        <w:rPr>
          <w:rStyle w:val="Emphasis"/>
        </w:rPr>
        <w:t>Chinese state capitalism drags down growth and drives up debt.</w:t>
      </w:r>
      <w:r w:rsidRPr="004C6C53">
        <w:rPr>
          <w:rStyle w:val="StyleUnderline"/>
        </w:rPr>
        <w:t xml:space="preserve"> </w:t>
      </w:r>
      <w:r w:rsidRPr="004C6C53">
        <w:rPr>
          <w:sz w:val="16"/>
        </w:rPr>
        <w:t xml:space="preserve">Unsurprisingly, private firms tend to be more profitable than SOEs. So why can’t they compete? </w:t>
      </w:r>
      <w:r w:rsidRPr="004C6C53">
        <w:rPr>
          <w:rStyle w:val="StyleUnderline"/>
        </w:rPr>
        <w:t xml:space="preserve">Preferential policies let SOEs hog money and labor without concern for their bottom line. If they sell at a loss, they can always borrow more from state-owned banks. The state also prevents SOEs from failing, creating “zombie” companies kept alive on a steady drip of government support. </w:t>
      </w:r>
      <w:r w:rsidRPr="004C6C53">
        <w:rPr>
          <w:sz w:val="16"/>
        </w:rPr>
        <w:t xml:space="preserve">For instance, when state steel giant </w:t>
      </w:r>
      <w:proofErr w:type="spellStart"/>
      <w:r w:rsidRPr="004C6C53">
        <w:rPr>
          <w:sz w:val="16"/>
        </w:rPr>
        <w:t>Sinosteel</w:t>
      </w:r>
      <w:proofErr w:type="spellEnd"/>
      <w:r w:rsidRPr="004C6C53">
        <w:rPr>
          <w:sz w:val="16"/>
        </w:rPr>
        <w:t xml:space="preserve"> tried to file for bankruptcy in 2014, the move was blocked by the government SOE agency’s leaders, reports </w:t>
      </w:r>
      <w:proofErr w:type="spellStart"/>
      <w:r w:rsidRPr="004C6C53">
        <w:rPr>
          <w:sz w:val="16"/>
        </w:rPr>
        <w:t>Caixin</w:t>
      </w:r>
      <w:proofErr w:type="spellEnd"/>
      <w:r w:rsidRPr="004C6C53">
        <w:rPr>
          <w:sz w:val="16"/>
        </w:rPr>
        <w:t xml:space="preserve"> (link in Chinese; paywall). Instead, state-owned banks kept on lending to it.</w:t>
      </w:r>
    </w:p>
    <w:p w:rsidR="00B95A98" w:rsidRPr="004C6C53" w:rsidRDefault="00B95A98" w:rsidP="00B95A98">
      <w:pPr>
        <w:pStyle w:val="Heading3"/>
        <w:rPr>
          <w:rFonts w:cs="Arial"/>
        </w:rPr>
      </w:pPr>
      <w:r w:rsidRPr="004C6C53">
        <w:rPr>
          <w:rFonts w:cs="Arial"/>
        </w:rPr>
        <w:t>supply side economics</w:t>
      </w:r>
    </w:p>
    <w:p w:rsidR="00B95A98" w:rsidRPr="004C6C53" w:rsidRDefault="00B95A98" w:rsidP="00B95A98">
      <w:pPr>
        <w:pStyle w:val="Heading4"/>
        <w:rPr>
          <w:rFonts w:cs="Arial"/>
        </w:rPr>
      </w:pPr>
      <w:r w:rsidRPr="004C6C53">
        <w:rPr>
          <w:rFonts w:cs="Arial"/>
        </w:rPr>
        <w:t>Xi’s supply side reforms cause economic collapse</w:t>
      </w:r>
    </w:p>
    <w:p w:rsidR="00B95A98" w:rsidRPr="004C6C53" w:rsidRDefault="00B95A98" w:rsidP="00B95A98">
      <w:pPr>
        <w:rPr>
          <w:b/>
        </w:rPr>
      </w:pPr>
      <w:r w:rsidRPr="004C6C53">
        <w:rPr>
          <w:b/>
        </w:rPr>
        <w:t>Di, PhD, 6/5/16</w:t>
      </w:r>
    </w:p>
    <w:p w:rsidR="00B95A98" w:rsidRPr="004C6C53" w:rsidRDefault="00B95A98" w:rsidP="00B95A98">
      <w:pPr>
        <w:rPr>
          <w:sz w:val="16"/>
        </w:rPr>
      </w:pPr>
      <w:r w:rsidRPr="004C6C53">
        <w:rPr>
          <w:sz w:val="16"/>
        </w:rPr>
        <w:t>(Fan, independent economist and professor at Peking University w/ PhD from Berkeley, www.theepochtimes.com/n3/2084094-fan-di-these-are-the-three-challenges-to-supply-side-economic-reform-in-china/)//cb</w:t>
      </w:r>
    </w:p>
    <w:p w:rsidR="00B95A98" w:rsidRPr="004C6C53" w:rsidRDefault="00B95A98" w:rsidP="00B95A98">
      <w:pPr>
        <w:rPr>
          <w:sz w:val="16"/>
        </w:rPr>
      </w:pPr>
      <w:r w:rsidRPr="004C6C53">
        <w:rPr>
          <w:rStyle w:val="StyleUnderline"/>
        </w:rPr>
        <w:t>Here’s the logic</w:t>
      </w:r>
      <w:r w:rsidRPr="004C6C53">
        <w:rPr>
          <w:sz w:val="16"/>
        </w:rPr>
        <w:t xml:space="preserve">: </w:t>
      </w:r>
      <w:r w:rsidRPr="004C6C53">
        <w:rPr>
          <w:rStyle w:val="StyleUnderline"/>
        </w:rPr>
        <w:t>If the Chinese economy has slowed due to lack of demand, then</w:t>
      </w:r>
      <w:r w:rsidRPr="004C6C53">
        <w:rPr>
          <w:sz w:val="16"/>
        </w:rPr>
        <w:t xml:space="preserve"> a quantitative policy on the demand side—</w:t>
      </w:r>
      <w:r w:rsidRPr="004C6C53">
        <w:rPr>
          <w:rStyle w:val="StyleUnderline"/>
        </w:rPr>
        <w:t>increasing money supply—might solve the problem</w:t>
      </w:r>
      <w:r w:rsidRPr="004C6C53">
        <w:rPr>
          <w:sz w:val="16"/>
        </w:rPr>
        <w:t xml:space="preserve">. </w:t>
      </w:r>
      <w:r w:rsidRPr="004C6C53">
        <w:rPr>
          <w:rStyle w:val="StyleUnderline"/>
        </w:rPr>
        <w:t xml:space="preserve">But if the slowdown is structural and a result of inefficiency, </w:t>
      </w:r>
      <w:r w:rsidRPr="004C6C53">
        <w:rPr>
          <w:rStyle w:val="Emphasis"/>
        </w:rPr>
        <w:t xml:space="preserve">increasing money supply won’t help. </w:t>
      </w:r>
      <w:r w:rsidRPr="004C6C53">
        <w:rPr>
          <w:sz w:val="16"/>
        </w:rPr>
        <w:t xml:space="preserve">From a structural point of view, we see supply-side issues behind the weak demand. And these supply-side issues, in turn, go back to deeply rooted institutional problems that include production, consumption, and national savings. In my opinion, these are the </w:t>
      </w:r>
      <w:r w:rsidRPr="004C6C53">
        <w:rPr>
          <w:rStyle w:val="StyleUnderline"/>
        </w:rPr>
        <w:t xml:space="preserve">three major obstacles China’s supply side reforms are facing, and they are the </w:t>
      </w:r>
      <w:r w:rsidRPr="004C6C53">
        <w:rPr>
          <w:rStyle w:val="Emphasis"/>
        </w:rPr>
        <w:t>root cause</w:t>
      </w:r>
      <w:r w:rsidRPr="004C6C53">
        <w:rPr>
          <w:rStyle w:val="StyleUnderline"/>
        </w:rPr>
        <w:t xml:space="preserve"> of major distortions in the supply and demand structure of the world’s second largest economy. </w:t>
      </w:r>
      <w:r w:rsidRPr="004C6C53">
        <w:rPr>
          <w:sz w:val="16"/>
        </w:rPr>
        <w:t xml:space="preserve">Low Consumption In a society that is polarized between rich and poor, extreme income inequality often leads to a false picture of prosperity and distorted supply and demand. A typical example is China’s real estate market. Speculative real estate investments by the rich have pushed up overall housing prices to the extent that houses are unaffordable to the poor. Additionally, unrealistically high real estate costs have added pressure to the purchasing ability of the poor not only in houses, but in other areas as well. According to the Chinese Academy of Social Sciences’ 2016 Blue Book, the top 1 percent of Chinese households now possess 33 percent of the country’s wealth, while the bottom 25 percent of households only own 1 percent. With China’s high population and per capita income reaching mid-to-high levels, why is there insufficient domestic demand and hence strong dependence on overseas markets? One reason is China’s large income disparity. While a small fraction of Chinese live like people in wealthy countries, most have a living standard similar to people in developing and poor countries. This large income inequality is the cause of low internal consumption and serious distortions in China’s economic structure. Capital Mismanagement In recent years, China’s financial sector experienced an oversupply of money and extraordinary credit growth. New RMB loans during this year’s Q1 period are expected to reach 4.3 trillion yuan (US$653 billion), a record high. The ratio of M2 to GDP quickly climbed to 205.7 percent. In short, money supply is increasing at a pace far beyond the economic growth rate. At the same time, economic growth keeps declining and credit funding is not able to flow into the real economy. Many enterprises that need capital can hardly obtain a loan from banks, while others, especially state owned enterprises, have banks lining up to provide capital. Why? One answer is that a lot of money deposited in financial transactions never enters the business entities. Where does it go, then? There are two significant destinations for new money. The first is to maintain the debt cycle and Ponzi financing by mainly paying off old loans with new loans. The second destination for surplus money has been the stock market bubble from 2014 to Q1 of 2015; and in Q2 of 2015, excess credit pushed up the first and second-tier cities’ housing bubble. The current finance structure, capital flows, and liability to asset ratios indicate that local financing platforms, real estate, and the oversupplied heavy chemical industry are the “black holes” swallowing up funding. Eventually this capital will turn into hard assets that will continue to consume resources, relying on more debt turnover, becoming part of the “Ponzi finance” pattern. Rising Costs Huawei recently caused an uproar when it moved its handset production headquarters out of Shenzhen. Perhaps this is merely an example of production chain restructuring. But the outside world looks at it as a sign of economic woes—namely high rental costs causing enterprises to leave first-tier cities. Actually, the high cost of living has not only pushed Huawei out of Shenzhen, but many other companies, along with the entire real economy, have also left. Housing and rental costs are base expenses in supply and industrial chains. Labor, logistics, warehousing, and other costs are also closely related to it. Rising labor costs, factor costs, and financing costs are among the biggest challenges Chinese enterprises are facing. Labor costs have increased 79 percent, financing costs 66 percent, and factor costs 54 percent, according to the 2015 National Report on Company Expenses. </w:t>
      </w:r>
      <w:r w:rsidRPr="004C6C53">
        <w:rPr>
          <w:rStyle w:val="StyleUnderline"/>
        </w:rPr>
        <w:t>China’s high growth model of the past 20 years that included large-scale investments and high demand was able to cover cost increases</w:t>
      </w:r>
      <w:r w:rsidRPr="004C6C53">
        <w:rPr>
          <w:sz w:val="16"/>
        </w:rPr>
        <w:t xml:space="preserve"> on the supply side. </w:t>
      </w:r>
      <w:r w:rsidRPr="004C6C53">
        <w:rPr>
          <w:rStyle w:val="StyleUnderline"/>
        </w:rPr>
        <w:t>But with economic growth slowing and PPI dropping</w:t>
      </w:r>
      <w:r w:rsidRPr="004C6C53">
        <w:rPr>
          <w:sz w:val="16"/>
        </w:rPr>
        <w:t xml:space="preserve"> 47 consecutive months, </w:t>
      </w:r>
      <w:r w:rsidRPr="004C6C53">
        <w:rPr>
          <w:rStyle w:val="StyleUnderline"/>
        </w:rPr>
        <w:t xml:space="preserve">rising costs have become the biggest constraint on China’s economy. </w:t>
      </w:r>
      <w:r w:rsidRPr="004C6C53">
        <w:rPr>
          <w:sz w:val="16"/>
        </w:rPr>
        <w:t xml:space="preserve">In Western countries, a real estate bubble is mainly reflected in the financial market and has a limited negative impact on certain industries. However, the situation in China is completely different. A highly inflated real estate market not only kidnaps banks and the entire financial system, but also fundamentally changes the ecological environment of industry and the nation’s entire economic development. Think about it: while the manufacturing sector struggles to maintain an average 3 percent profit margin, those in real estate and finance can easily earn 30 percent on their money. This kills, or at least undermines, the mindset of entrepreneurs who are in it for long haul. When speculation in real estate, stocks, and other financial assets can reap such huge profits, nobody wants to invest and work in the real economy. This is the true reason why capital does not flow into the real economy. </w:t>
      </w:r>
      <w:r w:rsidRPr="004C6C53">
        <w:rPr>
          <w:rStyle w:val="StyleUnderline"/>
        </w:rPr>
        <w:t xml:space="preserve">If supply-side economic reform does not solve these issues, the Chinese </w:t>
      </w:r>
      <w:r w:rsidRPr="004C6C53">
        <w:rPr>
          <w:rStyle w:val="Emphasis"/>
        </w:rPr>
        <w:t>economy will</w:t>
      </w:r>
      <w:r w:rsidRPr="004C6C53">
        <w:rPr>
          <w:rStyle w:val="StyleUnderline"/>
        </w:rPr>
        <w:t xml:space="preserve"> </w:t>
      </w:r>
      <w:r w:rsidRPr="004C6C53">
        <w:rPr>
          <w:sz w:val="16"/>
        </w:rPr>
        <w:t>just</w:t>
      </w:r>
      <w:r w:rsidRPr="004C6C53">
        <w:rPr>
          <w:rStyle w:val="Emphasis"/>
        </w:rPr>
        <w:t xml:space="preserve"> dry up</w:t>
      </w:r>
      <w:r w:rsidRPr="004C6C53">
        <w:rPr>
          <w:rStyle w:val="StyleUnderline"/>
        </w:rPr>
        <w:t xml:space="preserve">, with nothing but a bunch of empty slogans. </w:t>
      </w:r>
      <w:r w:rsidRPr="004C6C53">
        <w:rPr>
          <w:sz w:val="16"/>
        </w:rPr>
        <w:t xml:space="preserve">Editor’s note: </w:t>
      </w:r>
      <w:r w:rsidRPr="004C6C53">
        <w:rPr>
          <w:rStyle w:val="StyleUnderline"/>
        </w:rPr>
        <w:t>The term “supply-side reform” has been stressed as a central component of Chinese leader Xi Jinping’s economic reform plans since last November.</w:t>
      </w:r>
      <w:r w:rsidRPr="004C6C53">
        <w:rPr>
          <w:sz w:val="16"/>
        </w:rPr>
        <w:t xml:space="preserve"> </w:t>
      </w:r>
      <w:r w:rsidRPr="004C6C53">
        <w:rPr>
          <w:rStyle w:val="StyleUnderline"/>
        </w:rPr>
        <w:t xml:space="preserve">Since May, Xi appears to have been sending clear signals, </w:t>
      </w:r>
      <w:r w:rsidRPr="004C6C53">
        <w:rPr>
          <w:sz w:val="16"/>
        </w:rPr>
        <w:t xml:space="preserve">whether </w:t>
      </w:r>
      <w:r w:rsidRPr="004C6C53">
        <w:rPr>
          <w:rStyle w:val="StyleUnderline"/>
        </w:rPr>
        <w:t>in his speeches</w:t>
      </w:r>
      <w:r w:rsidRPr="004C6C53">
        <w:rPr>
          <w:sz w:val="16"/>
        </w:rPr>
        <w:t xml:space="preserve"> or </w:t>
      </w:r>
      <w:r w:rsidRPr="004C6C53">
        <w:rPr>
          <w:rStyle w:val="StyleUnderline"/>
        </w:rPr>
        <w:t>through headline articles in state media,</w:t>
      </w:r>
      <w:r w:rsidRPr="004C6C53">
        <w:rPr>
          <w:sz w:val="16"/>
        </w:rPr>
        <w:t xml:space="preserve"> </w:t>
      </w:r>
      <w:r w:rsidRPr="004C6C53">
        <w:rPr>
          <w:rStyle w:val="StyleUnderline"/>
        </w:rPr>
        <w:t xml:space="preserve">that </w:t>
      </w:r>
      <w:r w:rsidRPr="004C6C53">
        <w:rPr>
          <w:sz w:val="16"/>
        </w:rPr>
        <w:t>local</w:t>
      </w:r>
      <w:r w:rsidRPr="004C6C53">
        <w:rPr>
          <w:rStyle w:val="StyleUnderline"/>
        </w:rPr>
        <w:t xml:space="preserve"> officials </w:t>
      </w:r>
      <w:r w:rsidRPr="004C6C53">
        <w:rPr>
          <w:sz w:val="16"/>
        </w:rPr>
        <w:t>have</w:t>
      </w:r>
      <w:r w:rsidRPr="004C6C53">
        <w:rPr>
          <w:rStyle w:val="StyleUnderline"/>
        </w:rPr>
        <w:t xml:space="preserve"> placed insufficient emphasis on these reforms</w:t>
      </w:r>
      <w:r w:rsidRPr="004C6C53">
        <w:rPr>
          <w:sz w:val="16"/>
        </w:rPr>
        <w:t>.</w:t>
      </w:r>
      <w:r w:rsidRPr="004C6C53">
        <w:rPr>
          <w:rStyle w:val="StyleUnderline"/>
        </w:rPr>
        <w:t xml:space="preserve"> Apart from </w:t>
      </w:r>
      <w:r w:rsidRPr="004C6C53">
        <w:rPr>
          <w:rStyle w:val="Emphasis"/>
        </w:rPr>
        <w:t>bureaucratic intransigence</w:t>
      </w:r>
      <w:r w:rsidRPr="004C6C53">
        <w:rPr>
          <w:rStyle w:val="StyleUnderline"/>
        </w:rPr>
        <w:t>, there are major</w:t>
      </w:r>
      <w:r w:rsidRPr="004C6C53">
        <w:rPr>
          <w:rStyle w:val="Emphasis"/>
        </w:rPr>
        <w:t xml:space="preserve"> structural obstacles</w:t>
      </w:r>
      <w:r w:rsidRPr="004C6C53">
        <w:rPr>
          <w:rStyle w:val="StyleUnderline"/>
        </w:rPr>
        <w:t xml:space="preserve"> in the Chinese political economy for these supply-side reform measures</w:t>
      </w:r>
      <w:r w:rsidRPr="004C6C53">
        <w:rPr>
          <w:sz w:val="16"/>
        </w:rPr>
        <w:t>. The Chinese economist Fan Di discusses them in this article.</w:t>
      </w:r>
    </w:p>
    <w:p w:rsidR="00B95A98" w:rsidRPr="004C6C53" w:rsidRDefault="00B95A98" w:rsidP="00B95A98">
      <w:pPr>
        <w:rPr>
          <w:sz w:val="16"/>
        </w:rPr>
      </w:pPr>
    </w:p>
    <w:p w:rsidR="00B95A98" w:rsidRPr="004C6C53" w:rsidRDefault="00B95A98" w:rsidP="00B95A98">
      <w:pPr>
        <w:pStyle w:val="Heading3"/>
        <w:rPr>
          <w:rFonts w:cs="Arial"/>
        </w:rPr>
      </w:pPr>
      <w:r w:rsidRPr="004C6C53">
        <w:rPr>
          <w:rFonts w:cs="Arial"/>
        </w:rPr>
        <w:t>censorship</w:t>
      </w:r>
    </w:p>
    <w:p w:rsidR="00B95A98" w:rsidRPr="004C6C53" w:rsidRDefault="00B95A98" w:rsidP="00B95A98"/>
    <w:p w:rsidR="00B95A98" w:rsidRPr="004C6C53" w:rsidRDefault="00B95A98" w:rsidP="00B95A98">
      <w:pPr>
        <w:pStyle w:val="Heading4"/>
        <w:rPr>
          <w:rFonts w:cs="Arial"/>
        </w:rPr>
      </w:pPr>
      <w:r w:rsidRPr="004C6C53">
        <w:rPr>
          <w:rFonts w:cs="Arial"/>
        </w:rPr>
        <w:t>Xi’s censorship reforms are failing and make saving the economy impossible</w:t>
      </w:r>
    </w:p>
    <w:p w:rsidR="00B95A98" w:rsidRPr="004C6C53" w:rsidRDefault="00B95A98" w:rsidP="00B95A98">
      <w:r w:rsidRPr="004C6C53">
        <w:rPr>
          <w:b/>
        </w:rPr>
        <w:t xml:space="preserve">Schell, 4/21 </w:t>
      </w:r>
      <w:r w:rsidRPr="004C6C53">
        <w:t xml:space="preserve">– [Orville, is the Arthur Ross Director of the Center on U.S.-China Relations at the Asia Society in New York, The New York Review of Books, “Crackdown in China: Worse and Worse”, 4/21/16, </w:t>
      </w:r>
      <w:hyperlink r:id="rId22" w:history="1">
        <w:r w:rsidRPr="004C6C53">
          <w:rPr>
            <w:rStyle w:val="Hyperlink"/>
          </w:rPr>
          <w:t>http://www.nybooks.com/articles/2016/04/21/crackdown-in-china-worse-and-worse/</w:t>
        </w:r>
      </w:hyperlink>
      <w:r w:rsidRPr="004C6C53">
        <w:t>, 6/20/16]JRO</w:t>
      </w:r>
    </w:p>
    <w:p w:rsidR="00B95A98" w:rsidRPr="004C6C53" w:rsidRDefault="00B95A98" w:rsidP="00B95A98">
      <w:r w:rsidRPr="004C6C53">
        <w:rPr>
          <w:sz w:val="16"/>
        </w:rPr>
        <w:t xml:space="preserve">However, </w:t>
      </w:r>
      <w:r w:rsidRPr="004C6C53">
        <w:rPr>
          <w:rStyle w:val="StyleUnderline"/>
        </w:rPr>
        <w:t>since Xi</w:t>
      </w:r>
      <w:r w:rsidRPr="004C6C53">
        <w:rPr>
          <w:sz w:val="16"/>
        </w:rPr>
        <w:t xml:space="preserve"> Jinping</w:t>
      </w:r>
      <w:r w:rsidRPr="004C6C53">
        <w:rPr>
          <w:rStyle w:val="StyleUnderline"/>
        </w:rPr>
        <w:t>’s investiture</w:t>
      </w:r>
      <w:r w:rsidRPr="004C6C53">
        <w:rPr>
          <w:sz w:val="16"/>
        </w:rPr>
        <w:t xml:space="preserve"> such roseate </w:t>
      </w:r>
      <w:r w:rsidRPr="004C6C53">
        <w:rPr>
          <w:rStyle w:val="StyleUnderline"/>
        </w:rPr>
        <w:t>hopes of a China</w:t>
      </w:r>
      <w:r w:rsidRPr="004C6C53">
        <w:rPr>
          <w:sz w:val="16"/>
        </w:rPr>
        <w:t xml:space="preserve"> slowly </w:t>
      </w:r>
      <w:r w:rsidRPr="004C6C53">
        <w:rPr>
          <w:rStyle w:val="StyleUnderline"/>
        </w:rPr>
        <w:t>evolving away from its Leninist past have become increasingly remote</w:t>
      </w:r>
      <w:r w:rsidRPr="004C6C53">
        <w:rPr>
          <w:sz w:val="16"/>
        </w:rPr>
        <w:t xml:space="preserve">. Indeed, in recent weeks, just as China’s annual “Two Meetings” (the National People’s Congress and the People’s Political Consultative Congress) were being held in Beijing, </w:t>
      </w:r>
      <w:r w:rsidRPr="004C6C53">
        <w:rPr>
          <w:rStyle w:val="StyleUnderline"/>
        </w:rPr>
        <w:t>Xi’s efforts to command greater Party discipline and to censor the media began to provoke</w:t>
      </w:r>
      <w:r w:rsidRPr="004C6C53">
        <w:rPr>
          <w:sz w:val="16"/>
        </w:rPr>
        <w:t xml:space="preserve"> surprising</w:t>
      </w:r>
      <w:r w:rsidRPr="004C6C53">
        <w:rPr>
          <w:rStyle w:val="StyleUnderline"/>
        </w:rPr>
        <w:t xml:space="preserve"> levels of popular protest, including</w:t>
      </w:r>
      <w:r w:rsidRPr="004C6C53">
        <w:rPr>
          <w:sz w:val="16"/>
        </w:rPr>
        <w:t xml:space="preserve"> a flurry of </w:t>
      </w:r>
      <w:r w:rsidRPr="004C6C53">
        <w:rPr>
          <w:rStyle w:val="StyleUnderline"/>
        </w:rPr>
        <w:t>unprecedented public challenges</w:t>
      </w:r>
      <w:r w:rsidRPr="004C6C53">
        <w:rPr>
          <w:sz w:val="16"/>
        </w:rPr>
        <w:t xml:space="preserve"> </w:t>
      </w:r>
      <w:r w:rsidRPr="004C6C53">
        <w:rPr>
          <w:rStyle w:val="StyleUnderline"/>
        </w:rPr>
        <w:t>to both his policies and authority posted on the Internet</w:t>
      </w:r>
      <w:r w:rsidRPr="004C6C53">
        <w:rPr>
          <w:sz w:val="16"/>
        </w:rPr>
        <w:t xml:space="preserve">. For example, an open letter by New China News Agency reporter </w:t>
      </w:r>
      <w:r w:rsidRPr="004C6C53">
        <w:rPr>
          <w:rStyle w:val="StyleUnderline"/>
        </w:rPr>
        <w:t>Zhou Fang criticized censors for their</w:t>
      </w:r>
      <w:r w:rsidRPr="004C6C53">
        <w:rPr>
          <w:sz w:val="16"/>
        </w:rPr>
        <w:t xml:space="preserve"> “crude” and “</w:t>
      </w:r>
      <w:r w:rsidRPr="004C6C53">
        <w:rPr>
          <w:rStyle w:val="StyleUnderline"/>
        </w:rPr>
        <w:t>extreme” violations of online freedom of expression</w:t>
      </w:r>
      <w:r w:rsidRPr="004C6C53">
        <w:rPr>
          <w:sz w:val="16"/>
        </w:rPr>
        <w:t xml:space="preserve">. “Under the crude rule of the Internet control authorities,” Zhou wrote, “online expression has been massively suppressed and the public’s freedom of expression has been violated to an extreme degree.” </w:t>
      </w:r>
      <w:r w:rsidRPr="004C6C53">
        <w:rPr>
          <w:rStyle w:val="StyleUnderline"/>
        </w:rPr>
        <w:t>Zhou’s letter spread</w:t>
      </w:r>
      <w:r w:rsidRPr="004C6C53">
        <w:rPr>
          <w:sz w:val="16"/>
        </w:rPr>
        <w:t xml:space="preserve"> like wildfire </w:t>
      </w:r>
      <w:r w:rsidRPr="004C6C53">
        <w:rPr>
          <w:rStyle w:val="StyleUnderline"/>
        </w:rPr>
        <w:t>online before being taken down by censors</w:t>
      </w:r>
      <w:r w:rsidRPr="004C6C53">
        <w:rPr>
          <w:sz w:val="16"/>
        </w:rPr>
        <w:t>. Another online letter appeared in the government-linked news site “Watching” (</w:t>
      </w:r>
      <w:proofErr w:type="spellStart"/>
      <w:r w:rsidRPr="004C6C53">
        <w:rPr>
          <w:sz w:val="16"/>
        </w:rPr>
        <w:t>Wujie</w:t>
      </w:r>
      <w:proofErr w:type="spellEnd"/>
      <w:r w:rsidRPr="004C6C53">
        <w:rPr>
          <w:sz w:val="16"/>
        </w:rPr>
        <w:t xml:space="preserve">). It was signed by an anonymous group labeling themselves as “loyal Communist Party members” and not only accused Xi of launching “a cult of personality,” but publicly urged him to step down from office. “You do not possess the capabilities to lead the Party and the nation into the future,” it declared. </w:t>
      </w:r>
      <w:r w:rsidRPr="004C6C53">
        <w:rPr>
          <w:rStyle w:val="StyleUnderline"/>
        </w:rPr>
        <w:t>His authoritarian style of leadership at home and belligerent posture abroad are ominous because they make China’s chances of being successful in reforming its own economy</w:t>
      </w:r>
      <w:r w:rsidRPr="004C6C53">
        <w:rPr>
          <w:sz w:val="16"/>
        </w:rPr>
        <w:t>—</w:t>
      </w:r>
      <w:r w:rsidRPr="004C6C53">
        <w:rPr>
          <w:rStyle w:val="StyleUnderline"/>
        </w:rPr>
        <w:t>on which the entire world</w:t>
      </w:r>
      <w:r w:rsidRPr="004C6C53">
        <w:rPr>
          <w:sz w:val="16"/>
        </w:rPr>
        <w:t xml:space="preserve"> now </w:t>
      </w:r>
      <w:r w:rsidRPr="004C6C53">
        <w:rPr>
          <w:rStyle w:val="StyleUnderline"/>
        </w:rPr>
        <w:t>depends</w:t>
      </w:r>
      <w:r w:rsidRPr="004C6C53">
        <w:rPr>
          <w:sz w:val="16"/>
        </w:rPr>
        <w:t>—</w:t>
      </w:r>
      <w:r w:rsidRPr="004C6C53">
        <w:rPr>
          <w:rStyle w:val="StyleUnderline"/>
        </w:rPr>
        <w:t>increasingly unlikely</w:t>
      </w:r>
      <w:r w:rsidRPr="004C6C53">
        <w:rPr>
          <w:sz w:val="16"/>
        </w:rPr>
        <w:t xml:space="preserve">. At the same time, </w:t>
      </w:r>
      <w:r w:rsidRPr="004C6C53">
        <w:rPr>
          <w:rStyle w:val="StyleUnderline"/>
        </w:rPr>
        <w:t>because they seem bound to make the Party more dependent on nationalism and xenophobia</w:t>
      </w:r>
      <w:r w:rsidRPr="004C6C53">
        <w:rPr>
          <w:sz w:val="16"/>
        </w:rPr>
        <w:t xml:space="preserve">, </w:t>
      </w:r>
      <w:r w:rsidRPr="004C6C53">
        <w:rPr>
          <w:rStyle w:val="StyleUnderline"/>
        </w:rPr>
        <w:t>Xi’s policies</w:t>
      </w:r>
      <w:r w:rsidRPr="004C6C53">
        <w:rPr>
          <w:sz w:val="16"/>
        </w:rPr>
        <w:t xml:space="preserve"> also </w:t>
      </w:r>
      <w:r w:rsidRPr="004C6C53">
        <w:rPr>
          <w:rStyle w:val="StyleUnderline"/>
        </w:rPr>
        <w:t>seem destined to prevent Beijing from being able to recast its inflamed relations</w:t>
      </w:r>
      <w:r w:rsidRPr="004C6C53">
        <w:rPr>
          <w:sz w:val="16"/>
        </w:rPr>
        <w:t xml:space="preserve"> </w:t>
      </w:r>
      <w:r w:rsidRPr="004C6C53">
        <w:rPr>
          <w:rStyle w:val="StyleUnderline"/>
        </w:rPr>
        <w:t>with its neighbors</w:t>
      </w:r>
      <w:r w:rsidRPr="004C6C53">
        <w:rPr>
          <w:sz w:val="16"/>
        </w:rPr>
        <w:t xml:space="preserve"> around the South and East China seas. Finally, because such policies also grow out of a deeply paranoid view of the democratic world</w:t>
      </w:r>
      <w:r w:rsidRPr="004C6C53">
        <w:rPr>
          <w:rStyle w:val="StyleUnderline"/>
        </w:rPr>
        <w:t>, they make it extremely difficult for China to effectively cooperate with countries like the US on crucial areas of common interests such as antiterrorism, climate change, pandemics, and nuclear proliferation.</w:t>
      </w:r>
    </w:p>
    <w:p w:rsidR="00B95A98" w:rsidRPr="004C6C53" w:rsidRDefault="00B95A98" w:rsidP="00B95A98">
      <w:pPr>
        <w:rPr>
          <w:rStyle w:val="Emphasis"/>
        </w:rPr>
      </w:pPr>
    </w:p>
    <w:p w:rsidR="000B7D6F" w:rsidRPr="004C6C53" w:rsidRDefault="000B7D6F" w:rsidP="000B7D6F">
      <w:pPr>
        <w:pStyle w:val="Heading3"/>
        <w:rPr>
          <w:rFonts w:cs="Arial"/>
        </w:rPr>
      </w:pPr>
      <w:r w:rsidRPr="004C6C53">
        <w:rPr>
          <w:rFonts w:cs="Arial"/>
        </w:rPr>
        <w:t>generic</w:t>
      </w:r>
    </w:p>
    <w:p w:rsidR="000B7D6F" w:rsidRPr="004C6C53" w:rsidRDefault="000B7D6F" w:rsidP="000B7D6F">
      <w:pPr>
        <w:pStyle w:val="Heading4"/>
        <w:rPr>
          <w:rFonts w:cs="Arial"/>
        </w:rPr>
      </w:pPr>
      <w:r w:rsidRPr="004C6C53">
        <w:rPr>
          <w:rFonts w:cs="Arial"/>
        </w:rPr>
        <w:t>Reform is a ruse – Xi’s focus is political control</w:t>
      </w:r>
    </w:p>
    <w:p w:rsidR="000B7D6F" w:rsidRPr="004C6C53" w:rsidRDefault="000B7D6F" w:rsidP="000B7D6F">
      <w:r w:rsidRPr="004C6C53">
        <w:t>Whalen, 6/19</w:t>
      </w:r>
    </w:p>
    <w:p w:rsidR="000B7D6F" w:rsidRPr="004C6C53" w:rsidRDefault="000B7D6F" w:rsidP="000B7D6F">
      <w:pPr>
        <w:rPr>
          <w:sz w:val="16"/>
          <w:szCs w:val="16"/>
        </w:rPr>
      </w:pPr>
      <w:r w:rsidRPr="004C6C53">
        <w:rPr>
          <w:sz w:val="16"/>
          <w:szCs w:val="16"/>
        </w:rPr>
        <w:t xml:space="preserve">(Christopher, 2016, Senior Managing Director and Head of Research at Kroll Bond Rating Agency and has testified before Congress on a range of financial, economic and political issues. “Xi Struggles to Reform China’s Politics—and Its Economy, too: </w:t>
      </w:r>
      <w:r w:rsidRPr="004C6C53">
        <w:rPr>
          <w:rStyle w:val="Emphasis"/>
          <w:szCs w:val="16"/>
        </w:rPr>
        <w:t>Is the Era of Reform Over</w:t>
      </w:r>
      <w:r w:rsidRPr="004C6C53">
        <w:rPr>
          <w:sz w:val="16"/>
          <w:szCs w:val="16"/>
        </w:rPr>
        <w:t>?”)//</w:t>
      </w:r>
      <w:proofErr w:type="spellStart"/>
      <w:r w:rsidRPr="004C6C53">
        <w:rPr>
          <w:sz w:val="16"/>
          <w:szCs w:val="16"/>
        </w:rPr>
        <w:t>cb</w:t>
      </w:r>
      <w:proofErr w:type="spellEnd"/>
    </w:p>
    <w:p w:rsidR="000B7D6F" w:rsidRPr="004C6C53" w:rsidRDefault="000B7D6F" w:rsidP="000B7D6F">
      <w:pPr>
        <w:rPr>
          <w:rStyle w:val="Emphasis"/>
        </w:rPr>
      </w:pPr>
      <w:r w:rsidRPr="004C6C53">
        <w:rPr>
          <w:sz w:val="16"/>
        </w:rPr>
        <w:t xml:space="preserve">Now, eight years since the 2008 financial crisis, many </w:t>
      </w:r>
      <w:r w:rsidRPr="004C6C53">
        <w:rPr>
          <w:rStyle w:val="StyleUnderline"/>
        </w:rPr>
        <w:t>developed nations have continued to accumulate piles of new public and private deb</w:t>
      </w:r>
      <w:r w:rsidRPr="004C6C53">
        <w:rPr>
          <w:sz w:val="16"/>
        </w:rPr>
        <w:t xml:space="preserve">t. Among them, </w:t>
      </w:r>
      <w:r w:rsidRPr="004C6C53">
        <w:rPr>
          <w:rStyle w:val="StyleUnderline"/>
        </w:rPr>
        <w:t>China</w:t>
      </w:r>
      <w:r w:rsidRPr="004C6C53">
        <w:rPr>
          <w:sz w:val="16"/>
        </w:rPr>
        <w:t xml:space="preserve"> is </w:t>
      </w:r>
      <w:r w:rsidRPr="004C6C53">
        <w:rPr>
          <w:rStyle w:val="StyleUnderline"/>
        </w:rPr>
        <w:t>arguably one of the most vulnerable to the accumulation of debt</w:t>
      </w:r>
      <w:r w:rsidRPr="004C6C53">
        <w:rPr>
          <w:sz w:val="16"/>
        </w:rPr>
        <w:t xml:space="preserve">, albeit in the context of a command economy, where funds flows represent political priorities rather than commercial factors. Bank lending in China, for example, doubled in May to almost $150 billion, but these “loans” ought really </w:t>
      </w:r>
      <w:proofErr w:type="gramStart"/>
      <w:r w:rsidRPr="004C6C53">
        <w:rPr>
          <w:sz w:val="16"/>
        </w:rPr>
        <w:t>be</w:t>
      </w:r>
      <w:proofErr w:type="gramEnd"/>
      <w:r w:rsidRPr="004C6C53">
        <w:rPr>
          <w:sz w:val="16"/>
        </w:rPr>
        <w:t xml:space="preserve"> seen as allocations of cash rather than true extensions of credit. The Chinese government has traditionally bailed out indebted state companies and the “banks” that allocate liquidity based on direction from Beijing. Overall, China’s total debt was 168.48 trillion yuan ($25.6 trillion) at the end of last year, equivalent to 249 percent of GDP, according to Li Yang, a senior researcher with the China Academy of Social Sciences, according to the Guardian. Borrowers ranging from local governments to private enterprises could ultimately default, says Li, creating the possibility for a systemic problem for China’s state-controlled banks. The </w:t>
      </w:r>
      <w:r w:rsidRPr="004C6C53">
        <w:rPr>
          <w:rStyle w:val="StyleUnderline"/>
        </w:rPr>
        <w:t>biggest factor behind mounting worries regarding China’s debt is the slowdown in economic growth</w:t>
      </w:r>
      <w:r w:rsidRPr="004C6C53">
        <w:rPr>
          <w:sz w:val="16"/>
        </w:rPr>
        <w:t xml:space="preserve">, which is now at the lowest level in twenty-five years. </w:t>
      </w:r>
      <w:r w:rsidRPr="004C6C53">
        <w:rPr>
          <w:rStyle w:val="StyleUnderline"/>
        </w:rPr>
        <w:t>Even as China has accelerated bank lending to boost demand, measures of GDP have been falling after decades of government-sponsored investment activity</w:t>
      </w:r>
      <w:r w:rsidRPr="004C6C53">
        <w:rPr>
          <w:sz w:val="16"/>
        </w:rPr>
        <w:t xml:space="preserve">. At the same time, the </w:t>
      </w:r>
      <w:r w:rsidRPr="004C6C53">
        <w:rPr>
          <w:rStyle w:val="StyleUnderline"/>
        </w:rPr>
        <w:t>government of</w:t>
      </w:r>
      <w:r w:rsidRPr="004C6C53">
        <w:rPr>
          <w:sz w:val="16"/>
        </w:rPr>
        <w:t xml:space="preserve"> paramount leader </w:t>
      </w:r>
      <w:r w:rsidRPr="004C6C53">
        <w:rPr>
          <w:rStyle w:val="StyleUnderline"/>
        </w:rPr>
        <w:t>Xi</w:t>
      </w:r>
      <w:r w:rsidRPr="004C6C53">
        <w:rPr>
          <w:sz w:val="16"/>
        </w:rPr>
        <w:t xml:space="preserve"> Jinping </w:t>
      </w:r>
      <w:r w:rsidRPr="004C6C53">
        <w:rPr>
          <w:rStyle w:val="StyleUnderline"/>
        </w:rPr>
        <w:t>and his trusted lieutenants has led</w:t>
      </w:r>
      <w:r w:rsidRPr="004C6C53">
        <w:rPr>
          <w:sz w:val="16"/>
        </w:rPr>
        <w:t xml:space="preserve"> a </w:t>
      </w:r>
      <w:r w:rsidRPr="004C6C53">
        <w:rPr>
          <w:rStyle w:val="Emphasis"/>
        </w:rPr>
        <w:t>growing political purge</w:t>
      </w:r>
      <w:r w:rsidRPr="004C6C53">
        <w:rPr>
          <w:rStyle w:val="StyleUnderline"/>
        </w:rPr>
        <w:t xml:space="preserve"> that raises questions</w:t>
      </w:r>
      <w:r w:rsidRPr="004C6C53">
        <w:rPr>
          <w:sz w:val="16"/>
        </w:rPr>
        <w:t xml:space="preserve"> as </w:t>
      </w:r>
      <w:r w:rsidRPr="004C6C53">
        <w:rPr>
          <w:rStyle w:val="StyleUnderline"/>
        </w:rPr>
        <w:t>to whether</w:t>
      </w:r>
      <w:r w:rsidRPr="004C6C53">
        <w:rPr>
          <w:sz w:val="16"/>
        </w:rPr>
        <w:t xml:space="preserve"> the </w:t>
      </w:r>
      <w:r w:rsidRPr="004C6C53">
        <w:rPr>
          <w:rStyle w:val="StyleUnderline"/>
        </w:rPr>
        <w:t>reforms of the past several decades are now being reversed</w:t>
      </w:r>
      <w:r w:rsidRPr="004C6C53">
        <w:rPr>
          <w:sz w:val="16"/>
        </w:rPr>
        <w:t>. Concepts such as collective leadership, for example, have been discarded under Xi. “</w:t>
      </w:r>
      <w:r w:rsidRPr="004C6C53">
        <w:rPr>
          <w:rStyle w:val="StyleUnderline"/>
        </w:rPr>
        <w:t>[O]</w:t>
      </w:r>
      <w:proofErr w:type="spellStart"/>
      <w:r w:rsidRPr="004C6C53">
        <w:rPr>
          <w:rStyle w:val="StyleUnderline"/>
        </w:rPr>
        <w:t>nce</w:t>
      </w:r>
      <w:proofErr w:type="spellEnd"/>
      <w:r w:rsidRPr="004C6C53">
        <w:rPr>
          <w:rStyle w:val="StyleUnderline"/>
        </w:rPr>
        <w:t xml:space="preserve"> Xi acceded to top office he was </w:t>
      </w:r>
      <w:r w:rsidRPr="004C6C53">
        <w:rPr>
          <w:sz w:val="16"/>
        </w:rPr>
        <w:t>widely</w:t>
      </w:r>
      <w:r w:rsidRPr="004C6C53">
        <w:rPr>
          <w:rStyle w:val="StyleUnderline"/>
        </w:rPr>
        <w:t xml:space="preserve"> </w:t>
      </w:r>
      <w:r w:rsidRPr="004C6C53">
        <w:rPr>
          <w:rStyle w:val="Emphasis"/>
        </w:rPr>
        <w:t>expected to pursue</w:t>
      </w:r>
      <w:r w:rsidRPr="004C6C53">
        <w:rPr>
          <w:rStyle w:val="StyleUnderline"/>
        </w:rPr>
        <w:t xml:space="preserve"> political liberalization and market </w:t>
      </w:r>
      <w:r w:rsidRPr="004C6C53">
        <w:rPr>
          <w:rStyle w:val="Emphasis"/>
        </w:rPr>
        <w:t>reform</w:t>
      </w:r>
      <w:r w:rsidRPr="004C6C53">
        <w:rPr>
          <w:sz w:val="16"/>
        </w:rPr>
        <w:t xml:space="preserve">,” </w:t>
      </w:r>
      <w:r w:rsidRPr="004C6C53">
        <w:rPr>
          <w:rStyle w:val="StyleUnderline"/>
        </w:rPr>
        <w:t>notes</w:t>
      </w:r>
      <w:r w:rsidRPr="004C6C53">
        <w:rPr>
          <w:sz w:val="16"/>
        </w:rPr>
        <w:t xml:space="preserve"> </w:t>
      </w:r>
      <w:r w:rsidRPr="004C6C53">
        <w:rPr>
          <w:rStyle w:val="StyleUnderline"/>
        </w:rPr>
        <w:t>veteran sinologist</w:t>
      </w:r>
      <w:r w:rsidRPr="004C6C53">
        <w:rPr>
          <w:sz w:val="16"/>
        </w:rPr>
        <w:t xml:space="preserve"> Andrew J. </w:t>
      </w:r>
      <w:r w:rsidRPr="004C6C53">
        <w:rPr>
          <w:rStyle w:val="StyleUnderline"/>
        </w:rPr>
        <w:t>Nathan</w:t>
      </w:r>
      <w:r w:rsidRPr="004C6C53">
        <w:rPr>
          <w:sz w:val="16"/>
        </w:rPr>
        <w:t xml:space="preserve">, </w:t>
      </w:r>
      <w:r w:rsidRPr="004C6C53">
        <w:rPr>
          <w:rStyle w:val="StyleUnderline"/>
        </w:rPr>
        <w:t>Professor of Political Science at Columbia University</w:t>
      </w:r>
      <w:r w:rsidRPr="004C6C53">
        <w:rPr>
          <w:sz w:val="16"/>
        </w:rPr>
        <w:t>, in the New York Review of Books. “</w:t>
      </w:r>
      <w:r w:rsidRPr="004C6C53">
        <w:rPr>
          <w:rStyle w:val="StyleUnderline"/>
        </w:rPr>
        <w:t xml:space="preserve">Instead he has </w:t>
      </w:r>
      <w:r w:rsidRPr="004C6C53">
        <w:rPr>
          <w:rStyle w:val="Emphasis"/>
        </w:rPr>
        <w:t>reinstated</w:t>
      </w:r>
      <w:r w:rsidRPr="004C6C53">
        <w:rPr>
          <w:rStyle w:val="StyleUnderline"/>
        </w:rPr>
        <w:t xml:space="preserve"> many of the most </w:t>
      </w:r>
      <w:r w:rsidRPr="004C6C53">
        <w:rPr>
          <w:rStyle w:val="Emphasis"/>
        </w:rPr>
        <w:t>dangerous features of Mao</w:t>
      </w:r>
      <w:r w:rsidRPr="004C6C53">
        <w:rPr>
          <w:rStyle w:val="StyleUnderline"/>
        </w:rPr>
        <w:t xml:space="preserve">’s rule: personal dictatorship, enforced ideological conformity, and arbitrary persecution.” </w:t>
      </w:r>
      <w:r w:rsidRPr="004C6C53">
        <w:rPr>
          <w:sz w:val="16"/>
        </w:rPr>
        <w:t xml:space="preserve">Other observers believe that Xi and his allies are in a struggle with vested interests resistant to economic reform. As the economic situation in China slows, the </w:t>
      </w:r>
      <w:r w:rsidRPr="004C6C53">
        <w:rPr>
          <w:rStyle w:val="StyleUnderline"/>
        </w:rPr>
        <w:t>struggle among different factions within the</w:t>
      </w:r>
      <w:r w:rsidRPr="004C6C53">
        <w:rPr>
          <w:sz w:val="16"/>
        </w:rPr>
        <w:t xml:space="preserve"> Chinese Communist Party (CCP) </w:t>
      </w:r>
      <w:r w:rsidRPr="004C6C53">
        <w:rPr>
          <w:rStyle w:val="StyleUnderline"/>
        </w:rPr>
        <w:t>is</w:t>
      </w:r>
      <w:r w:rsidRPr="004C6C53">
        <w:rPr>
          <w:sz w:val="16"/>
        </w:rPr>
        <w:t xml:space="preserve"> also </w:t>
      </w:r>
      <w:r w:rsidRPr="004C6C53">
        <w:rPr>
          <w:rStyle w:val="StyleUnderline"/>
        </w:rPr>
        <w:t>intensifying</w:t>
      </w:r>
      <w:r w:rsidRPr="004C6C53">
        <w:rPr>
          <w:sz w:val="16"/>
        </w:rPr>
        <w:t xml:space="preserve">. Several </w:t>
      </w:r>
      <w:r w:rsidRPr="004C6C53">
        <w:rPr>
          <w:rStyle w:val="StyleUnderline"/>
        </w:rPr>
        <w:t>observers point to</w:t>
      </w:r>
      <w:r w:rsidRPr="004C6C53">
        <w:rPr>
          <w:sz w:val="16"/>
        </w:rPr>
        <w:t xml:space="preserve"> the </w:t>
      </w:r>
      <w:r w:rsidRPr="004C6C53">
        <w:rPr>
          <w:rStyle w:val="StyleUnderline"/>
        </w:rPr>
        <w:t>failure of former Premier Wen</w:t>
      </w:r>
      <w:r w:rsidRPr="004C6C53">
        <w:rPr>
          <w:sz w:val="16"/>
        </w:rPr>
        <w:t xml:space="preserve"> </w:t>
      </w:r>
      <w:proofErr w:type="spellStart"/>
      <w:r w:rsidRPr="004C6C53">
        <w:rPr>
          <w:sz w:val="16"/>
        </w:rPr>
        <w:t>Jiabao</w:t>
      </w:r>
      <w:proofErr w:type="spellEnd"/>
      <w:r w:rsidRPr="004C6C53">
        <w:rPr>
          <w:sz w:val="16"/>
        </w:rPr>
        <w:t xml:space="preserve">, in particular, </w:t>
      </w:r>
      <w:r w:rsidRPr="004C6C53">
        <w:rPr>
          <w:rStyle w:val="StyleUnderline"/>
        </w:rPr>
        <w:t>which</w:t>
      </w:r>
      <w:r w:rsidRPr="004C6C53">
        <w:rPr>
          <w:sz w:val="16"/>
        </w:rPr>
        <w:t xml:space="preserve"> has </w:t>
      </w:r>
      <w:r w:rsidRPr="004C6C53">
        <w:rPr>
          <w:rStyle w:val="StyleUnderline"/>
        </w:rPr>
        <w:t xml:space="preserve">led to </w:t>
      </w:r>
      <w:r w:rsidRPr="004C6C53">
        <w:rPr>
          <w:sz w:val="16"/>
        </w:rPr>
        <w:t xml:space="preserve">some </w:t>
      </w:r>
      <w:r w:rsidRPr="004C6C53">
        <w:rPr>
          <w:rStyle w:val="StyleUnderline"/>
        </w:rPr>
        <w:t>urgency in economic reforms, hence the need for Xi to remove party officials with significant economic interests that would resist change</w:t>
      </w:r>
      <w:r w:rsidRPr="004C6C53">
        <w:rPr>
          <w:sz w:val="16"/>
        </w:rPr>
        <w:t xml:space="preserve">. Another view published in Nikkei Asian Review says that Premier Li Keqiang and other senior government officials view the current state of the Chinese economy positively and want to focus on stabilizing the economy via increased government allocations of “credit” to avoid political instability. Xi, this view holds, opposes further use of debt for economic stimulus and instead wants to push structural reforms that would imply a consolidation of state-run companies and, in some regions, large-scale unemployment. At the People’s National Congress in 2007, then premier Wen </w:t>
      </w:r>
      <w:proofErr w:type="spellStart"/>
      <w:r w:rsidRPr="004C6C53">
        <w:rPr>
          <w:sz w:val="16"/>
        </w:rPr>
        <w:t>Jiabao</w:t>
      </w:r>
      <w:proofErr w:type="spellEnd"/>
      <w:r w:rsidRPr="004C6C53">
        <w:rPr>
          <w:sz w:val="16"/>
        </w:rPr>
        <w:t xml:space="preserve"> warned that “The biggest problem facing China’s economy is that the growth is unstable, unbalanced, uncoordinated and unsustainable.” In that sense, </w:t>
      </w:r>
      <w:r w:rsidRPr="004C6C53">
        <w:rPr>
          <w:rStyle w:val="StyleUnderline"/>
        </w:rPr>
        <w:t xml:space="preserve">the political purge by Xi does serve a practical purpose by giving China’s leader the practical ability to guide the country’s economic policy. Yet the </w:t>
      </w:r>
      <w:r w:rsidRPr="004C6C53">
        <w:rPr>
          <w:rStyle w:val="Emphasis"/>
        </w:rPr>
        <w:t>cost of gaining this power</w:t>
      </w:r>
      <w:r w:rsidRPr="004C6C53">
        <w:rPr>
          <w:rStyle w:val="StyleUnderline"/>
        </w:rPr>
        <w:t xml:space="preserve"> to enact change seems to be very high. </w:t>
      </w:r>
      <w:r w:rsidRPr="004C6C53">
        <w:rPr>
          <w:sz w:val="16"/>
        </w:rPr>
        <w:t xml:space="preserve">To produce new leadership sufficiently decisive to satisfy Xi and his supporters, </w:t>
      </w:r>
      <w:r w:rsidRPr="004C6C53">
        <w:rPr>
          <w:rStyle w:val="StyleUnderline"/>
        </w:rPr>
        <w:t>China’s leader</w:t>
      </w:r>
      <w:r w:rsidRPr="004C6C53">
        <w:rPr>
          <w:sz w:val="16"/>
        </w:rPr>
        <w:t xml:space="preserve"> has </w:t>
      </w:r>
      <w:r w:rsidRPr="004C6C53">
        <w:rPr>
          <w:rStyle w:val="StyleUnderline"/>
        </w:rPr>
        <w:t>sidelined</w:t>
      </w:r>
      <w:r w:rsidRPr="004C6C53">
        <w:rPr>
          <w:sz w:val="16"/>
        </w:rPr>
        <w:t xml:space="preserve"> the </w:t>
      </w:r>
      <w:r w:rsidRPr="004C6C53">
        <w:rPr>
          <w:rStyle w:val="StyleUnderline"/>
        </w:rPr>
        <w:t>other members of the Politburo Standing Committee</w:t>
      </w:r>
      <w:r w:rsidRPr="004C6C53">
        <w:rPr>
          <w:sz w:val="16"/>
        </w:rPr>
        <w:t xml:space="preserve"> and has taken the chairmanship of the most important seven of the twenty-two “leading small groups” that guide policy in specific areas. </w:t>
      </w:r>
      <w:r w:rsidRPr="004C6C53">
        <w:rPr>
          <w:rStyle w:val="StyleUnderline"/>
        </w:rPr>
        <w:t>Xi established the “Central Leading Group for Comprehensively Deepening Reform,” which</w:t>
      </w:r>
      <w:r w:rsidRPr="004C6C53">
        <w:rPr>
          <w:sz w:val="16"/>
        </w:rPr>
        <w:t xml:space="preserve"> of note effectively </w:t>
      </w:r>
      <w:r w:rsidRPr="004C6C53">
        <w:rPr>
          <w:rStyle w:val="StyleUnderline"/>
        </w:rPr>
        <w:t xml:space="preserve">removes management of the economy from Premier Li </w:t>
      </w:r>
      <w:r w:rsidRPr="004C6C53">
        <w:rPr>
          <w:sz w:val="16"/>
        </w:rPr>
        <w:t xml:space="preserve">Keqiang. And Xi has </w:t>
      </w:r>
      <w:r w:rsidRPr="004C6C53">
        <w:rPr>
          <w:rStyle w:val="StyleUnderline"/>
        </w:rPr>
        <w:t>created a National Security Council to coordinate internal security affairs</w:t>
      </w:r>
      <w:r w:rsidRPr="004C6C53">
        <w:rPr>
          <w:sz w:val="16"/>
        </w:rPr>
        <w:t>. Nathan notes that “</w:t>
      </w:r>
      <w:r w:rsidRPr="004C6C53">
        <w:rPr>
          <w:rStyle w:val="StyleUnderline"/>
        </w:rPr>
        <w:t>Xi emulates Mao in exercising power through a tight circle of aides</w:t>
      </w:r>
      <w:r w:rsidRPr="004C6C53">
        <w:rPr>
          <w:sz w:val="16"/>
        </w:rPr>
        <w:t xml:space="preserve"> whom he can trust because they have demonstrated their personal loyalty.” Though only through half of his five-year term as president of China and CCP general secretary, </w:t>
      </w:r>
      <w:r w:rsidRPr="004C6C53">
        <w:rPr>
          <w:rStyle w:val="StyleUnderline"/>
        </w:rPr>
        <w:t xml:space="preserve">Xi is expected to remain in power indefinitely, following the Maoist model. While the </w:t>
      </w:r>
      <w:r w:rsidRPr="004C6C53">
        <w:rPr>
          <w:rStyle w:val="Emphasis"/>
        </w:rPr>
        <w:t>optimistic view</w:t>
      </w:r>
      <w:r w:rsidRPr="004C6C53">
        <w:rPr>
          <w:rStyle w:val="StyleUnderline"/>
        </w:rPr>
        <w:t xml:space="preserve"> is that China will refocus on economic reform after Xi has cleaned house politically, that may </w:t>
      </w:r>
      <w:r w:rsidRPr="004C6C53">
        <w:rPr>
          <w:rStyle w:val="Emphasis"/>
        </w:rPr>
        <w:t>not</w:t>
      </w:r>
      <w:r w:rsidRPr="004C6C53">
        <w:rPr>
          <w:rStyle w:val="StyleUnderline"/>
        </w:rPr>
        <w:t xml:space="preserve"> be </w:t>
      </w:r>
      <w:r w:rsidRPr="004C6C53">
        <w:rPr>
          <w:rStyle w:val="Emphasis"/>
        </w:rPr>
        <w:t>the case.</w:t>
      </w:r>
    </w:p>
    <w:p w:rsidR="000B7D6F" w:rsidRPr="004C6C53" w:rsidRDefault="000B7D6F" w:rsidP="000B7D6F">
      <w:pPr>
        <w:rPr>
          <w:rStyle w:val="Emphasis"/>
        </w:rPr>
      </w:pPr>
    </w:p>
    <w:p w:rsidR="000B7D6F" w:rsidRPr="004C6C53" w:rsidRDefault="000B7D6F" w:rsidP="000B7D6F">
      <w:pPr>
        <w:pStyle w:val="Heading4"/>
        <w:rPr>
          <w:rFonts w:cs="Arial"/>
        </w:rPr>
      </w:pPr>
      <w:r w:rsidRPr="004C6C53">
        <w:rPr>
          <w:rFonts w:cs="Arial"/>
        </w:rPr>
        <w:t>Xi’s market reforms worsen economic growth – follows the old Chinese model of quantitative easing over structural reform, which reproduces the issue of unstable growth. Li Keqiang’s reforms are preferable.</w:t>
      </w:r>
    </w:p>
    <w:p w:rsidR="000B7D6F" w:rsidRPr="004C6C53" w:rsidRDefault="000B7D6F" w:rsidP="000B7D6F">
      <w:pPr>
        <w:rPr>
          <w:rStyle w:val="Style13ptBold"/>
          <w:b w:val="0"/>
        </w:rPr>
      </w:pPr>
      <w:r w:rsidRPr="004C6C53">
        <w:rPr>
          <w:rStyle w:val="Style13ptBold"/>
        </w:rPr>
        <w:t xml:space="preserve">Dan 15 </w:t>
      </w:r>
      <w:r w:rsidRPr="004C6C53">
        <w:rPr>
          <w:rStyle w:val="Style13ptBold"/>
          <w:b w:val="0"/>
        </w:rPr>
        <w:t xml:space="preserve">(Wang Dan, Professor at Taiwan’s National </w:t>
      </w:r>
      <w:proofErr w:type="spellStart"/>
      <w:r w:rsidRPr="004C6C53">
        <w:rPr>
          <w:rStyle w:val="Style13ptBold"/>
          <w:b w:val="0"/>
        </w:rPr>
        <w:t>Chengchi</w:t>
      </w:r>
      <w:proofErr w:type="spellEnd"/>
      <w:r w:rsidRPr="004C6C53">
        <w:rPr>
          <w:rStyle w:val="Style13ptBold"/>
          <w:b w:val="0"/>
        </w:rPr>
        <w:t xml:space="preserve"> University with a Ph.D. from Harvard, Translated by </w:t>
      </w:r>
      <w:proofErr w:type="spellStart"/>
      <w:r w:rsidRPr="004C6C53">
        <w:rPr>
          <w:rStyle w:val="Style13ptBold"/>
          <w:b w:val="0"/>
        </w:rPr>
        <w:t>Luisetta</w:t>
      </w:r>
      <w:proofErr w:type="spellEnd"/>
      <w:r w:rsidRPr="004C6C53">
        <w:rPr>
          <w:rStyle w:val="Style13ptBold"/>
          <w:b w:val="0"/>
        </w:rPr>
        <w:t xml:space="preserve"> </w:t>
      </w:r>
      <w:proofErr w:type="spellStart"/>
      <w:r w:rsidRPr="004C6C53">
        <w:rPr>
          <w:rStyle w:val="Style13ptBold"/>
          <w:b w:val="0"/>
        </w:rPr>
        <w:t>Mudie</w:t>
      </w:r>
      <w:proofErr w:type="spellEnd"/>
      <w:r w:rsidRPr="004C6C53">
        <w:rPr>
          <w:rStyle w:val="Style13ptBold"/>
          <w:b w:val="0"/>
        </w:rPr>
        <w:t xml:space="preserve">, “China's Downward Economic Trend is Unstoppable,” Radio Free Asia, 3 July 2015, </w:t>
      </w:r>
      <w:hyperlink r:id="rId23" w:history="1">
        <w:r w:rsidRPr="004C6C53">
          <w:rPr>
            <w:rStyle w:val="Hyperlink"/>
          </w:rPr>
          <w:t>http://www.rfa.org/english/commentaries/unstoppable-07032015113024.html</w:t>
        </w:r>
      </w:hyperlink>
      <w:r w:rsidRPr="004C6C53">
        <w:rPr>
          <w:rStyle w:val="Style13ptBold"/>
          <w:b w:val="0"/>
        </w:rPr>
        <w:t>, *</w:t>
      </w:r>
      <w:r w:rsidRPr="004C6C53">
        <w:rPr>
          <w:rStyle w:val="Style13ptBold"/>
          <w:b w:val="0"/>
          <w:i/>
        </w:rPr>
        <w:t>fc</w:t>
      </w:r>
      <w:r w:rsidRPr="004C6C53">
        <w:rPr>
          <w:rStyle w:val="Style13ptBold"/>
          <w:b w:val="0"/>
        </w:rPr>
        <w:t>)</w:t>
      </w:r>
    </w:p>
    <w:p w:rsidR="000B7D6F" w:rsidRPr="004C6C53" w:rsidRDefault="000B7D6F" w:rsidP="000B7D6F">
      <w:pPr>
        <w:rPr>
          <w:rStyle w:val="Emphasis"/>
        </w:rPr>
      </w:pPr>
      <w:r w:rsidRPr="004C6C53">
        <w:rPr>
          <w:sz w:val="14"/>
        </w:rPr>
        <w:t xml:space="preserve">To start with, I'd like to correct a notion that has been going around since the [ruling] Chinese Communist Party's 18th Party Congress [in November 2012], which is that of [Premier] </w:t>
      </w:r>
      <w:r w:rsidRPr="004C6C53">
        <w:rPr>
          <w:rStyle w:val="StyleUnderline"/>
        </w:rPr>
        <w:t xml:space="preserve">"Li Keqiang economics." </w:t>
      </w:r>
      <w:r w:rsidRPr="004C6C53">
        <w:rPr>
          <w:sz w:val="14"/>
        </w:rPr>
        <w:t xml:space="preserve">It </w:t>
      </w:r>
      <w:r w:rsidRPr="004C6C53">
        <w:rPr>
          <w:rStyle w:val="StyleUnderline"/>
        </w:rPr>
        <w:t>means not using stimulus measures, but paying off debts and structural economic reforms instead. This idea has been shattered pretty quickly</w:t>
      </w:r>
      <w:r w:rsidRPr="004C6C53">
        <w:rPr>
          <w:sz w:val="14"/>
        </w:rPr>
        <w:t xml:space="preserve">, because, as we have seen since, </w:t>
      </w:r>
      <w:r w:rsidRPr="004C6C53">
        <w:rPr>
          <w:rStyle w:val="StyleUnderline"/>
        </w:rPr>
        <w:t xml:space="preserve">the traditional "two-man chariot" leadership model in which the president takes care of politics and the premier of economics has already been broken down by [President] Xi Jinping. </w:t>
      </w:r>
      <w:r w:rsidRPr="004C6C53">
        <w:rPr>
          <w:sz w:val="14"/>
        </w:rPr>
        <w:t xml:space="preserve">Therefore, </w:t>
      </w:r>
      <w:r w:rsidRPr="004C6C53">
        <w:rPr>
          <w:rStyle w:val="StyleUnderline"/>
        </w:rPr>
        <w:t xml:space="preserve">there is no such thing as Li Keqiang economics any more. There is only Xi Jinping economics. </w:t>
      </w:r>
      <w:r w:rsidRPr="004C6C53">
        <w:rPr>
          <w:sz w:val="14"/>
        </w:rPr>
        <w:t xml:space="preserve">And </w:t>
      </w:r>
      <w:r w:rsidRPr="004C6C53">
        <w:rPr>
          <w:rStyle w:val="Emphasis"/>
        </w:rPr>
        <w:t xml:space="preserve">Xi Jinping economics consists entirely of old wine in new bottles. </w:t>
      </w:r>
      <w:r w:rsidRPr="004C6C53">
        <w:rPr>
          <w:sz w:val="14"/>
        </w:rPr>
        <w:t xml:space="preserve">We know that </w:t>
      </w:r>
      <w:r w:rsidRPr="004C6C53">
        <w:rPr>
          <w:rStyle w:val="StyleUnderline"/>
        </w:rPr>
        <w:t xml:space="preserve">one of the most prominent characteristics of China's economic growth is that it is investment-led. Investment in key infrastructure projects sparked a property development boom. </w:t>
      </w:r>
      <w:r w:rsidRPr="004C6C53">
        <w:rPr>
          <w:sz w:val="14"/>
        </w:rPr>
        <w:t xml:space="preserve">At the same time, </w:t>
      </w:r>
      <w:r w:rsidRPr="004C6C53">
        <w:rPr>
          <w:rStyle w:val="StyleUnderline"/>
        </w:rPr>
        <w:t xml:space="preserve">local governments began to drive investment in property, hungry for new sources of funding in the wake of tax reforms, thereby accelerating the shift to an economy that relies heavily on infrastructure investment and exports. </w:t>
      </w:r>
      <w:r w:rsidRPr="004C6C53">
        <w:rPr>
          <w:sz w:val="14"/>
        </w:rPr>
        <w:t xml:space="preserve">The results of all of this investment-led economic growth seemed dazzling, but </w:t>
      </w:r>
      <w:r w:rsidRPr="004C6C53">
        <w:rPr>
          <w:rStyle w:val="StyleUnderline"/>
        </w:rPr>
        <w:t>it was a recipe for disaster.</w:t>
      </w:r>
      <w:r w:rsidRPr="004C6C53">
        <w:rPr>
          <w:sz w:val="14"/>
        </w:rPr>
        <w:t xml:space="preserve"> In the medium-to-long term, </w:t>
      </w:r>
      <w:r w:rsidRPr="004C6C53">
        <w:rPr>
          <w:rStyle w:val="StyleUnderline"/>
        </w:rPr>
        <w:t xml:space="preserve">the main problems are overcapacity, a decline in the efficiency of investments, inefficient infrastructure, a rise in non-performing loans in the banking sector, and so on. </w:t>
      </w:r>
      <w:r w:rsidRPr="004C6C53">
        <w:rPr>
          <w:sz w:val="14"/>
        </w:rPr>
        <w:t xml:space="preserve">The years of Wen </w:t>
      </w:r>
      <w:proofErr w:type="spellStart"/>
      <w:r w:rsidRPr="004C6C53">
        <w:rPr>
          <w:sz w:val="14"/>
        </w:rPr>
        <w:t>Jiabao's</w:t>
      </w:r>
      <w:proofErr w:type="spellEnd"/>
      <w:r w:rsidRPr="004C6C53">
        <w:rPr>
          <w:sz w:val="14"/>
        </w:rPr>
        <w:t xml:space="preserve"> administration [from 2003-2013], during which the government committed to the "Four Trillion" fiscal expansion in a bid to stave off the global financial crisis, have </w:t>
      </w:r>
      <w:proofErr w:type="spellStart"/>
      <w:r w:rsidRPr="004C6C53">
        <w:rPr>
          <w:sz w:val="14"/>
        </w:rPr>
        <w:t>born</w:t>
      </w:r>
      <w:proofErr w:type="spellEnd"/>
      <w:r w:rsidRPr="004C6C53">
        <w:rPr>
          <w:sz w:val="14"/>
        </w:rPr>
        <w:t xml:space="preserve"> the brunt of criticism for this. Although </w:t>
      </w:r>
      <w:r w:rsidRPr="004C6C53">
        <w:rPr>
          <w:rStyle w:val="StyleUnderline"/>
        </w:rPr>
        <w:t>these measures</w:t>
      </w:r>
      <w:r w:rsidRPr="004C6C53">
        <w:rPr>
          <w:sz w:val="14"/>
        </w:rPr>
        <w:t xml:space="preserve"> led to a recovery in China's economic growth in late 2009, they also </w:t>
      </w:r>
      <w:r w:rsidRPr="004C6C53">
        <w:rPr>
          <w:rStyle w:val="StyleUnderline"/>
        </w:rPr>
        <w:t xml:space="preserve">led to new problems, including an excess of debt, a surplus of real estate, and the exposure of local governments to greater financial risk. </w:t>
      </w:r>
      <w:r w:rsidRPr="004C6C53">
        <w:rPr>
          <w:sz w:val="14"/>
        </w:rPr>
        <w:t xml:space="preserve">'New normal' When Xi Jinping came to power, he came up with his "new normal" economic development slogan, the main thrust of which is to do away with the old focus on blindly boosting GDP growth through stimulus measures, and to allow economic growth to stabilize gradually around a lower growth rate of seven percent, focusing instead on economic restructuring and adjustments that would strengthen the role of the markets. This is the basic proposition of Xi Jinping's economic policies, which he outlined as distinct from the previous model of fiscal expansion used to stimulate economic growth. It sounded pretty good when he said it. But has he achieved this "new normal" in economic development? According to official Chinese media reports, </w:t>
      </w:r>
      <w:r w:rsidRPr="004C6C53">
        <w:rPr>
          <w:rStyle w:val="Emphasis"/>
        </w:rPr>
        <w:t xml:space="preserve">China's producer price index (PPI) has fallen for 34 months in a row, putting China at its largest ever potential risk of deflation. </w:t>
      </w:r>
      <w:r w:rsidRPr="004C6C53">
        <w:rPr>
          <w:sz w:val="14"/>
        </w:rPr>
        <w:t xml:space="preserve">Actually, this is quite an old problem, caused by excess capacity and insufficient demand. Japan's economic priority during the past three lost decades has basically been the battle against deflation. </w:t>
      </w:r>
      <w:r w:rsidRPr="004C6C53">
        <w:rPr>
          <w:rStyle w:val="StyleUnderline"/>
        </w:rPr>
        <w:t xml:space="preserve">Judging from China's past experience in fighting deflation, basically we are now in the mire of deflation because of the road we took with our fiscal and monetary policies. </w:t>
      </w:r>
      <w:r w:rsidRPr="004C6C53">
        <w:rPr>
          <w:sz w:val="14"/>
        </w:rPr>
        <w:t xml:space="preserve">No new solutions </w:t>
      </w:r>
      <w:r w:rsidRPr="004C6C53">
        <w:rPr>
          <w:rStyle w:val="StyleUnderline"/>
        </w:rPr>
        <w:t xml:space="preserve">So what is Xi Jinping to do? </w:t>
      </w:r>
      <w:r w:rsidRPr="004C6C53">
        <w:rPr>
          <w:rStyle w:val="Emphasis"/>
        </w:rPr>
        <w:t xml:space="preserve">Does have any new solutions? No, he doesn't. </w:t>
      </w:r>
      <w:r w:rsidRPr="004C6C53">
        <w:rPr>
          <w:sz w:val="14"/>
        </w:rPr>
        <w:t xml:space="preserve">For a start, </w:t>
      </w:r>
      <w:r w:rsidRPr="004C6C53">
        <w:rPr>
          <w:rStyle w:val="StyleUnderline"/>
        </w:rPr>
        <w:t>investment in infrastructure is still the strongest force when it comes to resolving the problems of overcapacity.</w:t>
      </w:r>
      <w:r w:rsidRPr="004C6C53">
        <w:rPr>
          <w:sz w:val="14"/>
        </w:rPr>
        <w:t xml:space="preserve"> </w:t>
      </w:r>
      <w:r w:rsidRPr="004C6C53">
        <w:rPr>
          <w:rStyle w:val="StyleUnderline"/>
        </w:rPr>
        <w:t>Last year, China's State Council approved funding of more than ten trillion yuan (U.S. $1.6 trillion) for seven key infrastructure projects</w:t>
      </w:r>
      <w:r w:rsidRPr="004C6C53">
        <w:rPr>
          <w:sz w:val="14"/>
        </w:rPr>
        <w:t xml:space="preserve">, seven trillion yuan (U.S. $1.1 trillion) of which is to be invested this year. Secondly, </w:t>
      </w:r>
      <w:r w:rsidRPr="004C6C53">
        <w:rPr>
          <w:rStyle w:val="StyleUnderline"/>
        </w:rPr>
        <w:t>the People's Bank of China [China's central bank] has cut interest rates three times, and cut bank deposit and reserve ratios</w:t>
      </w:r>
      <w:r w:rsidRPr="004C6C53">
        <w:rPr>
          <w:sz w:val="14"/>
        </w:rPr>
        <w:t xml:space="preserve"> since last November, in order </w:t>
      </w:r>
      <w:r w:rsidRPr="004C6C53">
        <w:rPr>
          <w:rStyle w:val="StyleUnderline"/>
        </w:rPr>
        <w:t xml:space="preserve">to stimulate investment growth. </w:t>
      </w:r>
      <w:r w:rsidRPr="004C6C53">
        <w:rPr>
          <w:sz w:val="14"/>
        </w:rPr>
        <w:t xml:space="preserve">Thirdly, and this is their most recent idea, </w:t>
      </w:r>
      <w:r w:rsidRPr="004C6C53">
        <w:rPr>
          <w:rStyle w:val="StyleUnderline"/>
        </w:rPr>
        <w:t xml:space="preserve">they artificially ramped up share prices, to the extent where we can say that they </w:t>
      </w:r>
      <w:r w:rsidRPr="004C6C53">
        <w:rPr>
          <w:rStyle w:val="Emphasis"/>
        </w:rPr>
        <w:t xml:space="preserve">deliberately created a share price bubble. These three arrows in Xi Jinping's economic policy quiver all target fiscal stimulus. So it's clear that Xi Jinping's economic policy is more of the same. </w:t>
      </w:r>
      <w:r w:rsidRPr="004C6C53">
        <w:rPr>
          <w:sz w:val="14"/>
        </w:rPr>
        <w:t xml:space="preserve">'The end of deep reform' In reality, </w:t>
      </w:r>
      <w:r w:rsidRPr="004C6C53">
        <w:rPr>
          <w:rStyle w:val="Emphasis"/>
        </w:rPr>
        <w:t xml:space="preserve">the shift from "Li Keqiang economics" to "Xi Jinping economics" means the rolling back of structural reforms so as to go back to the old road of quantitative easing to stimulate economic growth. </w:t>
      </w:r>
      <w:r w:rsidRPr="004C6C53">
        <w:rPr>
          <w:rStyle w:val="StyleUnderline"/>
        </w:rPr>
        <w:t xml:space="preserve">It spells the end of deep economic reform. </w:t>
      </w:r>
      <w:r w:rsidRPr="004C6C53">
        <w:rPr>
          <w:rStyle w:val="Emphasis"/>
        </w:rPr>
        <w:t xml:space="preserve">If things continue down this path, not only will the old problems not be solved; they will continue to build. </w:t>
      </w:r>
      <w:r w:rsidRPr="004C6C53">
        <w:rPr>
          <w:sz w:val="14"/>
        </w:rPr>
        <w:t xml:space="preserve">It wouldn't be so bad if these economic stimulus policies could rescue China's economic growth from this downward pressure. But if Wen </w:t>
      </w:r>
      <w:proofErr w:type="spellStart"/>
      <w:r w:rsidRPr="004C6C53">
        <w:rPr>
          <w:sz w:val="14"/>
        </w:rPr>
        <w:t>Jiabao's</w:t>
      </w:r>
      <w:proofErr w:type="spellEnd"/>
      <w:r w:rsidRPr="004C6C53">
        <w:rPr>
          <w:sz w:val="14"/>
        </w:rPr>
        <w:t xml:space="preserve"> four trillion couldn't solve the problem, will Xi Jinping's 10 trillion? Of course not. HSBC announced [last month] that </w:t>
      </w:r>
      <w:r w:rsidRPr="004C6C53">
        <w:rPr>
          <w:rStyle w:val="StyleUnderline"/>
        </w:rPr>
        <w:t>China's industrial purchasing managers' index (PMI) rose to 49.6</w:t>
      </w:r>
      <w:r w:rsidRPr="004C6C53">
        <w:rPr>
          <w:sz w:val="14"/>
        </w:rPr>
        <w:t xml:space="preserve"> in June from a base of 49.2 in May. </w:t>
      </w:r>
      <w:r w:rsidRPr="004C6C53">
        <w:rPr>
          <w:rStyle w:val="StyleUnderline"/>
        </w:rPr>
        <w:t xml:space="preserve">This comes after consecutive declines over the previous four months, and is still below the 50 index level that denotes economic prosperity, showing that the Chinese government's relaxed monetary policies of the preceding period were having a very limited effect. As for the bullish stock market, it made very little impact on consumer spending. It is estimated that in the period where the stock market rose by 10 percent, consumer spending rose by just 0.2 percent, which is a drop in the ocean. </w:t>
      </w:r>
      <w:r w:rsidRPr="004C6C53">
        <w:rPr>
          <w:sz w:val="14"/>
        </w:rPr>
        <w:t xml:space="preserve">In summary, </w:t>
      </w:r>
      <w:r w:rsidRPr="004C6C53">
        <w:rPr>
          <w:rStyle w:val="Emphasis"/>
        </w:rPr>
        <w:t>China's downward economic trend is unstoppable.</w:t>
      </w:r>
    </w:p>
    <w:p w:rsidR="000B7D6F" w:rsidRPr="004C6C53" w:rsidRDefault="000B7D6F" w:rsidP="000B7D6F">
      <w:pPr>
        <w:rPr>
          <w:rStyle w:val="Emphasis"/>
        </w:rPr>
      </w:pPr>
    </w:p>
    <w:p w:rsidR="000B7D6F" w:rsidRPr="004C6C53" w:rsidRDefault="000B7D6F" w:rsidP="000B7D6F">
      <w:pPr>
        <w:pStyle w:val="Heading2"/>
        <w:rPr>
          <w:rFonts w:cs="Arial"/>
        </w:rPr>
      </w:pPr>
      <w:r w:rsidRPr="004C6C53">
        <w:rPr>
          <w:rFonts w:cs="Arial"/>
        </w:rPr>
        <w:t>stability internals</w:t>
      </w:r>
    </w:p>
    <w:p w:rsidR="00F46829" w:rsidRPr="004C6C53" w:rsidRDefault="00FC2552" w:rsidP="00F46829">
      <w:pPr>
        <w:pStyle w:val="Heading3"/>
        <w:rPr>
          <w:rFonts w:cs="Arial"/>
        </w:rPr>
      </w:pPr>
      <w:proofErr w:type="spellStart"/>
      <w:r w:rsidRPr="004C6C53">
        <w:rPr>
          <w:rFonts w:cs="Arial"/>
        </w:rPr>
        <w:t>asia</w:t>
      </w:r>
      <w:proofErr w:type="spellEnd"/>
      <w:r w:rsidRPr="004C6C53">
        <w:rPr>
          <w:rFonts w:cs="Arial"/>
        </w:rPr>
        <w:t xml:space="preserve"> instability</w:t>
      </w:r>
    </w:p>
    <w:p w:rsidR="00F46829" w:rsidRPr="004C6C53" w:rsidRDefault="00F46829" w:rsidP="00F46829">
      <w:pPr>
        <w:pStyle w:val="Heading4"/>
        <w:rPr>
          <w:rFonts w:cs="Arial"/>
        </w:rPr>
      </w:pPr>
      <w:r w:rsidRPr="004C6C53">
        <w:rPr>
          <w:rFonts w:cs="Arial"/>
        </w:rPr>
        <w:t>Xi’s consolidation of power emboldens China to assert more force in East Asia</w:t>
      </w:r>
    </w:p>
    <w:p w:rsidR="00F46829" w:rsidRPr="004C6C53" w:rsidRDefault="00F46829" w:rsidP="00F46829">
      <w:r w:rsidRPr="004C6C53">
        <w:rPr>
          <w:b/>
        </w:rPr>
        <w:t>Laurence, 5/16</w:t>
      </w:r>
      <w:r w:rsidRPr="004C6C53">
        <w:t xml:space="preserve">/16 – International Relations Scholar from the Central European University (Anthony, Hong Kong Free Press, “Xi Jinping’s anti-graft drive is closely linked to economic reform”, </w:t>
      </w:r>
      <w:hyperlink r:id="rId24" w:history="1">
        <w:r w:rsidRPr="004C6C53">
          <w:rPr>
            <w:rStyle w:val="Hyperlink"/>
          </w:rPr>
          <w:t>https://www.hongkongfp.com/2016/05/16/xis-anti-graft-drive-closely-linked-to-economic-reform/</w:t>
        </w:r>
      </w:hyperlink>
      <w:r w:rsidRPr="004C6C53">
        <w:t>, //11)</w:t>
      </w:r>
    </w:p>
    <w:p w:rsidR="00F46829" w:rsidRPr="004C6C53" w:rsidRDefault="00F46829" w:rsidP="00F46829">
      <w:r w:rsidRPr="004C6C53">
        <w:t xml:space="preserve">It has been quite an accomplishment for </w:t>
      </w:r>
      <w:r w:rsidRPr="004C6C53">
        <w:rPr>
          <w:rStyle w:val="StyleUnderline"/>
        </w:rPr>
        <w:t>Xi</w:t>
      </w:r>
      <w:r w:rsidRPr="004C6C53">
        <w:t xml:space="preserve"> to have </w:t>
      </w:r>
      <w:r w:rsidRPr="004C6C53">
        <w:rPr>
          <w:rStyle w:val="StyleUnderline"/>
        </w:rPr>
        <w:t xml:space="preserve">spent nearly all of his </w:t>
      </w:r>
      <w:r w:rsidRPr="004C6C53">
        <w:rPr>
          <w:rStyle w:val="Emphasis"/>
        </w:rPr>
        <w:t>political capital</w:t>
      </w:r>
      <w:r w:rsidRPr="004C6C53">
        <w:t xml:space="preserve"> </w:t>
      </w:r>
      <w:r w:rsidRPr="004C6C53">
        <w:rPr>
          <w:rStyle w:val="StyleUnderline"/>
        </w:rPr>
        <w:t>on centralizing decision-making power into his hands through the “working small groups” in foreign affairs, security and economic policy</w:t>
      </w:r>
      <w:r w:rsidRPr="004C6C53">
        <w:t xml:space="preserve">. Furthermore, </w:t>
      </w:r>
      <w:r w:rsidRPr="004C6C53">
        <w:rPr>
          <w:rStyle w:val="Emphasis"/>
        </w:rPr>
        <w:t>an empowered Xi results in a more aggressive China internationally</w:t>
      </w:r>
      <w:r w:rsidRPr="004C6C53">
        <w:t xml:space="preserve">, </w:t>
      </w:r>
      <w:r w:rsidRPr="004C6C53">
        <w:rPr>
          <w:rStyle w:val="StyleUnderline"/>
        </w:rPr>
        <w:t>as has been seen in the strong-arming of British diplomats, the territorial disputes in the South China Sea</w:t>
      </w:r>
      <w:r w:rsidRPr="004C6C53">
        <w:t xml:space="preserve">, the lack of willingness to uphold the political deal in regard to Hong Kong </w:t>
      </w:r>
      <w:r w:rsidRPr="004C6C53">
        <w:rPr>
          <w:rStyle w:val="StyleUnderline"/>
        </w:rPr>
        <w:t>and Xi’s unwavering resolve to recover the “lost territory” of Taiwan</w:t>
      </w:r>
      <w:r w:rsidRPr="004C6C53">
        <w:t>, which he has referred to as a “national tragedy”.</w:t>
      </w:r>
      <w:r w:rsidR="00F64A96" w:rsidRPr="004C6C53">
        <w:t xml:space="preserve"> </w:t>
      </w:r>
      <w:r w:rsidRPr="004C6C53">
        <w:t xml:space="preserve">All </w:t>
      </w:r>
      <w:r w:rsidRPr="004C6C53">
        <w:rPr>
          <w:rStyle w:val="StyleUnderline"/>
        </w:rPr>
        <w:t>this evidence bodes ill for the stability of East Asia</w:t>
      </w:r>
      <w:r w:rsidRPr="004C6C53">
        <w:t xml:space="preserve">, </w:t>
      </w:r>
      <w:r w:rsidRPr="004C6C53">
        <w:rPr>
          <w:rStyle w:val="StyleUnderline"/>
        </w:rPr>
        <w:t xml:space="preserve">as </w:t>
      </w:r>
      <w:r w:rsidRPr="004C6C53">
        <w:rPr>
          <w:rStyle w:val="Emphasis"/>
        </w:rPr>
        <w:t>weak states in dire economic straits tend to lash out</w:t>
      </w:r>
      <w:r w:rsidRPr="004C6C53">
        <w:rPr>
          <w:rStyle w:val="StyleUnderline"/>
        </w:rPr>
        <w:t xml:space="preserve"> internationally in order to </w:t>
      </w:r>
      <w:r w:rsidRPr="004C6C53">
        <w:rPr>
          <w:rStyle w:val="Emphasis"/>
        </w:rPr>
        <w:t>gin up nationalism</w:t>
      </w:r>
      <w:r w:rsidRPr="004C6C53">
        <w:t xml:space="preserve"> … as can be seen with Vladimir Putin’s Russia. </w:t>
      </w:r>
      <w:r w:rsidRPr="004C6C53">
        <w:rPr>
          <w:rStyle w:val="StyleUnderline"/>
        </w:rPr>
        <w:t>The anti-corruption campaign has allowed Xi to act in these empowered ways and it will only continue to do so in the future</w:t>
      </w:r>
      <w:r w:rsidRPr="004C6C53">
        <w:t>.</w:t>
      </w:r>
      <w:r w:rsidR="00F64A96" w:rsidRPr="004C6C53">
        <w:t xml:space="preserve"> </w:t>
      </w:r>
      <w:r w:rsidRPr="004C6C53">
        <w:t xml:space="preserve">In anti-corruption trials within authoritarian regimes, </w:t>
      </w:r>
      <w:r w:rsidRPr="004C6C53">
        <w:rPr>
          <w:rStyle w:val="StyleUnderline"/>
        </w:rPr>
        <w:t>there is always more than meets the eye</w:t>
      </w:r>
      <w:r w:rsidRPr="004C6C53">
        <w:t xml:space="preserve">. This is </w:t>
      </w:r>
      <w:r w:rsidRPr="004C6C53">
        <w:rPr>
          <w:rStyle w:val="StyleUnderline"/>
        </w:rPr>
        <w:t>especially the case in the notoriously opaque PRC</w:t>
      </w:r>
      <w:r w:rsidRPr="004C6C53">
        <w:t xml:space="preserve">. While </w:t>
      </w:r>
      <w:r w:rsidRPr="004C6C53">
        <w:rPr>
          <w:rStyle w:val="StyleUnderline"/>
        </w:rPr>
        <w:t>China remains a proverbial “</w:t>
      </w:r>
      <w:r w:rsidRPr="004C6C53">
        <w:rPr>
          <w:rStyle w:val="Emphasis"/>
        </w:rPr>
        <w:t>black box</w:t>
      </w:r>
      <w:r w:rsidRPr="004C6C53">
        <w:t xml:space="preserve">” to a certain degree, </w:t>
      </w:r>
      <w:r w:rsidRPr="004C6C53">
        <w:rPr>
          <w:rStyle w:val="StyleUnderline"/>
        </w:rPr>
        <w:t>reading between the lines shows what Xi’s ultimate goals are</w:t>
      </w:r>
      <w:r w:rsidRPr="004C6C53">
        <w:t>.</w:t>
      </w:r>
    </w:p>
    <w:p w:rsidR="00F46829" w:rsidRPr="004C6C53" w:rsidRDefault="00F46829" w:rsidP="00F46829"/>
    <w:p w:rsidR="00F46829" w:rsidRPr="004C6C53" w:rsidRDefault="00FC2552" w:rsidP="00F46829">
      <w:pPr>
        <w:pStyle w:val="Heading3"/>
        <w:rPr>
          <w:rFonts w:cs="Arial"/>
        </w:rPr>
      </w:pPr>
      <w:r w:rsidRPr="004C6C53">
        <w:rPr>
          <w:rFonts w:cs="Arial"/>
        </w:rPr>
        <w:t>china stability</w:t>
      </w:r>
    </w:p>
    <w:p w:rsidR="00F46829" w:rsidRPr="004C6C53" w:rsidRDefault="00F46829" w:rsidP="00F46829">
      <w:pPr>
        <w:pStyle w:val="Heading4"/>
        <w:rPr>
          <w:rFonts w:cs="Arial"/>
        </w:rPr>
      </w:pPr>
      <w:r w:rsidRPr="004C6C53">
        <w:rPr>
          <w:rFonts w:cs="Arial"/>
        </w:rPr>
        <w:t>Xi’s reforms are detrimental to PRC and CCP stability – litany of reasons including party official discontent, political stalemate, and consolidation of military power under Xi.</w:t>
      </w:r>
    </w:p>
    <w:p w:rsidR="00F46829" w:rsidRPr="004C6C53" w:rsidRDefault="00F46829" w:rsidP="00F46829">
      <w:pPr>
        <w:rPr>
          <w:rStyle w:val="Style13ptBold"/>
          <w:b w:val="0"/>
        </w:rPr>
      </w:pPr>
      <w:r w:rsidRPr="004C6C53">
        <w:rPr>
          <w:rStyle w:val="Style13ptBold"/>
        </w:rPr>
        <w:t xml:space="preserve">Phillips 5/3 </w:t>
      </w:r>
      <w:r w:rsidRPr="004C6C53">
        <w:rPr>
          <w:rStyle w:val="Style13ptBold"/>
          <w:b w:val="0"/>
        </w:rPr>
        <w:t xml:space="preserve">(Tom Phillips, Beijing correspondent for the Guardian, “China's Xi Jinping denies House of Cards power struggle but attacks 'conspirators',” The Guardian, 3 May 2016, </w:t>
      </w:r>
      <w:hyperlink r:id="rId25" w:history="1">
        <w:r w:rsidRPr="004C6C53">
          <w:rPr>
            <w:rStyle w:val="Hyperlink"/>
          </w:rPr>
          <w:t>https://www.theguardian.com/world/2016/may/04/china-xi-jinping-house-of-cards-attacks-conspirators</w:t>
        </w:r>
      </w:hyperlink>
      <w:r w:rsidRPr="004C6C53">
        <w:rPr>
          <w:rStyle w:val="Style13ptBold"/>
          <w:b w:val="0"/>
        </w:rPr>
        <w:t>, *</w:t>
      </w:r>
      <w:r w:rsidRPr="004C6C53">
        <w:rPr>
          <w:rStyle w:val="Style13ptBold"/>
          <w:b w:val="0"/>
          <w:i/>
        </w:rPr>
        <w:t>fc</w:t>
      </w:r>
      <w:r w:rsidRPr="004C6C53">
        <w:rPr>
          <w:rStyle w:val="Style13ptBold"/>
          <w:b w:val="0"/>
        </w:rPr>
        <w:t>)</w:t>
      </w:r>
    </w:p>
    <w:p w:rsidR="00F46829" w:rsidRPr="004C6C53" w:rsidRDefault="00F46829" w:rsidP="00F46829">
      <w:pPr>
        <w:rPr>
          <w:sz w:val="16"/>
        </w:rPr>
      </w:pPr>
      <w:r w:rsidRPr="004C6C53">
        <w:rPr>
          <w:rStyle w:val="StyleUnderline"/>
        </w:rPr>
        <w:t xml:space="preserve">Xi Jinping has rejected claims that a “House of Cards power struggle” is raging </w:t>
      </w:r>
      <w:r w:rsidRPr="004C6C53">
        <w:rPr>
          <w:sz w:val="16"/>
        </w:rPr>
        <w:t xml:space="preserve">at the pinnacle of Chinese politics, </w:t>
      </w:r>
      <w:r w:rsidRPr="004C6C53">
        <w:rPr>
          <w:rStyle w:val="StyleUnderline"/>
        </w:rPr>
        <w:t xml:space="preserve">but claimed “conspirators” were attempting to undermine the Communist party from within. </w:t>
      </w:r>
      <w:r w:rsidRPr="004C6C53">
        <w:rPr>
          <w:sz w:val="16"/>
        </w:rPr>
        <w:t xml:space="preserve">In a speech published in Beijing’s official newspaper this week, </w:t>
      </w:r>
      <w:r w:rsidRPr="004C6C53">
        <w:rPr>
          <w:rStyle w:val="StyleUnderline"/>
        </w:rPr>
        <w:t xml:space="preserve">the Chinese president warned that </w:t>
      </w:r>
      <w:r w:rsidRPr="004C6C53">
        <w:rPr>
          <w:rStyle w:val="Emphasis"/>
        </w:rPr>
        <w:t xml:space="preserve">the presence of “cabals and cliques” inside the party risked “compromising the political security of the party and the country”. </w:t>
      </w:r>
      <w:r w:rsidRPr="004C6C53">
        <w:rPr>
          <w:sz w:val="16"/>
        </w:rPr>
        <w:t>“</w:t>
      </w:r>
      <w:r w:rsidRPr="004C6C53">
        <w:rPr>
          <w:rStyle w:val="StyleUnderline"/>
        </w:rPr>
        <w:t>There are careerists and conspirators existing in our party and undermining the party’s governance,”</w:t>
      </w:r>
      <w:r w:rsidRPr="004C6C53">
        <w:rPr>
          <w:sz w:val="16"/>
        </w:rPr>
        <w:t xml:space="preserve"> Xi said, according to the People’s Daily transcript of his comments. “</w:t>
      </w:r>
      <w:r w:rsidRPr="004C6C53">
        <w:rPr>
          <w:rStyle w:val="StyleUnderline"/>
        </w:rPr>
        <w:t>We</w:t>
      </w:r>
      <w:r w:rsidRPr="004C6C53">
        <w:rPr>
          <w:sz w:val="16"/>
        </w:rPr>
        <w:t xml:space="preserve"> should not bury our heads in the sand and spare these members but </w:t>
      </w:r>
      <w:r w:rsidRPr="004C6C53">
        <w:rPr>
          <w:rStyle w:val="StyleUnderline"/>
        </w:rPr>
        <w:t>must make a resolute response to eliminate the problem and deter further violations.</w:t>
      </w:r>
      <w:r w:rsidRPr="004C6C53">
        <w:rPr>
          <w:sz w:val="16"/>
        </w:rPr>
        <w:t xml:space="preserve">” </w:t>
      </w:r>
      <w:r w:rsidRPr="004C6C53">
        <w:rPr>
          <w:rStyle w:val="StyleUnderline"/>
        </w:rPr>
        <w:t>The speech comes at a time of growing speculation over possible factional struggles</w:t>
      </w:r>
      <w:r w:rsidRPr="004C6C53">
        <w:rPr>
          <w:sz w:val="16"/>
        </w:rPr>
        <w:t xml:space="preserve"> within the 88 million-member Communist party that Xi has led since late 2012. </w:t>
      </w:r>
      <w:r w:rsidRPr="004C6C53">
        <w:rPr>
          <w:rStyle w:val="StyleUnderline"/>
        </w:rPr>
        <w:t xml:space="preserve">As evidence of those rifts, experts point to recent moves by Xi to rein in the influential Communist Youth League, which is the power base of former president Hu Jintao and current prime minister Li Keqiang. </w:t>
      </w:r>
      <w:r w:rsidRPr="004C6C53">
        <w:rPr>
          <w:sz w:val="16"/>
        </w:rPr>
        <w:t xml:space="preserve">This week it emerged that </w:t>
      </w:r>
      <w:r w:rsidRPr="004C6C53">
        <w:rPr>
          <w:rStyle w:val="Style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w:t>
      </w:r>
      <w:proofErr w:type="spellStart"/>
      <w:r w:rsidRPr="004C6C53">
        <w:rPr>
          <w:rStyle w:val="StyleUnderline"/>
        </w:rPr>
        <w:t>centre</w:t>
      </w:r>
      <w:proofErr w:type="spellEnd"/>
      <w:r w:rsidRPr="004C6C53">
        <w:rPr>
          <w:rStyle w:val="StyleUnderline"/>
        </w:rPr>
        <w:t xml:space="preserve"> as a potential indicator of trouble at the top. </w:t>
      </w:r>
      <w:r w:rsidRPr="004C6C53">
        <w:rPr>
          <w:sz w:val="16"/>
        </w:rPr>
        <w:t xml:space="preserve">Since coming to power </w:t>
      </w:r>
      <w:r w:rsidRPr="004C6C53">
        <w:rPr>
          <w:rStyle w:val="Emphasis"/>
        </w:rPr>
        <w:t>Xi has amassed an unusual plethora of official titles</w:t>
      </w:r>
      <w:r w:rsidRPr="004C6C53">
        <w:rPr>
          <w:sz w:val="16"/>
        </w:rPr>
        <w:t xml:space="preserve"> </w:t>
      </w:r>
      <w:r w:rsidRPr="004C6C53">
        <w:rPr>
          <w:rStyle w:val="StyleUnderline"/>
        </w:rPr>
        <w:t xml:space="preserve">including general secretary of the Communist party, president of the People’s Republic of China, chairman of the central military commission, leader of the national security commission and head of the leading group for overall reform. </w:t>
      </w:r>
      <w:r w:rsidRPr="004C6C53">
        <w:rPr>
          <w:sz w:val="16"/>
        </w:rPr>
        <w:t xml:space="preserve">One academic has dubbed him the “chairman of everything”. Roderick </w:t>
      </w:r>
      <w:proofErr w:type="spellStart"/>
      <w:r w:rsidRPr="004C6C53">
        <w:rPr>
          <w:sz w:val="16"/>
        </w:rPr>
        <w:t>MacFarquhar</w:t>
      </w:r>
      <w:proofErr w:type="spellEnd"/>
      <w:r w:rsidRPr="004C6C53">
        <w:rPr>
          <w:sz w:val="16"/>
        </w:rPr>
        <w:t>, a Harvard University expert in elite Communist party politics, said: “</w:t>
      </w:r>
      <w:r w:rsidRPr="004C6C53">
        <w:rPr>
          <w:rStyle w:val="StyleUnderline"/>
        </w:rPr>
        <w:t xml:space="preserve">Xi Jinping’s donning of uniform and giving him his new military title is a warning to his colleagues that </w:t>
      </w:r>
      <w:r w:rsidRPr="004C6C53">
        <w:rPr>
          <w:rStyle w:val="Emphasis"/>
        </w:rPr>
        <w:t>he has the army behind him.</w:t>
      </w:r>
      <w:r w:rsidRPr="004C6C53">
        <w:rPr>
          <w:sz w:val="16"/>
        </w:rPr>
        <w:t xml:space="preserve"> Whether he actually has or not, one doesn’t know. But </w:t>
      </w:r>
      <w:r w:rsidRPr="004C6C53">
        <w:rPr>
          <w:rStyle w:val="StyleUnderline"/>
        </w:rPr>
        <w:t>that is his bulwark, as it was Mao’s.</w:t>
      </w:r>
      <w:r w:rsidRPr="004C6C53">
        <w:rPr>
          <w:sz w:val="16"/>
        </w:rPr>
        <w:t xml:space="preserve">” However, </w:t>
      </w:r>
      <w:proofErr w:type="spellStart"/>
      <w:r w:rsidRPr="004C6C53">
        <w:rPr>
          <w:sz w:val="16"/>
        </w:rPr>
        <w:t>MacFarquhar</w:t>
      </w:r>
      <w:proofErr w:type="spellEnd"/>
      <w:r w:rsidRPr="004C6C53">
        <w:rPr>
          <w:sz w:val="16"/>
        </w:rPr>
        <w:t xml:space="preserve">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4C6C53">
        <w:rPr>
          <w:rStyle w:val="StyleUnderline"/>
        </w:rPr>
        <w:t xml:space="preserve">experts say the war on corruption has </w:t>
      </w:r>
      <w:r w:rsidRPr="004C6C53">
        <w:rPr>
          <w:rStyle w:val="Emphasis"/>
        </w:rPr>
        <w:t xml:space="preserve">generated discontent among officials, caused political [stalemate] </w:t>
      </w:r>
      <w:r w:rsidRPr="004C6C53">
        <w:rPr>
          <w:sz w:val="16"/>
        </w:rPr>
        <w:t>paralysis</w:t>
      </w:r>
      <w:r w:rsidRPr="004C6C53">
        <w:rPr>
          <w:rStyle w:val="Emphasis"/>
        </w:rPr>
        <w:t xml:space="preserve"> and </w:t>
      </w:r>
      <w:proofErr w:type="spellStart"/>
      <w:r w:rsidRPr="004C6C53">
        <w:rPr>
          <w:rStyle w:val="Emphasis"/>
        </w:rPr>
        <w:t>fuelled</w:t>
      </w:r>
      <w:proofErr w:type="spellEnd"/>
      <w:r w:rsidRPr="004C6C53">
        <w:rPr>
          <w:rStyle w:val="Emphasis"/>
        </w:rPr>
        <w:t xml:space="preserve"> suspicions Xi is using the campaign as a pretext to purge his political enemies. </w:t>
      </w:r>
      <w:r w:rsidRPr="004C6C53">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t>
      </w:r>
      <w:proofErr w:type="spellStart"/>
      <w:r w:rsidRPr="004C6C53">
        <w:rPr>
          <w:sz w:val="16"/>
        </w:rPr>
        <w:t>Wedeman</w:t>
      </w:r>
      <w:proofErr w:type="spellEnd"/>
      <w:r w:rsidRPr="004C6C53">
        <w:rPr>
          <w:sz w:val="16"/>
        </w:rPr>
        <w:t xml:space="preserve">, a political scientist who is writing a book called Swatting Flies and Hunting Tigers: Xi Jinping’s War on Corruption, said </w:t>
      </w:r>
      <w:r w:rsidRPr="004C6C53">
        <w:rPr>
          <w:rStyle w:val="StyleUnderline"/>
        </w:rPr>
        <w:t xml:space="preserve">continuing to pursue the campaign carried severe risks for China’s leader. </w:t>
      </w:r>
      <w:r w:rsidRPr="004C6C53">
        <w:rPr>
          <w:sz w:val="16"/>
        </w:rPr>
        <w:t>“</w:t>
      </w:r>
      <w:r w:rsidRPr="004C6C53">
        <w:rPr>
          <w:rStyle w:val="StyleUnderline"/>
        </w:rPr>
        <w:t>There is a certain point where the elite would want to wind this down because at the end of the day</w:t>
      </w:r>
      <w:r w:rsidRPr="004C6C53">
        <w:rPr>
          <w:sz w:val="16"/>
        </w:rPr>
        <w:t xml:space="preserve"> – as perhaps suggested by the revelations in the Panama Papers – </w:t>
      </w:r>
      <w:r w:rsidRPr="004C6C53">
        <w:rPr>
          <w:rStyle w:val="StyleUnderline"/>
        </w:rPr>
        <w:t xml:space="preserve">there is enough guilt to go around among the leadership that if you really push this thing too far then an awful lot of people would be in trouble. </w:t>
      </w:r>
      <w:r w:rsidRPr="004C6C53">
        <w:rPr>
          <w:sz w:val="16"/>
        </w:rPr>
        <w:t>“</w:t>
      </w:r>
      <w:r w:rsidRPr="004C6C53">
        <w:rPr>
          <w:rStyle w:val="Emphasis"/>
        </w:rPr>
        <w:t>Given the extent of corruption, you can only push this thing so far without doing serious damage to the integrity and the unity of the party</w:t>
      </w:r>
      <w:r w:rsidRPr="004C6C53">
        <w:rPr>
          <w:sz w:val="16"/>
        </w:rPr>
        <w:t xml:space="preserve">,” </w:t>
      </w:r>
      <w:proofErr w:type="spellStart"/>
      <w:r w:rsidRPr="004C6C53">
        <w:rPr>
          <w:sz w:val="16"/>
        </w:rPr>
        <w:t>Wedeman</w:t>
      </w:r>
      <w:proofErr w:type="spellEnd"/>
      <w:r w:rsidRPr="004C6C53">
        <w:rPr>
          <w:sz w:val="16"/>
        </w:rPr>
        <w:t xml:space="preserve"> added.</w:t>
      </w:r>
    </w:p>
    <w:p w:rsidR="00F46829" w:rsidRPr="004C6C53" w:rsidRDefault="00F46829" w:rsidP="00F46829"/>
    <w:p w:rsidR="000B7D6F" w:rsidRPr="004C6C53" w:rsidRDefault="000B7D6F" w:rsidP="000B7D6F">
      <w:pPr>
        <w:pStyle w:val="Heading3"/>
        <w:rPr>
          <w:rFonts w:cs="Arial"/>
          <w:u w:val="none"/>
        </w:rPr>
      </w:pPr>
      <w:r w:rsidRPr="004C6C53">
        <w:rPr>
          <w:rFonts w:cs="Arial"/>
        </w:rPr>
        <w:t xml:space="preserve">domestic </w:t>
      </w:r>
      <w:r w:rsidRPr="004C6C53">
        <w:rPr>
          <w:rFonts w:cs="Arial"/>
          <w:u w:val="none"/>
        </w:rPr>
        <w:t>unrest</w:t>
      </w:r>
    </w:p>
    <w:p w:rsidR="000B7D6F" w:rsidRPr="004C6C53" w:rsidRDefault="000B7D6F" w:rsidP="000B7D6F">
      <w:pPr>
        <w:pStyle w:val="Heading4"/>
        <w:rPr>
          <w:rFonts w:cs="Arial"/>
        </w:rPr>
      </w:pPr>
      <w:r w:rsidRPr="004C6C53">
        <w:rPr>
          <w:rFonts w:cs="Arial"/>
        </w:rPr>
        <w:t>Xi’s reforms are causing unrest and we’re nearing the turning point for CCP collapse – anti-corruption reforms are alienating politicians and dissent crackdowns are angering the public – could lead to cooperation from within and outside the government.</w:t>
      </w:r>
    </w:p>
    <w:p w:rsidR="000B7D6F" w:rsidRPr="004C6C53" w:rsidRDefault="000B7D6F" w:rsidP="000B7D6F">
      <w:pPr>
        <w:rPr>
          <w:rStyle w:val="Style13ptBold"/>
          <w:b w:val="0"/>
        </w:rPr>
      </w:pPr>
      <w:r w:rsidRPr="004C6C53">
        <w:rPr>
          <w:rStyle w:val="Style13ptBold"/>
        </w:rPr>
        <w:t xml:space="preserve">Ong 15 </w:t>
      </w:r>
      <w:r w:rsidRPr="004C6C53">
        <w:rPr>
          <w:rStyle w:val="Style13ptBold"/>
          <w:b w:val="0"/>
        </w:rPr>
        <w:t xml:space="preserve">(Lynette H. Ong, Political Scientist and China Specialist at the University of Toronto, “China’s Regime Stability—Sustaining or </w:t>
      </w:r>
      <w:proofErr w:type="gramStart"/>
      <w:r w:rsidRPr="004C6C53">
        <w:rPr>
          <w:rStyle w:val="Style13ptBold"/>
          <w:b w:val="0"/>
        </w:rPr>
        <w:t>Collapsing?,</w:t>
      </w:r>
      <w:proofErr w:type="gramEnd"/>
      <w:r w:rsidRPr="004C6C53">
        <w:rPr>
          <w:rStyle w:val="Style13ptBold"/>
          <w:b w:val="0"/>
        </w:rPr>
        <w:t>” Asia Pacific Foundation of Canada, 2 June 2015, *</w:t>
      </w:r>
      <w:r w:rsidRPr="004C6C53">
        <w:rPr>
          <w:rStyle w:val="Style13ptBold"/>
          <w:b w:val="0"/>
          <w:i/>
        </w:rPr>
        <w:t>fc</w:t>
      </w:r>
      <w:r w:rsidRPr="004C6C53">
        <w:rPr>
          <w:rStyle w:val="Style13ptBold"/>
          <w:b w:val="0"/>
        </w:rPr>
        <w:t>)</w:t>
      </w:r>
    </w:p>
    <w:p w:rsidR="000B7D6F" w:rsidRPr="004C6C53" w:rsidRDefault="000B7D6F" w:rsidP="000B7D6F">
      <w:pPr>
        <w:rPr>
          <w:rStyle w:val="StyleUnderline"/>
        </w:rPr>
      </w:pPr>
      <w:r w:rsidRPr="004C6C53">
        <w:rPr>
          <w:rStyle w:val="StyleUnderline"/>
        </w:rPr>
        <w:t>Shortly after Xi assumed the presidency in 2012, he shifted the locus of power to the newly created National Security Commission, which is tasked with overseeing both foreign affairs and domestic security.</w:t>
      </w:r>
      <w:r w:rsidRPr="004C6C53">
        <w:rPr>
          <w:sz w:val="16"/>
        </w:rPr>
        <w:t xml:space="preserve"> Xi chairs this powerful commission himself, which allowed him to concentrate his control over internal security resources and of removing any potential powerful contender within the upper echelons of the party in charge of this portfolio. </w:t>
      </w:r>
      <w:r w:rsidRPr="004C6C53">
        <w:rPr>
          <w:rStyle w:val="Emphasis"/>
        </w:rPr>
        <w:t>The result has been an increase in the scope, targets and intensity of political repression of society.</w:t>
      </w:r>
      <w:r w:rsidRPr="004C6C53">
        <w:rPr>
          <w:sz w:val="16"/>
        </w:rPr>
        <w:t xml:space="preserve"> </w:t>
      </w:r>
      <w:r w:rsidRPr="004C6C53">
        <w:rPr>
          <w:rStyle w:val="StyleUnderline"/>
        </w:rPr>
        <w:t>The party's coercive apparatus, or "stability preservation" (</w:t>
      </w:r>
      <w:proofErr w:type="spellStart"/>
      <w:r w:rsidRPr="004C6C53">
        <w:rPr>
          <w:rStyle w:val="StyleUnderline"/>
        </w:rPr>
        <w:t>weiwen</w:t>
      </w:r>
      <w:proofErr w:type="spellEnd"/>
      <w:r w:rsidRPr="004C6C53">
        <w:rPr>
          <w:rStyle w:val="StyleUnderline"/>
        </w:rPr>
        <w:t>), to use the official rhetoric, expanded significantly under Hu Jintao</w:t>
      </w:r>
      <w:r w:rsidRPr="004C6C53">
        <w:rPr>
          <w:sz w:val="16"/>
        </w:rPr>
        <w:t xml:space="preserve">, though its origins date back to the post-1989 crackdown. But </w:t>
      </w:r>
      <w:r w:rsidRPr="004C6C53">
        <w:rPr>
          <w:rStyle w:val="StyleUnderline"/>
        </w:rPr>
        <w:t>the scope of the coercive apparatus has widened even further to include Internet monitoring and censorship, the Public Security Bureau</w:t>
      </w:r>
      <w:r w:rsidRPr="004C6C53">
        <w:rPr>
          <w:sz w:val="16"/>
        </w:rPr>
        <w:t xml:space="preserve">, the policy and state intelligence agencies, the People's Armed Police, the paramilitary forces, local "stability-maintenance units," and urban patrols or </w:t>
      </w:r>
      <w:proofErr w:type="spellStart"/>
      <w:r w:rsidRPr="004C6C53">
        <w:rPr>
          <w:sz w:val="16"/>
        </w:rPr>
        <w:t>chengguan</w:t>
      </w:r>
      <w:proofErr w:type="spellEnd"/>
      <w:r w:rsidRPr="004C6C53">
        <w:rPr>
          <w:sz w:val="16"/>
        </w:rPr>
        <w:t xml:space="preserve">. In addition, Xi inherited a budget for "stability preservation" that reportedly increased more than five-fold between 2002 and 2012, from 132.8 billion yuan (US$16.2 billion) to 702 billion yuan ($111 billion), exceeding the officially published military budget. A recent Freedom House report notes that </w:t>
      </w:r>
      <w:r w:rsidRPr="004C6C53">
        <w:rPr>
          <w:rStyle w:val="StyleUnderline"/>
        </w:rPr>
        <w:t xml:space="preserve">a wide range of groups have experienced an increase in repression since 2013, including grassroots rights activists, online opinion leaders, internet users, business people, party cadres, </w:t>
      </w:r>
      <w:proofErr w:type="spellStart"/>
      <w:r w:rsidRPr="004C6C53">
        <w:rPr>
          <w:rStyle w:val="StyleUnderline"/>
        </w:rPr>
        <w:t>labour</w:t>
      </w:r>
      <w:proofErr w:type="spellEnd"/>
      <w:r w:rsidRPr="004C6C53">
        <w:rPr>
          <w:rStyle w:val="StyleUnderline"/>
        </w:rPr>
        <w:t xml:space="preserve"> leaders, scholars and professors, print and television journalists, Christians, Tibetans and Uighurs. </w:t>
      </w:r>
      <w:r w:rsidRPr="004C6C53">
        <w:rPr>
          <w:sz w:val="16"/>
        </w:rPr>
        <w:t xml:space="preserve">And </w:t>
      </w:r>
      <w:r w:rsidRPr="004C6C53">
        <w:rPr>
          <w:rStyle w:val="StyleUnderline"/>
        </w:rPr>
        <w:t>Document No. 9</w:t>
      </w:r>
      <w:r w:rsidRPr="004C6C53">
        <w:rPr>
          <w:sz w:val="16"/>
        </w:rPr>
        <w:t xml:space="preserve">, issued by the Central Committee in 2013, </w:t>
      </w:r>
      <w:r w:rsidRPr="004C6C53">
        <w:rPr>
          <w:rStyle w:val="StyleUnderline"/>
        </w:rPr>
        <w:t>ordered all relevant institutions to stem any endorsement of universal "Western" values, such as media freedom, civil society and judicial independence. The harsh crackdown has also been applied to commercial media and social media.</w:t>
      </w:r>
      <w:r w:rsidRPr="004C6C53">
        <w:rPr>
          <w:sz w:val="16"/>
        </w:rPr>
        <w:t xml:space="preserve"> The Central Internet Security and Informational Leading Group was set up in 2014 to coordinate work on cyber security and </w:t>
      </w:r>
      <w:r w:rsidRPr="004C6C53">
        <w:rPr>
          <w:rStyle w:val="StyleUnderline"/>
        </w:rPr>
        <w:t>internet censoring.</w:t>
      </w:r>
      <w:r w:rsidRPr="004C6C53">
        <w:rPr>
          <w:sz w:val="16"/>
        </w:rPr>
        <w:t xml:space="preserve"> Internet censoring used to be largely outsourced to Internet companies that keep an eye on their users. This new leading group, also headed by Xi, indicates that </w:t>
      </w:r>
      <w:r w:rsidRPr="004C6C53">
        <w:rPr>
          <w:rStyle w:val="StyleUnderline"/>
        </w:rPr>
        <w:t>information control is a high priority.</w:t>
      </w:r>
      <w:r w:rsidRPr="004C6C53">
        <w:rPr>
          <w:sz w:val="16"/>
        </w:rPr>
        <w:t xml:space="preserve"> The filtering and management of content is now increasingly centrally controlled and coordinated. The once-fiery Southern Weekly, which had served as the leading example of commercialized media pushing the envelope of press freedom, has largely lost its luster. Online opinion leaders, such as blogger </w:t>
      </w:r>
      <w:proofErr w:type="spellStart"/>
      <w:r w:rsidRPr="004C6C53">
        <w:rPr>
          <w:sz w:val="16"/>
        </w:rPr>
        <w:t>Murong</w:t>
      </w:r>
      <w:proofErr w:type="spellEnd"/>
      <w:r w:rsidRPr="004C6C53">
        <w:rPr>
          <w:sz w:val="16"/>
        </w:rPr>
        <w:t xml:space="preserve"> </w:t>
      </w:r>
      <w:proofErr w:type="spellStart"/>
      <w:r w:rsidRPr="004C6C53">
        <w:rPr>
          <w:sz w:val="16"/>
        </w:rPr>
        <w:t>Xuecun</w:t>
      </w:r>
      <w:proofErr w:type="spellEnd"/>
      <w:r w:rsidRPr="004C6C53">
        <w:rPr>
          <w:sz w:val="16"/>
        </w:rPr>
        <w:t xml:space="preserve">, who had millions of followers on social media, saw their freedom of speech significantly curtailed. </w:t>
      </w:r>
      <w:proofErr w:type="spellStart"/>
      <w:r w:rsidRPr="004C6C53">
        <w:rPr>
          <w:sz w:val="16"/>
        </w:rPr>
        <w:t>Sina</w:t>
      </w:r>
      <w:proofErr w:type="spellEnd"/>
      <w:r w:rsidRPr="004C6C53">
        <w:rPr>
          <w:sz w:val="16"/>
        </w:rPr>
        <w:t xml:space="preserve"> Weibo, the equivalent of Twitter in China, which was once a platform for raucous discussion of social issues, has also quieted down. Ordinary Internet users across the areas of businesses, academia, and journalism have lamented that the Internet in China has largely become an Intranet. </w:t>
      </w:r>
      <w:r w:rsidRPr="004C6C53">
        <w:rPr>
          <w:rStyle w:val="StyleUnderline"/>
        </w:rPr>
        <w:t>Yet, the intensified Internet censorship and crackdown on social media have not intimidated the Chinese netizens. An increasing number of Internet users in China are using Virtual Private Networks and other circumvention tools to scale the "Great Firewall."</w:t>
      </w:r>
      <w:r w:rsidRPr="004C6C53">
        <w:rPr>
          <w:sz w:val="16"/>
        </w:rPr>
        <w:t xml:space="preserve"> Xiao </w:t>
      </w:r>
      <w:proofErr w:type="spellStart"/>
      <w:r w:rsidRPr="004C6C53">
        <w:rPr>
          <w:sz w:val="16"/>
        </w:rPr>
        <w:t>Qiang</w:t>
      </w:r>
      <w:proofErr w:type="spellEnd"/>
      <w:r w:rsidRPr="004C6C53">
        <w:rPr>
          <w:sz w:val="16"/>
        </w:rPr>
        <w:t xml:space="preserve"> of the China Digital Times at the University of California at Berkeley argues that </w:t>
      </w:r>
      <w:r w:rsidRPr="004C6C53">
        <w:rPr>
          <w:rStyle w:val="Emphasis"/>
        </w:rPr>
        <w:t>the crackdown has emboldened Internet users to seek alternative ways to express their opinions, rather than injecting fear among them. The crackdown has also increased resentment against the censorship apparatus. Freedom House has observed civil society resilience amid the crackdowns.</w:t>
      </w:r>
      <w:r w:rsidRPr="004C6C53">
        <w:rPr>
          <w:sz w:val="16"/>
        </w:rPr>
        <w:t xml:space="preserve"> </w:t>
      </w:r>
      <w:r w:rsidRPr="004C6C53">
        <w:rPr>
          <w:rStyle w:val="StyleUnderline"/>
        </w:rPr>
        <w:t xml:space="preserve">Some civil society organizations might have been pushed underground, but </w:t>
      </w:r>
      <w:r w:rsidRPr="004C6C53">
        <w:rPr>
          <w:rStyle w:val="Emphasis"/>
        </w:rPr>
        <w:t>they are not giving up the fight for their causes.</w:t>
      </w:r>
      <w:r w:rsidRPr="004C6C53">
        <w:rPr>
          <w:rStyle w:val="StyleUnderline"/>
        </w:rPr>
        <w:t xml:space="preserve"> </w:t>
      </w:r>
      <w:r w:rsidRPr="004C6C53">
        <w:rPr>
          <w:rStyle w:val="Emphasis"/>
        </w:rPr>
        <w:t>Repression has strained state-society relations and led to declining regime legitimacy.</w:t>
      </w:r>
      <w:r w:rsidRPr="004C6C53">
        <w:rPr>
          <w:sz w:val="16"/>
        </w:rPr>
        <w:t xml:space="preserve"> Although citizens may not have the resources or mobilizing structures to organize large-scale collective action, it is nonetheless significant that the grievances that motivate them to do so are now stronger than ever before. Reaching a turning point? </w:t>
      </w:r>
      <w:r w:rsidRPr="004C6C53">
        <w:rPr>
          <w:rStyle w:val="StyleUnderline"/>
        </w:rPr>
        <w:t>After the Tiananmen incident in 1989, there was an implicit social contract in which citizens agreed to political acquiescence in exchange for the regime's delivery of economic prosperity. So far, the regime has largely held up its end of the deal</w:t>
      </w:r>
      <w:r w:rsidRPr="004C6C53">
        <w:rPr>
          <w:sz w:val="16"/>
        </w:rPr>
        <w:t xml:space="preserve">: Real income for the urban middle class has been rising, though housing affordability is a major concern, and wages of migrant workers have risen sharply in the last decade, making them significantly better off than a generation ago. </w:t>
      </w:r>
      <w:r w:rsidRPr="004C6C53">
        <w:rPr>
          <w:rStyle w:val="Emphasis"/>
        </w:rPr>
        <w:t xml:space="preserve">However, with slower economic growth, the regime's ability to maintain performance legitimacy now comes under increased scrutiny. This scrutiny, coupled with the falling regime legitimacy from the intensified crackdown, seems to be bringing the populace </w:t>
      </w:r>
      <w:r w:rsidRPr="004C6C53">
        <w:rPr>
          <w:rStyle w:val="Emphasis"/>
          <w:sz w:val="26"/>
          <w:szCs w:val="26"/>
        </w:rPr>
        <w:t>closer to the breaking point</w:t>
      </w:r>
      <w:r w:rsidRPr="004C6C53">
        <w:rPr>
          <w:rStyle w:val="Emphasis"/>
        </w:rPr>
        <w:t xml:space="preserve"> than any period after 1989. </w:t>
      </w:r>
      <w:r w:rsidRPr="004C6C53">
        <w:rPr>
          <w:sz w:val="16"/>
        </w:rPr>
        <w:t xml:space="preserve">In essence, </w:t>
      </w:r>
      <w:r w:rsidRPr="004C6C53">
        <w:rPr>
          <w:rStyle w:val="StyleUnderline"/>
        </w:rPr>
        <w:t xml:space="preserve">Xi is implementing harsh repression within as well as outside the system. Thus far, he seems to have the support of the other members of the Politburo Standing Committee, the apex of the party's power. But, the anti-corruption campaign is having chilling effects on bureaucrats, party rank-and-file and leaders across all levels. They constantly live in fear under the current political climate. </w:t>
      </w:r>
      <w:r w:rsidRPr="004C6C53">
        <w:rPr>
          <w:sz w:val="16"/>
        </w:rPr>
        <w:t xml:space="preserve">The fact that </w:t>
      </w:r>
      <w:r w:rsidRPr="004C6C53">
        <w:rPr>
          <w:rStyle w:val="StyleUnderline"/>
        </w:rPr>
        <w:t>some of them have become disenfranchised with the party leadership</w:t>
      </w:r>
      <w:r w:rsidRPr="004C6C53">
        <w:rPr>
          <w:sz w:val="16"/>
        </w:rPr>
        <w:t xml:space="preserve"> was not unforeseeable. Yet, </w:t>
      </w:r>
      <w:r w:rsidRPr="004C6C53">
        <w:rPr>
          <w:rStyle w:val="StyleUnderline"/>
        </w:rPr>
        <w:t xml:space="preserve">they are also the very implementers of Xi's repressive actions on those outside the system. </w:t>
      </w:r>
      <w:r w:rsidRPr="004C6C53">
        <w:rPr>
          <w:rStyle w:val="Emphasis"/>
        </w:rPr>
        <w:t xml:space="preserve">This makes the simultaneous timing of both repressive measures unwise, </w:t>
      </w:r>
      <w:r w:rsidRPr="004C6C53">
        <w:rPr>
          <w:sz w:val="16"/>
          <w:szCs w:val="16"/>
        </w:rPr>
        <w:t>at least</w:t>
      </w:r>
      <w:r w:rsidRPr="004C6C53">
        <w:rPr>
          <w:rStyle w:val="Emphasis"/>
          <w:u w:val="none"/>
        </w:rPr>
        <w:t xml:space="preserve"> </w:t>
      </w:r>
      <w:r w:rsidRPr="004C6C53">
        <w:rPr>
          <w:rStyle w:val="Emphasis"/>
          <w:sz w:val="26"/>
          <w:szCs w:val="26"/>
        </w:rPr>
        <w:t>from the perspective of party preservation.</w:t>
      </w:r>
      <w:r w:rsidRPr="004C6C53">
        <w:rPr>
          <w:rStyle w:val="Emphasis"/>
        </w:rPr>
        <w:t xml:space="preserve"> If there is a common cause or interest around which those within and outside the system could cooperate, threats to the regime will mount.</w:t>
      </w:r>
      <w:r w:rsidRPr="004C6C53">
        <w:rPr>
          <w:sz w:val="16"/>
        </w:rPr>
        <w:t xml:space="preserve"> </w:t>
      </w:r>
      <w:r w:rsidRPr="004C6C53">
        <w:rPr>
          <w:sz w:val="16"/>
          <w:szCs w:val="16"/>
        </w:rPr>
        <w:t>Freedom House's interviews with activists suggest some</w:t>
      </w:r>
      <w:r w:rsidRPr="004C6C53">
        <w:rPr>
          <w:rStyle w:val="StyleUnderline"/>
        </w:rPr>
        <w:t xml:space="preserve"> security agents have decided not to enforce their superior's instructions strictly out of sympathy or conscience.</w:t>
      </w:r>
    </w:p>
    <w:p w:rsidR="000B7D6F" w:rsidRPr="004C6C53" w:rsidRDefault="000B7D6F" w:rsidP="000B7D6F"/>
    <w:p w:rsidR="000B7D6F" w:rsidRPr="004C6C53" w:rsidRDefault="000B7D6F" w:rsidP="000B7D6F">
      <w:pPr>
        <w:pStyle w:val="Heading4"/>
        <w:rPr>
          <w:rFonts w:cs="Arial"/>
        </w:rPr>
      </w:pPr>
      <w:r w:rsidRPr="004C6C53">
        <w:rPr>
          <w:rFonts w:cs="Arial"/>
        </w:rPr>
        <w:t>Xi’s plans for overcapacity cutting will cause social unrest and instability.</w:t>
      </w:r>
    </w:p>
    <w:p w:rsidR="000B7D6F" w:rsidRPr="004C6C53" w:rsidRDefault="000B7D6F" w:rsidP="000B7D6F">
      <w:pPr>
        <w:rPr>
          <w:rStyle w:val="Style13ptBold"/>
          <w:b w:val="0"/>
        </w:rPr>
      </w:pPr>
      <w:r w:rsidRPr="004C6C53">
        <w:rPr>
          <w:rStyle w:val="Style13ptBold"/>
        </w:rPr>
        <w:t xml:space="preserve">Zhang 4/15 </w:t>
      </w:r>
      <w:r w:rsidRPr="004C6C53">
        <w:rPr>
          <w:rStyle w:val="Style13ptBold"/>
          <w:b w:val="0"/>
        </w:rPr>
        <w:t>(</w:t>
      </w:r>
      <w:proofErr w:type="spellStart"/>
      <w:r w:rsidRPr="004C6C53">
        <w:rPr>
          <w:rStyle w:val="Style13ptBold"/>
          <w:b w:val="0"/>
        </w:rPr>
        <w:t>Zizhu</w:t>
      </w:r>
      <w:proofErr w:type="spellEnd"/>
      <w:r w:rsidRPr="004C6C53">
        <w:rPr>
          <w:rStyle w:val="Style13ptBold"/>
          <w:b w:val="0"/>
        </w:rPr>
        <w:t xml:space="preserve"> Zhang, Special Correspondent for the Hong Kong-based Phoenix Satellite Television with a MSc in Comparative Politics from the London School of Economics, “THE CHINESE WAY TO ECONOMIC REFORMS,” Agenda for International Development, 15 April 2016, </w:t>
      </w:r>
      <w:hyperlink r:id="rId26" w:history="1">
        <w:r w:rsidRPr="004C6C53">
          <w:rPr>
            <w:rStyle w:val="Hyperlink"/>
          </w:rPr>
          <w:t>http://www.a-id.org/en/news/the-chinese-way-to-economic-reforms/</w:t>
        </w:r>
      </w:hyperlink>
      <w:r w:rsidRPr="004C6C53">
        <w:rPr>
          <w:rStyle w:val="Style13ptBold"/>
          <w:b w:val="0"/>
        </w:rPr>
        <w:t>, *</w:t>
      </w:r>
      <w:r w:rsidRPr="004C6C53">
        <w:rPr>
          <w:rStyle w:val="Style13ptBold"/>
          <w:b w:val="0"/>
          <w:i/>
        </w:rPr>
        <w:t>fc</w:t>
      </w:r>
      <w:r w:rsidRPr="004C6C53">
        <w:rPr>
          <w:rStyle w:val="Style13ptBold"/>
          <w:b w:val="0"/>
        </w:rPr>
        <w:t>)</w:t>
      </w:r>
    </w:p>
    <w:p w:rsidR="000B7D6F" w:rsidRPr="004C6C53" w:rsidRDefault="000B7D6F" w:rsidP="000B7D6F">
      <w:pPr>
        <w:rPr>
          <w:rStyle w:val="StyleUnderline"/>
        </w:rPr>
      </w:pPr>
      <w:r w:rsidRPr="004C6C53">
        <w:rPr>
          <w:sz w:val="16"/>
        </w:rPr>
        <w:t xml:space="preserve">Supply-side reform: the new pain reliever for an ailing economy? To all appearances, the government’s determination in keeping steady and sustainable development of the world’s second largest economy seemed loud and clear. Last November, </w:t>
      </w:r>
      <w:r w:rsidRPr="004C6C53">
        <w:rPr>
          <w:rStyle w:val="StyleUnderline"/>
        </w:rPr>
        <w:t>Chinese president Xi Jinping rolled out the idea of “supply-side reform” for the first time at a meeting of the Leading Group for Financial and Economic Affairs, stressing that “supply-side reform needs to be strengthened while expanding the total demand at an appropriate extend”.</w:t>
      </w:r>
      <w:r w:rsidRPr="004C6C53">
        <w:rPr>
          <w:sz w:val="16"/>
        </w:rPr>
        <w:t xml:space="preserve"> Soon after, five priorities were outlined in association with reform execution: cutting overcapacity, de-stocking, deleveraging, cutting cost and improving weak areas. According to Chinese state media, the reform aims to rebalance China’s demand-driven economy and stimulate growth from the supply side through reduction of excess industrial capacity and provision of innovative goods and high-end services. </w:t>
      </w:r>
      <w:r w:rsidRPr="004C6C53">
        <w:rPr>
          <w:rStyle w:val="StyleUnderline"/>
        </w:rPr>
        <w:t xml:space="preserve">As Chinese economy agreed to have a structural change, overcapacity cutting and state-owned enterprise (SOE) reform came underway. </w:t>
      </w:r>
      <w:r w:rsidRPr="004C6C53">
        <w:rPr>
          <w:sz w:val="16"/>
        </w:rPr>
        <w:t xml:space="preserve">For instance, in 2015, Chinese factories produced 800 </w:t>
      </w:r>
      <w:proofErr w:type="spellStart"/>
      <w:r w:rsidRPr="004C6C53">
        <w:rPr>
          <w:sz w:val="16"/>
        </w:rPr>
        <w:t>millions</w:t>
      </w:r>
      <w:proofErr w:type="spellEnd"/>
      <w:r w:rsidRPr="004C6C53">
        <w:rPr>
          <w:sz w:val="16"/>
        </w:rPr>
        <w:t xml:space="preserve"> metric tons of steel, </w:t>
      </w:r>
      <w:proofErr w:type="spellStart"/>
      <w:r w:rsidRPr="004C6C53">
        <w:rPr>
          <w:sz w:val="16"/>
        </w:rPr>
        <w:t>fives</w:t>
      </w:r>
      <w:proofErr w:type="spellEnd"/>
      <w:r w:rsidRPr="004C6C53">
        <w:rPr>
          <w:sz w:val="16"/>
        </w:rPr>
        <w:t xml:space="preserve"> times more than what the U.S. has produced in the same year. However, due to diminishing domestic demand, low commodity price and increasing labor cost, China’s big steel firms continued to lose profits, leaving excess production a cause for growth stagnation. In other strategic sectors, situation appears similar. Amid the slowing growth, income of mid- and large-sized SOEs, which are mostly concentrated in heavy industries, are also facing a decline. During the first two months of 2016, profits at China’s SOEs fell 14.2%, while locally-administrated SOEs hit a 40.9% drop in earning. Long protected from the state’s preferential policies, inefficient and unprofitable SOEs started to become a burden of China’s slowing economy and some changes are in need to be implemented from within. </w:t>
      </w:r>
      <w:r w:rsidRPr="004C6C53">
        <w:rPr>
          <w:rStyle w:val="Emphasis"/>
        </w:rPr>
        <w:t xml:space="preserve">Social Unrest Rose Up </w:t>
      </w:r>
      <w:proofErr w:type="gramStart"/>
      <w:r w:rsidRPr="004C6C53">
        <w:rPr>
          <w:rStyle w:val="StyleUnderline"/>
        </w:rPr>
        <w:t>In</w:t>
      </w:r>
      <w:proofErr w:type="gramEnd"/>
      <w:r w:rsidRPr="004C6C53">
        <w:rPr>
          <w:rStyle w:val="StyleUnderline"/>
        </w:rPr>
        <w:t xml:space="preserve"> labor-intensive industries, cutting overcapacity also means disposal of redundant personnel. </w:t>
      </w:r>
      <w:r w:rsidRPr="004C6C53">
        <w:rPr>
          <w:sz w:val="16"/>
        </w:rPr>
        <w:t xml:space="preserve">On a press conference just ahead of the Two Sessions, Yin </w:t>
      </w:r>
      <w:proofErr w:type="spellStart"/>
      <w:r w:rsidRPr="004C6C53">
        <w:rPr>
          <w:rStyle w:val="StyleUnderline"/>
        </w:rPr>
        <w:t>Weimin</w:t>
      </w:r>
      <w:proofErr w:type="spellEnd"/>
      <w:r w:rsidRPr="004C6C53">
        <w:rPr>
          <w:rStyle w:val="StyleUnderline"/>
        </w:rPr>
        <w:t xml:space="preserve">, the Minister of Human Resources and Social Security told the media that </w:t>
      </w:r>
      <w:r w:rsidRPr="004C6C53">
        <w:rPr>
          <w:rStyle w:val="Emphasis"/>
        </w:rPr>
        <w:t>the coming reform action will expect to lay off 1.3 million coal workers and 500,000 steel workers, which are most likely employees of state-owned enterprises.</w:t>
      </w:r>
      <w:r w:rsidRPr="004C6C53">
        <w:rPr>
          <w:rStyle w:val="StyleUnderline"/>
        </w:rPr>
        <w:t xml:space="preserve"> </w:t>
      </w:r>
      <w:r w:rsidRPr="004C6C53">
        <w:rPr>
          <w:sz w:val="16"/>
        </w:rPr>
        <w:t xml:space="preserve">Against this backdrop, </w:t>
      </w:r>
      <w:r w:rsidRPr="004C6C53">
        <w:rPr>
          <w:rStyle w:val="StyleUnderline"/>
        </w:rPr>
        <w:t xml:space="preserve">some tension already emerged even before the reform plan is fully executed. In </w:t>
      </w:r>
      <w:proofErr w:type="spellStart"/>
      <w:r w:rsidRPr="004C6C53">
        <w:rPr>
          <w:rStyle w:val="StyleUnderline"/>
        </w:rPr>
        <w:t>Shuangyashan</w:t>
      </w:r>
      <w:proofErr w:type="spellEnd"/>
      <w:r w:rsidRPr="004C6C53">
        <w:rPr>
          <w:rStyle w:val="StyleUnderline"/>
        </w:rPr>
        <w:t xml:space="preserve">, a coal mining prefectural-level city in Heilongjiang Province, thousands of coal workers from the state-owned </w:t>
      </w:r>
      <w:proofErr w:type="spellStart"/>
      <w:r w:rsidRPr="004C6C53">
        <w:rPr>
          <w:rStyle w:val="StyleUnderline"/>
        </w:rPr>
        <w:t>Longmay</w:t>
      </w:r>
      <w:proofErr w:type="spellEnd"/>
      <w:r w:rsidRPr="004C6C53">
        <w:rPr>
          <w:rStyle w:val="StyleUnderline"/>
        </w:rPr>
        <w:t xml:space="preserve"> Group, the largest coal mining group in Northeast China, marched on the streets protesting against unpaid wages.</w:t>
      </w:r>
      <w:r w:rsidRPr="004C6C53">
        <w:rPr>
          <w:sz w:val="16"/>
        </w:rPr>
        <w:t xml:space="preserve"> Just days before the protest, </w:t>
      </w:r>
      <w:r w:rsidRPr="004C6C53">
        <w:rPr>
          <w:rStyle w:val="StyleUnderline"/>
        </w:rPr>
        <w:t xml:space="preserve">Lu </w:t>
      </w:r>
      <w:proofErr w:type="spellStart"/>
      <w:r w:rsidRPr="004C6C53">
        <w:rPr>
          <w:rStyle w:val="StyleUnderline"/>
        </w:rPr>
        <w:t>Hao</w:t>
      </w:r>
      <w:proofErr w:type="spellEnd"/>
      <w:r w:rsidRPr="004C6C53">
        <w:rPr>
          <w:rStyle w:val="StyleUnderline"/>
        </w:rPr>
        <w:t>, governor of Heilongjiang Province, told the press</w:t>
      </w:r>
      <w:r w:rsidRPr="004C6C53">
        <w:rPr>
          <w:sz w:val="16"/>
        </w:rPr>
        <w:t xml:space="preserve"> at the Two Sessions </w:t>
      </w:r>
      <w:r w:rsidRPr="004C6C53">
        <w:rPr>
          <w:rStyle w:val="StyleUnderline"/>
        </w:rPr>
        <w:t xml:space="preserve">that </w:t>
      </w:r>
      <w:proofErr w:type="spellStart"/>
      <w:r w:rsidRPr="004C6C53">
        <w:rPr>
          <w:rStyle w:val="StyleUnderline"/>
        </w:rPr>
        <w:t>Longmay</w:t>
      </w:r>
      <w:proofErr w:type="spellEnd"/>
      <w:r w:rsidRPr="004C6C53">
        <w:rPr>
          <w:rStyle w:val="StyleUnderline"/>
        </w:rPr>
        <w:t xml:space="preserve"> has never been late in paying its 80,000 employees</w:t>
      </w:r>
      <w:r w:rsidRPr="004C6C53">
        <w:rPr>
          <w:sz w:val="16"/>
        </w:rPr>
        <w:t xml:space="preserve">, adding that “not even a penny is </w:t>
      </w:r>
      <w:proofErr w:type="spellStart"/>
      <w:r w:rsidRPr="004C6C53">
        <w:rPr>
          <w:sz w:val="16"/>
        </w:rPr>
        <w:t>over due</w:t>
      </w:r>
      <w:proofErr w:type="spellEnd"/>
      <w:r w:rsidRPr="004C6C53">
        <w:rPr>
          <w:sz w:val="16"/>
        </w:rPr>
        <w:t xml:space="preserve"> so far”. “We must live, </w:t>
      </w:r>
      <w:proofErr w:type="gramStart"/>
      <w:r w:rsidRPr="004C6C53">
        <w:rPr>
          <w:sz w:val="16"/>
        </w:rPr>
        <w:t>We</w:t>
      </w:r>
      <w:proofErr w:type="gramEnd"/>
      <w:r w:rsidRPr="004C6C53">
        <w:rPr>
          <w:sz w:val="16"/>
        </w:rPr>
        <w:t xml:space="preserve"> must eat” while some others read </w:t>
      </w:r>
      <w:r w:rsidRPr="004C6C53">
        <w:rPr>
          <w:rStyle w:val="StyleUnderline"/>
        </w:rPr>
        <w:t xml:space="preserve">“Lu </w:t>
      </w:r>
      <w:proofErr w:type="spellStart"/>
      <w:r w:rsidRPr="004C6C53">
        <w:rPr>
          <w:rStyle w:val="StyleUnderline"/>
        </w:rPr>
        <w:t>Hao</w:t>
      </w:r>
      <w:proofErr w:type="spellEnd"/>
      <w:r w:rsidRPr="004C6C53">
        <w:rPr>
          <w:rStyle w:val="StyleUnderline"/>
        </w:rPr>
        <w:t xml:space="preserve"> tells lies while his eyes are wide open”, protesters answered the governor in a recent protest. To mitigate unwanted consequences resulted from the job cuts, the central government has promised to spend about RMB100 billions</w:t>
      </w:r>
      <w:r w:rsidRPr="004C6C53">
        <w:rPr>
          <w:sz w:val="16"/>
        </w:rPr>
        <w:t xml:space="preserve"> ($15 billions) </w:t>
      </w:r>
      <w:r w:rsidRPr="004C6C53">
        <w:rPr>
          <w:rStyle w:val="StyleUnderline"/>
        </w:rPr>
        <w:t>in resettlement</w:t>
      </w:r>
      <w:r w:rsidRPr="004C6C53">
        <w:rPr>
          <w:sz w:val="16"/>
        </w:rPr>
        <w:t xml:space="preserve"> for the laid-off workers while calling local governments and companies themselves to contribute efforts and share the costs. </w:t>
      </w:r>
      <w:r w:rsidRPr="004C6C53">
        <w:rPr>
          <w:rStyle w:val="StyleUnderline"/>
        </w:rPr>
        <w:t>However, effective implementation of the resettlement plan is questionable because local governments which are asked to provide help in reducing overcapacity are also losing big after their main revenue contributors go broke.</w:t>
      </w:r>
      <w:r w:rsidRPr="004C6C53">
        <w:rPr>
          <w:sz w:val="16"/>
        </w:rPr>
        <w:t xml:space="preserve"> In Daqing for example, a city affluent with oil resources in Heilongjiang Province, the falling of oil price has stagnated the city’s GDP growth for the first time in 30 years, causing 10 billion RMB loss of provincial revenue. </w:t>
      </w:r>
      <w:r w:rsidRPr="004C6C53">
        <w:rPr>
          <w:rStyle w:val="StyleUnderline"/>
        </w:rPr>
        <w:t>Weakened local fiscal capacity caused by low commodity price and high labor cost will make local government-led labor relocation practically difficult, particularly in coal, oil or steel-dependent regions.</w:t>
      </w:r>
    </w:p>
    <w:p w:rsidR="000B7D6F" w:rsidRPr="004C6C53" w:rsidRDefault="000B7D6F" w:rsidP="000B7D6F">
      <w:r w:rsidRPr="004C6C53">
        <w:t xml:space="preserve"> </w:t>
      </w:r>
    </w:p>
    <w:p w:rsidR="000B7D6F" w:rsidRPr="004C6C53" w:rsidRDefault="000B7D6F" w:rsidP="000B7D6F"/>
    <w:p w:rsidR="000B7D6F" w:rsidRPr="004C6C53" w:rsidRDefault="000B7D6F" w:rsidP="000B7D6F">
      <w:pPr>
        <w:pStyle w:val="Heading2"/>
        <w:rPr>
          <w:rFonts w:cs="Arial"/>
        </w:rPr>
      </w:pPr>
      <w:proofErr w:type="spellStart"/>
      <w:r w:rsidRPr="004C6C53">
        <w:rPr>
          <w:rFonts w:cs="Arial"/>
        </w:rPr>
        <w:t>misc</w:t>
      </w:r>
      <w:proofErr w:type="spellEnd"/>
      <w:r w:rsidRPr="004C6C53">
        <w:rPr>
          <w:rFonts w:cs="Arial"/>
        </w:rPr>
        <w:t xml:space="preserve"> internals</w:t>
      </w:r>
    </w:p>
    <w:p w:rsidR="000B7D6F" w:rsidRPr="004C6C53" w:rsidRDefault="000B7D6F" w:rsidP="000B7D6F">
      <w:pPr>
        <w:pStyle w:val="Heading3"/>
        <w:rPr>
          <w:rFonts w:cs="Arial"/>
        </w:rPr>
      </w:pPr>
      <w:r w:rsidRPr="004C6C53">
        <w:rPr>
          <w:rFonts w:cs="Arial"/>
        </w:rPr>
        <w:t>nationalism</w:t>
      </w:r>
    </w:p>
    <w:p w:rsidR="000B7D6F" w:rsidRPr="004C6C53" w:rsidRDefault="000B7D6F" w:rsidP="000B7D6F">
      <w:pPr>
        <w:pStyle w:val="Heading4"/>
        <w:rPr>
          <w:rFonts w:cs="Arial"/>
        </w:rPr>
      </w:pPr>
      <w:r w:rsidRPr="004C6C53">
        <w:rPr>
          <w:rFonts w:cs="Arial"/>
        </w:rPr>
        <w:t>Xi is utilizing his power to stoke nationalism—it’s a tool to distract the people</w:t>
      </w:r>
    </w:p>
    <w:p w:rsidR="000B7D6F" w:rsidRPr="004C6C53" w:rsidRDefault="000B7D6F" w:rsidP="000B7D6F">
      <w:r w:rsidRPr="004C6C53">
        <w:rPr>
          <w:rStyle w:val="Style13ptBold"/>
        </w:rPr>
        <w:t xml:space="preserve">Osnos 14 </w:t>
      </w:r>
      <w:r w:rsidRPr="004C6C53">
        <w:t xml:space="preserve">March 31st, 2014 11:28 AM ET Evan Osnos is a nonresident fellow in the John L. Thornton China Center, part of the Foreign Policy Program at Brookings </w:t>
      </w:r>
      <w:hyperlink r:id="rId27" w:history="1">
        <w:r w:rsidRPr="004C6C53">
          <w:rPr>
            <w:rStyle w:val="Hyperlink"/>
          </w:rPr>
          <w:t>http://globalpublicsquare.blogs.cnn.com/2014/03/31/osnos-playing-with-chinese-nationalism-a-dangerous-game/</w:t>
        </w:r>
      </w:hyperlink>
      <w:r w:rsidRPr="004C6C53">
        <w:t xml:space="preserve"> “Playing with Chinese nationalism a dangerous game” //LKJ</w:t>
      </w:r>
    </w:p>
    <w:p w:rsidR="000B7D6F" w:rsidRPr="00821637" w:rsidRDefault="000B7D6F" w:rsidP="000B7D6F">
      <w:pPr>
        <w:rPr>
          <w:rStyle w:val="StyleUnderline"/>
        </w:rPr>
      </w:pPr>
      <w:r w:rsidRPr="004C6C53">
        <w:rPr>
          <w:sz w:val="16"/>
        </w:rPr>
        <w:t xml:space="preserve">What do you make of Chinese President </w:t>
      </w:r>
      <w:r w:rsidRPr="004C6C53">
        <w:rPr>
          <w:rStyle w:val="StyleUnderline"/>
        </w:rPr>
        <w:t>Xi Jinping, the nationalism – people worry about the belligerence.</w:t>
      </w:r>
      <w:r w:rsidRPr="004C6C53">
        <w:rPr>
          <w:sz w:val="16"/>
        </w:rPr>
        <w:t xml:space="preserve"> Do you think this is part of a kind of a new China, or should we look at the Malaysian Airlines response as a one-off, a very unusual situation? I think </w:t>
      </w:r>
      <w:r w:rsidRPr="004C6C53">
        <w:rPr>
          <w:rStyle w:val="StyleUnderline"/>
        </w:rPr>
        <w:t xml:space="preserve">what we see here is an evolving toolbox that the Chinese government is using. Xi Jinping, the new president, has used it very effectively. </w:t>
      </w:r>
      <w:r w:rsidRPr="004C6C53">
        <w:rPr>
          <w:rStyle w:val="Emphasis"/>
        </w:rPr>
        <w:t>When he feels trouble and tension at home, it’s convenient for him to push it onto some of the political issues that they've identified overseas</w:t>
      </w:r>
      <w:r w:rsidRPr="004C6C53">
        <w:rPr>
          <w:sz w:val="16"/>
        </w:rPr>
        <w:t xml:space="preserve">. And Southeast Asia, these </w:t>
      </w:r>
      <w:r w:rsidRPr="004C6C53">
        <w:rPr>
          <w:rStyle w:val="StyleUnderline"/>
        </w:rPr>
        <w:t>territorial conflicts</w:t>
      </w:r>
      <w:r w:rsidRPr="004C6C53">
        <w:rPr>
          <w:sz w:val="16"/>
        </w:rPr>
        <w:t xml:space="preserve"> – with the Philippines, with Vietnam, and, of course, with Japan in the East China Sea – </w:t>
      </w:r>
      <w:r w:rsidRPr="004C6C53">
        <w:rPr>
          <w:rStyle w:val="Emphasis"/>
        </w:rPr>
        <w:t>are hugely sensitive</w:t>
      </w:r>
      <w:r w:rsidRPr="004C6C53">
        <w:rPr>
          <w:sz w:val="16"/>
        </w:rPr>
        <w:t xml:space="preserve">, </w:t>
      </w:r>
      <w:r w:rsidRPr="004C6C53">
        <w:rPr>
          <w:rStyle w:val="Emphasis"/>
        </w:rPr>
        <w:t xml:space="preserve">and they can rally the public easily around those issues. </w:t>
      </w:r>
      <w:r w:rsidRPr="004C6C53">
        <w:rPr>
          <w:rStyle w:val="StyleUnderline"/>
        </w:rPr>
        <w:t>It's worrisome because the truth is this is a dangerous game</w:t>
      </w:r>
      <w:r w:rsidRPr="004C6C53">
        <w:rPr>
          <w:sz w:val="16"/>
        </w:rPr>
        <w:t xml:space="preserve">. </w:t>
      </w:r>
      <w:r w:rsidRPr="004C6C53">
        <w:rPr>
          <w:rStyle w:val="StyleUnderline"/>
        </w:rPr>
        <w:t>When you get the public mobilized around these issues, it can move in all kinds of different directions.</w:t>
      </w:r>
      <w:r w:rsidRPr="004C6C53">
        <w:rPr>
          <w:sz w:val="16"/>
        </w:rPr>
        <w:t xml:space="preserve"> </w:t>
      </w:r>
      <w:r w:rsidRPr="004C6C53">
        <w:rPr>
          <w:rStyle w:val="StyleUnderline"/>
        </w:rPr>
        <w:t>So it may be targeted at Japan one day, but it can easily come around and start to focus on the Chinese the next day.</w:t>
      </w:r>
    </w:p>
    <w:p w:rsidR="000B7D6F" w:rsidRPr="004C6C53" w:rsidRDefault="000B7D6F" w:rsidP="000B7D6F">
      <w:pPr>
        <w:pStyle w:val="Heading3"/>
        <w:rPr>
          <w:rFonts w:cs="Arial"/>
        </w:rPr>
      </w:pPr>
      <w:r w:rsidRPr="004C6C53">
        <w:rPr>
          <w:rFonts w:cs="Arial"/>
        </w:rPr>
        <w:t xml:space="preserve">corruption </w:t>
      </w:r>
    </w:p>
    <w:p w:rsidR="000B7D6F" w:rsidRPr="004C6C53" w:rsidRDefault="000B7D6F" w:rsidP="000B7D6F">
      <w:pPr>
        <w:pStyle w:val="Heading4"/>
        <w:rPr>
          <w:rStyle w:val="StyleUnderline"/>
          <w:rFonts w:cs="Arial"/>
          <w:u w:val="none"/>
        </w:rPr>
      </w:pPr>
      <w:r w:rsidRPr="004C6C53">
        <w:rPr>
          <w:rStyle w:val="StyleUnderline"/>
          <w:rFonts w:cs="Arial"/>
          <w:u w:val="none"/>
        </w:rPr>
        <w:t>Xi’s reforms only worsen corruption – structural flaws give politicians too much economic power, and reforms provide incentives to be corrupt. Only systemic changes can solve.</w:t>
      </w:r>
    </w:p>
    <w:p w:rsidR="000B7D6F" w:rsidRPr="004C6C53" w:rsidRDefault="000B7D6F" w:rsidP="000B7D6F">
      <w:pPr>
        <w:rPr>
          <w:rStyle w:val="Style13ptBold"/>
          <w:b w:val="0"/>
        </w:rPr>
      </w:pPr>
      <w:r w:rsidRPr="004C6C53">
        <w:rPr>
          <w:rStyle w:val="Style13ptBold"/>
        </w:rPr>
        <w:t xml:space="preserve">Huang 15 </w:t>
      </w:r>
      <w:r w:rsidRPr="004C6C53">
        <w:rPr>
          <w:rStyle w:val="Style13ptBold"/>
          <w:b w:val="0"/>
        </w:rPr>
        <w:t xml:space="preserve">(Yukon Huang, Senior Associate in the Carnegie Asia Program, “The Truth About Chinese Corruption,” The Diplomat, 29 May 2015, </w:t>
      </w:r>
      <w:hyperlink r:id="rId28" w:history="1">
        <w:r w:rsidRPr="004C6C53">
          <w:rPr>
            <w:rStyle w:val="Hyperlink"/>
          </w:rPr>
          <w:t>http://thediplomat.com/2015/05/the-truth-about-chinese-corruption/</w:t>
        </w:r>
      </w:hyperlink>
      <w:r w:rsidRPr="004C6C53">
        <w:rPr>
          <w:rStyle w:val="Style13ptBold"/>
          <w:b w:val="0"/>
        </w:rPr>
        <w:t>, *</w:t>
      </w:r>
      <w:r w:rsidRPr="004C6C53">
        <w:rPr>
          <w:rStyle w:val="Style13ptBold"/>
          <w:b w:val="0"/>
          <w:i/>
        </w:rPr>
        <w:t>fc</w:t>
      </w:r>
      <w:r w:rsidRPr="004C6C53">
        <w:rPr>
          <w:rStyle w:val="Style13ptBold"/>
          <w:b w:val="0"/>
        </w:rPr>
        <w:t>)</w:t>
      </w:r>
    </w:p>
    <w:p w:rsidR="000B7D6F" w:rsidRPr="004C6C53" w:rsidRDefault="000B7D6F" w:rsidP="000B7D6F">
      <w:pPr>
        <w:rPr>
          <w:sz w:val="16"/>
        </w:rPr>
      </w:pPr>
      <w:r w:rsidRPr="004C6C53">
        <w:rPr>
          <w:rStyle w:val="StyleUnderline"/>
        </w:rPr>
        <w:t>The current corruption campaign is heavy on dealing with non</w:t>
      </w:r>
      <w:r w:rsidRPr="004C6C53">
        <w:rPr>
          <w:rStyle w:val="StyleUnderline"/>
          <w:rFonts w:ascii="Cambria Math" w:hAnsi="Cambria Math" w:cs="Cambria Math"/>
        </w:rPr>
        <w:t>‐</w:t>
      </w:r>
      <w:r w:rsidRPr="004C6C53">
        <w:rPr>
          <w:rStyle w:val="StyleUnderline"/>
        </w:rPr>
        <w:t>structural factors and moral suasion by trying to reign in bribes and greed through tougher penalties.</w:t>
      </w:r>
      <w:r w:rsidRPr="004C6C53">
        <w:rPr>
          <w:sz w:val="16"/>
        </w:rPr>
        <w:t xml:space="preserve"> The chance of going to jail for corruption, according to one study, is only 3 percent in China – making corruption a low risk, high return gamble. Persecuting more “tigers and flies” changes the risk-benefit calculation. </w:t>
      </w:r>
      <w:r w:rsidRPr="004C6C53">
        <w:rPr>
          <w:rStyle w:val="StyleUnderline"/>
        </w:rPr>
        <w:t>The recent scaling back of salaries for senior executives in state-owned enterprises is another symbolic gesture but one that is unlikely to help, since it widens the gap between what Chinese SOE managers are paid compared to their private sector counterparts abroad as well as domestically.</w:t>
      </w:r>
      <w:r w:rsidRPr="004C6C53">
        <w:rPr>
          <w:sz w:val="16"/>
        </w:rPr>
        <w:t xml:space="preserve"> </w:t>
      </w:r>
      <w:r w:rsidRPr="004C6C53">
        <w:rPr>
          <w:rStyle w:val="Emphasis"/>
        </w:rPr>
        <w:t>This will only increase the incentives to be corrupt.</w:t>
      </w:r>
      <w:r w:rsidRPr="004C6C53">
        <w:rPr>
          <w:sz w:val="16"/>
        </w:rPr>
        <w:t xml:space="preserve"> Ultimately, </w:t>
      </w:r>
      <w:r w:rsidRPr="004C6C53">
        <w:rPr>
          <w:rStyle w:val="Emphasis"/>
        </w:rPr>
        <w:t xml:space="preserve">Xi will succeed only if more is done to address the structural factors driving corruption. </w:t>
      </w:r>
      <w:r w:rsidRPr="004C6C53">
        <w:rPr>
          <w:rStyle w:val="StyleUnderline"/>
        </w:rPr>
        <w:t>This means breaking the corruptive relationships between the key players in the dual economy by separating the roles and responsibilities of the major agents driving China’s system – the Party, the government, enterprises, and banks.</w:t>
      </w:r>
      <w:r w:rsidRPr="004C6C53">
        <w:rPr>
          <w:sz w:val="16"/>
        </w:rPr>
        <w:t xml:space="preserve"> At present, </w:t>
      </w:r>
      <w:r w:rsidRPr="004C6C53">
        <w:rPr>
          <w:rStyle w:val="StyleUnderline"/>
        </w:rPr>
        <w:t>there is no firewall between the roles of the government and the Party and their influence on enterprises and state</w:t>
      </w:r>
      <w:r w:rsidRPr="004C6C53">
        <w:rPr>
          <w:rStyle w:val="StyleUnderline"/>
          <w:rFonts w:ascii="Cambria Math" w:hAnsi="Cambria Math" w:cs="Cambria Math"/>
        </w:rPr>
        <w:t>‐</w:t>
      </w:r>
      <w:r w:rsidRPr="004C6C53">
        <w:rPr>
          <w:rStyle w:val="StyleUnderline"/>
        </w:rPr>
        <w:t>owned banks. While on paper the economy has become increasingly driven by the private sector, the influence of the state permeates much of the decision</w:t>
      </w:r>
      <w:r w:rsidRPr="004C6C53">
        <w:rPr>
          <w:rStyle w:val="StyleUnderline"/>
          <w:rFonts w:ascii="Cambria Math" w:hAnsi="Cambria Math" w:cs="Cambria Math"/>
        </w:rPr>
        <w:t>‐</w:t>
      </w:r>
      <w:r w:rsidRPr="004C6C53">
        <w:rPr>
          <w:rStyle w:val="StyleUnderline"/>
        </w:rPr>
        <w:t>making among economic entities regardless of their formal ownership structures. The heads of all the major SOEs and state</w:t>
      </w:r>
      <w:r w:rsidRPr="004C6C53">
        <w:rPr>
          <w:rStyle w:val="StyleUnderline"/>
          <w:rFonts w:ascii="Cambria Math" w:hAnsi="Cambria Math" w:cs="Cambria Math"/>
        </w:rPr>
        <w:t>‐</w:t>
      </w:r>
      <w:r w:rsidRPr="004C6C53">
        <w:rPr>
          <w:rStyle w:val="StyleUnderline"/>
        </w:rPr>
        <w:t>owned banks are appointed by the Party’s Central Organization Department</w:t>
      </w:r>
      <w:r w:rsidRPr="004C6C53">
        <w:rPr>
          <w:sz w:val="16"/>
        </w:rPr>
        <w:t xml:space="preserve"> and rotated periodically, </w:t>
      </w:r>
      <w:r w:rsidRPr="004C6C53">
        <w:rPr>
          <w:rStyle w:val="StyleUnderline"/>
        </w:rPr>
        <w:t xml:space="preserve">with their appointments shaped more by their political standing than their commercial expertise. </w:t>
      </w:r>
      <w:r w:rsidRPr="004C6C53">
        <w:rPr>
          <w:sz w:val="16"/>
        </w:rPr>
        <w:t xml:space="preserve">All the </w:t>
      </w:r>
      <w:r w:rsidRPr="004C6C53">
        <w:rPr>
          <w:rStyle w:val="StyleUnderline"/>
        </w:rPr>
        <w:t xml:space="preserve">key administrative officials, such as the governors of provinces and mayors, are one step down in the power structure than the Party Secretaries shadowing those positions. </w:t>
      </w:r>
      <w:r w:rsidRPr="004C6C53">
        <w:rPr>
          <w:rStyle w:val="Emphasis"/>
        </w:rPr>
        <w:t xml:space="preserve">This has created parallel Party and administrative structures that make it difficult to separate the oversight and executive roles of officials. </w:t>
      </w:r>
      <w:r w:rsidRPr="004C6C53">
        <w:rPr>
          <w:sz w:val="16"/>
        </w:rPr>
        <w:t>The focus of much of the attention in the current corruption campaign lies in the state</w:t>
      </w:r>
      <w:r w:rsidRPr="004C6C53">
        <w:rPr>
          <w:rFonts w:ascii="Cambria Math" w:hAnsi="Cambria Math" w:cs="Cambria Math"/>
          <w:sz w:val="16"/>
        </w:rPr>
        <w:t>‐</w:t>
      </w:r>
      <w:r w:rsidRPr="004C6C53">
        <w:rPr>
          <w:sz w:val="16"/>
        </w:rPr>
        <w:t xml:space="preserve">owned commercial banks and enterprises. </w:t>
      </w:r>
      <w:r w:rsidRPr="004C6C53">
        <w:rPr>
          <w:rStyle w:val="StyleUnderline"/>
        </w:rPr>
        <w:t>The Third Plenum policy statement promulgated by the new leadership in late 2013 indicated that the market should be dominant in guiding the economy. But the same statement also mentioned that the state will still play an important role. Reconciling these two contradictory sentiments is critical to dealing with the systemic factors driving corruption. Most of the corruptive behaviors lie in the state’s control over resources and financing, and the influence of local officials on their distribution. Privatizing those SOEs that do not play a strategic role would be a tangible first step.</w:t>
      </w:r>
      <w:r w:rsidRPr="004C6C53">
        <w:rPr>
          <w:sz w:val="16"/>
        </w:rPr>
        <w:t xml:space="preserve"> But thus far, </w:t>
      </w:r>
      <w:r w:rsidRPr="004C6C53">
        <w:rPr>
          <w:rStyle w:val="StyleUnderline"/>
        </w:rPr>
        <w:t>the government’s intention has been less dramatic</w:t>
      </w:r>
      <w:r w:rsidRPr="004C6C53">
        <w:rPr>
          <w:sz w:val="16"/>
        </w:rPr>
        <w:t xml:space="preserve">: advocating more diversified ownership by allowing private interests to purchase minority shares. </w:t>
      </w:r>
      <w:r w:rsidRPr="004C6C53">
        <w:rPr>
          <w:rStyle w:val="StyleUnderline"/>
        </w:rPr>
        <w:t>Without the power to influence decisions, however, the private sector has shown little interest in investing in these SOEs.</w:t>
      </w:r>
      <w:r w:rsidRPr="004C6C53">
        <w:rPr>
          <w:sz w:val="16"/>
        </w:rPr>
        <w:t xml:space="preserve"> Similarly the </w:t>
      </w:r>
      <w:r w:rsidRPr="004C6C53">
        <w:rPr>
          <w:rStyle w:val="StyleUnderline"/>
        </w:rPr>
        <w:t>state</w:t>
      </w:r>
      <w:r w:rsidRPr="004C6C53">
        <w:rPr>
          <w:rStyle w:val="StyleUnderline"/>
          <w:rFonts w:ascii="Cambria Math" w:hAnsi="Cambria Math" w:cs="Cambria Math"/>
        </w:rPr>
        <w:t>‐</w:t>
      </w:r>
      <w:r w:rsidRPr="004C6C53">
        <w:rPr>
          <w:rStyle w:val="StyleUnderline"/>
        </w:rPr>
        <w:t>owned banks have an outsized influence on economic activity through their preferential access to the huge savings of Chinese households. The pressure that these banks feel to enter into transactions that are unduly influenced by Party and local officials is a major vulnerability in the current system. Abusive land practices are now being addressed as part of the new urbanization program, but doing so means tackling some very sensitive issues, including the rights of individual farmers to sell land</w:t>
      </w:r>
      <w:r w:rsidRPr="004C6C53">
        <w:rPr>
          <w:sz w:val="16"/>
        </w:rPr>
        <w:t xml:space="preserve"> that historically was under collective ownership. </w:t>
      </w:r>
      <w:r w:rsidRPr="004C6C53">
        <w:rPr>
          <w:rStyle w:val="StyleUnderline"/>
        </w:rPr>
        <w:t xml:space="preserve">In urban areas, it will be necessary to put in place a more transparent system for developing land parcels that would eliminate much of the illicit activities that have flourished in recent years. </w:t>
      </w:r>
      <w:r w:rsidRPr="004C6C53">
        <w:rPr>
          <w:sz w:val="16"/>
        </w:rPr>
        <w:t xml:space="preserve">For these issues, the problem is that accountability is diffuse and regulatory versus executive roles are blurred. </w:t>
      </w:r>
      <w:r w:rsidRPr="004C6C53">
        <w:rPr>
          <w:rStyle w:val="Emphasis"/>
        </w:rPr>
        <w:t>Clarifying these relationships would require some form of political liberalization to build the necessary mechanisms that would make it more difficult for corruption to be sustainable.</w:t>
      </w:r>
      <w:r w:rsidRPr="004C6C53">
        <w:rPr>
          <w:sz w:val="16"/>
        </w:rPr>
        <w:t xml:space="preserve"> </w:t>
      </w:r>
      <w:r w:rsidRPr="004C6C53">
        <w:rPr>
          <w:rStyle w:val="StyleUnderline"/>
        </w:rPr>
        <w:t>Many of these transgressions can only be revealed by more transparency and allowing the public to play a watchdog role.</w:t>
      </w:r>
      <w:r w:rsidRPr="004C6C53">
        <w:rPr>
          <w:sz w:val="16"/>
        </w:rPr>
        <w:t xml:space="preserve"> Yet in today’s environment, for an individual or civic group to do so is risky. </w:t>
      </w:r>
    </w:p>
    <w:p w:rsidR="000B7D6F" w:rsidRPr="004C6C53" w:rsidRDefault="000B7D6F" w:rsidP="000B7D6F"/>
    <w:p w:rsidR="000B7D6F" w:rsidRPr="004C6C53" w:rsidRDefault="000B7D6F" w:rsidP="000B7D6F">
      <w:pPr>
        <w:pStyle w:val="Heading4"/>
        <w:rPr>
          <w:rFonts w:cs="Arial"/>
        </w:rPr>
      </w:pPr>
      <w:r w:rsidRPr="004C6C53">
        <w:rPr>
          <w:rFonts w:cs="Arial"/>
        </w:rPr>
        <w:t>Xi’s reform only worsen corruption – hides systemic problems by focusing on individual instances of corruption.</w:t>
      </w:r>
    </w:p>
    <w:p w:rsidR="000B7D6F" w:rsidRPr="004C6C53" w:rsidRDefault="000B7D6F" w:rsidP="000B7D6F">
      <w:pPr>
        <w:rPr>
          <w:rStyle w:val="Style13ptBold"/>
          <w:b w:val="0"/>
        </w:rPr>
      </w:pPr>
      <w:r w:rsidRPr="004C6C53">
        <w:rPr>
          <w:rStyle w:val="Style13ptBold"/>
        </w:rPr>
        <w:t xml:space="preserve">Jones 14 </w:t>
      </w:r>
      <w:r w:rsidRPr="004C6C53">
        <w:rPr>
          <w:rStyle w:val="Style13ptBold"/>
          <w:b w:val="0"/>
        </w:rPr>
        <w:t>(David Martin Jones, Reader in the School of Political Science and International Studies at the University of Queensland and a fellow of the Australian Institute for Progress and the Institute of Public Affairs, “Managing the China Dream: Communist Party politics after the Tiananmen incident,” Australian Journal of Political Science, Vol. 49 No. 1, 2014, *</w:t>
      </w:r>
      <w:r w:rsidRPr="004C6C53">
        <w:rPr>
          <w:rStyle w:val="Style13ptBold"/>
          <w:b w:val="0"/>
          <w:i/>
        </w:rPr>
        <w:t>fc</w:t>
      </w:r>
      <w:r w:rsidRPr="004C6C53">
        <w:rPr>
          <w:rStyle w:val="Style13ptBold"/>
          <w:b w:val="0"/>
        </w:rPr>
        <w:t>)</w:t>
      </w:r>
    </w:p>
    <w:p w:rsidR="000B7D6F" w:rsidRPr="004C6C53" w:rsidRDefault="000B7D6F" w:rsidP="000B7D6F">
      <w:pPr>
        <w:rPr>
          <w:sz w:val="16"/>
        </w:rPr>
      </w:pPr>
      <w:r w:rsidRPr="004C6C53">
        <w:rPr>
          <w:sz w:val="16"/>
        </w:rPr>
        <w:t xml:space="preserve">Indeed, </w:t>
      </w:r>
      <w:r w:rsidRPr="004C6C53">
        <w:rPr>
          <w:rStyle w:val="StyleUnderline"/>
        </w:rPr>
        <w:t xml:space="preserve">the downside of Xi Jinping’s ‘China Dream’ is that </w:t>
      </w:r>
      <w:r w:rsidRPr="004C6C53">
        <w:rPr>
          <w:rStyle w:val="Emphasis"/>
        </w:rPr>
        <w:t>scandals are often covered up and corruption is rife among a ‘black collar’ class of local officials.</w:t>
      </w:r>
      <w:r w:rsidRPr="004C6C53">
        <w:rPr>
          <w:sz w:val="16"/>
        </w:rPr>
        <w:t xml:space="preserve"> As McGregor observes, ‘</w:t>
      </w:r>
      <w:r w:rsidRPr="004C6C53">
        <w:rPr>
          <w:rStyle w:val="StyleUnderline"/>
        </w:rPr>
        <w:t>corruption thrives in sectors with heavy state involvement and considerable room for administrative discretion: customs, taxation, the sale of land … and any other sector dependent on state regulation’</w:t>
      </w:r>
      <w:r w:rsidRPr="004C6C53">
        <w:rPr>
          <w:sz w:val="16"/>
        </w:rPr>
        <w:t xml:space="preserve"> (141). Corruption can reach the highest levels. In 2002, corruption brought down Shanghai Party Secretary Chen </w:t>
      </w:r>
      <w:proofErr w:type="spellStart"/>
      <w:r w:rsidRPr="004C6C53">
        <w:rPr>
          <w:sz w:val="16"/>
        </w:rPr>
        <w:t>Liangyu</w:t>
      </w:r>
      <w:proofErr w:type="spellEnd"/>
      <w:r w:rsidRPr="004C6C53">
        <w:rPr>
          <w:sz w:val="16"/>
        </w:rPr>
        <w:t xml:space="preserve">, and in 2012 Chongqing Party Chief and Central Committee of the Politburo member, Bo </w:t>
      </w:r>
      <w:proofErr w:type="spellStart"/>
      <w:r w:rsidRPr="004C6C53">
        <w:rPr>
          <w:sz w:val="16"/>
        </w:rPr>
        <w:t>Xilai</w:t>
      </w:r>
      <w:proofErr w:type="spellEnd"/>
      <w:r w:rsidRPr="004C6C53">
        <w:rPr>
          <w:sz w:val="16"/>
        </w:rPr>
        <w:t xml:space="preserve">, suffered a similar fate in a trial that received national and international attention. Significantly, </w:t>
      </w:r>
      <w:r w:rsidRPr="004C6C53">
        <w:rPr>
          <w:rStyle w:val="StyleUnderline"/>
        </w:rPr>
        <w:t>the party pursues corrupt officials internally, through the Central Commission for Discipline Inspection, rather than openly through the legal system.</w:t>
      </w:r>
      <w:r w:rsidRPr="004C6C53">
        <w:rPr>
          <w:sz w:val="16"/>
        </w:rPr>
        <w:t xml:space="preserve"> Under a procedure known as </w:t>
      </w:r>
      <w:proofErr w:type="spellStart"/>
      <w:r w:rsidRPr="004C6C53">
        <w:rPr>
          <w:sz w:val="16"/>
        </w:rPr>
        <w:t>shanggui</w:t>
      </w:r>
      <w:proofErr w:type="spellEnd"/>
      <w:r w:rsidRPr="004C6C53">
        <w:rPr>
          <w:sz w:val="16"/>
        </w:rPr>
        <w:t xml:space="preserve">, or double regulation, the commission holds suspects for interrogation until a decision is reached on whether to proceed against them. </w:t>
      </w:r>
      <w:r w:rsidRPr="004C6C53">
        <w:rPr>
          <w:rStyle w:val="StyleUnderline"/>
        </w:rPr>
        <w:t xml:space="preserve">Only after the party has decided and expelled the erring member is the case referred to the state prosecutor. The presentation of corruption as a form of individual moral degeneracy </w:t>
      </w:r>
      <w:r w:rsidRPr="004C6C53">
        <w:rPr>
          <w:sz w:val="16"/>
        </w:rPr>
        <w:t xml:space="preserve">in cases like that of Bo </w:t>
      </w:r>
      <w:proofErr w:type="spellStart"/>
      <w:r w:rsidRPr="004C6C53">
        <w:rPr>
          <w:sz w:val="16"/>
        </w:rPr>
        <w:t>Xilai</w:t>
      </w:r>
      <w:proofErr w:type="spellEnd"/>
      <w:r w:rsidRPr="004C6C53">
        <w:rPr>
          <w:sz w:val="16"/>
        </w:rPr>
        <w:t xml:space="preserve"> and his wife </w:t>
      </w:r>
      <w:r w:rsidRPr="004C6C53">
        <w:rPr>
          <w:rStyle w:val="Emphasis"/>
        </w:rPr>
        <w:t xml:space="preserve">only serves to mask the systemic problem of opacity and an absence of constitutional limits on the party’s exercise of power. </w:t>
      </w:r>
      <w:r w:rsidRPr="004C6C53">
        <w:rPr>
          <w:rStyle w:val="StyleUnderline"/>
        </w:rPr>
        <w:t xml:space="preserve">Equally secretive is the Central </w:t>
      </w:r>
      <w:proofErr w:type="spellStart"/>
      <w:r w:rsidRPr="004C6C53">
        <w:rPr>
          <w:rStyle w:val="StyleUnderline"/>
        </w:rPr>
        <w:t>Organisation</w:t>
      </w:r>
      <w:proofErr w:type="spellEnd"/>
      <w:r w:rsidRPr="004C6C53">
        <w:rPr>
          <w:rStyle w:val="StyleUnderline"/>
        </w:rPr>
        <w:t xml:space="preserve"> Department, which controls appointments in the party state. This ‘public relations branch’ of the party exercises extraordinary administrative power, influencing every state body and many nominally private bodies throughout the country. </w:t>
      </w:r>
      <w:r w:rsidRPr="004C6C53">
        <w:rPr>
          <w:sz w:val="16"/>
        </w:rPr>
        <w:t xml:space="preserve">As McGregor explains, a similar entity in Washington would: oversee the appointment of the entire US cabinet, state governors ... mayors of major cities, … the chief executives … of the largest US companies, the justices on the supreme court, the editors of The New York Times, the Wall Street Journal and The Washington Post, the bosses of the TV networks and cable stations and the heads of think tanks’ (72). At the heart of the state’s political </w:t>
      </w:r>
      <w:proofErr w:type="spellStart"/>
      <w:r w:rsidRPr="004C6C53">
        <w:rPr>
          <w:sz w:val="16"/>
        </w:rPr>
        <w:t>organisation</w:t>
      </w:r>
      <w:proofErr w:type="spellEnd"/>
      <w:r w:rsidRPr="004C6C53">
        <w:rPr>
          <w:sz w:val="16"/>
        </w:rPr>
        <w:t xml:space="preserve">, then, is a version of the Soviet </w:t>
      </w:r>
      <w:proofErr w:type="spellStart"/>
      <w:r w:rsidRPr="004C6C53">
        <w:rPr>
          <w:sz w:val="16"/>
        </w:rPr>
        <w:t>nomenclatura</w:t>
      </w:r>
      <w:proofErr w:type="spellEnd"/>
      <w:r w:rsidRPr="004C6C53">
        <w:rPr>
          <w:sz w:val="16"/>
        </w:rPr>
        <w:t xml:space="preserve"> system. As jailed Nobel Peace Prize laureate, Liu Xiaobo, told </w:t>
      </w:r>
      <w:proofErr w:type="spellStart"/>
      <w:r w:rsidRPr="004C6C53">
        <w:rPr>
          <w:sz w:val="16"/>
        </w:rPr>
        <w:t>Callick</w:t>
      </w:r>
      <w:proofErr w:type="spellEnd"/>
      <w:r w:rsidRPr="004C6C53">
        <w:rPr>
          <w:sz w:val="16"/>
        </w:rPr>
        <w:t xml:space="preserve"> shortly before his arrest, </w:t>
      </w:r>
      <w:r w:rsidRPr="004C6C53">
        <w:rPr>
          <w:rStyle w:val="StyleUnderline"/>
        </w:rPr>
        <w:t>‘everything is a state secret’.</w:t>
      </w:r>
      <w:r w:rsidRPr="004C6C53">
        <w:rPr>
          <w:sz w:val="16"/>
        </w:rPr>
        <w:t xml:space="preserve"> This is certainly the case where </w:t>
      </w:r>
      <w:r w:rsidRPr="004C6C53">
        <w:rPr>
          <w:rStyle w:val="StyleUnderline"/>
        </w:rPr>
        <w:t>the Politburo is concerned since it functions as an insiders’ club influenced by 300 families whose members have served on that peak body at various times since 1949, and who, over time, have evolved into a political elite</w:t>
      </w:r>
      <w:r w:rsidRPr="004C6C53">
        <w:rPr>
          <w:sz w:val="16"/>
        </w:rPr>
        <w:t xml:space="preserve"> (</w:t>
      </w:r>
      <w:proofErr w:type="spellStart"/>
      <w:r w:rsidRPr="004C6C53">
        <w:rPr>
          <w:sz w:val="16"/>
        </w:rPr>
        <w:t>Callick</w:t>
      </w:r>
      <w:proofErr w:type="spellEnd"/>
      <w:r w:rsidRPr="004C6C53">
        <w:rPr>
          <w:sz w:val="16"/>
        </w:rPr>
        <w:t xml:space="preserve">: 151). As </w:t>
      </w:r>
      <w:proofErr w:type="spellStart"/>
      <w:r w:rsidRPr="004C6C53">
        <w:rPr>
          <w:sz w:val="16"/>
        </w:rPr>
        <w:t>Callick</w:t>
      </w:r>
      <w:proofErr w:type="spellEnd"/>
      <w:r w:rsidRPr="004C6C53">
        <w:rPr>
          <w:sz w:val="16"/>
        </w:rPr>
        <w:t xml:space="preserve"> notes, </w:t>
      </w:r>
      <w:r w:rsidRPr="004C6C53">
        <w:rPr>
          <w:rStyle w:val="Emphasis"/>
        </w:rPr>
        <w:t xml:space="preserve">China lacks ‘an independent judicial system that has the capacity to enforce government and private compliance with the law’. </w:t>
      </w:r>
      <w:r w:rsidRPr="004C6C53">
        <w:rPr>
          <w:rStyle w:val="StyleUnderline"/>
        </w:rPr>
        <w:t xml:space="preserve">The Chinese focus is on rule by administrative law rather than the rule of law </w:t>
      </w:r>
      <w:r w:rsidRPr="004C6C53">
        <w:rPr>
          <w:sz w:val="16"/>
        </w:rPr>
        <w:t xml:space="preserve">(51). In order to sustain public virtue and respect for hierarchy in a country now </w:t>
      </w:r>
      <w:proofErr w:type="spellStart"/>
      <w:r w:rsidRPr="004C6C53">
        <w:rPr>
          <w:sz w:val="16"/>
        </w:rPr>
        <w:t>characterised</w:t>
      </w:r>
      <w:proofErr w:type="spellEnd"/>
      <w:r w:rsidRPr="004C6C53">
        <w:rPr>
          <w:sz w:val="16"/>
        </w:rPr>
        <w:t xml:space="preserve">, despite its Maoist roots, by high levels of income inequality, </w:t>
      </w:r>
      <w:r w:rsidRPr="004C6C53">
        <w:rPr>
          <w:rStyle w:val="StyleUnderline"/>
        </w:rPr>
        <w:t>the increasingly important propaganda division devotes considerable attention to reinventing traditional, rather than revolutionary, values to meet the needs of the party state.</w:t>
      </w:r>
      <w:r w:rsidRPr="004C6C53">
        <w:rPr>
          <w:sz w:val="16"/>
        </w:rPr>
        <w:t xml:space="preserve"> Brady observes that most remarkable was the reinvention of a state-sponsored, Confucian ideology, which selectively adapted Confucian principles to promote ‘a harmonious society’ in the 1990s (66). In choosing to adopt ‘selective concepts from Confucianism, the CCP has been very influenced by the experience of Singapore’ (Brady: 68). In Singapore, political leaders invented a tradition of ‘Asian values’ that advocated the Confucian concept of rule by virtue rather than rule of law, and adapted Confucian notions of filial piety and harmony to the needs of a modern authoritarian polity. The CPC has effectively mingled Confucian terms with the existing political language to disguise the fact that the political structure has not fundamentally changed. </w:t>
      </w:r>
      <w:proofErr w:type="spellStart"/>
      <w:r w:rsidRPr="004C6C53">
        <w:rPr>
          <w:sz w:val="16"/>
        </w:rPr>
        <w:t>Niquet</w:t>
      </w:r>
      <w:proofErr w:type="spellEnd"/>
      <w:r w:rsidRPr="004C6C53">
        <w:rPr>
          <w:sz w:val="16"/>
        </w:rPr>
        <w:t>, in her essay ‘</w:t>
      </w:r>
      <w:proofErr w:type="spellStart"/>
      <w:r w:rsidRPr="004C6C53">
        <w:rPr>
          <w:sz w:val="16"/>
        </w:rPr>
        <w:t>Confu</w:t>
      </w:r>
      <w:proofErr w:type="spellEnd"/>
      <w:r w:rsidRPr="004C6C53">
        <w:rPr>
          <w:sz w:val="16"/>
        </w:rPr>
        <w:t>-talk’, shows how Confucian concepts have also been selectively used in Chinese foreign policy to consolidate regional pre-eminence both at the hard- and soft-power levels (2012: 76).</w:t>
      </w:r>
    </w:p>
    <w:p w:rsidR="000B7D6F" w:rsidRPr="004C6C53" w:rsidRDefault="000B7D6F" w:rsidP="000B7D6F"/>
    <w:p w:rsidR="00F46829" w:rsidRPr="004C6C53" w:rsidRDefault="00077E9F" w:rsidP="003B6176">
      <w:pPr>
        <w:pStyle w:val="Heading1"/>
        <w:rPr>
          <w:rFonts w:cs="Arial"/>
        </w:rPr>
      </w:pPr>
      <w:r w:rsidRPr="004C6C53">
        <w:rPr>
          <w:rFonts w:cs="Arial"/>
        </w:rPr>
        <w:t>i</w:t>
      </w:r>
      <w:r w:rsidR="00F46829" w:rsidRPr="004C6C53">
        <w:rPr>
          <w:rFonts w:cs="Arial"/>
        </w:rPr>
        <w:t>mpacts</w:t>
      </w:r>
    </w:p>
    <w:p w:rsidR="00223AE9" w:rsidRPr="004C6C53" w:rsidRDefault="00223AE9" w:rsidP="00223AE9">
      <w:pPr>
        <w:pStyle w:val="Heading2"/>
        <w:rPr>
          <w:rFonts w:cs="Arial"/>
        </w:rPr>
      </w:pPr>
      <w:r w:rsidRPr="004C6C53">
        <w:rPr>
          <w:rFonts w:cs="Arial"/>
        </w:rPr>
        <w:t>2nc turns case</w:t>
      </w:r>
    </w:p>
    <w:p w:rsidR="00223AE9" w:rsidRPr="004C6C53" w:rsidRDefault="00223AE9" w:rsidP="00223AE9"/>
    <w:p w:rsidR="00223AE9" w:rsidRPr="004C6C53" w:rsidRDefault="00223AE9" w:rsidP="00223AE9">
      <w:pPr>
        <w:pStyle w:val="Heading3"/>
        <w:rPr>
          <w:rFonts w:cs="Arial"/>
        </w:rPr>
      </w:pPr>
      <w:r w:rsidRPr="004C6C53">
        <w:rPr>
          <w:rFonts w:cs="Arial"/>
        </w:rPr>
        <w:t>2nc – turns coop/rels</w:t>
      </w:r>
    </w:p>
    <w:p w:rsidR="00223AE9" w:rsidRPr="004C6C53" w:rsidRDefault="00223AE9" w:rsidP="00223AE9"/>
    <w:p w:rsidR="00223AE9" w:rsidRPr="004C6C53" w:rsidRDefault="00223AE9" w:rsidP="00223AE9">
      <w:pPr>
        <w:pStyle w:val="Heading4"/>
        <w:rPr>
          <w:rFonts w:cs="Arial"/>
        </w:rPr>
      </w:pPr>
      <w:r w:rsidRPr="004C6C53">
        <w:rPr>
          <w:rFonts w:cs="Arial"/>
        </w:rPr>
        <w:t>Turns the whole aff --- Uncontrolled nationalism turns US-China cooperation – China uses anti-foreign protests as justification to derail diplomatic engagement with other countries – also means there’s no risk that the AFF can access our impacts.</w:t>
      </w:r>
    </w:p>
    <w:p w:rsidR="00223AE9" w:rsidRPr="004C6C53" w:rsidRDefault="00223AE9" w:rsidP="00223AE9">
      <w:pPr>
        <w:rPr>
          <w:rStyle w:val="Style13ptBold"/>
          <w:b w:val="0"/>
        </w:rPr>
      </w:pPr>
      <w:r w:rsidRPr="004C6C53">
        <w:rPr>
          <w:rStyle w:val="Style13ptBold"/>
        </w:rPr>
        <w:t xml:space="preserve">Cookson 15 </w:t>
      </w:r>
      <w:r w:rsidRPr="004C6C53">
        <w:rPr>
          <w:rStyle w:val="Style13ptBold"/>
          <w:b w:val="0"/>
        </w:rPr>
        <w:t xml:space="preserve">(John Richard Cookson, Senior Editor of The National Interest with MA in English from Columbia University, “The Real Threat of Chinese Nationalism,” The National Interest, 28 August 2015, </w:t>
      </w:r>
      <w:hyperlink r:id="rId29" w:history="1">
        <w:r w:rsidRPr="004C6C53">
          <w:rPr>
            <w:rStyle w:val="Hyperlink"/>
          </w:rPr>
          <w:t>http://nationalinterest.org/blog/the-buzz/the-real-threat-chinese-nationalism-13729?page=2</w:t>
        </w:r>
      </w:hyperlink>
      <w:r w:rsidRPr="004C6C53">
        <w:rPr>
          <w:rStyle w:val="Style13ptBold"/>
          <w:b w:val="0"/>
        </w:rPr>
        <w:t>, *</w:t>
      </w:r>
      <w:r w:rsidRPr="004C6C53">
        <w:rPr>
          <w:rStyle w:val="Style13ptBold"/>
          <w:b w:val="0"/>
          <w:i/>
        </w:rPr>
        <w:t>fc</w:t>
      </w:r>
      <w:r w:rsidRPr="004C6C53">
        <w:rPr>
          <w:rStyle w:val="Style13ptBold"/>
          <w:b w:val="0"/>
        </w:rPr>
        <w:t>)</w:t>
      </w:r>
    </w:p>
    <w:p w:rsidR="00223AE9" w:rsidRPr="004C6C53" w:rsidRDefault="00223AE9" w:rsidP="00223AE9">
      <w:pPr>
        <w:rPr>
          <w:rStyle w:val="StyleUnderline"/>
        </w:rPr>
      </w:pPr>
      <w:r w:rsidRPr="004C6C53">
        <w:rPr>
          <w:sz w:val="16"/>
        </w:rPr>
        <w:t xml:space="preserve">Nationalism has worked for Xi. So far, patriotic, mass support has protected him from a strong, public challenge by the military or the party. But </w:t>
      </w:r>
      <w:r w:rsidRPr="00AC7E58">
        <w:rPr>
          <w:rStyle w:val="Emphasis"/>
        </w:rPr>
        <w:t>nationalism in China has</w:t>
      </w:r>
      <w:r w:rsidRPr="004C6C53">
        <w:rPr>
          <w:rStyle w:val="Emphasis"/>
        </w:rPr>
        <w:t xml:space="preserve"> an uncertain and at times combustible relationship with the Chinese Communist Party (CCP) and its leaders in Beijing.</w:t>
      </w:r>
      <w:r w:rsidRPr="004C6C53">
        <w:rPr>
          <w:sz w:val="16"/>
        </w:rPr>
        <w:t xml:space="preserve"> In China, </w:t>
      </w:r>
      <w:r w:rsidRPr="004C6C53">
        <w:rPr>
          <w:rStyle w:val="StyleUnderline"/>
        </w:rPr>
        <w:t xml:space="preserve">street-level, </w:t>
      </w:r>
      <w:r w:rsidRPr="00AC7E58">
        <w:rPr>
          <w:rStyle w:val="StyleUnderline"/>
          <w:highlight w:val="cyan"/>
        </w:rPr>
        <w:t>unchecked nationalism</w:t>
      </w:r>
      <w:r w:rsidRPr="004C6C53">
        <w:rPr>
          <w:rStyle w:val="StyleUnderline"/>
        </w:rPr>
        <w:t xml:space="preserve">—nationalism </w:t>
      </w:r>
      <w:proofErr w:type="spellStart"/>
      <w:r w:rsidRPr="004C6C53">
        <w:rPr>
          <w:rStyle w:val="StyleUnderline"/>
        </w:rPr>
        <w:t>en</w:t>
      </w:r>
      <w:proofErr w:type="spellEnd"/>
      <w:r w:rsidRPr="004C6C53">
        <w:rPr>
          <w:rStyle w:val="StyleUnderline"/>
        </w:rPr>
        <w:t xml:space="preserve"> masse—</w:t>
      </w:r>
      <w:r w:rsidRPr="00AC7E58">
        <w:rPr>
          <w:rStyle w:val="StyleUnderline"/>
          <w:highlight w:val="cyan"/>
        </w:rPr>
        <w:t xml:space="preserve">is a </w:t>
      </w:r>
      <w:r w:rsidRPr="00AC7E58">
        <w:rPr>
          <w:rStyle w:val="Emphasis"/>
          <w:highlight w:val="cyan"/>
        </w:rPr>
        <w:t>precarious threat both to the CCP and to regional and global stability overall</w:t>
      </w:r>
      <w:r w:rsidRPr="004C6C53">
        <w:rPr>
          <w:rStyle w:val="Emphasis"/>
        </w:rPr>
        <w:t xml:space="preserve">. </w:t>
      </w:r>
      <w:r w:rsidRPr="004C6C53">
        <w:rPr>
          <w:sz w:val="16"/>
        </w:rPr>
        <w:t xml:space="preserve">In 2012, Xi took control of a China unthinkable without Deng Xiaoping. By opening up its economy and jettisoning Mao-era programs, China created an average of 10 percent growth per year over the thirty years beginning with 1980. Millions were brought from subsistence living to a point where median income now approaches a “middle-income trap.” As if to acknowledge this change, Xi reiterated his commitment to Deng’s “socialism with Chinese characteristics” shortly after coming to power. But this phrase, “socialism with Chinese characteristics,” is by now, of course, “nonsense,” China scholar Roderick </w:t>
      </w:r>
      <w:proofErr w:type="spellStart"/>
      <w:r w:rsidRPr="004C6C53">
        <w:rPr>
          <w:sz w:val="16"/>
        </w:rPr>
        <w:t>MacFarquhar</w:t>
      </w:r>
      <w:proofErr w:type="spellEnd"/>
      <w:r w:rsidRPr="004C6C53">
        <w:rPr>
          <w:sz w:val="16"/>
        </w:rPr>
        <w:t xml:space="preserve"> said at the time. Communism no longer connects the nation; it is no longer a unifying ideology. Instead, </w:t>
      </w:r>
      <w:r w:rsidRPr="004C6C53">
        <w:rPr>
          <w:rStyle w:val="StyleUnderline"/>
        </w:rPr>
        <w:t>China now has "No ideology. No sense of what the country is about. And the only way, and it is a very dangerous way, that they can achieve some kind of unity between party, state and people, is the dangerous route of nationalism</w:t>
      </w:r>
      <w:r w:rsidRPr="004C6C53">
        <w:rPr>
          <w:sz w:val="16"/>
        </w:rPr>
        <w:t xml:space="preserve">." </w:t>
      </w:r>
      <w:r w:rsidRPr="004C6C53">
        <w:rPr>
          <w:rStyle w:val="StyleUnderline"/>
        </w:rPr>
        <w:t>Over the last two-and-a-half decades, and with the strict tenets of communism shed as a unifying ideology, nationalism has been paired with robust economic growth in China to legitimize the country’s leadership.</w:t>
      </w:r>
      <w:r w:rsidRPr="004C6C53">
        <w:rPr>
          <w:sz w:val="16"/>
        </w:rPr>
        <w:t xml:space="preserve"> Both contributed to an “authoritarian resilience,” as China scholar Jessica Chen Weiss describes it. </w:t>
      </w:r>
      <w:r w:rsidRPr="004C6C53">
        <w:rPr>
          <w:rStyle w:val="Emphasis"/>
        </w:rPr>
        <w:t xml:space="preserve">Now, </w:t>
      </w:r>
      <w:r w:rsidRPr="00AC7E58">
        <w:rPr>
          <w:rStyle w:val="Emphasis"/>
          <w:highlight w:val="cyan"/>
        </w:rPr>
        <w:t>nationalism and economics have begun to decouple as growth has slowed and stocks have tumbled.</w:t>
      </w:r>
      <w:r w:rsidRPr="004C6C53">
        <w:rPr>
          <w:sz w:val="16"/>
        </w:rPr>
        <w:t xml:space="preserve"> Comparisons with Deng have turned from complimentary of Xi to concerning for China as a whole. “The country is now going through a crisis of transition, unparalleled since Deng Xiaoping set out to put clear water between China’s future and the Mao era,” writes George Magnus, an associate at Oxford University’s China Centre and senior advisor to UBS, in the Financial Times. What connects the faltering economy with the animosity between China and Japan is that </w:t>
      </w:r>
      <w:proofErr w:type="spellStart"/>
      <w:r w:rsidRPr="004C6C53">
        <w:rPr>
          <w:sz w:val="16"/>
        </w:rPr>
        <w:t>antiforeign</w:t>
      </w:r>
      <w:proofErr w:type="spellEnd"/>
      <w:r w:rsidRPr="004C6C53">
        <w:rPr>
          <w:sz w:val="16"/>
        </w:rPr>
        <w:t xml:space="preserve"> protests are some of the only forms of mass, organized protest that have been permitted to take place in China. As Weiss points out, while anti-Japanese demonstrations were repressed in the 1990s and 2000s, they nonetheless flared up in 1985, 2005, 2010 and 2012. Moreover, she notes, the 1985 anti-Japanese protests were early precursors of the pro-democracy protests of 1986 and 1989, giving participants much needed experience in mass mobilization. Weiss explains what </w:t>
      </w:r>
      <w:r w:rsidRPr="004C6C53">
        <w:rPr>
          <w:rStyle w:val="StyleUnderline"/>
        </w:rPr>
        <w:t>the CCP knows well, that “[e]</w:t>
      </w:r>
      <w:proofErr w:type="spellStart"/>
      <w:r w:rsidRPr="004C6C53">
        <w:rPr>
          <w:rStyle w:val="StyleUnderline"/>
        </w:rPr>
        <w:t>ven</w:t>
      </w:r>
      <w:proofErr w:type="spellEnd"/>
      <w:r w:rsidRPr="004C6C53">
        <w:rPr>
          <w:rStyle w:val="StyleUnderline"/>
        </w:rPr>
        <w:t xml:space="preserve"> strong authoritarian governments may have difficulty reining in protests that are widely seen as patriotic and legitimate.</w:t>
      </w:r>
      <w:r w:rsidRPr="004C6C53">
        <w:rPr>
          <w:sz w:val="16"/>
        </w:rPr>
        <w:t xml:space="preserve">" </w:t>
      </w:r>
      <w:r w:rsidRPr="004C6C53">
        <w:rPr>
          <w:rStyle w:val="StyleUnderline"/>
        </w:rPr>
        <w:t xml:space="preserve">History shows that Chinese officials quickly repress demonstrations about domestic issues. </w:t>
      </w:r>
      <w:r w:rsidRPr="004C6C53">
        <w:rPr>
          <w:rStyle w:val="Emphasis"/>
        </w:rPr>
        <w:t xml:space="preserve">This is less the case with </w:t>
      </w:r>
      <w:proofErr w:type="spellStart"/>
      <w:r w:rsidRPr="004C6C53">
        <w:rPr>
          <w:rStyle w:val="Emphasis"/>
        </w:rPr>
        <w:t>antiforeign</w:t>
      </w:r>
      <w:proofErr w:type="spellEnd"/>
      <w:r w:rsidRPr="004C6C53">
        <w:rPr>
          <w:rStyle w:val="Emphasis"/>
        </w:rPr>
        <w:t xml:space="preserve"> protests</w:t>
      </w:r>
      <w:r w:rsidRPr="004C6C53">
        <w:rPr>
          <w:sz w:val="16"/>
        </w:rPr>
        <w:t xml:space="preserve">, which not only can have an intrinsic, patriotic legitimacy leaders find difficult to counter, but also, as Weiss argues, can have a value for China’s leaders to signal resolve in diplomacy. In a statement released for the anniversary of the end of World War II on August 15, Japanese prime minister Abe said that his “heart is rent with the utmost grief” about the damage done by his country. But he also emphasized that “[w]e must not let our children, grandchildren, and even further generations to come, who have nothing to do with that war, be predestined to apologize.” This statement joins a list of recent perceived slights, including a row this summer over the treatment of the war in Japanese textbooks, that irk many Chinese. </w:t>
      </w:r>
      <w:r w:rsidRPr="004C6C53">
        <w:rPr>
          <w:rStyle w:val="StyleUnderline"/>
        </w:rPr>
        <w:t>Chinese-Japanese tensions have eased somewhat</w:t>
      </w:r>
      <w:r w:rsidRPr="004C6C53">
        <w:rPr>
          <w:sz w:val="16"/>
        </w:rPr>
        <w:t xml:space="preserve"> since the worst days of 2012, which Weiss says saw the largest anti-Japanese demonstrations since relations were normalized in 1972. Of the 287 prefecture cities Weiss and a colleague studied in 2012, nearly three-quarters saw street protests. </w:t>
      </w:r>
      <w:r w:rsidRPr="004C6C53">
        <w:rPr>
          <w:rStyle w:val="StyleUnderline"/>
        </w:rPr>
        <w:t>Should Xi tolerate another spate of anti-Japanese protests, he would be using popular sentiment to signal to Japanese officials that China’s avenues for compromise are few.</w:t>
      </w:r>
      <w:r w:rsidRPr="004C6C53">
        <w:rPr>
          <w:sz w:val="16"/>
        </w:rPr>
        <w:t xml:space="preserve"> Importantly, </w:t>
      </w:r>
      <w:r w:rsidRPr="004C6C53">
        <w:rPr>
          <w:rStyle w:val="StyleUnderline"/>
        </w:rPr>
        <w:t xml:space="preserve">this wish to signal resolve in diplomacy is weighed against the threat that such protests will spiral out of control, turning to domestic grievances and turning against Beijing. </w:t>
      </w:r>
      <w:r w:rsidRPr="004C6C53">
        <w:rPr>
          <w:sz w:val="16"/>
        </w:rPr>
        <w:t xml:space="preserve">In this way, any anti-Japanese protests ostensibly about the Second World War are a potential rallying point for discontent about the present. “In current American usage,” the scholar Bernard Lewis noted, “the phrase ‘that’s history’ is commonly used to dismiss something as unimportant, of no relevance to current concerns.” Not so in much of the world, and not so in China now. </w:t>
      </w:r>
      <w:r w:rsidRPr="004C6C53">
        <w:rPr>
          <w:rStyle w:val="StyleUnderline"/>
        </w:rPr>
        <w:t xml:space="preserve">China’s leaders, </w:t>
      </w:r>
      <w:r w:rsidRPr="00AC7E58">
        <w:rPr>
          <w:rStyle w:val="Emphasis"/>
          <w:highlight w:val="cyan"/>
        </w:rPr>
        <w:t>Xi</w:t>
      </w:r>
      <w:r w:rsidRPr="004C6C53">
        <w:rPr>
          <w:rStyle w:val="Emphasis"/>
        </w:rPr>
        <w:t xml:space="preserve"> chief among them, </w:t>
      </w:r>
      <w:r w:rsidRPr="00AC7E58">
        <w:rPr>
          <w:rStyle w:val="Emphasis"/>
          <w:highlight w:val="cyan"/>
        </w:rPr>
        <w:t>can wield nationalism for their own ends</w:t>
      </w:r>
      <w:r w:rsidRPr="004C6C53">
        <w:rPr>
          <w:rStyle w:val="Emphasis"/>
        </w:rPr>
        <w:t>.</w:t>
      </w:r>
      <w:r w:rsidRPr="004C6C53">
        <w:rPr>
          <w:sz w:val="16"/>
        </w:rPr>
        <w:t xml:space="preserve"> </w:t>
      </w:r>
      <w:r w:rsidRPr="004C6C53">
        <w:rPr>
          <w:sz w:val="16"/>
          <w:szCs w:val="16"/>
        </w:rPr>
        <w:t>And now, leaders may wish to double down on nationalism as both the economy and the legitimacy the government has gained in the post-Deng era from a strong economy weaken. But nationalism isn’t an easy tool to control. As Weis</w:t>
      </w:r>
      <w:r w:rsidRPr="004C6C53">
        <w:rPr>
          <w:sz w:val="16"/>
        </w:rPr>
        <w:t xml:space="preserve">s points out, </w:t>
      </w:r>
      <w:r w:rsidRPr="004C6C53">
        <w:rPr>
          <w:rStyle w:val="StyleUnderline"/>
        </w:rPr>
        <w:t>"</w:t>
      </w:r>
      <w:r w:rsidRPr="00AC7E58">
        <w:rPr>
          <w:rStyle w:val="StyleUnderline"/>
          <w:highlight w:val="cyan"/>
        </w:rPr>
        <w:t>the past two Chinese governments fell to nationalist movements</w:t>
      </w:r>
      <w:bookmarkStart w:id="0" w:name="_GoBack"/>
      <w:bookmarkEnd w:id="0"/>
      <w:r w:rsidRPr="004C6C53">
        <w:rPr>
          <w:rStyle w:val="StyleUnderline"/>
        </w:rPr>
        <w:t xml:space="preserve"> that accused them of failing to defend the country from foreign encroachments: the Nationalists under Chiang Kai-shek and the Manchu leaders of the Qing dynasty."</w:t>
      </w:r>
    </w:p>
    <w:p w:rsidR="00223AE9" w:rsidRPr="004C6C53" w:rsidRDefault="00223AE9" w:rsidP="00223AE9">
      <w:pPr>
        <w:rPr>
          <w:rStyle w:val="StyleUnderline"/>
        </w:rPr>
      </w:pPr>
    </w:p>
    <w:p w:rsidR="00223AE9" w:rsidRPr="004C6C53" w:rsidRDefault="00223AE9" w:rsidP="00223AE9">
      <w:pPr>
        <w:rPr>
          <w:rStyle w:val="StyleUnderline"/>
        </w:rPr>
      </w:pPr>
    </w:p>
    <w:p w:rsidR="00223AE9" w:rsidRPr="004C6C53" w:rsidRDefault="00223AE9" w:rsidP="00223AE9">
      <w:pPr>
        <w:pStyle w:val="Heading3"/>
        <w:rPr>
          <w:rStyle w:val="StyleUnderline"/>
          <w:rFonts w:cs="Arial"/>
        </w:rPr>
      </w:pPr>
      <w:r w:rsidRPr="004C6C53">
        <w:rPr>
          <w:rStyle w:val="StyleUnderline"/>
          <w:rFonts w:cs="Arial"/>
        </w:rPr>
        <w:t>2nc – turns china stability</w:t>
      </w:r>
    </w:p>
    <w:p w:rsidR="00223AE9" w:rsidRPr="004C6C53" w:rsidRDefault="00223AE9" w:rsidP="00223AE9"/>
    <w:p w:rsidR="00223AE9" w:rsidRPr="004C6C53" w:rsidRDefault="00223AE9" w:rsidP="00223AE9">
      <w:pPr>
        <w:pStyle w:val="Heading4"/>
        <w:rPr>
          <w:rFonts w:cs="Arial"/>
        </w:rPr>
      </w:pPr>
      <w:r w:rsidRPr="004C6C53">
        <w:rPr>
          <w:rFonts w:cs="Arial"/>
        </w:rPr>
        <w:t>Link alone turns China stability</w:t>
      </w:r>
    </w:p>
    <w:p w:rsidR="00223AE9" w:rsidRPr="004C6C53" w:rsidRDefault="00223AE9" w:rsidP="00223AE9">
      <w:r w:rsidRPr="004C6C53">
        <w:rPr>
          <w:rStyle w:val="Style13ptBold"/>
        </w:rPr>
        <w:t>Li 9</w:t>
      </w:r>
      <w:r w:rsidRPr="004C6C53">
        <w:t xml:space="preserve"> </w:t>
      </w:r>
      <w:hyperlink r:id="rId30" w:history="1">
        <w:r w:rsidRPr="004C6C53">
          <w:rPr>
            <w:rStyle w:val="Hyperlink"/>
          </w:rPr>
          <w:t>http://foreignpolicy.com/2009/10/01/chinas-team-of-rivals/</w:t>
        </w:r>
      </w:hyperlink>
      <w:r w:rsidRPr="004C6C53">
        <w:t xml:space="preserve"> China’s Team of Rivals </w:t>
      </w:r>
      <w:proofErr w:type="gramStart"/>
      <w:r w:rsidRPr="004C6C53">
        <w:t>By</w:t>
      </w:r>
      <w:proofErr w:type="gramEnd"/>
      <w:r w:rsidRPr="004C6C53">
        <w:t xml:space="preserve"> Cheng Li October 1, 2009 Cheng Li is director of the John L. Thornton China Center and a senior fellow in the Foreign Policy program at Brookings. He is also a director of the National Committee on U.S.-China Relations. //LKJ</w:t>
      </w:r>
    </w:p>
    <w:p w:rsidR="00223AE9" w:rsidRPr="004C6C53" w:rsidRDefault="00223AE9" w:rsidP="00223AE9">
      <w:pPr>
        <w:rPr>
          <w:rStyle w:val="StyleUnderline"/>
        </w:rPr>
      </w:pPr>
      <w:r w:rsidRPr="004C6C53">
        <w:rPr>
          <w:rStyle w:val="StyleUnderline"/>
        </w:rPr>
        <w:t xml:space="preserve">The rise of the team of </w:t>
      </w:r>
      <w:proofErr w:type="gramStart"/>
      <w:r w:rsidRPr="004C6C53">
        <w:rPr>
          <w:rStyle w:val="StyleUnderline"/>
        </w:rPr>
        <w:t>rivals</w:t>
      </w:r>
      <w:proofErr w:type="gramEnd"/>
      <w:r w:rsidRPr="004C6C53">
        <w:rPr>
          <w:rStyle w:val="StyleUnderline"/>
        </w:rPr>
        <w:t xml:space="preserve"> arrangement may result in fewer policies aimed at maximizing GDP</w:t>
      </w:r>
      <w:r w:rsidRPr="004C6C53">
        <w:rPr>
          <w:sz w:val="16"/>
        </w:rPr>
        <w:t xml:space="preserve"> growth rates at all costs. Instead, it might give way to policies that provide due consideration to both economic efficiency and social justice. Already, the ongoing global financial crisis has driven the leadership to change its emphasis from export-led growth to encouraging domestic demand, which means addressing rural needs. An ambitious land reform plan, which was adopted in the fall of 2008, promises to give farmers more rights and market incentives to encourage them to subcontract and transfer land. This strategy aims to increase the income of farmers, reduce economic disparity, promote sustainable urbanization, and ultimately end the century-long segregation between rural and urban China. Some analysts think that this land reform, along with a nearly $600 billion stimulus plan announced in November that favors railroad construction and rural infrastructure development, will greatly boost the country’s domestic economy and hopefully propel China through the current economic crisis. Although the land reforms largely reflect President Hu’s agenda and the influence of the populists, leaders from the elitist camp have also been supporters of these policy initiatives. </w:t>
      </w:r>
      <w:r w:rsidRPr="004C6C53">
        <w:rPr>
          <w:rStyle w:val="StyleUnderline"/>
        </w:rPr>
        <w:t>Political compromise and consensus-building, not zero-sum factional infighting, have shaped the</w:t>
      </w:r>
      <w:r w:rsidRPr="004C6C53">
        <w:rPr>
          <w:sz w:val="16"/>
        </w:rPr>
        <w:t xml:space="preserve"> rural </w:t>
      </w:r>
      <w:r w:rsidRPr="004C6C53">
        <w:rPr>
          <w:rStyle w:val="StyleUnderline"/>
        </w:rPr>
        <w:t xml:space="preserve">development and stimulus plans. </w:t>
      </w:r>
      <w:r w:rsidRPr="004C6C53">
        <w:rPr>
          <w:rStyle w:val="Emphasis"/>
        </w:rPr>
        <w:t>But China’s new game of elite politics may fail</w:t>
      </w:r>
      <w:r w:rsidRPr="004C6C53">
        <w:rPr>
          <w:sz w:val="16"/>
        </w:rPr>
        <w:t xml:space="preserve">. </w:t>
      </w:r>
      <w:r w:rsidRPr="004C6C53">
        <w:rPr>
          <w:rStyle w:val="StyleUnderline"/>
        </w:rPr>
        <w:t>What will happen, for instance,</w:t>
      </w:r>
      <w:r w:rsidRPr="004C6C53">
        <w:rPr>
          <w:sz w:val="16"/>
        </w:rPr>
        <w:t xml:space="preserve"> if economic conditions continue to worsen? </w:t>
      </w:r>
      <w:r w:rsidRPr="004C6C53">
        <w:rPr>
          <w:rStyle w:val="StyleUnderline"/>
        </w:rPr>
        <w:t>Factionalism at the top might grow out of control, perhaps even leading to deadlock or outright feuding</w:t>
      </w:r>
      <w:r w:rsidRPr="004C6C53">
        <w:rPr>
          <w:sz w:val="16"/>
        </w:rPr>
        <w:t xml:space="preserve">. </w:t>
      </w:r>
      <w:r w:rsidRPr="004C6C53">
        <w:rPr>
          <w:rStyle w:val="StyleUnderline"/>
        </w:rPr>
        <w:t>Different outlooks over many issues</w:t>
      </w:r>
      <w:r w:rsidRPr="004C6C53">
        <w:rPr>
          <w:sz w:val="16"/>
        </w:rPr>
        <w:t xml:space="preserve"> — including how to redistribute resources, establish a public healthcare system, reform the financial sector, achieve energy security, maintain political order, and handle domestic ethnic tensions — </w:t>
      </w:r>
      <w:r w:rsidRPr="004C6C53">
        <w:rPr>
          <w:rStyle w:val="StyleUnderline"/>
        </w:rPr>
        <w:t xml:space="preserve">are already so contentious that the leadership might find it increasingly difficult to build the kind of consensus necessary to govern effectively. </w:t>
      </w:r>
    </w:p>
    <w:p w:rsidR="00223AE9" w:rsidRPr="004C6C53" w:rsidRDefault="00223AE9" w:rsidP="00223AE9"/>
    <w:p w:rsidR="00223AE9" w:rsidRPr="004C6C53" w:rsidRDefault="00223AE9" w:rsidP="00223AE9">
      <w:pPr>
        <w:pStyle w:val="Heading3"/>
        <w:rPr>
          <w:rFonts w:cs="Arial"/>
        </w:rPr>
      </w:pPr>
      <w:r w:rsidRPr="004C6C53">
        <w:rPr>
          <w:rFonts w:cs="Arial"/>
        </w:rPr>
        <w:t xml:space="preserve">2nc – </w:t>
      </w:r>
      <w:proofErr w:type="spellStart"/>
      <w:r w:rsidRPr="004C6C53">
        <w:rPr>
          <w:rFonts w:cs="Arial"/>
        </w:rPr>
        <w:t>scs</w:t>
      </w:r>
      <w:proofErr w:type="spellEnd"/>
      <w:r w:rsidRPr="004C6C53">
        <w:rPr>
          <w:rFonts w:cs="Arial"/>
        </w:rPr>
        <w:t xml:space="preserve"> – turns econ</w:t>
      </w:r>
    </w:p>
    <w:p w:rsidR="00223AE9" w:rsidRPr="004C6C53" w:rsidRDefault="00223AE9" w:rsidP="00223AE9">
      <w:pPr>
        <w:pStyle w:val="Heading4"/>
        <w:rPr>
          <w:rFonts w:cs="Arial"/>
        </w:rPr>
      </w:pPr>
      <w:r w:rsidRPr="004C6C53">
        <w:rPr>
          <w:rFonts w:cs="Arial"/>
        </w:rPr>
        <w:t>South China Sea conflict wrecks the global economy.</w:t>
      </w:r>
    </w:p>
    <w:p w:rsidR="00223AE9" w:rsidRPr="004C6C53" w:rsidRDefault="00223AE9" w:rsidP="00223AE9">
      <w:pPr>
        <w:rPr>
          <w:rStyle w:val="Style13ptBold"/>
          <w:b w:val="0"/>
        </w:rPr>
      </w:pPr>
      <w:proofErr w:type="spellStart"/>
      <w:r w:rsidRPr="004C6C53">
        <w:rPr>
          <w:rStyle w:val="Style13ptBold"/>
        </w:rPr>
        <w:t>Harjani</w:t>
      </w:r>
      <w:proofErr w:type="spellEnd"/>
      <w:r w:rsidRPr="004C6C53">
        <w:rPr>
          <w:rStyle w:val="Style13ptBold"/>
        </w:rPr>
        <w:t xml:space="preserve"> 14 </w:t>
      </w:r>
      <w:r w:rsidRPr="004C6C53">
        <w:rPr>
          <w:rStyle w:val="Style13ptBold"/>
          <w:b w:val="0"/>
        </w:rPr>
        <w:t>(</w:t>
      </w:r>
      <w:proofErr w:type="spellStart"/>
      <w:r w:rsidRPr="004C6C53">
        <w:rPr>
          <w:rStyle w:val="Style13ptBold"/>
          <w:b w:val="0"/>
        </w:rPr>
        <w:t>Ansuya</w:t>
      </w:r>
      <w:proofErr w:type="spellEnd"/>
      <w:r w:rsidRPr="004C6C53">
        <w:rPr>
          <w:rStyle w:val="Style13ptBold"/>
          <w:b w:val="0"/>
        </w:rPr>
        <w:t xml:space="preserve"> </w:t>
      </w:r>
      <w:proofErr w:type="spellStart"/>
      <w:r w:rsidRPr="004C6C53">
        <w:rPr>
          <w:rStyle w:val="Style13ptBold"/>
          <w:b w:val="0"/>
        </w:rPr>
        <w:t>Harjani</w:t>
      </w:r>
      <w:proofErr w:type="spellEnd"/>
      <w:r w:rsidRPr="004C6C53">
        <w:rPr>
          <w:rStyle w:val="Style13ptBold"/>
          <w:b w:val="0"/>
        </w:rPr>
        <w:t xml:space="preserve">, Writer for CNBC Asia with BA in International Relations from the University of Virginia, “Will nationalism undo Asia's economic </w:t>
      </w:r>
      <w:proofErr w:type="gramStart"/>
      <w:r w:rsidRPr="004C6C53">
        <w:rPr>
          <w:rStyle w:val="Style13ptBold"/>
          <w:b w:val="0"/>
        </w:rPr>
        <w:t>success?,</w:t>
      </w:r>
      <w:proofErr w:type="gramEnd"/>
      <w:r w:rsidRPr="004C6C53">
        <w:rPr>
          <w:rStyle w:val="Style13ptBold"/>
          <w:b w:val="0"/>
        </w:rPr>
        <w:t xml:space="preserve">” CNBC, 1 June 2014, </w:t>
      </w:r>
      <w:hyperlink r:id="rId31" w:history="1">
        <w:r w:rsidRPr="004C6C53">
          <w:rPr>
            <w:rStyle w:val="Hyperlink"/>
          </w:rPr>
          <w:t>http://www.cnbc.com/2014/05/30/will-nationalism-undo-asias-economic-success.html</w:t>
        </w:r>
      </w:hyperlink>
      <w:r w:rsidRPr="004C6C53">
        <w:rPr>
          <w:rStyle w:val="Style13ptBold"/>
          <w:b w:val="0"/>
        </w:rPr>
        <w:t>, *</w:t>
      </w:r>
      <w:r w:rsidRPr="004C6C53">
        <w:rPr>
          <w:rStyle w:val="Style13ptBold"/>
          <w:b w:val="0"/>
          <w:i/>
        </w:rPr>
        <w:t>fc</w:t>
      </w:r>
      <w:r w:rsidRPr="004C6C53">
        <w:rPr>
          <w:rStyle w:val="Style13ptBold"/>
          <w:b w:val="0"/>
        </w:rPr>
        <w:t>)</w:t>
      </w:r>
    </w:p>
    <w:p w:rsidR="00223AE9" w:rsidRPr="004C6C53" w:rsidRDefault="00223AE9" w:rsidP="00223AE9">
      <w:pPr>
        <w:rPr>
          <w:sz w:val="16"/>
        </w:rPr>
      </w:pPr>
      <w:r w:rsidRPr="004C6C53">
        <w:rPr>
          <w:rStyle w:val="StyleUnderline"/>
        </w:rPr>
        <w:t xml:space="preserve">Territorial spats between China and its neighbors over competing claims in the East and South China Seas have precipitated a groundswell of nationalism in Asia, which if unmanaged, threatens to destabilize the region, say experts. </w:t>
      </w:r>
      <w:r w:rsidRPr="004C6C53">
        <w:rPr>
          <w:sz w:val="16"/>
        </w:rPr>
        <w:t>"</w:t>
      </w:r>
      <w:r w:rsidRPr="004C6C53">
        <w:rPr>
          <w:rStyle w:val="StyleUnderline"/>
        </w:rPr>
        <w:t>Nationalism is on the rise in Asia, which is a serious issue because it shifts the rationality of actors from cost-benefit calculations from an economic and military sense towards a cost-benefit calculation ideologically</w:t>
      </w:r>
      <w:r w:rsidRPr="004C6C53">
        <w:rPr>
          <w:sz w:val="16"/>
        </w:rPr>
        <w:t xml:space="preserve">," </w:t>
      </w:r>
      <w:proofErr w:type="spellStart"/>
      <w:r w:rsidRPr="004C6C53">
        <w:rPr>
          <w:sz w:val="16"/>
        </w:rPr>
        <w:t>Ruediger</w:t>
      </w:r>
      <w:proofErr w:type="spellEnd"/>
      <w:r w:rsidRPr="004C6C53">
        <w:rPr>
          <w:sz w:val="16"/>
        </w:rPr>
        <w:t xml:space="preserve"> Frank, department head and professor of East Asian economy and society at the University of Vienna told CNBC. </w:t>
      </w:r>
      <w:r w:rsidRPr="004C6C53">
        <w:rPr>
          <w:rStyle w:val="StyleUnderline"/>
        </w:rPr>
        <w:t>Growing nationalism may force politicians to act in a much sharper way than they may have done previously</w:t>
      </w:r>
      <w:r w:rsidRPr="004C6C53">
        <w:rPr>
          <w:sz w:val="16"/>
        </w:rPr>
        <w:t xml:space="preserve"> to respond to public sentiment, he said, increasing the risk of conflict. The perils of nationalist fervor are apparent in the escalating row between China and Vietnam over territory in the South China Sea. China claims the resource-rich South China Sea nearly in its entirety, rejecting rival claims from Vietnam, the Philippines, Taiwan, Malaysia, and Brunei. "In both China and Vietnam, leadership has promoted aggressive nationalism as a means to unify the country, consolidate domestic support, and underpin foreign policy decision-making," said U.S.-based security intelligence firm The </w:t>
      </w:r>
      <w:proofErr w:type="spellStart"/>
      <w:r w:rsidRPr="004C6C53">
        <w:rPr>
          <w:sz w:val="16"/>
        </w:rPr>
        <w:t>Soufan</w:t>
      </w:r>
      <w:proofErr w:type="spellEnd"/>
      <w:r w:rsidRPr="004C6C53">
        <w:rPr>
          <w:sz w:val="16"/>
        </w:rPr>
        <w:t xml:space="preserve"> Group. "</w:t>
      </w:r>
      <w:r w:rsidRPr="004C6C53">
        <w:rPr>
          <w:rStyle w:val="StyleUnderline"/>
        </w:rPr>
        <w:t>As a result, flare-ups between the neighboring countries over tiny but strategic slices of territory in the South China Sea have escalated tensions</w:t>
      </w:r>
      <w:r w:rsidRPr="004C6C53">
        <w:rPr>
          <w:sz w:val="16"/>
        </w:rPr>
        <w:t xml:space="preserve"> between the two, </w:t>
      </w:r>
      <w:r w:rsidRPr="004C6C53">
        <w:rPr>
          <w:rStyle w:val="StyleUnderline"/>
        </w:rPr>
        <w:t>threatening to invite full-out conflict</w:t>
      </w:r>
      <w:r w:rsidRPr="004C6C53">
        <w:rPr>
          <w:sz w:val="16"/>
        </w:rPr>
        <w:t xml:space="preserve">," it said. The stand-off intensified last week when Vietnam accused China of sinking one of its fishing boats near a Chinese oil rig that was placed in the contested waters around the </w:t>
      </w:r>
      <w:proofErr w:type="spellStart"/>
      <w:r w:rsidRPr="004C6C53">
        <w:rPr>
          <w:sz w:val="16"/>
        </w:rPr>
        <w:t>Paracel</w:t>
      </w:r>
      <w:proofErr w:type="spellEnd"/>
      <w:r w:rsidRPr="004C6C53">
        <w:rPr>
          <w:sz w:val="16"/>
        </w:rPr>
        <w:t xml:space="preserve"> Islands in the South China Sea in early May. The deployment of an oil rig triggered deadly anti-China protests in Vietnam that led to the evacuation of over 3,000 Chinese nationals. "We need to look at the involvement of our citizenry - moving along in foreign policy gets more complicated with citizens get involved," said Laura del Rosario, Undersecretary for International Economic Relations at the Department of Foreign Affairs of the Philippines. Economic ramifications of conflict </w:t>
      </w:r>
      <w:r w:rsidRPr="004C6C53">
        <w:rPr>
          <w:rStyle w:val="Emphasis"/>
        </w:rPr>
        <w:t xml:space="preserve">If a conflict were to break out in the South China Sea, it would endanger global </w:t>
      </w:r>
      <w:proofErr w:type="spellStart"/>
      <w:r w:rsidRPr="004C6C53">
        <w:rPr>
          <w:rStyle w:val="Emphasis"/>
        </w:rPr>
        <w:t>trade,potentially</w:t>
      </w:r>
      <w:proofErr w:type="spellEnd"/>
      <w:r w:rsidRPr="004C6C53">
        <w:rPr>
          <w:rStyle w:val="Emphasis"/>
        </w:rPr>
        <w:t xml:space="preserve"> derailing the global economic recovery</w:t>
      </w:r>
      <w:r w:rsidRPr="004C6C53">
        <w:rPr>
          <w:sz w:val="16"/>
        </w:rPr>
        <w:t xml:space="preserve">, Vietnam's Prime Minister Nguyen Tan Dung warned at the World Economic Forum on East Asia last month. </w:t>
      </w:r>
      <w:r w:rsidRPr="004C6C53">
        <w:rPr>
          <w:rStyle w:val="StyleUnderline"/>
        </w:rPr>
        <w:t>The South China Sea is as a major international shipping route, a blockage of which is unchartered territory in terms of the potential scale of disruption</w:t>
      </w:r>
      <w:r w:rsidRPr="004C6C53">
        <w:rPr>
          <w:sz w:val="16"/>
        </w:rPr>
        <w:t>, according to Parag Khanna, senior fellow at public policy institute New America Foundation. "</w:t>
      </w:r>
      <w:r w:rsidRPr="004C6C53">
        <w:rPr>
          <w:rStyle w:val="StyleUnderline"/>
        </w:rPr>
        <w:t xml:space="preserve">Whenever you have a supply chain disruption in individual countries - whether its Thai floods, riots in Vietnam, typhoon in the Philippines or a tsunami in Japan - you have significant global supply chain disruptions. </w:t>
      </w:r>
      <w:r w:rsidRPr="004C6C53">
        <w:rPr>
          <w:sz w:val="16"/>
        </w:rPr>
        <w:t>Those are individual events, and none of those are acts of war," he said. "</w:t>
      </w:r>
      <w:r w:rsidRPr="004C6C53">
        <w:rPr>
          <w:rStyle w:val="StyleUnderline"/>
        </w:rPr>
        <w:t xml:space="preserve">If you do have conflict in the </w:t>
      </w:r>
      <w:proofErr w:type="spellStart"/>
      <w:r w:rsidRPr="004C6C53">
        <w:rPr>
          <w:rStyle w:val="StyleUnderline"/>
        </w:rPr>
        <w:t>Paracel</w:t>
      </w:r>
      <w:proofErr w:type="spellEnd"/>
      <w:r w:rsidRPr="004C6C53">
        <w:rPr>
          <w:rStyle w:val="StyleUnderline"/>
        </w:rPr>
        <w:t xml:space="preserve"> Islands, where there's obviously a tremendous amount of shipping, it's going to create a lot of bottlenecks and uncertainty</w:t>
      </w:r>
      <w:r w:rsidRPr="004C6C53">
        <w:rPr>
          <w:sz w:val="16"/>
        </w:rPr>
        <w:t xml:space="preserve">," he added. </w:t>
      </w:r>
      <w:proofErr w:type="spellStart"/>
      <w:r w:rsidRPr="004C6C53">
        <w:rPr>
          <w:sz w:val="16"/>
        </w:rPr>
        <w:t>Espen</w:t>
      </w:r>
      <w:proofErr w:type="spellEnd"/>
      <w:r w:rsidRPr="004C6C53">
        <w:rPr>
          <w:sz w:val="16"/>
        </w:rPr>
        <w:t xml:space="preserve"> Barth </w:t>
      </w:r>
      <w:proofErr w:type="spellStart"/>
      <w:r w:rsidRPr="004C6C53">
        <w:rPr>
          <w:sz w:val="16"/>
        </w:rPr>
        <w:t>Eide</w:t>
      </w:r>
      <w:proofErr w:type="spellEnd"/>
      <w:r w:rsidRPr="004C6C53">
        <w:rPr>
          <w:sz w:val="16"/>
        </w:rPr>
        <w:t>, managing director at the World Economic Forum agreed that conflict would have significant global implications: "</w:t>
      </w:r>
      <w:r w:rsidRPr="004C6C53">
        <w:rPr>
          <w:rStyle w:val="Emphasis"/>
        </w:rPr>
        <w:t>Asia is the powerhouse of the global economy, so bad news for Asia is bad news for the rest of the world</w:t>
      </w:r>
      <w:r w:rsidRPr="004C6C53">
        <w:rPr>
          <w:sz w:val="16"/>
        </w:rPr>
        <w:t>," he said.</w:t>
      </w:r>
    </w:p>
    <w:p w:rsidR="00223AE9" w:rsidRPr="004C6C53" w:rsidRDefault="00223AE9" w:rsidP="00223AE9"/>
    <w:p w:rsidR="00B95A98" w:rsidRPr="004C6C53" w:rsidRDefault="00B95A98" w:rsidP="00B95A98">
      <w:pPr>
        <w:pStyle w:val="Heading2"/>
        <w:rPr>
          <w:rFonts w:cs="Arial"/>
        </w:rPr>
      </w:pPr>
      <w:r w:rsidRPr="004C6C53">
        <w:rPr>
          <w:rFonts w:cs="Arial"/>
        </w:rPr>
        <w:t>2nc econ module</w:t>
      </w:r>
    </w:p>
    <w:p w:rsidR="00B95A98" w:rsidRPr="004C6C53" w:rsidRDefault="00B95A98" w:rsidP="00B95A98">
      <w:pPr>
        <w:pStyle w:val="Heading3"/>
        <w:rPr>
          <w:rFonts w:cs="Arial"/>
        </w:rPr>
      </w:pPr>
      <w:r w:rsidRPr="004C6C53">
        <w:rPr>
          <w:rFonts w:cs="Arial"/>
        </w:rPr>
        <w:t>2nc</w:t>
      </w:r>
    </w:p>
    <w:p w:rsidR="00B95A98" w:rsidRPr="004C6C53" w:rsidRDefault="00B95A98" w:rsidP="00B95A98">
      <w:pPr>
        <w:pStyle w:val="Heading4"/>
        <w:rPr>
          <w:rFonts w:cs="Arial"/>
        </w:rPr>
      </w:pPr>
      <w:r w:rsidRPr="004C6C53">
        <w:rPr>
          <w:rFonts w:cs="Arial"/>
        </w:rPr>
        <w:t>Xi’s market reforms worsen economic growth – follows the old Chinese model of quantitative easing over structural reform, which reproduces the issue of unstable growth. Li Keqiang’s reforms are preferable.</w:t>
      </w:r>
    </w:p>
    <w:p w:rsidR="00B95A98" w:rsidRPr="004C6C53" w:rsidRDefault="00B95A98" w:rsidP="00B95A98">
      <w:pPr>
        <w:rPr>
          <w:rStyle w:val="Style13ptBold"/>
          <w:b w:val="0"/>
        </w:rPr>
      </w:pPr>
      <w:r w:rsidRPr="004C6C53">
        <w:rPr>
          <w:rStyle w:val="Style13ptBold"/>
        </w:rPr>
        <w:t xml:space="preserve">Dan 15 </w:t>
      </w:r>
      <w:r w:rsidRPr="004C6C53">
        <w:rPr>
          <w:rStyle w:val="Style13ptBold"/>
          <w:b w:val="0"/>
        </w:rPr>
        <w:t xml:space="preserve">(Wang Dan, Professor at Taiwan’s National </w:t>
      </w:r>
      <w:proofErr w:type="spellStart"/>
      <w:r w:rsidRPr="004C6C53">
        <w:rPr>
          <w:rStyle w:val="Style13ptBold"/>
          <w:b w:val="0"/>
        </w:rPr>
        <w:t>Chengchi</w:t>
      </w:r>
      <w:proofErr w:type="spellEnd"/>
      <w:r w:rsidRPr="004C6C53">
        <w:rPr>
          <w:rStyle w:val="Style13ptBold"/>
          <w:b w:val="0"/>
        </w:rPr>
        <w:t xml:space="preserve"> University with a Ph.D. from Harvard, Translated by </w:t>
      </w:r>
      <w:proofErr w:type="spellStart"/>
      <w:r w:rsidRPr="004C6C53">
        <w:rPr>
          <w:rStyle w:val="Style13ptBold"/>
          <w:b w:val="0"/>
        </w:rPr>
        <w:t>Luisetta</w:t>
      </w:r>
      <w:proofErr w:type="spellEnd"/>
      <w:r w:rsidRPr="004C6C53">
        <w:rPr>
          <w:rStyle w:val="Style13ptBold"/>
          <w:b w:val="0"/>
        </w:rPr>
        <w:t xml:space="preserve"> </w:t>
      </w:r>
      <w:proofErr w:type="spellStart"/>
      <w:r w:rsidRPr="004C6C53">
        <w:rPr>
          <w:rStyle w:val="Style13ptBold"/>
          <w:b w:val="0"/>
        </w:rPr>
        <w:t>Mudie</w:t>
      </w:r>
      <w:proofErr w:type="spellEnd"/>
      <w:r w:rsidRPr="004C6C53">
        <w:rPr>
          <w:rStyle w:val="Style13ptBold"/>
          <w:b w:val="0"/>
        </w:rPr>
        <w:t xml:space="preserve">, “China's Downward Economic Trend is Unstoppable,” Radio Free Asia, 3 July 2015, </w:t>
      </w:r>
      <w:hyperlink r:id="rId32" w:history="1">
        <w:r w:rsidRPr="004C6C53">
          <w:rPr>
            <w:rStyle w:val="Hyperlink"/>
          </w:rPr>
          <w:t>http://www.rfa.org/english/commentaries/unstoppable-07032015113024.html</w:t>
        </w:r>
      </w:hyperlink>
      <w:r w:rsidRPr="004C6C53">
        <w:rPr>
          <w:rStyle w:val="Style13ptBold"/>
          <w:b w:val="0"/>
        </w:rPr>
        <w:t>, *</w:t>
      </w:r>
      <w:r w:rsidRPr="004C6C53">
        <w:rPr>
          <w:rStyle w:val="Style13ptBold"/>
          <w:b w:val="0"/>
          <w:i/>
        </w:rPr>
        <w:t>fc</w:t>
      </w:r>
      <w:r w:rsidRPr="004C6C53">
        <w:rPr>
          <w:rStyle w:val="Style13ptBold"/>
          <w:b w:val="0"/>
        </w:rPr>
        <w:t>)</w:t>
      </w:r>
    </w:p>
    <w:p w:rsidR="00B95A98" w:rsidRPr="004C6C53" w:rsidRDefault="00B95A98" w:rsidP="00B95A98">
      <w:pPr>
        <w:rPr>
          <w:rStyle w:val="Emphasis"/>
        </w:rPr>
      </w:pPr>
      <w:r w:rsidRPr="004C6C53">
        <w:rPr>
          <w:sz w:val="14"/>
        </w:rPr>
        <w:t xml:space="preserve">To start with, I'd like to correct a notion that has been going around since the [ruling] Chinese Communist Party's 18th Party Congress [in November 2012], which is that of [Premier] </w:t>
      </w:r>
      <w:r w:rsidRPr="004C6C53">
        <w:rPr>
          <w:rStyle w:val="StyleUnderline"/>
        </w:rPr>
        <w:t xml:space="preserve">"Li Keqiang economics." </w:t>
      </w:r>
      <w:r w:rsidRPr="004C6C53">
        <w:rPr>
          <w:sz w:val="14"/>
        </w:rPr>
        <w:t xml:space="preserve">It </w:t>
      </w:r>
      <w:r w:rsidRPr="004C6C53">
        <w:rPr>
          <w:rStyle w:val="StyleUnderline"/>
        </w:rPr>
        <w:t>means not using stimulus measures, but paying off debts and structural economic reforms instead. This idea has been shattered pretty quickly</w:t>
      </w:r>
      <w:r w:rsidRPr="004C6C53">
        <w:rPr>
          <w:sz w:val="14"/>
        </w:rPr>
        <w:t xml:space="preserve">, because, as we have seen since, </w:t>
      </w:r>
      <w:r w:rsidRPr="004C6C53">
        <w:rPr>
          <w:rStyle w:val="StyleUnderline"/>
        </w:rPr>
        <w:t xml:space="preserve">the traditional "two-man chariot" leadership model in which the president takes care of politics and the premier of economics has already been broken down by [President] Xi Jinping. </w:t>
      </w:r>
      <w:r w:rsidRPr="004C6C53">
        <w:rPr>
          <w:sz w:val="14"/>
        </w:rPr>
        <w:t xml:space="preserve">Therefore, </w:t>
      </w:r>
      <w:r w:rsidRPr="004C6C53">
        <w:rPr>
          <w:rStyle w:val="StyleUnderline"/>
        </w:rPr>
        <w:t xml:space="preserve">there is no such thing as Li Keqiang economics any more. There is only Xi Jinping economics. </w:t>
      </w:r>
      <w:r w:rsidRPr="004C6C53">
        <w:rPr>
          <w:sz w:val="14"/>
        </w:rPr>
        <w:t xml:space="preserve">And </w:t>
      </w:r>
      <w:r w:rsidRPr="004C6C53">
        <w:rPr>
          <w:rStyle w:val="Emphasis"/>
        </w:rPr>
        <w:t xml:space="preserve">Xi Jinping economics consists entirely of old wine in new bottles. </w:t>
      </w:r>
      <w:r w:rsidRPr="004C6C53">
        <w:rPr>
          <w:sz w:val="14"/>
        </w:rPr>
        <w:t xml:space="preserve">We know that </w:t>
      </w:r>
      <w:r w:rsidRPr="004C6C53">
        <w:rPr>
          <w:rStyle w:val="StyleUnderline"/>
        </w:rPr>
        <w:t xml:space="preserve">one of the most prominent characteristics of China's economic growth is that it is investment-led. Investment in key infrastructure projects sparked a property development boom. </w:t>
      </w:r>
      <w:r w:rsidRPr="004C6C53">
        <w:rPr>
          <w:sz w:val="14"/>
        </w:rPr>
        <w:t xml:space="preserve">At the same time, </w:t>
      </w:r>
      <w:r w:rsidRPr="004C6C53">
        <w:rPr>
          <w:rStyle w:val="StyleUnderline"/>
        </w:rPr>
        <w:t xml:space="preserve">local governments began to drive investment in property, hungry for new sources of funding in the wake of tax reforms, thereby accelerating the shift to an economy that relies heavily on infrastructure investment and exports. </w:t>
      </w:r>
      <w:r w:rsidRPr="004C6C53">
        <w:rPr>
          <w:sz w:val="14"/>
        </w:rPr>
        <w:t xml:space="preserve">The results of all of this investment-led economic growth seemed dazzling, but </w:t>
      </w:r>
      <w:r w:rsidRPr="004C6C53">
        <w:rPr>
          <w:rStyle w:val="StyleUnderline"/>
        </w:rPr>
        <w:t>it was a recipe for disaster.</w:t>
      </w:r>
      <w:r w:rsidRPr="004C6C53">
        <w:rPr>
          <w:sz w:val="14"/>
        </w:rPr>
        <w:t xml:space="preserve"> In the medium-to-long term, </w:t>
      </w:r>
      <w:r w:rsidRPr="004C6C53">
        <w:rPr>
          <w:rStyle w:val="StyleUnderline"/>
        </w:rPr>
        <w:t xml:space="preserve">the main problems are overcapacity, a decline in the efficiency of investments, inefficient infrastructure, a rise in non-performing loans in the banking sector, and so on. </w:t>
      </w:r>
      <w:r w:rsidRPr="004C6C53">
        <w:rPr>
          <w:sz w:val="14"/>
        </w:rPr>
        <w:t xml:space="preserve">The years of Wen </w:t>
      </w:r>
      <w:proofErr w:type="spellStart"/>
      <w:r w:rsidRPr="004C6C53">
        <w:rPr>
          <w:sz w:val="14"/>
        </w:rPr>
        <w:t>Jiabao's</w:t>
      </w:r>
      <w:proofErr w:type="spellEnd"/>
      <w:r w:rsidRPr="004C6C53">
        <w:rPr>
          <w:sz w:val="14"/>
        </w:rPr>
        <w:t xml:space="preserve"> administration [from 2003-2013], during which the government committed to the "Four Trillion" fiscal expansion in a bid to stave off the global financial crisis, have </w:t>
      </w:r>
      <w:proofErr w:type="spellStart"/>
      <w:r w:rsidRPr="004C6C53">
        <w:rPr>
          <w:sz w:val="14"/>
        </w:rPr>
        <w:t>born</w:t>
      </w:r>
      <w:proofErr w:type="spellEnd"/>
      <w:r w:rsidRPr="004C6C53">
        <w:rPr>
          <w:sz w:val="14"/>
        </w:rPr>
        <w:t xml:space="preserve"> the brunt of criticism for this. Although </w:t>
      </w:r>
      <w:r w:rsidRPr="004C6C53">
        <w:rPr>
          <w:rStyle w:val="StyleUnderline"/>
        </w:rPr>
        <w:t>these measures</w:t>
      </w:r>
      <w:r w:rsidRPr="004C6C53">
        <w:rPr>
          <w:sz w:val="14"/>
        </w:rPr>
        <w:t xml:space="preserve"> led to a recovery in China's economic growth in late 2009, they also </w:t>
      </w:r>
      <w:r w:rsidRPr="004C6C53">
        <w:rPr>
          <w:rStyle w:val="StyleUnderline"/>
        </w:rPr>
        <w:t xml:space="preserve">led to new problems, including an excess of debt, a surplus of real estate, and the exposure of local governments to greater financial risk. </w:t>
      </w:r>
      <w:r w:rsidRPr="004C6C53">
        <w:rPr>
          <w:sz w:val="14"/>
        </w:rPr>
        <w:t xml:space="preserve">'New normal' When Xi Jinping came to power, he came up with his "new normal" economic development slogan, the main thrust of which is to do away with the old focus on blindly boosting GDP growth through stimulus measures, and to allow economic growth to stabilize gradually around a lower growth rate of seven percent, focusing instead on economic restructuring and adjustments that would strengthen the role of the markets. This is the basic proposition of Xi Jinping's economic policies, which he outlined as distinct from the previous model of fiscal expansion used to stimulate economic growth. It sounded pretty good when he said it. But has he achieved this "new normal" in economic development? According to official Chinese media reports, </w:t>
      </w:r>
      <w:r w:rsidRPr="004C6C53">
        <w:rPr>
          <w:rStyle w:val="Emphasis"/>
        </w:rPr>
        <w:t xml:space="preserve">China's producer price index (PPI) has fallen for 34 months in a row, putting China at its largest ever potential risk of deflation. </w:t>
      </w:r>
      <w:r w:rsidRPr="004C6C53">
        <w:rPr>
          <w:sz w:val="14"/>
        </w:rPr>
        <w:t xml:space="preserve">Actually, this is quite an old problem, caused by excess capacity and insufficient demand. Japan's economic priority during the past three lost decades has basically been the battle against deflation. </w:t>
      </w:r>
      <w:r w:rsidRPr="004C6C53">
        <w:rPr>
          <w:rStyle w:val="StyleUnderline"/>
        </w:rPr>
        <w:t xml:space="preserve">Judging from China's past experience in fighting deflation, basically we are now in the mire of deflation because of the road we took with our fiscal and monetary policies. </w:t>
      </w:r>
      <w:r w:rsidRPr="004C6C53">
        <w:rPr>
          <w:sz w:val="14"/>
        </w:rPr>
        <w:t xml:space="preserve">No new solutions </w:t>
      </w:r>
      <w:r w:rsidRPr="004C6C53">
        <w:rPr>
          <w:rStyle w:val="StyleUnderline"/>
        </w:rPr>
        <w:t xml:space="preserve">So what is Xi Jinping to do? </w:t>
      </w:r>
      <w:r w:rsidRPr="004C6C53">
        <w:rPr>
          <w:rStyle w:val="Emphasis"/>
        </w:rPr>
        <w:t xml:space="preserve">Does have any new solutions? No, he doesn't. </w:t>
      </w:r>
      <w:r w:rsidRPr="004C6C53">
        <w:rPr>
          <w:sz w:val="14"/>
        </w:rPr>
        <w:t xml:space="preserve">For a start, </w:t>
      </w:r>
      <w:r w:rsidRPr="004C6C53">
        <w:rPr>
          <w:rStyle w:val="StyleUnderline"/>
        </w:rPr>
        <w:t>investment in infrastructure is still the strongest force when it comes to resolving the problems of overcapacity.</w:t>
      </w:r>
      <w:r w:rsidRPr="004C6C53">
        <w:rPr>
          <w:sz w:val="14"/>
        </w:rPr>
        <w:t xml:space="preserve"> </w:t>
      </w:r>
      <w:r w:rsidRPr="004C6C53">
        <w:rPr>
          <w:rStyle w:val="StyleUnderline"/>
        </w:rPr>
        <w:t>Last year, China's State Council approved funding of more than ten trillion yuan (U.S. $1.6 trillion) for seven key infrastructure projects</w:t>
      </w:r>
      <w:r w:rsidRPr="004C6C53">
        <w:rPr>
          <w:sz w:val="14"/>
        </w:rPr>
        <w:t xml:space="preserve">, seven trillion yuan (U.S. $1.1 trillion) of which is to be invested this year. Secondly, </w:t>
      </w:r>
      <w:r w:rsidRPr="004C6C53">
        <w:rPr>
          <w:rStyle w:val="StyleUnderline"/>
        </w:rPr>
        <w:t>the People's Bank of China [China's central bank] has cut interest rates three times, and cut bank deposit and reserve ratios</w:t>
      </w:r>
      <w:r w:rsidRPr="004C6C53">
        <w:rPr>
          <w:sz w:val="14"/>
        </w:rPr>
        <w:t xml:space="preserve"> since last November, in order </w:t>
      </w:r>
      <w:r w:rsidRPr="004C6C53">
        <w:rPr>
          <w:rStyle w:val="StyleUnderline"/>
        </w:rPr>
        <w:t xml:space="preserve">to stimulate investment growth. </w:t>
      </w:r>
      <w:r w:rsidRPr="004C6C53">
        <w:rPr>
          <w:sz w:val="14"/>
        </w:rPr>
        <w:t xml:space="preserve">Thirdly, and this is their most recent idea, </w:t>
      </w:r>
      <w:r w:rsidRPr="004C6C53">
        <w:rPr>
          <w:rStyle w:val="StyleUnderline"/>
        </w:rPr>
        <w:t xml:space="preserve">they artificially ramped up share prices, to the extent where we can say that they </w:t>
      </w:r>
      <w:r w:rsidRPr="004C6C53">
        <w:rPr>
          <w:rStyle w:val="Emphasis"/>
        </w:rPr>
        <w:t xml:space="preserve">deliberately created a share price bubble. These three arrows in Xi Jinping's economic policy quiver all target fiscal stimulus. So it's clear that Xi Jinping's economic policy is more of the same. </w:t>
      </w:r>
      <w:r w:rsidRPr="004C6C53">
        <w:rPr>
          <w:sz w:val="14"/>
        </w:rPr>
        <w:t xml:space="preserve">'The end of deep reform' In reality, </w:t>
      </w:r>
      <w:r w:rsidRPr="004C6C53">
        <w:rPr>
          <w:rStyle w:val="Emphasis"/>
        </w:rPr>
        <w:t xml:space="preserve">the shift from "Li Keqiang economics" to "Xi Jinping economics" means the rolling back of structural reforms so as to go back to the old road of quantitative easing to stimulate economic growth. </w:t>
      </w:r>
      <w:r w:rsidRPr="004C6C53">
        <w:rPr>
          <w:rStyle w:val="StyleUnderline"/>
        </w:rPr>
        <w:t xml:space="preserve">It spells the end of deep economic reform. </w:t>
      </w:r>
      <w:r w:rsidRPr="004C6C53">
        <w:rPr>
          <w:rStyle w:val="Emphasis"/>
        </w:rPr>
        <w:t xml:space="preserve">If things continue down this path, not only will the old problems not be solved; they will continue to build. </w:t>
      </w:r>
      <w:r w:rsidRPr="004C6C53">
        <w:rPr>
          <w:sz w:val="14"/>
        </w:rPr>
        <w:t xml:space="preserve">It wouldn't be so bad if these economic stimulus policies could rescue China's economic growth from this downward pressure. But if Wen </w:t>
      </w:r>
      <w:proofErr w:type="spellStart"/>
      <w:r w:rsidRPr="004C6C53">
        <w:rPr>
          <w:sz w:val="14"/>
        </w:rPr>
        <w:t>Jiabao's</w:t>
      </w:r>
      <w:proofErr w:type="spellEnd"/>
      <w:r w:rsidRPr="004C6C53">
        <w:rPr>
          <w:sz w:val="14"/>
        </w:rPr>
        <w:t xml:space="preserve"> four trillion couldn't solve the problem, will Xi Jinping's 10 trillion? Of course not. HSBC announced [last month] that </w:t>
      </w:r>
      <w:r w:rsidRPr="004C6C53">
        <w:rPr>
          <w:rStyle w:val="StyleUnderline"/>
        </w:rPr>
        <w:t>China's industrial purchasing managers' index (PMI) rose to 49.6</w:t>
      </w:r>
      <w:r w:rsidRPr="004C6C53">
        <w:rPr>
          <w:sz w:val="14"/>
        </w:rPr>
        <w:t xml:space="preserve"> in June from a base of 49.2 in May. </w:t>
      </w:r>
      <w:r w:rsidRPr="004C6C53">
        <w:rPr>
          <w:rStyle w:val="StyleUnderline"/>
        </w:rPr>
        <w:t xml:space="preserve">This comes after consecutive declines over the previous four months, and is still below the 50 index level that denotes economic prosperity, showing that the Chinese government's relaxed monetary policies of the preceding period were having a very limited effect. As for the bullish stock market, it made very little impact on consumer spending. It is estimated that in the period where the stock market rose by 10 percent, consumer spending rose by just 0.2 percent, which is a drop in the ocean. </w:t>
      </w:r>
      <w:r w:rsidRPr="004C6C53">
        <w:rPr>
          <w:sz w:val="14"/>
        </w:rPr>
        <w:t xml:space="preserve">In summary, </w:t>
      </w:r>
      <w:r w:rsidRPr="004C6C53">
        <w:rPr>
          <w:rStyle w:val="Emphasis"/>
        </w:rPr>
        <w:t>China's downward economic trend is unstoppable.</w:t>
      </w:r>
    </w:p>
    <w:p w:rsidR="00B95A98" w:rsidRPr="004C6C53" w:rsidRDefault="00B95A98" w:rsidP="00B95A98">
      <w:pPr>
        <w:pStyle w:val="Heading4"/>
        <w:rPr>
          <w:rFonts w:eastAsia="Times New Roman" w:cs="Arial"/>
        </w:rPr>
      </w:pPr>
      <w:r w:rsidRPr="004C6C53">
        <w:rPr>
          <w:rFonts w:eastAsia="Times New Roman" w:cs="Arial"/>
        </w:rPr>
        <w:t>Chinese economic collapse causes World War Three</w:t>
      </w:r>
    </w:p>
    <w:p w:rsidR="00B95A98" w:rsidRPr="004C6C53" w:rsidRDefault="00B95A98" w:rsidP="00B95A98">
      <w:pPr>
        <w:shd w:val="clear" w:color="auto" w:fill="FFFFFF"/>
        <w:spacing w:after="0" w:line="240" w:lineRule="auto"/>
        <w:rPr>
          <w:rFonts w:eastAsia="Times New Roman"/>
          <w:color w:val="222222"/>
          <w:sz w:val="19"/>
          <w:szCs w:val="19"/>
        </w:rPr>
      </w:pPr>
      <w:r w:rsidRPr="004C6C53">
        <w:rPr>
          <w:rFonts w:eastAsia="Times New Roman"/>
          <w:b/>
          <w:bCs/>
          <w:color w:val="222222"/>
          <w:sz w:val="19"/>
          <w:szCs w:val="19"/>
        </w:rPr>
        <w:t>Plate, 3</w:t>
      </w:r>
      <w:r w:rsidRPr="004C6C53">
        <w:rPr>
          <w:rFonts w:eastAsia="Times New Roman"/>
          <w:color w:val="222222"/>
          <w:sz w:val="19"/>
          <w:szCs w:val="19"/>
        </w:rPr>
        <w:t> (Tom, BA Political Science @ Amherst, Master’s Degree International and Public Affairs @ Princeton, Prof Communications and Public – UCLA, Straights Times, 6-28)</w:t>
      </w:r>
    </w:p>
    <w:p w:rsidR="00B95A98" w:rsidRPr="004C6C53" w:rsidRDefault="00B95A98" w:rsidP="00B95A98">
      <w:pPr>
        <w:rPr>
          <w:sz w:val="16"/>
        </w:rPr>
      </w:pPr>
      <w:r w:rsidRPr="004C6C53">
        <w:rPr>
          <w:sz w:val="16"/>
        </w:rPr>
        <w:t xml:space="preserve">But </w:t>
      </w:r>
      <w:r w:rsidRPr="004C6C53">
        <w:rPr>
          <w:rStyle w:val="StyleUnderline"/>
        </w:rPr>
        <w:t>imagine a China disintegrating</w:t>
      </w:r>
      <w:r w:rsidRPr="004C6C53">
        <w:rPr>
          <w:sz w:val="16"/>
        </w:rPr>
        <w:t> -- on its own, without neo-con or CIA prompting, much less outright military invasion -- </w:t>
      </w:r>
      <w:r w:rsidRPr="004C6C53">
        <w:rPr>
          <w:rStyle w:val="StyleUnderline"/>
        </w:rPr>
        <w:t>because the economy</w:t>
      </w:r>
      <w:r w:rsidRPr="004C6C53">
        <w:rPr>
          <w:sz w:val="16"/>
        </w:rPr>
        <w:t> (against all predictions) suddenly </w:t>
      </w:r>
      <w:r w:rsidRPr="004C6C53">
        <w:rPr>
          <w:rStyle w:val="StyleUnderline"/>
        </w:rPr>
        <w:t>collapses</w:t>
      </w:r>
      <w:r w:rsidRPr="004C6C53">
        <w:rPr>
          <w:sz w:val="16"/>
        </w:rPr>
        <w:t>. </w:t>
      </w:r>
      <w:r w:rsidRPr="004C6C53">
        <w:rPr>
          <w:rStyle w:val="StyleUnderline"/>
        </w:rPr>
        <w:t>That would knock Asia into chaos. Refugees by the gazillions would head for Indonesia and other poorly border-patrolled places,</w:t>
      </w:r>
      <w:r w:rsidRPr="004C6C53">
        <w:rPr>
          <w:sz w:val="16"/>
        </w:rPr>
        <w:t> which don't want them and can't handle them; some in Japan might lick their chops for World War II Redux and look to annex a slice of China. </w:t>
      </w:r>
      <w:r w:rsidRPr="004C6C53">
        <w:rPr>
          <w:rStyle w:val="StyleUnderline"/>
        </w:rPr>
        <w:t>That would send</w:t>
      </w:r>
      <w:r w:rsidRPr="004C6C53">
        <w:rPr>
          <w:sz w:val="16"/>
        </w:rPr>
        <w:t> small but successfu</w:t>
      </w:r>
      <w:r w:rsidRPr="004C6C53">
        <w:rPr>
          <w:rStyle w:val="StyleUnderline"/>
        </w:rPr>
        <w:t>l Singapore and Malaysia</w:t>
      </w:r>
      <w:r w:rsidRPr="004C6C53">
        <w:rPr>
          <w:sz w:val="16"/>
        </w:rPr>
        <w:t> -- once Japanese colonies -- </w:t>
      </w:r>
      <w:r w:rsidRPr="004C6C53">
        <w:rPr>
          <w:rStyle w:val="StyleUnderline"/>
        </w:rPr>
        <w:t>into absolute nervous breakdowns</w:t>
      </w:r>
      <w:r w:rsidRPr="004C6C53">
        <w:rPr>
          <w:sz w:val="16"/>
        </w:rPr>
        <w:t xml:space="preserve">. </w:t>
      </w:r>
      <w:r w:rsidRPr="004C6C53">
        <w:rPr>
          <w:rStyle w:val="StyleUnderline"/>
        </w:rPr>
        <w:t>India might make a grab for Tibet, and </w:t>
      </w:r>
      <w:r w:rsidRPr="004C6C53">
        <w:rPr>
          <w:sz w:val="16"/>
        </w:rPr>
        <w:t>while it does, </w:t>
      </w:r>
      <w:r w:rsidRPr="004C6C53">
        <w:rPr>
          <w:rStyle w:val="StyleUnderline"/>
        </w:rPr>
        <w:t>Pakistan for Kashmir</w:t>
      </w:r>
      <w:r w:rsidRPr="004C6C53">
        <w:rPr>
          <w:sz w:val="16"/>
        </w:rPr>
        <w:t>. </w:t>
      </w:r>
      <w:r w:rsidRPr="004C6C53">
        <w:rPr>
          <w:rStyle w:val="StyleUnderline"/>
        </w:rPr>
        <w:t>Say hello to World War III</w:t>
      </w:r>
      <w:r w:rsidRPr="004C6C53">
        <w:rPr>
          <w:sz w:val="16"/>
        </w:rPr>
        <w:t> Asia-style! That's why wise policy encourages Chinese stability, security and economic growth -- the very direction the White House now seems to prefer.</w:t>
      </w:r>
    </w:p>
    <w:p w:rsidR="00B95A98" w:rsidRPr="004C6C53" w:rsidRDefault="00B95A98" w:rsidP="00B95A98"/>
    <w:p w:rsidR="00B95A98" w:rsidRPr="004C6C53" w:rsidRDefault="00B95A98" w:rsidP="00B95A98"/>
    <w:p w:rsidR="00B95A98" w:rsidRPr="004C6C53" w:rsidRDefault="00B95A98" w:rsidP="00B95A98">
      <w:pPr>
        <w:pStyle w:val="Heading3"/>
        <w:rPr>
          <w:rFonts w:cs="Arial"/>
        </w:rPr>
      </w:pPr>
      <w:r w:rsidRPr="004C6C53">
        <w:rPr>
          <w:rFonts w:cs="Arial"/>
        </w:rPr>
        <w:t>at: econ bad now</w:t>
      </w:r>
    </w:p>
    <w:p w:rsidR="00B95A98" w:rsidRPr="004C6C53" w:rsidRDefault="00B95A98" w:rsidP="00B95A98">
      <w:pPr>
        <w:pStyle w:val="Heading4"/>
        <w:rPr>
          <w:rFonts w:cs="Arial"/>
        </w:rPr>
      </w:pPr>
      <w:r w:rsidRPr="004C6C53">
        <w:rPr>
          <w:rFonts w:cs="Arial"/>
        </w:rPr>
        <w:t xml:space="preserve">It’s not a crisis --- decline is controlled and growth is robust in </w:t>
      </w:r>
      <w:r w:rsidRPr="004C6C53">
        <w:rPr>
          <w:rFonts w:cs="Arial"/>
          <w:u w:val="single"/>
        </w:rPr>
        <w:t>core CCP hubs</w:t>
      </w:r>
    </w:p>
    <w:p w:rsidR="00B95A98" w:rsidRPr="004C6C53" w:rsidRDefault="00B95A98" w:rsidP="00B95A98">
      <w:proofErr w:type="spellStart"/>
      <w:r w:rsidRPr="004C6C53">
        <w:rPr>
          <w:b/>
        </w:rPr>
        <w:t>Sambijantoro</w:t>
      </w:r>
      <w:proofErr w:type="spellEnd"/>
      <w:r w:rsidRPr="004C6C53">
        <w:rPr>
          <w:b/>
        </w:rPr>
        <w:t>, 16</w:t>
      </w:r>
      <w:r w:rsidRPr="004C6C53">
        <w:t xml:space="preserve"> – journalist for Jakarta Post, master’s degree in public policy at Peking University (</w:t>
      </w:r>
      <w:proofErr w:type="spellStart"/>
      <w:r w:rsidRPr="004C6C53">
        <w:t>Sanja</w:t>
      </w:r>
      <w:proofErr w:type="spellEnd"/>
      <w:r w:rsidRPr="004C6C53">
        <w:t xml:space="preserve">, Jakarta Post, “Is the ‘China economic crisis’ overblown or  a ‘new normal’”, 1/15/16, </w:t>
      </w:r>
      <w:hyperlink r:id="rId33" w:history="1">
        <w:r w:rsidRPr="004C6C53">
          <w:rPr>
            <w:rStyle w:val="Hyperlink"/>
          </w:rPr>
          <w:t>http://www.thejakartapost.com/news/2016/01/15/is-china-economic-crisis-overblown-or-a-new-normal.html</w:t>
        </w:r>
      </w:hyperlink>
      <w:r w:rsidRPr="004C6C53">
        <w:t>, //11)</w:t>
      </w:r>
    </w:p>
    <w:p w:rsidR="00B95A98" w:rsidRPr="004C6C53" w:rsidRDefault="00B95A98" w:rsidP="00B95A98">
      <w:pPr>
        <w:rPr>
          <w:sz w:val="16"/>
        </w:rPr>
      </w:pPr>
      <w:r w:rsidRPr="004C6C53">
        <w:rPr>
          <w:rStyle w:val="Emphasis"/>
        </w:rPr>
        <w:t>Unlike in 2008</w:t>
      </w:r>
      <w:r w:rsidRPr="004C6C53">
        <w:rPr>
          <w:sz w:val="16"/>
        </w:rPr>
        <w:t xml:space="preserve">, when the stock and housing market crash in the US and the impact rippled through to the real sector through rampant layoffs and mortgage closures in a flash, </w:t>
      </w:r>
      <w:r w:rsidRPr="004C6C53">
        <w:rPr>
          <w:rStyle w:val="StyleUnderline"/>
        </w:rPr>
        <w:t>optimism among the Chinese remains intact despite the slowdown</w:t>
      </w:r>
      <w:r w:rsidRPr="004C6C53">
        <w:rPr>
          <w:sz w:val="16"/>
        </w:rPr>
        <w:t xml:space="preserve"> and the constant, worrying drops in the stock markets of Shanghai and Shenzhen since mid-2015. Most importantly, the terms “economic crisis” or “market crash” were never mentioned by my economics professors at Peking University, a campus known for its culture of being critical toward the government. They showed no gesture of worry at all. One of my professors coolly explained that </w:t>
      </w:r>
      <w:r w:rsidRPr="004C6C53">
        <w:rPr>
          <w:rStyle w:val="StyleUnderline"/>
        </w:rPr>
        <w:t>Chinese policymakers</w:t>
      </w:r>
      <w:r w:rsidRPr="004C6C53">
        <w:rPr>
          <w:sz w:val="16"/>
        </w:rPr>
        <w:t xml:space="preserve"> might </w:t>
      </w:r>
      <w:r w:rsidRPr="004C6C53">
        <w:rPr>
          <w:rStyle w:val="Emphasis"/>
        </w:rPr>
        <w:t>have decelerated growth on purpose</w:t>
      </w:r>
      <w:r w:rsidRPr="004C6C53">
        <w:rPr>
          <w:sz w:val="16"/>
        </w:rPr>
        <w:t xml:space="preserve">, </w:t>
      </w:r>
      <w:r w:rsidRPr="004C6C53">
        <w:rPr>
          <w:rStyle w:val="StyleUnderline"/>
        </w:rPr>
        <w:t>as overly fast economic growth had predisposed the country to overheating</w:t>
      </w:r>
      <w:r w:rsidRPr="004C6C53">
        <w:rPr>
          <w:sz w:val="16"/>
        </w:rPr>
        <w:t xml:space="preserve">. </w:t>
      </w:r>
      <w:r w:rsidRPr="004C6C53">
        <w:rPr>
          <w:rStyle w:val="StyleUnderline"/>
        </w:rPr>
        <w:t>This is why, despite the lingering slowdown, China’s fiscal and monetary policy stances are still at a rather tight setting</w:t>
      </w:r>
      <w:r w:rsidRPr="004C6C53">
        <w:rPr>
          <w:sz w:val="16"/>
        </w:rPr>
        <w:t xml:space="preserve">, not an expansionary one. The no-big-deal viewpoint of my professors is shared by most Chinese: </w:t>
      </w:r>
      <w:r w:rsidRPr="004C6C53">
        <w:rPr>
          <w:rStyle w:val="StyleUnderline"/>
        </w:rPr>
        <w:t xml:space="preserve">Their country is growing slower, but it is </w:t>
      </w:r>
      <w:r w:rsidRPr="004C6C53">
        <w:rPr>
          <w:rStyle w:val="Emphasis"/>
        </w:rPr>
        <w:t>far from falling into an economic disaster</w:t>
      </w:r>
      <w:r w:rsidRPr="004C6C53">
        <w:rPr>
          <w:sz w:val="16"/>
        </w:rPr>
        <w:t xml:space="preserve">. In short, </w:t>
      </w:r>
      <w:r w:rsidRPr="004C6C53">
        <w:rPr>
          <w:rStyle w:val="StyleUnderline"/>
        </w:rPr>
        <w:t xml:space="preserve">the nation is just experiencing a </w:t>
      </w:r>
      <w:r w:rsidRPr="004C6C53">
        <w:rPr>
          <w:rStyle w:val="Emphasis"/>
        </w:rPr>
        <w:t>rational slowdown</w:t>
      </w:r>
      <w:r w:rsidRPr="004C6C53">
        <w:rPr>
          <w:sz w:val="16"/>
        </w:rPr>
        <w:t xml:space="preserve"> </w:t>
      </w:r>
      <w:r w:rsidRPr="004C6C53">
        <w:rPr>
          <w:rStyle w:val="StyleUnderline"/>
        </w:rPr>
        <w:t>needed to steer the economy toward a healthier and more sustainable growth path</w:t>
      </w:r>
      <w:r w:rsidRPr="004C6C53">
        <w:rPr>
          <w:sz w:val="16"/>
        </w:rPr>
        <w:t xml:space="preserve">, which will mean more efficient utilization of resources and less pollution. Over the past two decades, annual GDP growth in China has averaged around an impressive 10 percent, underpinned mostly by investments, as well as exports. As China’s reliance on investment grows, its efficiency falls, hence the long-run unsustainability of this growth model. As capital accumulates, the capital-output ratio will trend lower meaning that China will need a higher and higher level of capital if it wants to record the same level of growth. China stubbornly relying on investments would only lead to a piling up of debts, inefficient usage of resources and overexploitation of the environment. This is why China wants to drive its growth not with investments, which now accounts for 46 percent of its GDP, but with household consumption, which accounts for 36 percent of GDP — a low figure for the world’s most populous country. Some of China’s leading economic indicators, such as its manufacturing index and factory output, are indeed slowing. However, those readings are sensible in a country where the government is now aggressively shutting down many dirty factories and enacting various regulations to force industries to adopt cleaner, more efficient technology, in response to a serious pollution problem. China’s underperforming provinces for example, the biggest laggards to national growth, are either exposed to dirty commodities, or are known for their inefficient and polluting factories, thus making them soft targets for the government’s environmental crackdowns. For example, annual GDP growth fell to 2.7 percent in the first half of last year in Shanxi, the country’s top coal producer. Other Chinese provinces that also experienced sharp growth slowdowns were Inner Mongolia, which provides around one-third of China’s coal; Hebei, a leading steel producer; and Heilongjiang, a manufacturing base with substantial oil production. Meanwhile, </w:t>
      </w:r>
      <w:r w:rsidRPr="004C6C53">
        <w:rPr>
          <w:rStyle w:val="StyleUnderline"/>
        </w:rPr>
        <w:t xml:space="preserve">in the capital and in China’s emerging provinces, </w:t>
      </w:r>
      <w:r w:rsidRPr="004C6C53">
        <w:rPr>
          <w:rStyle w:val="Emphasis"/>
        </w:rPr>
        <w:t>growth remained robust</w:t>
      </w:r>
      <w:r w:rsidRPr="004C6C53">
        <w:rPr>
          <w:sz w:val="16"/>
        </w:rPr>
        <w:t xml:space="preserve"> thanks to the booming service sector. </w:t>
      </w:r>
      <w:r w:rsidRPr="004C6C53">
        <w:rPr>
          <w:rStyle w:val="StyleUnderline"/>
        </w:rPr>
        <w:t>GDP growth in Beijing</w:t>
      </w:r>
      <w:r w:rsidRPr="004C6C53">
        <w:rPr>
          <w:sz w:val="16"/>
        </w:rPr>
        <w:t xml:space="preserve">, which has twice Jakarta’s population with 22 million people, </w:t>
      </w:r>
      <w:r w:rsidRPr="004C6C53">
        <w:rPr>
          <w:rStyle w:val="StyleUnderline"/>
        </w:rPr>
        <w:t>is</w:t>
      </w:r>
      <w:r w:rsidRPr="004C6C53">
        <w:rPr>
          <w:sz w:val="16"/>
        </w:rPr>
        <w:t xml:space="preserve"> estimated </w:t>
      </w:r>
      <w:r w:rsidRPr="004C6C53">
        <w:rPr>
          <w:rStyle w:val="StyleUnderline"/>
        </w:rPr>
        <w:t>at least 7 percent for last year</w:t>
      </w:r>
      <w:r w:rsidRPr="004C6C53">
        <w:rPr>
          <w:sz w:val="16"/>
        </w:rPr>
        <w:t xml:space="preserve">. Where in the world does a crisis-threatened country still sees its capital growing by 7 percent? </w:t>
      </w:r>
    </w:p>
    <w:p w:rsidR="00B95A98" w:rsidRPr="004C6C53" w:rsidRDefault="00B95A98" w:rsidP="00B95A98"/>
    <w:p w:rsidR="00B95A98" w:rsidRPr="004C6C53" w:rsidRDefault="00B95A98" w:rsidP="00B95A98">
      <w:pPr>
        <w:pStyle w:val="Heading2"/>
        <w:rPr>
          <w:rFonts w:cs="Arial"/>
        </w:rPr>
      </w:pPr>
      <w:r w:rsidRPr="004C6C53">
        <w:rPr>
          <w:rFonts w:cs="Arial"/>
        </w:rPr>
        <w:t>2nc military module</w:t>
      </w:r>
    </w:p>
    <w:p w:rsidR="00B95A98" w:rsidRPr="004C6C53" w:rsidRDefault="00B95A98" w:rsidP="00B95A98">
      <w:pPr>
        <w:pStyle w:val="Heading3"/>
        <w:rPr>
          <w:rFonts w:cs="Arial"/>
        </w:rPr>
      </w:pPr>
      <w:r w:rsidRPr="004C6C53">
        <w:rPr>
          <w:rFonts w:cs="Arial"/>
        </w:rPr>
        <w:t>2nc</w:t>
      </w:r>
    </w:p>
    <w:p w:rsidR="00B95A98" w:rsidRPr="004C6C53" w:rsidRDefault="00B95A98" w:rsidP="00B95A98">
      <w:pPr>
        <w:pStyle w:val="Heading4"/>
        <w:rPr>
          <w:rFonts w:cs="Arial"/>
        </w:rPr>
      </w:pPr>
      <w:r w:rsidRPr="004C6C53">
        <w:rPr>
          <w:rFonts w:cs="Arial"/>
        </w:rPr>
        <w:t>Military reforms cause China instability – troops cuts are putting soldiers out of work and increasing dissent within and outside of the military.</w:t>
      </w:r>
    </w:p>
    <w:p w:rsidR="00B95A98" w:rsidRPr="004C6C53" w:rsidRDefault="00B95A98" w:rsidP="00B95A98">
      <w:pPr>
        <w:rPr>
          <w:bCs/>
        </w:rPr>
      </w:pPr>
      <w:r w:rsidRPr="004C6C53">
        <w:rPr>
          <w:rStyle w:val="Style13ptBold"/>
        </w:rPr>
        <w:t xml:space="preserve">Page 4/26 </w:t>
      </w:r>
      <w:r w:rsidRPr="004C6C53">
        <w:rPr>
          <w:rStyle w:val="Style13ptBold"/>
          <w:b w:val="0"/>
        </w:rPr>
        <w:t xml:space="preserve">(Jeremy Page, Reporter for the Wall Street Journal’s Beijing bureau with a B.A. from the University of Oxford in Chinese Studies, “President Xi Jinping’s Most Dangerous Venture Yet: Remaking China’s Military,” Wall Street Journal, 26 April 2016, </w:t>
      </w:r>
      <w:hyperlink r:id="rId34" w:history="1">
        <w:r w:rsidRPr="004C6C53">
          <w:rPr>
            <w:rStyle w:val="Hyperlink"/>
          </w:rPr>
          <w:t>http://www.wsj.com/articles/president-xi-jinpings-most-dangerous-venture-yet-remaking-chinas-military-1461608795</w:t>
        </w:r>
      </w:hyperlink>
      <w:r w:rsidRPr="004C6C53">
        <w:rPr>
          <w:rStyle w:val="Style13ptBold"/>
          <w:b w:val="0"/>
        </w:rPr>
        <w:t>, *</w:t>
      </w:r>
      <w:r w:rsidRPr="004C6C53">
        <w:rPr>
          <w:rStyle w:val="Style13ptBold"/>
          <w:b w:val="0"/>
          <w:i/>
        </w:rPr>
        <w:t>fc</w:t>
      </w:r>
      <w:r w:rsidRPr="004C6C53">
        <w:rPr>
          <w:rStyle w:val="Style13ptBold"/>
          <w:b w:val="0"/>
        </w:rPr>
        <w:t>)</w:t>
      </w:r>
    </w:p>
    <w:p w:rsidR="00B95A98" w:rsidRPr="004C6C53" w:rsidRDefault="00B95A98" w:rsidP="00B95A98">
      <w:pPr>
        <w:rPr>
          <w:sz w:val="16"/>
        </w:rPr>
      </w:pPr>
      <w:r w:rsidRPr="004C6C53">
        <w:rPr>
          <w:sz w:val="16"/>
        </w:rPr>
        <w:t xml:space="preserve">Under his new plan, </w:t>
      </w:r>
      <w:r w:rsidRPr="004C6C53">
        <w:rPr>
          <w:rStyle w:val="StyleUnderline"/>
        </w:rPr>
        <w:t>Mr. Xi</w:t>
      </w:r>
      <w:r w:rsidRPr="004C6C53">
        <w:rPr>
          <w:sz w:val="16"/>
        </w:rPr>
        <w:t xml:space="preserve">, who heads that commission, </w:t>
      </w:r>
      <w:r w:rsidRPr="004C6C53">
        <w:rPr>
          <w:rStyle w:val="StyleUnderline"/>
        </w:rPr>
        <w:t>is trying to shift power to naval, air and missile forces</w:t>
      </w:r>
      <w:r w:rsidRPr="004C6C53">
        <w:rPr>
          <w:sz w:val="16"/>
        </w:rPr>
        <w:t xml:space="preserve">, which are vital for his ambitions to enforce territorial claims in Asia and protect China’s swelling economic interests elsewhere. He is doing that by forming new service branches and downgrading the status of the Army. He is wresting power from senior generals by dismantling command structures including the PLA’s seven “Military Regions” and four “General Departments,” through which its officers have for years wielded authority, resisted central oversight and sometimes lined their pockets. He is taking direct command of combat operations: Official media named him for the first time as “commander-in-chief” of a new joint battle command center that he visited on Wednesday in a rare appearance in camouflage fatigues and combat boots. And </w:t>
      </w:r>
      <w:r w:rsidRPr="004C6C53">
        <w:rPr>
          <w:rStyle w:val="Emphasis"/>
        </w:rPr>
        <w:t>he is trimming 300,000 of the PLA’s 2.3 million troops</w:t>
      </w:r>
      <w:r w:rsidRPr="004C6C53">
        <w:rPr>
          <w:rStyle w:val="StyleUnderline"/>
        </w:rPr>
        <w:t>, a move he announced last year, the biggest cut in two decades. That means</w:t>
      </w:r>
      <w:r w:rsidRPr="004C6C53">
        <w:rPr>
          <w:rStyle w:val="Emphasis"/>
        </w:rPr>
        <w:t xml:space="preserve"> putting out of work large numbers of soldiers experienced with weapons</w:t>
      </w:r>
      <w:r w:rsidRPr="004C6C53">
        <w:rPr>
          <w:rStyle w:val="StyleUnderline"/>
        </w:rPr>
        <w:t xml:space="preserve">, </w:t>
      </w:r>
      <w:r w:rsidRPr="004C6C53">
        <w:rPr>
          <w:sz w:val="16"/>
        </w:rPr>
        <w:t>just as the state sector, which absorbed previous troops cuts, also plans to lay off millions.</w:t>
      </w:r>
      <w:r w:rsidRPr="004C6C53">
        <w:rPr>
          <w:rStyle w:val="Emphasis"/>
        </w:rPr>
        <w:t xml:space="preserve"> </w:t>
      </w:r>
      <w:r w:rsidRPr="004C6C53">
        <w:rPr>
          <w:rStyle w:val="StyleUnderline"/>
        </w:rPr>
        <w:t xml:space="preserve">The cuts add to a pool of at least six million PLA veterans, thousands of whom have </w:t>
      </w:r>
      <w:r w:rsidRPr="004C6C53">
        <w:rPr>
          <w:rStyle w:val="Emphasis"/>
        </w:rPr>
        <w:t>joined well organized protests in recent years</w:t>
      </w:r>
      <w:r w:rsidRPr="004C6C53">
        <w:rPr>
          <w:sz w:val="16"/>
        </w:rPr>
        <w:t xml:space="preserve">, including one last June outside Central Military Commission offices in Beijing, </w:t>
      </w:r>
      <w:r w:rsidRPr="004C6C53">
        <w:rPr>
          <w:rStyle w:val="StyleUnderline"/>
        </w:rPr>
        <w:t xml:space="preserve">over what they see as insufficient government support. </w:t>
      </w:r>
      <w:r w:rsidRPr="004C6C53">
        <w:rPr>
          <w:sz w:val="16"/>
        </w:rPr>
        <w:t xml:space="preserve">The government has ordered state firms to reserve 5% of new jobs for veterans and pledged at a March parliament meeting to spend 39.8 billion yuan ($6.1 billion) this year on allowances for demobilized troops, a 13% increase over 2015. Premier Li Keqiang told parliament: “We will see that demobilized military personnel are settled into new jobs or have good access to employment and business startup services.” China’s restrictive political system makes it hard for the plan’s opponents to speak freely. Top military figures have warned officers in speeches not to express opinions on the subject. Still, </w:t>
      </w:r>
      <w:r w:rsidRPr="004C6C53">
        <w:rPr>
          <w:rStyle w:val="Emphasis"/>
        </w:rPr>
        <w:t>there are signs of dissent.</w:t>
      </w:r>
      <w:r w:rsidRPr="004C6C53">
        <w:rPr>
          <w:sz w:val="16"/>
        </w:rPr>
        <w:t xml:space="preserve"> The PLA Daily, the main military newspaper, in November posted online and then removed an article warning that </w:t>
      </w:r>
      <w:r w:rsidRPr="004C6C53">
        <w:rPr>
          <w:rStyle w:val="Emphasis"/>
        </w:rPr>
        <w:t xml:space="preserve">if restructuring is “not done properly, this could affect the stability of the military or even all of society.” </w:t>
      </w:r>
      <w:r w:rsidRPr="004C6C53">
        <w:rPr>
          <w:sz w:val="16"/>
        </w:rPr>
        <w:t xml:space="preserve">Retired </w:t>
      </w:r>
      <w:r w:rsidRPr="004C6C53">
        <w:rPr>
          <w:rStyle w:val="StyleUnderline"/>
        </w:rPr>
        <w:t xml:space="preserve">Maj. General Wang </w:t>
      </w:r>
      <w:proofErr w:type="spellStart"/>
      <w:r w:rsidRPr="004C6C53">
        <w:rPr>
          <w:rStyle w:val="StyleUnderline"/>
        </w:rPr>
        <w:t>Hongguang</w:t>
      </w:r>
      <w:proofErr w:type="spellEnd"/>
      <w:r w:rsidRPr="004C6C53">
        <w:rPr>
          <w:sz w:val="16"/>
        </w:rPr>
        <w:t xml:space="preserve">, a former deputy head of one of China’s military regions, </w:t>
      </w:r>
      <w:r w:rsidRPr="004C6C53">
        <w:rPr>
          <w:rStyle w:val="StyleUnderline"/>
        </w:rPr>
        <w:t>told reporters</w:t>
      </w:r>
      <w:r w:rsidRPr="004C6C53">
        <w:rPr>
          <w:sz w:val="16"/>
        </w:rPr>
        <w:t xml:space="preserve"> at the March parliament meeting that local </w:t>
      </w:r>
      <w:r w:rsidRPr="004C6C53">
        <w:rPr>
          <w:rStyle w:val="StyleUnderline"/>
        </w:rPr>
        <w:t>authorities can’t afford to support all the demobilized soldiers. “This is hundreds of billions” of yuan</w:t>
      </w:r>
      <w:r w:rsidRPr="004C6C53">
        <w:rPr>
          <w:sz w:val="16"/>
        </w:rPr>
        <w:t xml:space="preserve">, he said, </w:t>
      </w:r>
      <w:r w:rsidRPr="004C6C53">
        <w:rPr>
          <w:rStyle w:val="StyleUnderline"/>
        </w:rPr>
        <w:t xml:space="preserve">adding that the defense budget needed to increase by more than 10%. </w:t>
      </w:r>
      <w:r w:rsidRPr="004C6C53">
        <w:rPr>
          <w:sz w:val="16"/>
        </w:rPr>
        <w:t>The next day, the government announced a 7.6 % increase, the lowest in six years. Mr. Xi’s ultimate goal is to enable the PLA to conduct complex joint operations combining air, sea and ground forces with information technology—the kind of operation the U.S. has pioneered.</w:t>
      </w:r>
    </w:p>
    <w:p w:rsidR="00B95A98" w:rsidRPr="004C6C53" w:rsidRDefault="00B95A98" w:rsidP="00B95A98"/>
    <w:p w:rsidR="00B95A98" w:rsidRPr="004C6C53" w:rsidRDefault="00B95A98" w:rsidP="00B95A98">
      <w:pPr>
        <w:pStyle w:val="Heading4"/>
        <w:rPr>
          <w:rFonts w:cs="Arial"/>
        </w:rPr>
      </w:pPr>
      <w:r w:rsidRPr="004C6C53">
        <w:rPr>
          <w:rFonts w:cs="Arial"/>
        </w:rPr>
        <w:t>Xi’s military reforms will destabilizes the region – Russia, Japan, and Southeastern Asian countries see them as a huge threat</w:t>
      </w:r>
    </w:p>
    <w:p w:rsidR="00B95A98" w:rsidRPr="004C6C53" w:rsidRDefault="00B95A98" w:rsidP="00B95A98">
      <w:proofErr w:type="spellStart"/>
      <w:r w:rsidRPr="004C6C53">
        <w:rPr>
          <w:b/>
        </w:rPr>
        <w:t>Kosaka</w:t>
      </w:r>
      <w:proofErr w:type="spellEnd"/>
      <w:r w:rsidRPr="004C6C53">
        <w:rPr>
          <w:b/>
        </w:rPr>
        <w:t xml:space="preserve">, 1/28 </w:t>
      </w:r>
      <w:r w:rsidRPr="004C6C53">
        <w:t>– [</w:t>
      </w:r>
      <w:proofErr w:type="spellStart"/>
      <w:r w:rsidRPr="004C6C53">
        <w:t>Tetsuro</w:t>
      </w:r>
      <w:proofErr w:type="spellEnd"/>
      <w:r w:rsidRPr="004C6C53">
        <w:t xml:space="preserve">, senior staff writer at Nikkei, Nikkei Asian Review, “China's military reorganization could be a force for destabilization”, 1/28/16, </w:t>
      </w:r>
      <w:hyperlink r:id="rId35" w:history="1">
        <w:r w:rsidRPr="004C6C53">
          <w:rPr>
            <w:rStyle w:val="Hyperlink"/>
          </w:rPr>
          <w:t>http://asia.nikkei.com/magazine/20160128-SHATTERED-HOPES/Politics-Economy/China-s-military-reorganization-could-be-a-force-for-destabilization?page=2</w:t>
        </w:r>
      </w:hyperlink>
      <w:r w:rsidRPr="004C6C53">
        <w:t>, 6/20/16]JRO</w:t>
      </w:r>
    </w:p>
    <w:p w:rsidR="00B95A98" w:rsidRPr="004C6C53" w:rsidRDefault="00B95A98" w:rsidP="00B95A98">
      <w:pPr>
        <w:rPr>
          <w:sz w:val="16"/>
        </w:rPr>
      </w:pPr>
      <w:r w:rsidRPr="004C6C53">
        <w:rPr>
          <w:sz w:val="16"/>
        </w:rPr>
        <w:t>The government of Chinese President</w:t>
      </w:r>
      <w:r w:rsidRPr="004C6C53">
        <w:rPr>
          <w:rStyle w:val="StyleUnderline"/>
        </w:rPr>
        <w:t xml:space="preserve"> Xi </w:t>
      </w:r>
      <w:r w:rsidRPr="004C6C53">
        <w:rPr>
          <w:sz w:val="16"/>
        </w:rPr>
        <w:t xml:space="preserve">Jinping </w:t>
      </w:r>
      <w:r w:rsidRPr="004C6C53">
        <w:rPr>
          <w:rStyle w:val="StyleUnderline"/>
        </w:rPr>
        <w:t>has embarked on a sweeping restructuring of the</w:t>
      </w:r>
      <w:r w:rsidRPr="004C6C53">
        <w:rPr>
          <w:sz w:val="16"/>
        </w:rPr>
        <w:t xml:space="preserve"> country's </w:t>
      </w:r>
      <w:r w:rsidRPr="004C6C53">
        <w:rPr>
          <w:rStyle w:val="StyleUnderline"/>
        </w:rPr>
        <w:t>armed forces</w:t>
      </w:r>
      <w:r w:rsidRPr="004C6C53">
        <w:rPr>
          <w:sz w:val="16"/>
        </w:rPr>
        <w:t xml:space="preserve">. </w:t>
      </w:r>
      <w:r w:rsidRPr="004C6C53">
        <w:rPr>
          <w:rStyle w:val="StyleUnderline"/>
        </w:rPr>
        <w:t>The aim is to</w:t>
      </w:r>
      <w:r w:rsidRPr="004C6C53">
        <w:rPr>
          <w:sz w:val="16"/>
        </w:rPr>
        <w:t xml:space="preserve"> wipe out the last remnants of the old, outmoded military and </w:t>
      </w:r>
      <w:r w:rsidRPr="004C6C53">
        <w:rPr>
          <w:rStyle w:val="StyleUnderline"/>
        </w:rPr>
        <w:t>turn it into a modern and powerful force that can move nimbly under the control of the C</w:t>
      </w:r>
      <w:r w:rsidRPr="004C6C53">
        <w:rPr>
          <w:sz w:val="16"/>
        </w:rPr>
        <w:t xml:space="preserve">hinese </w:t>
      </w:r>
      <w:r w:rsidRPr="004C6C53">
        <w:rPr>
          <w:rStyle w:val="StyleUnderline"/>
        </w:rPr>
        <w:t>C</w:t>
      </w:r>
      <w:r w:rsidRPr="004C6C53">
        <w:rPr>
          <w:sz w:val="16"/>
        </w:rPr>
        <w:t xml:space="preserve">ommunist </w:t>
      </w:r>
      <w:r w:rsidRPr="004C6C53">
        <w:rPr>
          <w:rStyle w:val="StyleUnderline"/>
        </w:rPr>
        <w:t>P</w:t>
      </w:r>
      <w:r w:rsidRPr="004C6C53">
        <w:rPr>
          <w:sz w:val="16"/>
        </w:rPr>
        <w:t xml:space="preserve">arty. </w:t>
      </w:r>
      <w:r w:rsidRPr="004C6C53">
        <w:rPr>
          <w:rStyle w:val="StyleUnderline"/>
        </w:rPr>
        <w:t>The upgrade</w:t>
      </w:r>
      <w:r w:rsidRPr="004C6C53">
        <w:rPr>
          <w:sz w:val="16"/>
        </w:rPr>
        <w:t xml:space="preserve">, being accomplished via structural reforms, </w:t>
      </w:r>
      <w:r w:rsidRPr="004C6C53">
        <w:rPr>
          <w:rStyle w:val="StyleUnderline"/>
        </w:rPr>
        <w:t>is the largest in the history of the Chinese military</w:t>
      </w:r>
      <w:r w:rsidRPr="004C6C53">
        <w:rPr>
          <w:sz w:val="16"/>
        </w:rPr>
        <w:t xml:space="preserve">, and will result in much greater efficiency and effectiveness. However, </w:t>
      </w:r>
      <w:r w:rsidRPr="004C6C53">
        <w:rPr>
          <w:rStyle w:val="StyleUnderline"/>
        </w:rPr>
        <w:t>it is</w:t>
      </w:r>
      <w:r w:rsidRPr="004C6C53">
        <w:rPr>
          <w:sz w:val="16"/>
        </w:rPr>
        <w:t xml:space="preserve"> also </w:t>
      </w:r>
      <w:r w:rsidRPr="004C6C53">
        <w:rPr>
          <w:rStyle w:val="StyleUnderline"/>
        </w:rPr>
        <w:t>certain to destabilize the Asian region</w:t>
      </w:r>
      <w:r w:rsidRPr="004C6C53">
        <w:rPr>
          <w:sz w:val="16"/>
        </w:rPr>
        <w:t xml:space="preserve">. At the Central Military Commission Reform Work Conference in Beijing on Nov. 24-26 last year, the CCP vowed to implement by 2020 military reforms focusing on three priorities -- consolidating seven military regions into five "battle zones"; </w:t>
      </w:r>
      <w:r w:rsidRPr="004C6C53">
        <w:rPr>
          <w:rStyle w:val="StyleUnderline"/>
        </w:rPr>
        <w:t>setting up new units</w:t>
      </w:r>
      <w:r w:rsidRPr="004C6C53">
        <w:rPr>
          <w:sz w:val="16"/>
        </w:rPr>
        <w:t>, which integrate army, navy and air force units, in the military's nerve center as well as each battle zone</w:t>
      </w:r>
      <w:r w:rsidRPr="004C6C53">
        <w:rPr>
          <w:rStyle w:val="StyleUnderline"/>
        </w:rPr>
        <w:t>; and strengthening the forces in charge of missile, space and cyber warfare, which are growing in importance in today's</w:t>
      </w:r>
      <w:r w:rsidRPr="004C6C53">
        <w:rPr>
          <w:sz w:val="16"/>
        </w:rPr>
        <w:t xml:space="preserve"> military </w:t>
      </w:r>
      <w:r w:rsidRPr="004C6C53">
        <w:rPr>
          <w:rStyle w:val="StyleUnderline"/>
        </w:rPr>
        <w:t>conflicts.</w:t>
      </w:r>
      <w:r w:rsidRPr="004C6C53">
        <w:rPr>
          <w:sz w:val="16"/>
        </w:rPr>
        <w:t xml:space="preserve"> </w:t>
      </w:r>
      <w:r w:rsidRPr="004C6C53">
        <w:rPr>
          <w:sz w:val="12"/>
          <w:szCs w:val="12"/>
        </w:rPr>
        <w:t xml:space="preserve">The People's Liberation Army is not technically a national military force; rather, it is owned by and under the command of the CCP, the sole ruling party of China. This makes the Chinese military fundamentally different from its counterparts in democratic countries like Japan and the U.S. While it is the CCP's force, commanders of the existing seven military regions have traditionally enjoyed considerable discretion in wielding their authority, which has led to the spread of corruption by allowing them to make money through engaging in "military business" on their own. In short, China's military has been typical of one in a developing country. The navy and air force have also long been treated as adjuncts of the army. TIGHTER GRIP </w:t>
      </w:r>
      <w:proofErr w:type="gramStart"/>
      <w:r w:rsidRPr="004C6C53">
        <w:rPr>
          <w:sz w:val="12"/>
          <w:szCs w:val="12"/>
        </w:rPr>
        <w:t>To</w:t>
      </w:r>
      <w:proofErr w:type="gramEnd"/>
      <w:r w:rsidRPr="004C6C53">
        <w:rPr>
          <w:sz w:val="12"/>
          <w:szCs w:val="12"/>
        </w:rPr>
        <w:t xml:space="preserve"> improve this regime, the CCP plans with its recently announced reforms to reorganize and consolidate the seven military regions into five battle zones. The General Staff Headquarters, one of the military's current core units (the "four general headquarters and departments"), will be renamed the Joint Staff Department. This will put the department under the direct control of the Central Military Commission, a step designed to tighten the party's grip on the entire military and change the "</w:t>
      </w:r>
      <w:proofErr w:type="spellStart"/>
      <w:r w:rsidRPr="004C6C53">
        <w:rPr>
          <w:sz w:val="12"/>
          <w:szCs w:val="12"/>
        </w:rPr>
        <w:t>warlordism</w:t>
      </w:r>
      <w:proofErr w:type="spellEnd"/>
      <w:r w:rsidRPr="004C6C53">
        <w:rPr>
          <w:sz w:val="12"/>
          <w:szCs w:val="12"/>
        </w:rPr>
        <w:t>" situation remaining in China. The military's three other core units will be reorganized as the Political Work Department, Logistic Support Department, Equipment Development Department and other departments. Other sections will be reshuffled and a new unit created, tasked with maintaining discipline and dubbed the Discipline Inspection Commission. These reforms show the government's intention to keep regional military commanders from transforming themselves into military cliques and abusing their authority. Furthermore, the Xi leadership will introduce the battle zone command system, in which joint commands overseeing combined army, navy and air force units are established within each battle zone. To the militaries of developed countries, establishing joint command of the three armed branches is considered essential. In the U.S. military, for instance, the three branches assume the role of "force provider," which trains and maintains troops in peacetime. The Unified Combatant Command, which is divided into the Pacific, European, Central and other regional commands, functions as "force user," employing a combination of land, naval and air power according to need. This approach enables efficient military operations across branches, such as air units supporting ground troops or naval vessels, as well as coordinated landing operations by the three branches. The Russian armed forces have pushed the consolidation of military districts and the establishment of a joint command system as part of the military overhauls under President Vladimir Putin's regime since 2003. Without the military reforms, Russia could not have succeeded in its abrupt annexation of Crimea in 2014. Japan's Self-Defense Forces also switched to a joint command system in 2006. The massive rescue operation after the great earthquake and tsunami that struck the northeastern Tohoku region in 2011 was in effect the SDF's first full-scale operation under the system. The armed forces of most other major countries, including European nations, Canada and Australia, maintain a joint command system for emergency and overseas operations. JOINT OPS</w:t>
      </w:r>
      <w:r w:rsidRPr="004C6C53">
        <w:rPr>
          <w:sz w:val="16"/>
        </w:rPr>
        <w:t xml:space="preserve"> </w:t>
      </w:r>
      <w:r w:rsidRPr="004C6C53">
        <w:rPr>
          <w:rStyle w:val="StyleUnderline"/>
        </w:rPr>
        <w:t>China's latest military reforms are</w:t>
      </w:r>
      <w:r w:rsidRPr="004C6C53">
        <w:rPr>
          <w:sz w:val="16"/>
        </w:rPr>
        <w:t xml:space="preserve"> also </w:t>
      </w:r>
      <w:r w:rsidRPr="004C6C53">
        <w:rPr>
          <w:rStyle w:val="StyleUnderline"/>
        </w:rPr>
        <w:t>aimed</w:t>
      </w:r>
      <w:r w:rsidRPr="004C6C53">
        <w:rPr>
          <w:sz w:val="16"/>
        </w:rPr>
        <w:t xml:space="preserve"> at enhancing the army-navy-air force joint operations capability by adopting a similar system, </w:t>
      </w:r>
      <w:r w:rsidRPr="004C6C53">
        <w:rPr>
          <w:rStyle w:val="StyleUnderline"/>
        </w:rPr>
        <w:t>to ensure equal military footing with the U.S. in the future</w:t>
      </w:r>
      <w:r w:rsidRPr="004C6C53">
        <w:rPr>
          <w:sz w:val="16"/>
        </w:rPr>
        <w:t xml:space="preserve">. Just as the U.S. Pacific Command, based in Hawaii, directs joint operations by the Army, Navy, Air Force and Marine Corps in the western Pacific and Indian Ocean, the Chinese military's Guangzhou (south) battle zone command is expected to take control of all troops from all branches in the South China Sea. If Chinese forces invaded Taiwan, the </w:t>
      </w:r>
      <w:proofErr w:type="spellStart"/>
      <w:r w:rsidRPr="004C6C53">
        <w:rPr>
          <w:sz w:val="16"/>
        </w:rPr>
        <w:t>Senkaku</w:t>
      </w:r>
      <w:proofErr w:type="spellEnd"/>
      <w:r w:rsidRPr="004C6C53">
        <w:rPr>
          <w:sz w:val="16"/>
        </w:rPr>
        <w:t xml:space="preserve"> Islands, known as the </w:t>
      </w:r>
      <w:proofErr w:type="spellStart"/>
      <w:r w:rsidRPr="004C6C53">
        <w:rPr>
          <w:sz w:val="16"/>
        </w:rPr>
        <w:t>Diaoyu</w:t>
      </w:r>
      <w:proofErr w:type="spellEnd"/>
      <w:r w:rsidRPr="004C6C53">
        <w:rPr>
          <w:sz w:val="16"/>
        </w:rPr>
        <w:t xml:space="preserve"> Islands in China, or nearby islands in southeastern Japan, the Nanjing (east) battle zone command would likely be responsible for the operation. China and Russia are in a honeymoon phase at present. But Russia is constantly aware of the risk of an expanding China. With the two countries sharing a long border, Chinese emigrants could easily spread into the sparsely populated Russian maritime province on the Sea of Japan, which was Chinese territory in the Qing dynasty (1644-1912), and East Siberia. Therefore, </w:t>
      </w:r>
      <w:r w:rsidRPr="004C6C53">
        <w:rPr>
          <w:rStyle w:val="StyleUnderline"/>
        </w:rPr>
        <w:t>China's reorganization</w:t>
      </w:r>
      <w:r w:rsidRPr="004C6C53">
        <w:rPr>
          <w:sz w:val="16"/>
        </w:rPr>
        <w:t xml:space="preserve"> of its military structure </w:t>
      </w:r>
      <w:r w:rsidRPr="004C6C53">
        <w:rPr>
          <w:rStyle w:val="StyleUnderline"/>
        </w:rPr>
        <w:t>makes not just the U.S., Japan and Southeast Asian countries nervous</w:t>
      </w:r>
      <w:r w:rsidRPr="004C6C53">
        <w:rPr>
          <w:sz w:val="16"/>
        </w:rPr>
        <w:t xml:space="preserve">, </w:t>
      </w:r>
      <w:r w:rsidRPr="004C6C53">
        <w:rPr>
          <w:rStyle w:val="StyleUnderline"/>
        </w:rPr>
        <w:t>but also Russia about the long-term perspective</w:t>
      </w:r>
      <w:r w:rsidRPr="004C6C53">
        <w:rPr>
          <w:sz w:val="16"/>
        </w:rPr>
        <w:t xml:space="preserve">. </w:t>
      </w:r>
      <w:r w:rsidRPr="004C6C53">
        <w:rPr>
          <w:rStyle w:val="StyleUnderline"/>
        </w:rPr>
        <w:t>The Beijing</w:t>
      </w:r>
      <w:r w:rsidRPr="004C6C53">
        <w:rPr>
          <w:sz w:val="16"/>
        </w:rPr>
        <w:t xml:space="preserve"> (north) </w:t>
      </w:r>
      <w:r w:rsidRPr="004C6C53">
        <w:rPr>
          <w:rStyle w:val="StyleUnderline"/>
        </w:rPr>
        <w:t>battle zone</w:t>
      </w:r>
      <w:r w:rsidRPr="004C6C53">
        <w:rPr>
          <w:sz w:val="16"/>
        </w:rPr>
        <w:t xml:space="preserve">, probably created by combining the former Beijing and Shenyang military regions, </w:t>
      </w:r>
      <w:r w:rsidRPr="004C6C53">
        <w:rPr>
          <w:rStyle w:val="StyleUnderline"/>
        </w:rPr>
        <w:t>will</w:t>
      </w:r>
      <w:r w:rsidRPr="004C6C53">
        <w:rPr>
          <w:sz w:val="16"/>
        </w:rPr>
        <w:t xml:space="preserve"> </w:t>
      </w:r>
      <w:r w:rsidRPr="004C6C53">
        <w:rPr>
          <w:rStyle w:val="StyleUnderline"/>
        </w:rPr>
        <w:t>likely emerge as an area of keen interest for the Russian military</w:t>
      </w:r>
      <w:r w:rsidRPr="004C6C53">
        <w:rPr>
          <w:sz w:val="16"/>
        </w:rPr>
        <w:t xml:space="preserve">. The Chengdu (west) battle zone command will be in charge of protecting the nation's armaments and equipment, such as intercontinental ballistic missiles, which can reach the U.S., and secret facilities where China's top leaders can take shelter in emergencies. The command will also keep an eye on India, another potential enemy of China. Beijing has also renamed the Second Artillery Corps, which was created at a time when missiles were still secondary weapons supplementing artilleries; it is now called the Rocket Force. Moreover, </w:t>
      </w:r>
      <w:r w:rsidRPr="004C6C53">
        <w:rPr>
          <w:rStyle w:val="StyleUnderline"/>
        </w:rPr>
        <w:t>the Strategic Support Force has</w:t>
      </w:r>
      <w:r w:rsidRPr="004C6C53">
        <w:rPr>
          <w:sz w:val="16"/>
        </w:rPr>
        <w:t xml:space="preserve"> also </w:t>
      </w:r>
      <w:r w:rsidRPr="004C6C53">
        <w:rPr>
          <w:rStyle w:val="StyleUnderline"/>
        </w:rPr>
        <w:t>been created, by integrating electronic information forces</w:t>
      </w:r>
      <w:r w:rsidRPr="004C6C53">
        <w:rPr>
          <w:sz w:val="16"/>
        </w:rPr>
        <w:t xml:space="preserve"> (the cyber warfare unit), which had been dispersed across the three branches, and space forces (the space warfare unit</w:t>
      </w:r>
      <w:r w:rsidRPr="004C6C53">
        <w:rPr>
          <w:rStyle w:val="StyleUnderline"/>
        </w:rPr>
        <w:t>) in charge of attacking an enemy's space armaments such as military satellites</w:t>
      </w:r>
      <w:r w:rsidRPr="004C6C53">
        <w:rPr>
          <w:sz w:val="16"/>
        </w:rPr>
        <w:t xml:space="preserve">. </w:t>
      </w:r>
      <w:r w:rsidRPr="004C6C53">
        <w:rPr>
          <w:rStyle w:val="StyleUnderline"/>
        </w:rPr>
        <w:t>These moves</w:t>
      </w:r>
      <w:r w:rsidRPr="004C6C53">
        <w:rPr>
          <w:sz w:val="16"/>
        </w:rPr>
        <w:t xml:space="preserve"> appear to </w:t>
      </w:r>
      <w:r w:rsidRPr="004C6C53">
        <w:rPr>
          <w:rStyle w:val="StyleUnderline"/>
        </w:rPr>
        <w:t>reflect China's</w:t>
      </w:r>
      <w:r w:rsidRPr="004C6C53">
        <w:rPr>
          <w:sz w:val="16"/>
        </w:rPr>
        <w:t xml:space="preserve"> acute </w:t>
      </w:r>
      <w:r w:rsidRPr="004C6C53">
        <w:rPr>
          <w:rStyle w:val="StyleUnderline"/>
        </w:rPr>
        <w:t xml:space="preserve">concern about the current state of the U.S. and Russian armed forces. </w:t>
      </w:r>
      <w:r w:rsidRPr="004C6C53">
        <w:rPr>
          <w:sz w:val="16"/>
        </w:rPr>
        <w:t>The central battle zone, to be set up as one of the five battle zones, will likely be composed of troops in charge of overseas operations. In recent years, the Chinese military has been putting an emphasis on overseas missions, for example sending troops on United Nations peacekeeping operations, extending support to Ebola-ridden areas in Africa and dispatching ships for counterpiracy operations off the coast of Somalia. Thus, the military reforms seem to also be intended to strengthen China's international influence by mobilizing elite troops in the central battle zone and quickly sending them overseas when the need arises.</w:t>
      </w:r>
    </w:p>
    <w:p w:rsidR="00B95A98" w:rsidRPr="004C6C53" w:rsidRDefault="00B95A98" w:rsidP="00B95A98"/>
    <w:p w:rsidR="00F46829" w:rsidRPr="004C6C53" w:rsidRDefault="00077E9F" w:rsidP="003B6176">
      <w:pPr>
        <w:pStyle w:val="Heading2"/>
        <w:rPr>
          <w:rFonts w:cs="Arial"/>
        </w:rPr>
      </w:pPr>
      <w:r w:rsidRPr="004C6C53">
        <w:rPr>
          <w:rFonts w:cs="Arial"/>
        </w:rPr>
        <w:t>c</w:t>
      </w:r>
      <w:r w:rsidR="00F46829" w:rsidRPr="004C6C53">
        <w:rPr>
          <w:rFonts w:cs="Arial"/>
        </w:rPr>
        <w:t>orruption</w:t>
      </w:r>
    </w:p>
    <w:p w:rsidR="003B6176" w:rsidRPr="004C6C53" w:rsidRDefault="003B6176" w:rsidP="003B6176">
      <w:pPr>
        <w:pStyle w:val="Heading3"/>
        <w:rPr>
          <w:rFonts w:cs="Arial"/>
        </w:rPr>
      </w:pPr>
      <w:r w:rsidRPr="004C6C53">
        <w:rPr>
          <w:rFonts w:cs="Arial"/>
        </w:rPr>
        <w:t>1nc</w:t>
      </w:r>
    </w:p>
    <w:p w:rsidR="003B6176" w:rsidRPr="004C6C53" w:rsidRDefault="003B6176" w:rsidP="003B6176">
      <w:pPr>
        <w:pStyle w:val="Heading4"/>
        <w:rPr>
          <w:rFonts w:cs="Arial"/>
        </w:rPr>
      </w:pPr>
      <w:r w:rsidRPr="004C6C53">
        <w:rPr>
          <w:rFonts w:cs="Arial"/>
        </w:rPr>
        <w:t>Chinese corruption wrecks its economy and causes political instability.</w:t>
      </w:r>
    </w:p>
    <w:p w:rsidR="003B6176" w:rsidRPr="004C6C53" w:rsidRDefault="003B6176" w:rsidP="003B6176">
      <w:pPr>
        <w:rPr>
          <w:rStyle w:val="Style13ptBold"/>
          <w:b w:val="0"/>
        </w:rPr>
      </w:pPr>
      <w:r w:rsidRPr="004C6C53">
        <w:rPr>
          <w:rStyle w:val="Style13ptBold"/>
        </w:rPr>
        <w:t xml:space="preserve">Pei 7 </w:t>
      </w:r>
      <w:r w:rsidRPr="004C6C53">
        <w:rPr>
          <w:rStyle w:val="Style13ptBold"/>
          <w:b w:val="0"/>
        </w:rPr>
        <w:t>(</w:t>
      </w:r>
      <w:proofErr w:type="spellStart"/>
      <w:r w:rsidRPr="004C6C53">
        <w:rPr>
          <w:rStyle w:val="Style13ptBold"/>
          <w:b w:val="0"/>
        </w:rPr>
        <w:t>Minxin</w:t>
      </w:r>
      <w:proofErr w:type="spellEnd"/>
      <w:r w:rsidRPr="004C6C53">
        <w:rPr>
          <w:rStyle w:val="Style13ptBold"/>
          <w:b w:val="0"/>
        </w:rPr>
        <w:t xml:space="preserve"> Pei, Senior Associate at the Carnegie Endowment for International Peace, “Corruption Threatens China’s Future,” Carnegie Endowment for International Peace, Policy Brief 55, Oct 2007, </w:t>
      </w:r>
      <w:hyperlink r:id="rId36" w:history="1">
        <w:r w:rsidRPr="004C6C53">
          <w:rPr>
            <w:rStyle w:val="Hyperlink"/>
          </w:rPr>
          <w:t>http://carnegieendowment.org/files/pb55_pei_china_corruption_final.pdf</w:t>
        </w:r>
      </w:hyperlink>
      <w:r w:rsidRPr="004C6C53">
        <w:rPr>
          <w:rStyle w:val="Style13ptBold"/>
          <w:b w:val="0"/>
        </w:rPr>
        <w:t>, *</w:t>
      </w:r>
      <w:r w:rsidRPr="004C6C53">
        <w:rPr>
          <w:rStyle w:val="Style13ptBold"/>
          <w:b w:val="0"/>
          <w:i/>
        </w:rPr>
        <w:t>fc</w:t>
      </w:r>
      <w:r w:rsidRPr="004C6C53">
        <w:rPr>
          <w:rStyle w:val="Style13ptBold"/>
          <w:b w:val="0"/>
        </w:rPr>
        <w:t>)</w:t>
      </w:r>
    </w:p>
    <w:p w:rsidR="003B6176" w:rsidRPr="004C6C53" w:rsidRDefault="003B6176" w:rsidP="003B6176">
      <w:pPr>
        <w:rPr>
          <w:rStyle w:val="StyleUnderline"/>
        </w:rPr>
      </w:pPr>
      <w:r w:rsidRPr="004C6C53">
        <w:rPr>
          <w:sz w:val="16"/>
        </w:rPr>
        <w:t xml:space="preserve">It is tempting to discount the deleterious effects of corruption on China. </w:t>
      </w:r>
      <w:r w:rsidRPr="004C6C53">
        <w:rPr>
          <w:rStyle w:val="StyleUnderline"/>
        </w:rPr>
        <w:t>To many, China’s high economic growth despite rampant corruption proves that corruption does not always limit economic growth.</w:t>
      </w:r>
      <w:r w:rsidRPr="004C6C53">
        <w:rPr>
          <w:sz w:val="16"/>
        </w:rPr>
        <w:t xml:space="preserve"> Others may point to the records of China’s East Asian neighbors—South Korea, Japan, and Taiwan. They all experienced varying forms of crony capitalism during similar stages of rapid growth but apparently suffered no serious consequences. One may even argue that corruption in the Chinese context might be the proverbial grease for the bureaucratic wheels of an otherwise unmotivated state: productive economic transactions might not have occurred without it. </w:t>
      </w:r>
      <w:r w:rsidRPr="004C6C53">
        <w:rPr>
          <w:rStyle w:val="StyleUnderline"/>
        </w:rPr>
        <w:t>Unfortunately, such views do not correspond with either Chinese reality or historical fact.</w:t>
      </w:r>
      <w:r w:rsidRPr="004C6C53">
        <w:rPr>
          <w:sz w:val="16"/>
        </w:rPr>
        <w:t xml:space="preserve"> First, </w:t>
      </w:r>
      <w:r w:rsidRPr="004C6C53">
        <w:rPr>
          <w:rStyle w:val="Emphasis"/>
        </w:rPr>
        <w:t>the total costs of corruption in China are huge.</w:t>
      </w:r>
      <w:r w:rsidRPr="004C6C53">
        <w:rPr>
          <w:sz w:val="16"/>
        </w:rPr>
        <w:t xml:space="preserve"> </w:t>
      </w:r>
      <w:r w:rsidRPr="004C6C53">
        <w:rPr>
          <w:rStyle w:val="StyleUnderline"/>
        </w:rPr>
        <w:t>The direct economic loss owing to corruption represents a large transfer of wealth—at least 3 percent of GDP per year—to a tiny group of elites. This annual transfer, from the poorer to the richer, is fueling China’s rapid increase in socioeconomic inequality and the public’s perception of social injustice.</w:t>
      </w:r>
      <w:r w:rsidRPr="004C6C53">
        <w:rPr>
          <w:sz w:val="16"/>
        </w:rPr>
        <w:t xml:space="preserve"> Second, </w:t>
      </w:r>
      <w:r w:rsidRPr="004C6C53">
        <w:rPr>
          <w:rStyle w:val="Emphasis"/>
        </w:rPr>
        <w:t xml:space="preserve">the indirect costs of corruption—efficiency losses; waste; and damage to the environment, public health, education, the credibility of key public institutions, and the morale of the civil service—are incalculable. </w:t>
      </w:r>
      <w:r w:rsidRPr="004C6C53">
        <w:rPr>
          <w:sz w:val="16"/>
        </w:rPr>
        <w:t xml:space="preserve">The high price China is already paying is ample evidence that the toll of corruption is not theoretical. For example, the bill for bailing out China’s state-owned banks, prime victims of corruption in the financial sector, is close to $500 billion. </w:t>
      </w:r>
      <w:r w:rsidRPr="004C6C53">
        <w:rPr>
          <w:rStyle w:val="StyleUnderline"/>
        </w:rPr>
        <w:t xml:space="preserve">Corruption at the local level sparks tens of thousands of riots and violent collective protests each year, </w:t>
      </w:r>
      <w:r w:rsidRPr="004C6C53">
        <w:rPr>
          <w:rStyle w:val="Emphasis"/>
        </w:rPr>
        <w:t>undermining social stability and necessitating extra spending on internal security.</w:t>
      </w:r>
      <w:r w:rsidRPr="004C6C53">
        <w:rPr>
          <w:sz w:val="16"/>
        </w:rPr>
        <w:t xml:space="preserve"> </w:t>
      </w:r>
      <w:r w:rsidRPr="004C6C53">
        <w:rPr>
          <w:rStyle w:val="StyleUnderline"/>
        </w:rPr>
        <w:t xml:space="preserve">Corruption has also contributed to China’s massive environmental degradation, deterioration in social services, and the rising costs of housing, health care, and education. </w:t>
      </w:r>
      <w:r w:rsidRPr="004C6C53">
        <w:rPr>
          <w:sz w:val="16"/>
        </w:rPr>
        <w:t xml:space="preserve">So far, </w:t>
      </w:r>
      <w:r w:rsidRPr="004C6C53">
        <w:rPr>
          <w:rStyle w:val="StyleUnderline"/>
        </w:rPr>
        <w:t>high savings, strong trade performance, and favorable demographics have enabled Beijing to offset the direct costs of corruption and maintain growth. But corruption has lowered the quality of China’s economic growth because its economic expansion has been accompanied by assorted social ills, many of which will require heavy investment to correct.</w:t>
      </w:r>
      <w:r w:rsidRPr="004C6C53">
        <w:rPr>
          <w:sz w:val="16"/>
        </w:rPr>
        <w:t xml:space="preserve"> </w:t>
      </w:r>
      <w:r w:rsidRPr="004C6C53">
        <w:rPr>
          <w:rStyle w:val="Emphasis"/>
        </w:rPr>
        <w:t xml:space="preserve">With a lower level of corruption, China would have achieved growth of a higher quality, with much less damage to the environment, economic efficiency, public health, and social stability. High-quality growth is more sustainable than low-quality growth. </w:t>
      </w:r>
      <w:r w:rsidRPr="004C6C53">
        <w:rPr>
          <w:sz w:val="16"/>
        </w:rPr>
        <w:t xml:space="preserve">Finally, it is worth noting that </w:t>
      </w:r>
      <w:r w:rsidRPr="004C6C53">
        <w:rPr>
          <w:rStyle w:val="StyleUnderline"/>
        </w:rPr>
        <w:t xml:space="preserve">China’s neighbors, ranging from Japan to South Korea, Taiwan, Thailand, and Indonesia, have all paid a steep price for corrupt crony capitalism. </w:t>
      </w:r>
      <w:r w:rsidRPr="004C6C53">
        <w:rPr>
          <w:sz w:val="16"/>
        </w:rPr>
        <w:t xml:space="preserve">South Korea, Thailand, and Indonesia experienced spectacular financial collapses during the Asian financial crisis a decade ago, in no small part because of the massive corruption in their financial and corporate sectors. Japan’s economy stagnated for a decade, also because of systemic corruption in its corporate sector and political process. Taiwan’s growth performance has lost its momentum in the past decade, and corruption scandals have caused financial strains in the banking sector and tainted almost the entire political establishment. It is small comfort to argue that China is not as corrupt as Russia, Suharto’s Indonesia, or Mobutu’s Zaire and that it has prospered in spite of corruption. True, corruption has not yet derailed China’s economic rise, sparked a social revolution, or deterred Western investors. But </w:t>
      </w:r>
      <w:r w:rsidRPr="004C6C53">
        <w:rPr>
          <w:rStyle w:val="StyleUnderline"/>
        </w:rPr>
        <w:t>it would be foolish to conclude that the Chinese system has an infinite capacity to absorb the mounting costs of corruption.</w:t>
      </w:r>
      <w:r w:rsidRPr="004C6C53">
        <w:rPr>
          <w:sz w:val="16"/>
        </w:rPr>
        <w:t xml:space="preserve"> Economically, </w:t>
      </w:r>
      <w:r w:rsidRPr="004C6C53">
        <w:rPr>
          <w:rStyle w:val="StyleUnderline"/>
        </w:rPr>
        <w:t>runaway corruption stifles commerce, investment, and innovation</w:t>
      </w:r>
      <w:r w:rsidRPr="004C6C53">
        <w:rPr>
          <w:sz w:val="16"/>
        </w:rPr>
        <w:t xml:space="preserve">, as recent academic research has established. </w:t>
      </w:r>
      <w:r w:rsidRPr="004C6C53">
        <w:rPr>
          <w:rStyle w:val="StyleUnderline"/>
        </w:rPr>
        <w:t xml:space="preserve">Eventually, growth will falter. </w:t>
      </w:r>
      <w:r w:rsidRPr="004C6C53">
        <w:rPr>
          <w:rStyle w:val="Emphasis"/>
        </w:rPr>
        <w:t>Politically, corrupt ruling elites pay dearly for their misrule at times of crisis.</w:t>
      </w:r>
      <w:r w:rsidRPr="004C6C53">
        <w:rPr>
          <w:sz w:val="16"/>
        </w:rPr>
        <w:t xml:space="preserve"> True, everyday corruption does not cause revolutions. But </w:t>
      </w:r>
      <w:r w:rsidRPr="004C6C53">
        <w:rPr>
          <w:rStyle w:val="Emphasis"/>
        </w:rPr>
        <w:t>ruling elites perceived by the population as irredeemably rapacious and self-serving enjoy little popular legitimacy and would more likely get overthrown when a major crisis hits</w:t>
      </w:r>
      <w:r w:rsidRPr="004C6C53">
        <w:rPr>
          <w:sz w:val="16"/>
        </w:rPr>
        <w:t xml:space="preserve">, </w:t>
      </w:r>
      <w:r w:rsidRPr="004C6C53">
        <w:rPr>
          <w:rStyle w:val="StyleUnderline"/>
        </w:rPr>
        <w:t>as shown by the fall of Marcos in the Philippines in 1986 and the collapse of Suharto’s dictatorship in Indonesia in 1998.</w:t>
      </w:r>
      <w:r w:rsidRPr="004C6C53">
        <w:rPr>
          <w:sz w:val="16"/>
        </w:rPr>
        <w:t xml:space="preserve"> The Chinese government itself is well aware of these political perils. </w:t>
      </w:r>
      <w:r w:rsidRPr="004C6C53">
        <w:rPr>
          <w:rStyle w:val="StyleUnderline"/>
        </w:rPr>
        <w:t xml:space="preserve">In the Tiananmen crisis of 1989, public anger at </w:t>
      </w:r>
      <w:proofErr w:type="spellStart"/>
      <w:r w:rsidRPr="004C6C53">
        <w:rPr>
          <w:rStyle w:val="StyleUnderline"/>
        </w:rPr>
        <w:t>offi</w:t>
      </w:r>
      <w:proofErr w:type="spellEnd"/>
      <w:r w:rsidRPr="004C6C53">
        <w:rPr>
          <w:rStyle w:val="StyleUnderline"/>
        </w:rPr>
        <w:t xml:space="preserve">- </w:t>
      </w:r>
      <w:proofErr w:type="spellStart"/>
      <w:r w:rsidRPr="004C6C53">
        <w:rPr>
          <w:rStyle w:val="StyleUnderline"/>
        </w:rPr>
        <w:t>cial</w:t>
      </w:r>
      <w:proofErr w:type="spellEnd"/>
      <w:r w:rsidRPr="004C6C53">
        <w:rPr>
          <w:rStyle w:val="StyleUnderline"/>
        </w:rPr>
        <w:t xml:space="preserve"> corruption was one of the factors that led millions of people throughout China to take to the streets</w:t>
      </w:r>
      <w:r w:rsidRPr="004C6C53">
        <w:rPr>
          <w:sz w:val="16"/>
        </w:rPr>
        <w:t xml:space="preserve"> in support of the prodemocracy student movement. </w:t>
      </w:r>
      <w:r w:rsidRPr="004C6C53">
        <w:rPr>
          <w:rStyle w:val="StyleUnderline"/>
        </w:rPr>
        <w:t>The most dangerous threat of corruption is actually invisible.</w:t>
      </w:r>
      <w:r w:rsidRPr="004C6C53">
        <w:rPr>
          <w:sz w:val="16"/>
        </w:rPr>
        <w:t xml:space="preserve"> </w:t>
      </w:r>
      <w:r w:rsidRPr="004C6C53">
        <w:rPr>
          <w:rStyle w:val="Emphasis"/>
        </w:rPr>
        <w:t xml:space="preserve">Endemic corruption steadily increases a country’s systemic risks. </w:t>
      </w:r>
      <w:r w:rsidRPr="004C6C53">
        <w:rPr>
          <w:sz w:val="16"/>
        </w:rPr>
        <w:t xml:space="preserve">As a result, </w:t>
      </w:r>
      <w:r w:rsidRPr="004C6C53">
        <w:rPr>
          <w:rStyle w:val="StyleUnderline"/>
        </w:rPr>
        <w:t>its financial system is fragile, its environment degraded and vulnerable, its law enforcement establishment tainted and ineffective, its infrastructure insecure, its public health system irresponsive, and its regulatory system creaky.</w:t>
      </w:r>
      <w:r w:rsidRPr="004C6C53">
        <w:rPr>
          <w:sz w:val="16"/>
        </w:rPr>
        <w:t xml:space="preserve"> The list goes on. Obviously, </w:t>
      </w:r>
      <w:r w:rsidRPr="004C6C53">
        <w:rPr>
          <w:rStyle w:val="StyleUnderline"/>
        </w:rPr>
        <w:t>the accumulation of systemic risks caused by corruption only increases the likelihood of a major crisis.</w:t>
      </w:r>
    </w:p>
    <w:p w:rsidR="003B6176" w:rsidRPr="004C6C53" w:rsidRDefault="003B6176" w:rsidP="003B6176">
      <w:pPr>
        <w:rPr>
          <w:rStyle w:val="StyleUnderline"/>
        </w:rPr>
      </w:pPr>
    </w:p>
    <w:p w:rsidR="003B6176" w:rsidRPr="004C6C53" w:rsidRDefault="003B6176" w:rsidP="003B6176">
      <w:pPr>
        <w:pStyle w:val="Heading4"/>
        <w:rPr>
          <w:rFonts w:cs="Arial"/>
        </w:rPr>
      </w:pPr>
      <w:r w:rsidRPr="004C6C53">
        <w:rPr>
          <w:rFonts w:cs="Arial"/>
        </w:rPr>
        <w:t xml:space="preserve">CCP instability causes </w:t>
      </w:r>
      <w:r w:rsidRPr="004C6C53">
        <w:rPr>
          <w:rFonts w:cs="Arial"/>
          <w:u w:val="single"/>
        </w:rPr>
        <w:t>global war</w:t>
      </w:r>
      <w:r w:rsidRPr="004C6C53">
        <w:rPr>
          <w:rFonts w:cs="Arial"/>
        </w:rPr>
        <w:t xml:space="preserve"> and </w:t>
      </w:r>
      <w:r w:rsidRPr="004C6C53">
        <w:rPr>
          <w:rFonts w:cs="Arial"/>
          <w:u w:val="single"/>
        </w:rPr>
        <w:t>economic collapse</w:t>
      </w:r>
    </w:p>
    <w:p w:rsidR="003B6176" w:rsidRPr="004C6C53" w:rsidRDefault="003B6176" w:rsidP="003B6176">
      <w:r w:rsidRPr="004C6C53">
        <w:rPr>
          <w:b/>
        </w:rPr>
        <w:t>Trang 16</w:t>
      </w:r>
      <w:r w:rsidRPr="004C6C53">
        <w:t xml:space="preserve"> --- Chief Representative for China at ARC </w:t>
      </w:r>
      <w:proofErr w:type="spellStart"/>
      <w:r w:rsidRPr="004C6C53">
        <w:t>Informatique</w:t>
      </w:r>
      <w:proofErr w:type="spellEnd"/>
      <w:r w:rsidRPr="004C6C53">
        <w:t xml:space="preserve"> (Nicolas Trang, 05-30-2016, "How will an implosion of the Chinese Communist Party affect the United States?" 6-17-2016, https://www.quora.com/How-will-an-implosion-of-the-Chinese-Communist-Party-affect-the-United-States)//jonah</w:t>
      </w:r>
    </w:p>
    <w:p w:rsidR="003B6176" w:rsidRPr="004C6C53" w:rsidRDefault="003B6176" w:rsidP="003B6176">
      <w:pPr>
        <w:rPr>
          <w:rStyle w:val="Emphasis"/>
        </w:rPr>
      </w:pPr>
      <w:r w:rsidRPr="004C6C53">
        <w:rPr>
          <w:rStyle w:val="Emphasis"/>
        </w:rPr>
        <w:t>An implosion of the CCP</w:t>
      </w:r>
      <w:r w:rsidRPr="004C6C53">
        <w:rPr>
          <w:sz w:val="14"/>
        </w:rPr>
        <w:t xml:space="preserve"> </w:t>
      </w:r>
      <w:r w:rsidRPr="004C6C53">
        <w:rPr>
          <w:rStyle w:val="StyleUnderline"/>
        </w:rPr>
        <w:t>would mean</w:t>
      </w:r>
      <w:r w:rsidRPr="004C6C53">
        <w:rPr>
          <w:sz w:val="14"/>
        </w:rPr>
        <w:t xml:space="preserve"> that the moderates actually in </w:t>
      </w:r>
      <w:r w:rsidRPr="004C6C53">
        <w:rPr>
          <w:rStyle w:val="StyleUnderline"/>
        </w:rPr>
        <w:t>control have fallen</w:t>
      </w:r>
      <w:r w:rsidRPr="004C6C53">
        <w:rPr>
          <w:sz w:val="14"/>
        </w:rPr>
        <w:t xml:space="preserve">. Hard liners at </w:t>
      </w:r>
      <w:r w:rsidRPr="004C6C53">
        <w:rPr>
          <w:rStyle w:val="StyleUnderline"/>
        </w:rPr>
        <w:t xml:space="preserve">the PLA and Politburo </w:t>
      </w:r>
      <w:r w:rsidRPr="004C6C53">
        <w:rPr>
          <w:sz w:val="14"/>
        </w:rPr>
        <w:t xml:space="preserve">might have </w:t>
      </w:r>
      <w:r w:rsidRPr="004C6C53">
        <w:rPr>
          <w:rStyle w:val="StyleUnderline"/>
        </w:rPr>
        <w:t>taken the driver seat</w:t>
      </w:r>
      <w:r w:rsidRPr="004C6C53">
        <w:rPr>
          <w:sz w:val="14"/>
        </w:rPr>
        <w:t xml:space="preserve">. </w:t>
      </w:r>
      <w:r w:rsidRPr="004C6C53">
        <w:rPr>
          <w:rStyle w:val="StyleUnderline"/>
        </w:rPr>
        <w:t>Taiwan will be considered a priority</w:t>
      </w:r>
      <w:r w:rsidRPr="004C6C53">
        <w:rPr>
          <w:sz w:val="14"/>
        </w:rPr>
        <w:t xml:space="preserve"> course of action </w:t>
      </w:r>
      <w:r w:rsidRPr="004C6C53">
        <w:rPr>
          <w:rStyle w:val="StyleUnderline"/>
        </w:rPr>
        <w:t xml:space="preserve">and </w:t>
      </w:r>
      <w:r w:rsidRPr="004C6C53">
        <w:rPr>
          <w:rStyle w:val="Emphasis"/>
        </w:rPr>
        <w:t>imminent war is planned</w:t>
      </w:r>
      <w:r w:rsidRPr="004C6C53">
        <w:rPr>
          <w:sz w:val="14"/>
        </w:rPr>
        <w:t xml:space="preserve">. Relationship with </w:t>
      </w:r>
      <w:r w:rsidRPr="004C6C53">
        <w:rPr>
          <w:rStyle w:val="StyleUnderline"/>
        </w:rPr>
        <w:t>North Korea gets</w:t>
      </w:r>
      <w:r w:rsidRPr="004C6C53">
        <w:rPr>
          <w:sz w:val="14"/>
        </w:rPr>
        <w:t xml:space="preserve"> sourer at first but young Kim learns his place and especially understands that he has </w:t>
      </w:r>
      <w:r w:rsidRPr="004C6C53">
        <w:rPr>
          <w:rStyle w:val="StyleUnderline"/>
        </w:rPr>
        <w:t>real allies in China now</w:t>
      </w:r>
      <w:r w:rsidRPr="004C6C53">
        <w:rPr>
          <w:sz w:val="14"/>
        </w:rPr>
        <w:t xml:space="preserve">. Kim is the </w:t>
      </w:r>
      <w:r w:rsidRPr="004C6C53">
        <w:rPr>
          <w:rStyle w:val="StyleUnderline"/>
        </w:rPr>
        <w:t>best ally against the other Asian nations, especially in the race for islands and water control in the South China sea</w:t>
      </w:r>
      <w:r w:rsidRPr="004C6C53">
        <w:rPr>
          <w:sz w:val="14"/>
        </w:rPr>
        <w:t xml:space="preserve">. The </w:t>
      </w:r>
      <w:r w:rsidRPr="004C6C53">
        <w:rPr>
          <w:rStyle w:val="StyleUnderline"/>
        </w:rPr>
        <w:t>US will be in high alert</w:t>
      </w:r>
      <w:r w:rsidRPr="004C6C53">
        <w:rPr>
          <w:sz w:val="14"/>
        </w:rPr>
        <w:t xml:space="preserve"> and all its partners, from Taiwan to Philippines and Japan will convey a meeting </w:t>
      </w:r>
      <w:r w:rsidRPr="004C6C53">
        <w:rPr>
          <w:rStyle w:val="StyleUnderline"/>
        </w:rPr>
        <w:t>for an increase military coverage in the Pacific</w:t>
      </w:r>
      <w:r w:rsidRPr="004C6C53">
        <w:rPr>
          <w:sz w:val="14"/>
        </w:rPr>
        <w:t xml:space="preserve">. At the same time, the Asian Bank Development will try to buy allegiance from recipients in Central Asia to join the Chinese cause. </w:t>
      </w:r>
      <w:r w:rsidRPr="004C6C53">
        <w:rPr>
          <w:rStyle w:val="StyleUnderline"/>
        </w:rPr>
        <w:t xml:space="preserve">The IMF </w:t>
      </w:r>
      <w:r w:rsidRPr="004C6C53">
        <w:rPr>
          <w:sz w:val="14"/>
        </w:rPr>
        <w:t xml:space="preserve">which lost its influence in Asia and Africa </w:t>
      </w:r>
      <w:r w:rsidRPr="004C6C53">
        <w:rPr>
          <w:rStyle w:val="StyleUnderline"/>
        </w:rPr>
        <w:t>can’t find leverages to hamper Chinese diplomatic efforts</w:t>
      </w:r>
      <w:r w:rsidRPr="004C6C53">
        <w:rPr>
          <w:sz w:val="14"/>
        </w:rPr>
        <w:t xml:space="preserve">. The </w:t>
      </w:r>
      <w:r w:rsidRPr="004C6C53">
        <w:rPr>
          <w:rStyle w:val="Emphasis"/>
        </w:rPr>
        <w:t>US leadership is cringing</w:t>
      </w:r>
      <w:r w:rsidRPr="004C6C53">
        <w:rPr>
          <w:sz w:val="14"/>
        </w:rPr>
        <w:t xml:space="preserve">. </w:t>
      </w:r>
      <w:r w:rsidRPr="004C6C53">
        <w:rPr>
          <w:rStyle w:val="StyleUnderline"/>
        </w:rPr>
        <w:t>China hard liners will make life tougher for Foreign companies</w:t>
      </w:r>
      <w:r w:rsidRPr="004C6C53">
        <w:rPr>
          <w:sz w:val="14"/>
        </w:rPr>
        <w:t xml:space="preserve"> in China which in turn will go back to their homeland, </w:t>
      </w:r>
      <w:r w:rsidRPr="004C6C53">
        <w:rPr>
          <w:rStyle w:val="StyleUnderline"/>
        </w:rPr>
        <w:t>driving consumer products’ prices to the sky</w:t>
      </w:r>
      <w:r w:rsidRPr="004C6C53">
        <w:rPr>
          <w:sz w:val="14"/>
        </w:rPr>
        <w:t xml:space="preserve">. In the US, people will blame the Obama legacy and the Democrats lack of control on domestic issues. In China </w:t>
      </w:r>
      <w:r w:rsidRPr="004C6C53">
        <w:rPr>
          <w:rStyle w:val="StyleUnderline"/>
        </w:rPr>
        <w:t>loss of jobs will create dangerous discontent for the CCP.</w:t>
      </w:r>
      <w:r w:rsidRPr="004C6C53">
        <w:rPr>
          <w:sz w:val="14"/>
        </w:rPr>
        <w:t xml:space="preserve"> But </w:t>
      </w:r>
      <w:r w:rsidRPr="004C6C53">
        <w:rPr>
          <w:rStyle w:val="StyleUnderline"/>
        </w:rPr>
        <w:t>the new leadership finds a solution by recruiting in the army</w:t>
      </w:r>
      <w:r w:rsidRPr="004C6C53">
        <w:rPr>
          <w:sz w:val="14"/>
        </w:rPr>
        <w:t xml:space="preserve">. </w:t>
      </w:r>
      <w:r w:rsidRPr="004C6C53">
        <w:rPr>
          <w:rStyle w:val="Emphasis"/>
        </w:rPr>
        <w:t>The arm race is started.</w:t>
      </w:r>
    </w:p>
    <w:p w:rsidR="003B6176" w:rsidRPr="004C6C53" w:rsidRDefault="003B6176" w:rsidP="003B6176">
      <w:pPr>
        <w:rPr>
          <w:rStyle w:val="StyleUnderline"/>
        </w:rPr>
      </w:pPr>
    </w:p>
    <w:p w:rsidR="003B6176" w:rsidRPr="004C6C53" w:rsidRDefault="003B6176" w:rsidP="003B6176">
      <w:pPr>
        <w:rPr>
          <w:rStyle w:val="StyleUnderline"/>
        </w:rPr>
      </w:pPr>
    </w:p>
    <w:p w:rsidR="003B6176" w:rsidRPr="004C6C53" w:rsidRDefault="003B6176" w:rsidP="003B6176">
      <w:pPr>
        <w:pStyle w:val="Heading3"/>
        <w:rPr>
          <w:rFonts w:cs="Arial"/>
        </w:rPr>
      </w:pPr>
      <w:r w:rsidRPr="004C6C53">
        <w:rPr>
          <w:rFonts w:cs="Arial"/>
        </w:rPr>
        <w:t>2nc</w:t>
      </w:r>
    </w:p>
    <w:p w:rsidR="00077E9F" w:rsidRPr="004C6C53" w:rsidRDefault="00077E9F" w:rsidP="00077E9F">
      <w:pPr>
        <w:pStyle w:val="Heading4"/>
        <w:rPr>
          <w:rFonts w:cs="Arial"/>
        </w:rPr>
      </w:pPr>
      <w:r w:rsidRPr="004C6C53">
        <w:rPr>
          <w:rFonts w:cs="Arial"/>
        </w:rPr>
        <w:t>Chinese corruption hurts the US economy, environment, public health, and soft power.</w:t>
      </w:r>
    </w:p>
    <w:p w:rsidR="00077E9F" w:rsidRPr="004C6C53" w:rsidRDefault="00077E9F" w:rsidP="00077E9F">
      <w:pPr>
        <w:rPr>
          <w:bCs/>
        </w:rPr>
      </w:pPr>
      <w:r w:rsidRPr="004C6C53">
        <w:rPr>
          <w:rStyle w:val="Style13ptBold"/>
        </w:rPr>
        <w:t xml:space="preserve">Pei 7 </w:t>
      </w:r>
      <w:r w:rsidRPr="004C6C53">
        <w:rPr>
          <w:rStyle w:val="Style13ptBold"/>
          <w:b w:val="0"/>
        </w:rPr>
        <w:t>(</w:t>
      </w:r>
      <w:proofErr w:type="spellStart"/>
      <w:r w:rsidRPr="004C6C53">
        <w:rPr>
          <w:rStyle w:val="Style13ptBold"/>
          <w:b w:val="0"/>
        </w:rPr>
        <w:t>Minxin</w:t>
      </w:r>
      <w:proofErr w:type="spellEnd"/>
      <w:r w:rsidRPr="004C6C53">
        <w:rPr>
          <w:rStyle w:val="Style13ptBold"/>
          <w:b w:val="0"/>
        </w:rPr>
        <w:t xml:space="preserve"> Pei, Senior Associate at the Carnegie Endowment for International Peace, “Corruption Threatens China’s Future,” Carnegie Endowment for International Peace, Policy Brief 55, Oct 2007, </w:t>
      </w:r>
      <w:hyperlink r:id="rId37" w:history="1">
        <w:r w:rsidRPr="004C6C53">
          <w:rPr>
            <w:rStyle w:val="Hyperlink"/>
          </w:rPr>
          <w:t>http://carnegieendowment.org/files/pb55_pei_china_corruption_final.pdf</w:t>
        </w:r>
      </w:hyperlink>
      <w:r w:rsidRPr="004C6C53">
        <w:rPr>
          <w:rStyle w:val="Style13ptBold"/>
          <w:b w:val="0"/>
        </w:rPr>
        <w:t>, *</w:t>
      </w:r>
      <w:r w:rsidRPr="004C6C53">
        <w:rPr>
          <w:rStyle w:val="Style13ptBold"/>
          <w:b w:val="0"/>
          <w:i/>
        </w:rPr>
        <w:t>fc</w:t>
      </w:r>
      <w:r w:rsidRPr="004C6C53">
        <w:rPr>
          <w:rStyle w:val="Style13ptBold"/>
          <w:b w:val="0"/>
        </w:rPr>
        <w:t>)</w:t>
      </w:r>
    </w:p>
    <w:p w:rsidR="00077E9F" w:rsidRPr="004C6C53" w:rsidRDefault="00077E9F" w:rsidP="00077E9F">
      <w:pPr>
        <w:rPr>
          <w:sz w:val="16"/>
          <w:szCs w:val="16"/>
        </w:rPr>
      </w:pPr>
      <w:r w:rsidRPr="004C6C53">
        <w:rPr>
          <w:sz w:val="16"/>
        </w:rPr>
        <w:t xml:space="preserve">Policy Implications for the United States and Its Allies </w:t>
      </w:r>
      <w:r w:rsidRPr="004C6C53">
        <w:rPr>
          <w:rStyle w:val="StyleUnderline"/>
        </w:rPr>
        <w:t xml:space="preserve">Corruption in China has spillover effects beyond its borders. </w:t>
      </w:r>
      <w:r w:rsidRPr="004C6C53">
        <w:rPr>
          <w:rStyle w:val="Emphasis"/>
        </w:rPr>
        <w:t xml:space="preserve">A China governed by a corrupt ruling elite will not be a reliable strategic partner or evolve into a liberal democracy. </w:t>
      </w:r>
      <w:r w:rsidRPr="004C6C53">
        <w:rPr>
          <w:sz w:val="16"/>
        </w:rPr>
        <w:t xml:space="preserve">Globalization and China’s growing economic presence throughout the world mean that </w:t>
      </w:r>
      <w:r w:rsidRPr="004C6C53">
        <w:rPr>
          <w:rStyle w:val="Emphasis"/>
        </w:rPr>
        <w:t>corruption in China directly harms Western economic interests.</w:t>
      </w:r>
      <w:r w:rsidRPr="004C6C53">
        <w:rPr>
          <w:sz w:val="16"/>
        </w:rPr>
        <w:t xml:space="preserve"> Inside China, </w:t>
      </w:r>
      <w:r w:rsidRPr="004C6C53">
        <w:rPr>
          <w:rStyle w:val="Emphasis"/>
        </w:rPr>
        <w:t xml:space="preserve">corruption endangers foreign direct investment </w:t>
      </w:r>
      <w:r w:rsidRPr="004C6C53">
        <w:rPr>
          <w:rStyle w:val="StyleUnderline"/>
        </w:rPr>
        <w:t xml:space="preserve">because illicit behavior by local officials could expose Western firms to potentially vast environmental, human rights, and financial liabilities. Corruption creates serious </w:t>
      </w:r>
      <w:r w:rsidRPr="004C6C53">
        <w:rPr>
          <w:rStyle w:val="Emphasis"/>
        </w:rPr>
        <w:t>obstacles for Western companies facing rivals</w:t>
      </w:r>
      <w:r w:rsidRPr="004C6C53">
        <w:rPr>
          <w:rStyle w:val="StyleUnderline"/>
        </w:rPr>
        <w:t xml:space="preserve"> who engage in illegal practices in order to win business in China.</w:t>
      </w:r>
      <w:r w:rsidRPr="004C6C53">
        <w:rPr>
          <w:sz w:val="16"/>
        </w:rPr>
        <w:t xml:space="preserve"> </w:t>
      </w:r>
      <w:r w:rsidRPr="004C6C53">
        <w:rPr>
          <w:rStyle w:val="StyleUnderline"/>
        </w:rPr>
        <w:t xml:space="preserve">Corruption puts Western firms’ intellectual property rights particularly at risk because unscrupulous local officials routinely protect Chinese counterfeiters in exchange for bribes. </w:t>
      </w:r>
      <w:r w:rsidRPr="004C6C53">
        <w:rPr>
          <w:sz w:val="16"/>
        </w:rPr>
        <w:t xml:space="preserve">The spillover effects of corruption from China are real and substantial. </w:t>
      </w:r>
      <w:r w:rsidRPr="004C6C53">
        <w:rPr>
          <w:rStyle w:val="Emphasis"/>
        </w:rPr>
        <w:t>Environmental disasters</w:t>
      </w:r>
      <w:r w:rsidRPr="004C6C53">
        <w:rPr>
          <w:rStyle w:val="StyleUnderline"/>
        </w:rPr>
        <w:t>—such as toxic spills into major river systems—that are caused by corruption could affect China’s neighbors.</w:t>
      </w:r>
      <w:r w:rsidRPr="004C6C53">
        <w:rPr>
          <w:sz w:val="16"/>
        </w:rPr>
        <w:t xml:space="preserve"> </w:t>
      </w:r>
      <w:r w:rsidRPr="004C6C53">
        <w:rPr>
          <w:rStyle w:val="Emphasis"/>
        </w:rPr>
        <w:t>Global public health and safety</w:t>
      </w:r>
      <w:r w:rsidRPr="004C6C53">
        <w:rPr>
          <w:rStyle w:val="StyleUnderline"/>
        </w:rPr>
        <w:t xml:space="preserve"> could also be endangered through</w:t>
      </w:r>
      <w:r w:rsidRPr="004C6C53">
        <w:rPr>
          <w:sz w:val="16"/>
        </w:rPr>
        <w:t xml:space="preserve"> China’s internal </w:t>
      </w:r>
      <w:r w:rsidRPr="004C6C53">
        <w:rPr>
          <w:rStyle w:val="StyleUnderline"/>
        </w:rPr>
        <w:t>corruption that facilitates the production and export of tainted foodstuffs and counterfeit drugs.</w:t>
      </w:r>
      <w:r w:rsidRPr="004C6C53">
        <w:rPr>
          <w:sz w:val="16"/>
        </w:rPr>
        <w:t xml:space="preserve"> </w:t>
      </w:r>
      <w:r w:rsidRPr="004C6C53">
        <w:rPr>
          <w:rStyle w:val="StyleUnderline"/>
        </w:rPr>
        <w:t xml:space="preserve">Corruption at the local level has </w:t>
      </w:r>
      <w:r w:rsidRPr="004C6C53">
        <w:rPr>
          <w:rStyle w:val="Emphasis"/>
        </w:rPr>
        <w:t>hampered the Chinese government from honoring the international agreements it has signed, and this has undermined global cooperation and increased tensions between China and the West.</w:t>
      </w:r>
      <w:r w:rsidRPr="004C6C53">
        <w:rPr>
          <w:sz w:val="16"/>
        </w:rPr>
        <w:t xml:space="preserve"> Corruption in China affects other countries through the spread of cross-border crimes such as drug trafficking, </w:t>
      </w:r>
      <w:r w:rsidRPr="004C6C53">
        <w:rPr>
          <w:sz w:val="16"/>
          <w:szCs w:val="16"/>
        </w:rPr>
        <w:t>human smuggling, and money laundering.</w:t>
      </w:r>
    </w:p>
    <w:p w:rsidR="00F46829" w:rsidRPr="004C6C53" w:rsidRDefault="00077E9F" w:rsidP="003B6176">
      <w:pPr>
        <w:pStyle w:val="Heading2"/>
        <w:rPr>
          <w:rFonts w:cs="Arial"/>
          <w:i/>
        </w:rPr>
      </w:pPr>
      <w:r w:rsidRPr="004C6C53">
        <w:rPr>
          <w:rFonts w:cs="Arial"/>
        </w:rPr>
        <w:t>econ</w:t>
      </w:r>
    </w:p>
    <w:p w:rsidR="003B6176" w:rsidRPr="004C6C53" w:rsidRDefault="003B6176" w:rsidP="003B6176">
      <w:pPr>
        <w:pStyle w:val="Heading3"/>
        <w:rPr>
          <w:rFonts w:cs="Arial"/>
        </w:rPr>
      </w:pPr>
      <w:r w:rsidRPr="004C6C53">
        <w:rPr>
          <w:rFonts w:cs="Arial"/>
        </w:rPr>
        <w:t>1nc</w:t>
      </w:r>
    </w:p>
    <w:p w:rsidR="00F46829" w:rsidRPr="004C6C53" w:rsidRDefault="00F46829" w:rsidP="00F46829">
      <w:pPr>
        <w:pStyle w:val="Heading4"/>
        <w:rPr>
          <w:rFonts w:cs="Arial"/>
        </w:rPr>
      </w:pPr>
      <w:r w:rsidRPr="004C6C53">
        <w:rPr>
          <w:rFonts w:cs="Arial"/>
        </w:rPr>
        <w:t>Chinese economic collapse leads to war - miscalculation and lash out</w:t>
      </w:r>
    </w:p>
    <w:p w:rsidR="00F46829" w:rsidRPr="004C6C53" w:rsidRDefault="00F46829" w:rsidP="00F46829">
      <w:r w:rsidRPr="004C6C53">
        <w:rPr>
          <w:b/>
        </w:rPr>
        <w:t xml:space="preserve">Carpenter, 15 </w:t>
      </w:r>
      <w:r w:rsidRPr="004C6C53">
        <w:t xml:space="preserve">– [Ted Galen, a senior fellow at the Cato Institute and a contributing editor at The National Interest, The National Interest, “Could China's Economic Troubles Spark a War?”, 9/6/15, </w:t>
      </w:r>
      <w:hyperlink r:id="rId38" w:history="1">
        <w:r w:rsidRPr="004C6C53">
          <w:rPr>
            <w:rStyle w:val="Hyperlink"/>
          </w:rPr>
          <w:t>http://nationalinterest.org/feature/could-chinas-economic-troubles-spark-war-13784?page=2</w:t>
        </w:r>
      </w:hyperlink>
      <w:r w:rsidRPr="004C6C53">
        <w:t>, 6/24/16]JRO</w:t>
      </w:r>
    </w:p>
    <w:p w:rsidR="00F46829" w:rsidRPr="004C6C53" w:rsidRDefault="00F46829" w:rsidP="00F46829">
      <w:r w:rsidRPr="004C6C53">
        <w:rPr>
          <w:sz w:val="16"/>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w:t>
      </w:r>
      <w:r w:rsidRPr="004C6C53">
        <w:rPr>
          <w:rStyle w:val="StyleUnderline"/>
        </w:rPr>
        <w:t>The focus on the possible wider economic consequences of a severe Chinese economic slowdown is understandable, since the ramifications could be extremely unpleasant for the U.S. and global economies</w:t>
      </w:r>
      <w:r w:rsidRPr="004C6C53">
        <w:rPr>
          <w:sz w:val="16"/>
        </w:rPr>
        <w:t xml:space="preserve">. But </w:t>
      </w:r>
      <w:r w:rsidRPr="004C6C53">
        <w:rPr>
          <w:rStyle w:val="StyleUnderline"/>
        </w:rPr>
        <w:t>we should also be vigilant about how</w:t>
      </w:r>
      <w:r w:rsidRPr="004C6C53">
        <w:rPr>
          <w:sz w:val="16"/>
        </w:rPr>
        <w:t xml:space="preserve"> such </w:t>
      </w:r>
      <w:r w:rsidRPr="004C6C53">
        <w:rPr>
          <w:rStyle w:val="StyleUnderline"/>
        </w:rPr>
        <w:t>economic stress might affect Beijing’s diplomatic and military behavior. It is not unprecedented for a government that feels besieged to attempt to distract a discontented public by fomenting a foreign policy crisis.</w:t>
      </w:r>
      <w:r w:rsidRPr="004C6C53">
        <w:rPr>
          <w:sz w:val="16"/>
        </w:rPr>
        <w:t xml:space="preserve"> In Henry IV, Shakespeare pithily described that process as the temptation to “busy giddy minds with foreign quarrels.” </w:t>
      </w:r>
      <w:r w:rsidRPr="004C6C53">
        <w:rPr>
          <w:rStyle w:val="StyleUnderline"/>
        </w:rPr>
        <w:t>China’s leaders likely feel increasingly uncomfortable.</w:t>
      </w:r>
      <w:r w:rsidRPr="004C6C53">
        <w:rPr>
          <w:sz w:val="16"/>
        </w:rPr>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w:t>
      </w:r>
      <w:r w:rsidRPr="004C6C53">
        <w:rPr>
          <w:rStyle w:val="StyleUnderline"/>
        </w:rPr>
        <w:t>if the Party can no longer maintain its part of the implicit bargain</w:t>
      </w:r>
      <w:r w:rsidRPr="004C6C53">
        <w:rPr>
          <w:sz w:val="16"/>
        </w:rPr>
        <w:t xml:space="preserve">, but </w:t>
      </w:r>
      <w:r w:rsidRPr="004C6C53">
        <w:rPr>
          <w:rStyle w:val="StyleUnderline"/>
        </w:rPr>
        <w:t>it is likely that a dangerous degree of public discontent will surface</w:t>
      </w:r>
      <w:r w:rsidRPr="004C6C53">
        <w:rPr>
          <w:sz w:val="16"/>
        </w:rPr>
        <w:t xml:space="preserve">. Beijing might refrain from deliberately provoking a major foreign policy crisis, since the Chinese economy depends heavily on export markets, and access to those markets would be jeopardized by war. However, </w:t>
      </w:r>
      <w:r w:rsidRPr="004C6C53">
        <w:rPr>
          <w:rStyle w:val="StyleUnderline"/>
        </w:rPr>
        <w:t>the need to preserve and strengthen national unity and distract the public from mounting economic troubles is likely to impel Chinese leaders to adopt very hardline policies in at least three areas.</w:t>
      </w:r>
      <w:r w:rsidRPr="004C6C53">
        <w:rPr>
          <w:sz w:val="16"/>
        </w:rPr>
        <w:t xml:space="preserve"> </w:t>
      </w:r>
      <w:r w:rsidRPr="004C6C53">
        <w:rPr>
          <w:rStyle w:val="StyleUnderline"/>
        </w:rPr>
        <w:t>And all of those situations entail the danger of miscalculations that could lead to war. One issue is the South China Sea.</w:t>
      </w:r>
      <w:r w:rsidRPr="004C6C53">
        <w:rPr>
          <w:sz w:val="16"/>
        </w:rPr>
        <w:t xml:space="preserve"> Beijing has made extraordinarily broad territorial claims that encompass some 90 percent of that body of water. China is pressing its claims with air and naval patrols and the building of artificial islands. </w:t>
      </w:r>
      <w:r w:rsidRPr="004C6C53">
        <w:rPr>
          <w:rStyle w:val="StyleUnderline"/>
        </w:rPr>
        <w:t>Those policies have brought Beijing into acrimonious disputes with</w:t>
      </w:r>
      <w:r w:rsidRPr="004C6C53">
        <w:rPr>
          <w:sz w:val="16"/>
        </w:rPr>
        <w:t xml:space="preserve"> neighbors such as </w:t>
      </w:r>
      <w:r w:rsidRPr="004C6C53">
        <w:rPr>
          <w:rStyle w:val="StyleUnderline"/>
        </w:rPr>
        <w:t>Vietnam and the Philippines, which have rival territorial claims, and with the world’s leading maritime power, the United States, which resists any manifestation of Chinese control over the South China Sea and the crucial commercial lanes that pass through it. The conditions are in place for a nasty confrontation.</w:t>
      </w:r>
      <w:r w:rsidRPr="004C6C53">
        <w:rPr>
          <w:sz w:val="16"/>
        </w:rPr>
        <w:t xml:space="preserve"> </w:t>
      </w:r>
      <w:r w:rsidRPr="004C6C53">
        <w:rPr>
          <w:rStyle w:val="StyleUnderline"/>
        </w:rPr>
        <w:t>Chinese leaders have already stressed the country’s alleged historical claims to the area</w:t>
      </w:r>
      <w:r w:rsidRPr="004C6C53">
        <w:rPr>
          <w:sz w:val="16"/>
        </w:rPr>
        <w:t xml:space="preserve">, and made it clear that it will not tolerate being subjected to humiliation by outside powers. </w:t>
      </w:r>
      <w:r w:rsidRPr="004C6C53">
        <w:rPr>
          <w:rStyle w:val="StyleUnderline"/>
        </w:rPr>
        <w:t>Such arguments are designed to gain domestic support by reminding the Chinese people of the country’s long period of weakness and humiliation in the 1800s and early 1900s. A second issue is Taiwan</w:t>
      </w:r>
      <w:r w:rsidRPr="004C6C53">
        <w:rPr>
          <w:sz w:val="16"/>
        </w:rPr>
        <w:t xml:space="preserve">. </w:t>
      </w:r>
      <w:r w:rsidRPr="004C6C53">
        <w:rPr>
          <w:rStyle w:val="StyleUnderline"/>
        </w:rPr>
        <w:t>Beijing has long argued that Taiwan is rightfully part of China and was stolen from the country in the Sino-Japanese war in 1895.</w:t>
      </w:r>
      <w:r w:rsidRPr="004C6C53">
        <w:rPr>
          <w:sz w:val="16"/>
        </w:rPr>
        <w:t xml:space="preserve"> </w:t>
      </w:r>
      <w:r w:rsidRPr="004C6C53">
        <w:rPr>
          <w:rStyle w:val="StyleUnderline"/>
        </w:rPr>
        <w:t>Although Chinese leaders have exhibited patience regarding the issue of reunification</w:t>
      </w:r>
      <w:r w:rsidRPr="004C6C53">
        <w:rPr>
          <w:sz w:val="16"/>
        </w:rPr>
        <w:t xml:space="preserve">, </w:t>
      </w:r>
      <w:r w:rsidRPr="004C6C53">
        <w:rPr>
          <w:rStyle w:val="StyleUnderline"/>
        </w:rPr>
        <w:t>relying in large measure on growing cross-strait economic ties to entice Taiwan to eventually accept that outcome</w:t>
      </w:r>
      <w:r w:rsidRPr="004C6C53">
        <w:rPr>
          <w:sz w:val="16"/>
        </w:rPr>
        <w:t xml:space="preserve">, Beijing has also reacted very sharply whenever Taiwanese officials have pushed an agenda of independence, as during the administration of Chen Shui-bian from 2000 to 2008. </w:t>
      </w:r>
      <w:r w:rsidRPr="004C6C53">
        <w:rPr>
          <w:rStyle w:val="StyleUnderline"/>
        </w:rPr>
        <w:t>The danger or renewed confrontation is rising, since public opinion polls</w:t>
      </w:r>
      <w:r w:rsidRPr="004C6C53">
        <w:rPr>
          <w:sz w:val="16"/>
        </w:rPr>
        <w:t xml:space="preserve"> </w:t>
      </w:r>
      <w:r w:rsidRPr="004C6C53">
        <w:rPr>
          <w:rStyle w:val="StyleUnderline"/>
        </w:rPr>
        <w:t>indicate that the nominee of Chen’s old party, the pro-independence Democratic Progressive Party, will be Taiwan’s next leader</w:t>
      </w:r>
      <w:r w:rsidRPr="004C6C53">
        <w:rPr>
          <w:sz w:val="16"/>
        </w:rPr>
        <w:t xml:space="preserve">. </w:t>
      </w:r>
      <w:r w:rsidRPr="004C6C53">
        <w:rPr>
          <w:rStyle w:val="StyleUnderline"/>
        </w:rPr>
        <w:t>A new crisis in the Taiwan Strait would be extremely serious, since the United States has obligated itself to consider any Chinese efforts at coercion as a “grave breach of the peace” of East Asia</w:t>
      </w:r>
      <w:r w:rsidRPr="004C6C53">
        <w:rPr>
          <w:sz w:val="16"/>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4C6C53">
        <w:rPr>
          <w:rStyle w:val="StyleUnderline"/>
        </w:rPr>
        <w:t>The third possible arena for crisis is the East China Sea</w:t>
      </w:r>
      <w:r w:rsidRPr="004C6C53">
        <w:rPr>
          <w:sz w:val="16"/>
        </w:rPr>
        <w:t xml:space="preserve">. </w:t>
      </w:r>
      <w:r w:rsidRPr="004C6C53">
        <w:rPr>
          <w:rStyle w:val="StyleUnderline"/>
        </w:rPr>
        <w:t xml:space="preserve">China is increasingly adamant about its claims to the </w:t>
      </w:r>
      <w:proofErr w:type="spellStart"/>
      <w:r w:rsidRPr="004C6C53">
        <w:rPr>
          <w:rStyle w:val="StyleUnderline"/>
        </w:rPr>
        <w:t>Diaoyu</w:t>
      </w:r>
      <w:proofErr w:type="spellEnd"/>
      <w:r w:rsidRPr="004C6C53">
        <w:rPr>
          <w:rStyle w:val="StyleUnderline"/>
        </w:rPr>
        <w:t>/</w:t>
      </w:r>
      <w:proofErr w:type="spellStart"/>
      <w:r w:rsidRPr="004C6C53">
        <w:rPr>
          <w:rStyle w:val="StyleUnderline"/>
        </w:rPr>
        <w:t>Senkaku</w:t>
      </w:r>
      <w:proofErr w:type="spellEnd"/>
      <w:r w:rsidRPr="004C6C53">
        <w:rPr>
          <w:rStyle w:val="StyleUnderline"/>
        </w:rPr>
        <w:t xml:space="preserve"> islands, which are under Japanese control</w:t>
      </w:r>
      <w:r w:rsidRPr="004C6C53">
        <w:rPr>
          <w:sz w:val="16"/>
        </w:rPr>
        <w:t xml:space="preserve">. </w:t>
      </w:r>
      <w:r w:rsidRPr="004C6C53">
        <w:rPr>
          <w:rStyle w:val="StyleUnderline"/>
        </w:rPr>
        <w:t xml:space="preserve">From China’s perspective, those islands were stolen by Imperial Japan </w:t>
      </w:r>
      <w:r w:rsidRPr="004C6C53">
        <w:rPr>
          <w:sz w:val="16"/>
        </w:rPr>
        <w:t xml:space="preserve">at the same time that Tokyo took possession of Taiwan following the 1895 war. And </w:t>
      </w:r>
      <w:r w:rsidRPr="004C6C53">
        <w:rPr>
          <w:rStyle w:val="StyleUnderline"/>
        </w:rPr>
        <w:t>ginning up public anger against Japan is never difficult</w:t>
      </w:r>
      <w:r w:rsidRPr="004C6C53">
        <w:rPr>
          <w:sz w:val="16"/>
        </w:rPr>
        <w:t xml:space="preserve">. China just finished celebrating the 70th anniversary of the end of World War II, which is touted in China as “the Chinese People’s War of Resistance Against Japanese Aggression and the World Anti-Fascist War.” </w:t>
      </w:r>
      <w:r w:rsidRPr="004C6C53">
        <w:rPr>
          <w:rStyle w:val="StyleUnderline"/>
        </w:rPr>
        <w:t xml:space="preserve">Recalling Japan’s invasion of China, and the resulting atrocities, was a prominent theme of </w:t>
      </w:r>
      <w:r w:rsidRPr="004C6C53">
        <w:rPr>
          <w:sz w:val="16"/>
        </w:rPr>
        <w:t xml:space="preserve">the various </w:t>
      </w:r>
      <w:r w:rsidRPr="004C6C53">
        <w:rPr>
          <w:rStyle w:val="StyleUnderline"/>
        </w:rPr>
        <w:t>commemorative events</w:t>
      </w:r>
      <w:r w:rsidRPr="004C6C53">
        <w:rPr>
          <w:sz w:val="16"/>
        </w:rPr>
        <w:t>. But the animosity is not based solely on historical grievances</w:t>
      </w:r>
      <w:r w:rsidRPr="004C6C53">
        <w:rPr>
          <w:rStyle w:val="StyleUnderline"/>
        </w:rPr>
        <w:t>. Anger at Japan over the ongoing East China Sea dispute and other matters has already produced anti-Japanese riots in Chinese cities, characterized by attacks on Japanese businesses and automobiles</w:t>
      </w:r>
      <w:r w:rsidRPr="004C6C53">
        <w:rPr>
          <w:sz w:val="16"/>
        </w:rPr>
        <w:t xml:space="preserve">. </w:t>
      </w:r>
      <w:r w:rsidRPr="004C6C53">
        <w:rPr>
          <w:rStyle w:val="StyleUnderline"/>
        </w:rPr>
        <w:t xml:space="preserve">There is a powerful incentive for Chinese leaders to take an uncompromising stance on the </w:t>
      </w:r>
      <w:proofErr w:type="spellStart"/>
      <w:r w:rsidRPr="004C6C53">
        <w:rPr>
          <w:rStyle w:val="StyleUnderline"/>
        </w:rPr>
        <w:t>Diaoyu</w:t>
      </w:r>
      <w:proofErr w:type="spellEnd"/>
      <w:r w:rsidRPr="004C6C53">
        <w:rPr>
          <w:rStyle w:val="StyleUnderline"/>
        </w:rPr>
        <w:t>/</w:t>
      </w:r>
      <w:proofErr w:type="spellStart"/>
      <w:r w:rsidRPr="004C6C53">
        <w:rPr>
          <w:rStyle w:val="StyleUnderline"/>
        </w:rPr>
        <w:t>Senkaku</w:t>
      </w:r>
      <w:proofErr w:type="spellEnd"/>
      <w:r w:rsidRPr="004C6C53">
        <w:rPr>
          <w:rStyle w:val="StyleUnderline"/>
        </w:rPr>
        <w:t xml:space="preserve"> feud, confident that the Chinese people will back such a stance.</w:t>
      </w:r>
      <w:r w:rsidRPr="004C6C53">
        <w:rPr>
          <w:sz w:val="16"/>
        </w:rPr>
        <w:t xml:space="preserve"> All of this suggests that the United States and its allies need to proceed cautiously about dealing with China, especially on these three issues. Now is not the time to press a Chinese leadership that likely feels beleaguered by the country’s economic woes. </w:t>
      </w:r>
      <w:r w:rsidRPr="004C6C53">
        <w:rPr>
          <w:rStyle w:val="StyleUnderline"/>
        </w:rPr>
        <w:t>The last thing we should do is give those leaders further temptation to distract the Chinese people with a foreign policy confrontation. Such a strategy entails the grave risk of miscalculation and escalation, and that would be a tragedy for all concerned</w:t>
      </w:r>
      <w:r w:rsidRPr="004C6C53">
        <w:rPr>
          <w:sz w:val="16"/>
        </w:rPr>
        <w:t>.</w:t>
      </w:r>
    </w:p>
    <w:p w:rsidR="00F46829" w:rsidRPr="004C6C53" w:rsidRDefault="00F46829" w:rsidP="00F46829"/>
    <w:p w:rsidR="00F46829" w:rsidRPr="004C6C53" w:rsidRDefault="00077E9F" w:rsidP="003B6176">
      <w:pPr>
        <w:pStyle w:val="Heading2"/>
        <w:rPr>
          <w:rFonts w:cs="Arial"/>
        </w:rPr>
      </w:pPr>
      <w:r w:rsidRPr="004C6C53">
        <w:rPr>
          <w:rFonts w:cs="Arial"/>
        </w:rPr>
        <w:t>global econ</w:t>
      </w:r>
    </w:p>
    <w:p w:rsidR="003B6176" w:rsidRPr="004C6C53" w:rsidRDefault="003B6176" w:rsidP="003B6176">
      <w:pPr>
        <w:pStyle w:val="Heading3"/>
        <w:rPr>
          <w:rFonts w:cs="Arial"/>
        </w:rPr>
      </w:pPr>
      <w:r w:rsidRPr="004C6C53">
        <w:rPr>
          <w:rFonts w:cs="Arial"/>
        </w:rPr>
        <w:t>1nc</w:t>
      </w:r>
    </w:p>
    <w:p w:rsidR="003B6176" w:rsidRPr="004C6C53" w:rsidRDefault="003B6176" w:rsidP="003B6176">
      <w:pPr>
        <w:pStyle w:val="Heading4"/>
        <w:rPr>
          <w:rFonts w:cs="Arial"/>
        </w:rPr>
      </w:pPr>
      <w:r w:rsidRPr="004C6C53">
        <w:rPr>
          <w:rFonts w:cs="Arial"/>
        </w:rPr>
        <w:t xml:space="preserve">Chinese economic collapse causes instant value evaporation around the globe </w:t>
      </w:r>
    </w:p>
    <w:p w:rsidR="003B6176" w:rsidRPr="004C6C53" w:rsidRDefault="003B6176" w:rsidP="003B6176">
      <w:r w:rsidRPr="004C6C53">
        <w:rPr>
          <w:b/>
        </w:rPr>
        <w:t xml:space="preserve">Gorrie 13 </w:t>
      </w:r>
      <w:r w:rsidRPr="004C6C53">
        <w:t xml:space="preserve">[James - political economist and leading financial journalist. </w:t>
      </w:r>
      <w:r w:rsidRPr="004C6C53">
        <w:rPr>
          <w:i/>
        </w:rPr>
        <w:t xml:space="preserve">The China Crisis: How China's Economic Collapse Will Lead to a Global Depression, </w:t>
      </w:r>
      <w:r w:rsidRPr="004C6C53">
        <w:t xml:space="preserve">Wiley] </w:t>
      </w:r>
      <w:proofErr w:type="spellStart"/>
      <w:r w:rsidRPr="004C6C53">
        <w:t>bjs</w:t>
      </w:r>
      <w:proofErr w:type="spellEnd"/>
    </w:p>
    <w:p w:rsidR="003B6176" w:rsidRPr="004C6C53" w:rsidRDefault="003B6176" w:rsidP="003B6176">
      <w:pPr>
        <w:rPr>
          <w:rStyle w:val="StyleUnderline"/>
        </w:rPr>
      </w:pPr>
      <w:r w:rsidRPr="004C6C53">
        <w:rPr>
          <w:sz w:val="16"/>
        </w:rPr>
        <w:t xml:space="preserve">What ’s Really behind the Great Wall? </w:t>
      </w:r>
      <w:r w:rsidRPr="004C6C53">
        <w:rPr>
          <w:rStyle w:val="StyleUnderline"/>
        </w:rPr>
        <w:t>What some see in China is not the next great superpower, but rather the next great collapse of a massively complex and brittle regime that is among the most brutal and oppressive the world has ever known</w:t>
      </w:r>
      <w:r w:rsidRPr="004C6C53">
        <w:rPr>
          <w:sz w:val="16"/>
        </w:rPr>
        <w:t xml:space="preserve">. There is no crystal ball that tells us what will happen in the future, but there is known history in China, and </w:t>
      </w:r>
      <w:r w:rsidRPr="004C6C53">
        <w:rPr>
          <w:rStyle w:val="StyleUnderline"/>
        </w:rPr>
        <w:t>China ’s modern history is one of great crises and spasms of social and political violence on a scale unknown anywhere else</w:t>
      </w:r>
      <w:r w:rsidRPr="004C6C53">
        <w:rPr>
          <w:sz w:val="16"/>
        </w:rPr>
        <w:t xml:space="preserve">, with the possible exception of the old Soviet Union. There is, of course, the history and historical collapse of their former communist neighbor, the former Soviet Union; that in itself is not a definitive indicator, but it can certainly suggest possible outcomes. </w:t>
      </w:r>
      <w:r w:rsidRPr="004C6C53">
        <w:rPr>
          <w:rStyle w:val="StyleUnderline"/>
        </w:rPr>
        <w:t>After all, command economies,</w:t>
      </w:r>
      <w:r w:rsidRPr="004C6C53">
        <w:rPr>
          <w:sz w:val="16"/>
        </w:rPr>
        <w:t xml:space="preserve"> wherever they are tried, all </w:t>
      </w:r>
      <w:r w:rsidRPr="004C6C53">
        <w:rPr>
          <w:rStyle w:val="StyleUnderline"/>
        </w:rPr>
        <w:t xml:space="preserve">suffer from similar fundamental </w:t>
      </w:r>
      <w:proofErr w:type="spellStart"/>
      <w:r w:rsidRPr="004C6C53">
        <w:rPr>
          <w:rStyle w:val="StyleUnderline"/>
        </w:rPr>
        <w:t>fl</w:t>
      </w:r>
      <w:proofErr w:type="spellEnd"/>
      <w:r w:rsidRPr="004C6C53">
        <w:rPr>
          <w:rStyle w:val="StyleUnderline"/>
        </w:rPr>
        <w:t xml:space="preserve"> </w:t>
      </w:r>
      <w:proofErr w:type="spellStart"/>
      <w:r w:rsidRPr="004C6C53">
        <w:rPr>
          <w:rStyle w:val="StyleUnderline"/>
        </w:rPr>
        <w:t>aws</w:t>
      </w:r>
      <w:proofErr w:type="spellEnd"/>
      <w:r w:rsidRPr="004C6C53">
        <w:rPr>
          <w:rStyle w:val="StyleUnderline"/>
        </w:rPr>
        <w:t xml:space="preserve"> that have all resulted in cataclysmic disasters. But it won ’t be just one crisis that China will have to handle; it will be many, and all at the same time or in quick succession. There will </w:t>
      </w:r>
      <w:proofErr w:type="spellStart"/>
      <w:r w:rsidRPr="004C6C53">
        <w:rPr>
          <w:rStyle w:val="StyleUnderline"/>
        </w:rPr>
        <w:t>defi</w:t>
      </w:r>
      <w:proofErr w:type="spellEnd"/>
      <w:r w:rsidRPr="004C6C53">
        <w:rPr>
          <w:rStyle w:val="StyleUnderline"/>
        </w:rPr>
        <w:t xml:space="preserve"> </w:t>
      </w:r>
      <w:proofErr w:type="spellStart"/>
      <w:r w:rsidRPr="004C6C53">
        <w:rPr>
          <w:rStyle w:val="StyleUnderline"/>
        </w:rPr>
        <w:t>nitely</w:t>
      </w:r>
      <w:proofErr w:type="spellEnd"/>
      <w:r w:rsidRPr="004C6C53">
        <w:rPr>
          <w:rStyle w:val="StyleUnderline"/>
        </w:rPr>
        <w:t xml:space="preserve"> be a domino eff </w:t>
      </w:r>
      <w:proofErr w:type="spellStart"/>
      <w:r w:rsidRPr="004C6C53">
        <w:rPr>
          <w:rStyle w:val="StyleUnderline"/>
        </w:rPr>
        <w:t>ect</w:t>
      </w:r>
      <w:proofErr w:type="spellEnd"/>
      <w:r w:rsidRPr="004C6C53">
        <w:rPr>
          <w:rStyle w:val="StyleUnderline"/>
        </w:rPr>
        <w:t xml:space="preserve"> in play as the crises overlap and magnify the impacts of the others. Before too long</w:t>
      </w:r>
      <w:r w:rsidRPr="004C6C53">
        <w:rPr>
          <w:sz w:val="16"/>
        </w:rPr>
        <w:t xml:space="preserve">, hundreds of billions, if not </w:t>
      </w:r>
      <w:r w:rsidRPr="004C6C53">
        <w:rPr>
          <w:rStyle w:val="StyleUnderline"/>
        </w:rPr>
        <w:t xml:space="preserve">trillions, of dollars will be lost in China—and in Chinese companies around the world. </w:t>
      </w:r>
      <w:r w:rsidRPr="004C6C53">
        <w:rPr>
          <w:rStyle w:val="StyleUnderline"/>
        </w:rPr>
        <w:br/>
      </w:r>
    </w:p>
    <w:p w:rsidR="003B6176" w:rsidRPr="004C6C53" w:rsidRDefault="003B6176" w:rsidP="003B6176">
      <w:pPr>
        <w:pStyle w:val="Heading3"/>
        <w:rPr>
          <w:rFonts w:cs="Arial"/>
        </w:rPr>
      </w:pPr>
      <w:r w:rsidRPr="004C6C53">
        <w:rPr>
          <w:rFonts w:cs="Arial"/>
        </w:rPr>
        <w:t>2nc</w:t>
      </w:r>
    </w:p>
    <w:p w:rsidR="00F46829" w:rsidRPr="004C6C53" w:rsidRDefault="00F46829" w:rsidP="00F46829">
      <w:pPr>
        <w:pStyle w:val="Heading4"/>
        <w:rPr>
          <w:rFonts w:cs="Arial"/>
        </w:rPr>
      </w:pPr>
      <w:r w:rsidRPr="004C6C53">
        <w:rPr>
          <w:rFonts w:cs="Arial"/>
        </w:rPr>
        <w:t xml:space="preserve">Chinese economic collapse goes global </w:t>
      </w:r>
    </w:p>
    <w:p w:rsidR="00F46829" w:rsidRPr="004C6C53" w:rsidRDefault="00F46829" w:rsidP="00F46829">
      <w:proofErr w:type="spellStart"/>
      <w:r w:rsidRPr="004C6C53">
        <w:rPr>
          <w:b/>
        </w:rPr>
        <w:t>Grandi</w:t>
      </w:r>
      <w:proofErr w:type="spellEnd"/>
      <w:r w:rsidRPr="004C6C53">
        <w:rPr>
          <w:b/>
        </w:rPr>
        <w:t xml:space="preserve"> 16 </w:t>
      </w:r>
      <w:r w:rsidRPr="004C6C53">
        <w:t>[</w:t>
      </w:r>
      <w:proofErr w:type="spellStart"/>
      <w:r w:rsidRPr="004C6C53">
        <w:t>Kedra</w:t>
      </w:r>
      <w:proofErr w:type="spellEnd"/>
      <w:r w:rsidRPr="004C6C53">
        <w:t xml:space="preserve"> – staff writer, “IMF warns that an economic crisis in China could cause global recession again”, International Business Times, April 6, 2016, </w:t>
      </w:r>
      <w:hyperlink r:id="rId39" w:history="1">
        <w:r w:rsidRPr="004C6C53">
          <w:rPr>
            <w:rStyle w:val="Hyperlink"/>
          </w:rPr>
          <w:t>http://www.ibtimes.co.uk/imf-warns-that-economic-crisis-china-could-make-world-go-back-into-recession-1553150</w:t>
        </w:r>
      </w:hyperlink>
      <w:r w:rsidRPr="004C6C53">
        <w:t xml:space="preserve">] </w:t>
      </w:r>
      <w:proofErr w:type="spellStart"/>
      <w:r w:rsidRPr="004C6C53">
        <w:t>bjs</w:t>
      </w:r>
      <w:proofErr w:type="spellEnd"/>
    </w:p>
    <w:p w:rsidR="00F46829" w:rsidRPr="004C6C53" w:rsidRDefault="00F46829" w:rsidP="00F46829">
      <w:pPr>
        <w:rPr>
          <w:sz w:val="16"/>
        </w:rPr>
      </w:pPr>
      <w:r w:rsidRPr="004C6C53">
        <w:rPr>
          <w:rStyle w:val="StyleUnderline"/>
        </w:rPr>
        <w:t>An economic crisis in China could result in a world-wide recession, warned the</w:t>
      </w:r>
      <w:r w:rsidRPr="004C6C53">
        <w:rPr>
          <w:sz w:val="16"/>
        </w:rPr>
        <w:t xml:space="preserve"> International Monetary Fund (</w:t>
      </w:r>
      <w:r w:rsidRPr="004C6C53">
        <w:rPr>
          <w:rStyle w:val="StyleUnderline"/>
        </w:rPr>
        <w:t>IMF). This was because China's financial links with the rest of the global economy was set to increase</w:t>
      </w:r>
      <w:r w:rsidRPr="004C6C53">
        <w:rPr>
          <w:sz w:val="16"/>
        </w:rPr>
        <w:t xml:space="preserve">, the </w:t>
      </w:r>
      <w:proofErr w:type="spellStart"/>
      <w:r w:rsidRPr="004C6C53">
        <w:rPr>
          <w:sz w:val="16"/>
        </w:rPr>
        <w:t>organisation</w:t>
      </w:r>
      <w:proofErr w:type="spellEnd"/>
      <w:r w:rsidRPr="004C6C53">
        <w:rPr>
          <w:sz w:val="16"/>
        </w:rPr>
        <w:t xml:space="preserve"> said ahead of its spring conference in Washington next week. "It </w:t>
      </w:r>
      <w:r w:rsidRPr="004C6C53">
        <w:rPr>
          <w:rStyle w:val="StyleUnderline"/>
        </w:rPr>
        <w:t>is likely that China's spillovers to global financial markets will increase considerably in the next few years",</w:t>
      </w:r>
      <w:r w:rsidRPr="004C6C53">
        <w:rPr>
          <w:sz w:val="16"/>
        </w:rPr>
        <w:t xml:space="preserve"> the IMF said. The warning comes at a time when there is continuing concern over the China slowdown and amid the Beijing government's efforts to shift its manufacturing dependent economy to one that is more dependent on domestic consumption. It also comes at a time when the central banks of developed nations such as the US Federal Reserve are taking a call on raising their interest rates after taking into account the economic activity in China and other emerging markets. </w:t>
      </w:r>
      <w:r w:rsidRPr="004C6C53">
        <w:rPr>
          <w:rStyle w:val="StyleUnderline"/>
        </w:rPr>
        <w:t>The IMF said the impact of emerging economies on developed nations had increased to such an extent that "spillovers" now accounted for one-third of price movements across equity</w:t>
      </w:r>
      <w:r w:rsidRPr="004C6C53">
        <w:rPr>
          <w:sz w:val="16"/>
        </w:rPr>
        <w:t xml:space="preserve"> and foreign exchange markets of developed nations. </w:t>
      </w:r>
      <w:r w:rsidRPr="004C6C53">
        <w:rPr>
          <w:rStyle w:val="StyleUnderline"/>
        </w:rPr>
        <w:t>The financial impact of China was also said to grow because of the opening up of its local bond and other markets to foreign investment</w:t>
      </w:r>
      <w:r w:rsidRPr="004C6C53">
        <w:rPr>
          <w:sz w:val="16"/>
        </w:rPr>
        <w:t>. "</w:t>
      </w:r>
      <w:r w:rsidRPr="004C6C53">
        <w:rPr>
          <w:rStyle w:val="StyleUnderline"/>
        </w:rPr>
        <w:t>China's financial integration with the rest of the world is expected to accelerate, and its financial influence abroad will likely catch up with its economic prowess"</w:t>
      </w:r>
      <w:r w:rsidRPr="004C6C53">
        <w:rPr>
          <w:sz w:val="16"/>
        </w:rPr>
        <w:t xml:space="preserve"> the IMF said. </w:t>
      </w:r>
      <w:r w:rsidRPr="004C6C53">
        <w:rPr>
          <w:rStyle w:val="StyleUnderline"/>
        </w:rPr>
        <w:t>To cite a recent example, the Chinese turmoil at the start of 2016 gave the world's stock markets the worst start to a year since the financial crisis. The FTSE 100 index lost 5%</w:t>
      </w:r>
      <w:r w:rsidRPr="004C6C53">
        <w:rPr>
          <w:sz w:val="16"/>
        </w:rPr>
        <w:t xml:space="preserve"> or £81bn (€101.42bn, $115.49bn</w:t>
      </w:r>
      <w:r w:rsidRPr="004C6C53">
        <w:rPr>
          <w:rStyle w:val="StyleUnderline"/>
        </w:rPr>
        <w:t xml:space="preserve">) in value, because of a crisis in Beijing. </w:t>
      </w:r>
      <w:r w:rsidRPr="004C6C53">
        <w:rPr>
          <w:sz w:val="16"/>
        </w:rPr>
        <w:t>Last week, the Bank of England is said to have considered a Far East crash as one of the possible reasons for the next recession.</w:t>
      </w:r>
    </w:p>
    <w:p w:rsidR="00F46829" w:rsidRPr="004C6C53" w:rsidRDefault="00F46829" w:rsidP="00F46829">
      <w:pPr>
        <w:rPr>
          <w:sz w:val="16"/>
        </w:rPr>
      </w:pPr>
    </w:p>
    <w:p w:rsidR="00F46829" w:rsidRPr="004C6C53" w:rsidRDefault="00F46829" w:rsidP="00F46829"/>
    <w:p w:rsidR="00B2606B" w:rsidRDefault="00B2606B" w:rsidP="00B2606B">
      <w:pPr>
        <w:pStyle w:val="Heading2"/>
      </w:pPr>
      <w:r>
        <w:t>hardliners</w:t>
      </w:r>
    </w:p>
    <w:p w:rsidR="00B2606B" w:rsidRDefault="00B2606B" w:rsidP="00B2606B">
      <w:pPr>
        <w:pStyle w:val="Heading3"/>
      </w:pPr>
      <w:r>
        <w:t>1nc</w:t>
      </w:r>
    </w:p>
    <w:p w:rsidR="00B2606B" w:rsidRDefault="00B2606B" w:rsidP="00B2606B">
      <w:pPr>
        <w:pStyle w:val="Heading4"/>
      </w:pPr>
      <w:r>
        <w:t>Even a few hardliners have the potential to cause catastrophic damage</w:t>
      </w:r>
    </w:p>
    <w:p w:rsidR="00B2606B" w:rsidRDefault="00B2606B" w:rsidP="00B2606B">
      <w:r w:rsidRPr="00614894">
        <w:rPr>
          <w:b/>
        </w:rPr>
        <w:t>Anderson, 1</w:t>
      </w:r>
      <w:r>
        <w:rPr>
          <w:b/>
        </w:rPr>
        <w:t>1</w:t>
      </w:r>
      <w:r>
        <w:t xml:space="preserve"> (Leif, “Chinese Nationalism and Considerations for U.S. National Security and Study Abroad Policy”, 2/22/11, </w:t>
      </w:r>
      <w:hyperlink r:id="rId40" w:history="1">
        <w:r w:rsidRPr="002A4943">
          <w:rPr>
            <w:rStyle w:val="Hyperlink"/>
          </w:rPr>
          <w:t>https://cnx.org/contents/_Q2dDYJ5@1/Chinese-Nationalism-and-Consid</w:t>
        </w:r>
      </w:hyperlink>
      <w:r>
        <w:t>, //11)</w:t>
      </w:r>
    </w:p>
    <w:p w:rsidR="00B2606B" w:rsidRDefault="00B2606B" w:rsidP="00B2606B">
      <w:r>
        <w:t xml:space="preserve">To conclude, I would like to make clear that my intention was not to promote any sort of xenophobic viewpoint on U.S. study abroad policy or on the Chinese as a whole. It is my hope that U.S.-Chinese educational and economic cooperation remains strong for as long as possible. The diplomatic benefits of an open international education policy remain a vital tool for maintaining cross-cultural understanding and providing an equitable distribution of key knowledge for developing economies, thus contributing to world stability. However, </w:t>
      </w:r>
      <w:r w:rsidRPr="00CB3AA9">
        <w:rPr>
          <w:rStyle w:val="Emphasis"/>
        </w:rPr>
        <w:t>a realistic assessment</w:t>
      </w:r>
      <w:r>
        <w:t xml:space="preserve"> </w:t>
      </w:r>
      <w:r w:rsidRPr="00CB3AA9">
        <w:rPr>
          <w:rStyle w:val="StyleUnderline"/>
        </w:rPr>
        <w:t>of Chinese nationalism</w:t>
      </w:r>
      <w:r>
        <w:t xml:space="preserve"> and espionage potential </w:t>
      </w:r>
      <w:r w:rsidRPr="00CB3AA9">
        <w:rPr>
          <w:rStyle w:val="StyleUnderline"/>
        </w:rPr>
        <w:t xml:space="preserve">reveal that there indeed are </w:t>
      </w:r>
      <w:r w:rsidRPr="00CB3AA9">
        <w:rPr>
          <w:rStyle w:val="Emphasis"/>
        </w:rPr>
        <w:t>hawkish elements</w:t>
      </w:r>
      <w:r w:rsidRPr="00CB3AA9">
        <w:rPr>
          <w:rStyle w:val="StyleUnderline"/>
        </w:rPr>
        <w:t xml:space="preserve"> within the Chinese </w:t>
      </w:r>
      <w:r w:rsidRPr="00CB3AA9">
        <w:rPr>
          <w:rStyle w:val="Emphasis"/>
        </w:rPr>
        <w:t>mainstream</w:t>
      </w:r>
      <w:r w:rsidRPr="00CB3AA9">
        <w:rPr>
          <w:rStyle w:val="StyleUnderline"/>
        </w:rPr>
        <w:t xml:space="preserve"> which would seek to undermine U.S. national security and stability</w:t>
      </w:r>
      <w:r>
        <w:t xml:space="preserve">. The vast majority of Chinese matriculating in the U.S. are likely not of such a viewpoint, but </w:t>
      </w:r>
      <w:r w:rsidRPr="00CB3AA9">
        <w:rPr>
          <w:rStyle w:val="StyleUnderline"/>
        </w:rPr>
        <w:t>the mere existence of even a few have the potential to cause catastrophic damage</w:t>
      </w:r>
      <w:r>
        <w:t xml:space="preserve"> and thus, protective, yet balanced, measures need to be implemented to avoid a worst-case scenario where closed borders and counter-nationalism on the U.S side wreak havoc on long term Sino-U.S. relations.</w:t>
      </w:r>
    </w:p>
    <w:p w:rsidR="00B2606B" w:rsidRPr="00B2606B" w:rsidRDefault="00B2606B" w:rsidP="00B2606B"/>
    <w:p w:rsidR="00077E9F" w:rsidRPr="004C6C53" w:rsidRDefault="00077E9F" w:rsidP="003B6176">
      <w:pPr>
        <w:pStyle w:val="Heading2"/>
        <w:rPr>
          <w:rFonts w:cs="Arial"/>
        </w:rPr>
      </w:pPr>
      <w:r w:rsidRPr="004C6C53">
        <w:rPr>
          <w:rFonts w:cs="Arial"/>
        </w:rPr>
        <w:t>power consolidation</w:t>
      </w:r>
    </w:p>
    <w:p w:rsidR="00077E9F" w:rsidRPr="004C6C53" w:rsidRDefault="00077E9F" w:rsidP="00077E9F"/>
    <w:p w:rsidR="003B6176" w:rsidRPr="004C6C53" w:rsidRDefault="003B6176" w:rsidP="003B6176">
      <w:pPr>
        <w:pStyle w:val="Heading3"/>
        <w:rPr>
          <w:rFonts w:cs="Arial"/>
        </w:rPr>
      </w:pPr>
      <w:r w:rsidRPr="004C6C53">
        <w:rPr>
          <w:rFonts w:cs="Arial"/>
        </w:rPr>
        <w:t>1nc</w:t>
      </w:r>
    </w:p>
    <w:p w:rsidR="00077E9F" w:rsidRPr="004C6C53" w:rsidRDefault="00077E9F" w:rsidP="00077E9F">
      <w:pPr>
        <w:pStyle w:val="Heading4"/>
        <w:rPr>
          <w:rFonts w:cs="Arial"/>
        </w:rPr>
      </w:pPr>
      <w:r w:rsidRPr="004C6C53">
        <w:rPr>
          <w:rFonts w:cs="Arial"/>
        </w:rPr>
        <w:t>Xi’s power consolidation causes a laundry list of impacts</w:t>
      </w:r>
    </w:p>
    <w:p w:rsidR="00077E9F" w:rsidRPr="004C6C53" w:rsidRDefault="00077E9F" w:rsidP="00077E9F">
      <w:proofErr w:type="spellStart"/>
      <w:r w:rsidRPr="004C6C53">
        <w:rPr>
          <w:b/>
        </w:rPr>
        <w:t>Auslin</w:t>
      </w:r>
      <w:proofErr w:type="spellEnd"/>
      <w:r w:rsidRPr="004C6C53">
        <w:rPr>
          <w:b/>
        </w:rPr>
        <w:t>, 3/24</w:t>
      </w:r>
      <w:r w:rsidRPr="004C6C53">
        <w:t xml:space="preserve">/16 – resident scholar and the director of Japan Studies at the American Enterprise Institute where he specializes in Asian regional security and political issues (Michael, American Enterprise Institute, “Overrated: Xi Jinping”, </w:t>
      </w:r>
      <w:hyperlink r:id="rId41" w:history="1">
        <w:r w:rsidRPr="004C6C53">
          <w:rPr>
            <w:rStyle w:val="Hyperlink"/>
          </w:rPr>
          <w:t>https://www.aei.org/publication/overrated-xi-jinping/</w:t>
        </w:r>
      </w:hyperlink>
      <w:r w:rsidRPr="004C6C53">
        <w:t>, //11)</w:t>
      </w:r>
    </w:p>
    <w:p w:rsidR="00077E9F" w:rsidRPr="004C6C53" w:rsidRDefault="00077E9F" w:rsidP="00077E9F">
      <w:r w:rsidRPr="004C6C53">
        <w:t xml:space="preserve">Yet </w:t>
      </w:r>
      <w:r w:rsidRPr="004C6C53">
        <w:rPr>
          <w:rStyle w:val="StyleUnderline"/>
        </w:rPr>
        <w:t>Xi Jinping is likely to be remembered as the man who presided over the beginning of the end of Communist China</w:t>
      </w:r>
      <w:r w:rsidRPr="004C6C53">
        <w:t xml:space="preserve">. </w:t>
      </w:r>
      <w:r w:rsidRPr="004C6C53">
        <w:rPr>
          <w:rStyle w:val="StyleUnderline"/>
        </w:rPr>
        <w:t>The bloom is off the rose of China’s economic miracle</w:t>
      </w:r>
      <w:r w:rsidRPr="004C6C53">
        <w:t xml:space="preserve">. </w:t>
      </w:r>
      <w:r w:rsidRPr="004C6C53">
        <w:rPr>
          <w:rStyle w:val="Emphasis"/>
        </w:rPr>
        <w:t>Growth is steadily slowing</w:t>
      </w:r>
      <w:r w:rsidRPr="004C6C53">
        <w:t xml:space="preserve">, </w:t>
      </w:r>
      <w:r w:rsidRPr="004C6C53">
        <w:rPr>
          <w:rStyle w:val="StyleUnderline"/>
        </w:rPr>
        <w:t xml:space="preserve">while the country’s </w:t>
      </w:r>
      <w:r w:rsidRPr="004C6C53">
        <w:rPr>
          <w:rStyle w:val="Emphasis"/>
        </w:rPr>
        <w:t>debt problem grows</w:t>
      </w:r>
      <w:r w:rsidRPr="004C6C53">
        <w:t xml:space="preserve">. A number of experts believe that the economy may already have stagnated, and certainly is not growing at the near 7 per cent claimed by the government. Despite his rhetoric, </w:t>
      </w:r>
      <w:r w:rsidRPr="004C6C53">
        <w:rPr>
          <w:rStyle w:val="StyleUnderline"/>
        </w:rPr>
        <w:t xml:space="preserve">Xi’s reform policy has done nothing to strengthen the economy, and has </w:t>
      </w:r>
      <w:r w:rsidRPr="004C6C53">
        <w:rPr>
          <w:rStyle w:val="Emphasis"/>
        </w:rPr>
        <w:t>failed in particular to reduce the power of state-owned enterprises</w:t>
      </w:r>
      <w:r w:rsidRPr="004C6C53">
        <w:t xml:space="preserve">. </w:t>
      </w:r>
      <w:r w:rsidRPr="004C6C53">
        <w:rPr>
          <w:rStyle w:val="StyleUnderline"/>
        </w:rPr>
        <w:t>This slowdown has</w:t>
      </w:r>
      <w:r w:rsidRPr="004C6C53">
        <w:t xml:space="preserve"> already </w:t>
      </w:r>
      <w:r w:rsidRPr="004C6C53">
        <w:rPr>
          <w:rStyle w:val="StyleUnderline"/>
        </w:rPr>
        <w:t xml:space="preserve">caused </w:t>
      </w:r>
      <w:r w:rsidRPr="004C6C53">
        <w:rPr>
          <w:rStyle w:val="Emphasis"/>
        </w:rPr>
        <w:t>economic distress</w:t>
      </w:r>
      <w:r w:rsidRPr="004C6C53">
        <w:rPr>
          <w:rStyle w:val="StyleUnderline"/>
        </w:rPr>
        <w:t xml:space="preserve"> in south-east Asia, Japan, Africa and beyond</w:t>
      </w:r>
      <w:r w:rsidRPr="004C6C53">
        <w:t>.</w:t>
      </w:r>
    </w:p>
    <w:p w:rsidR="00077E9F" w:rsidRPr="004C6C53" w:rsidRDefault="00077E9F" w:rsidP="00077E9F">
      <w:r w:rsidRPr="004C6C53">
        <w:rPr>
          <w:rStyle w:val="StyleUnderline"/>
        </w:rPr>
        <w:t>While his economy sputters, Xi is also turning into the most repressive Chinese leader</w:t>
      </w:r>
      <w:r w:rsidRPr="004C6C53">
        <w:t xml:space="preserve"> since those who perpetrated the Tiananmen Square massacre in 1989. The West has long hoped that, as China </w:t>
      </w:r>
      <w:proofErr w:type="spellStart"/>
      <w:r w:rsidRPr="004C6C53">
        <w:t>modernised</w:t>
      </w:r>
      <w:proofErr w:type="spellEnd"/>
      <w:r w:rsidRPr="004C6C53">
        <w:t xml:space="preserve">, it would eventually </w:t>
      </w:r>
      <w:proofErr w:type="spellStart"/>
      <w:r w:rsidRPr="004C6C53">
        <w:t>liberalise</w:t>
      </w:r>
      <w:proofErr w:type="spellEnd"/>
      <w:r w:rsidRPr="004C6C53">
        <w:t xml:space="preserve">, adopting the rule of law, civil rights, and possibly even democracy. In actual fact, </w:t>
      </w:r>
      <w:r w:rsidRPr="004C6C53">
        <w:rPr>
          <w:rStyle w:val="StyleUnderline"/>
        </w:rPr>
        <w:t>China’s authoritarian leaders have become more worried about their long-term control over the population the wealthier the country has become</w:t>
      </w:r>
      <w:r w:rsidRPr="004C6C53">
        <w:t>.</w:t>
      </w:r>
    </w:p>
    <w:p w:rsidR="00077E9F" w:rsidRPr="004C6C53" w:rsidRDefault="00077E9F" w:rsidP="00077E9F">
      <w:r w:rsidRPr="004C6C53">
        <w:rPr>
          <w:rStyle w:val="StyleUnderline"/>
        </w:rPr>
        <w:t>Xi has taken this control to a new level.</w:t>
      </w:r>
      <w:r w:rsidRPr="004C6C53">
        <w:t xml:space="preserve"> In February, </w:t>
      </w:r>
      <w:r w:rsidRPr="004C6C53">
        <w:rPr>
          <w:rStyle w:val="Emphasis"/>
        </w:rPr>
        <w:t>he demanded “absolute loyalty</w:t>
      </w:r>
      <w:r w:rsidRPr="004C6C53">
        <w:t xml:space="preserve">” from the Chinese media. </w:t>
      </w:r>
      <w:r w:rsidRPr="004C6C53">
        <w:rPr>
          <w:rStyle w:val="StyleUnderline"/>
        </w:rPr>
        <w:t>His so-called anti-corruption campaign largely focused on eliminating potential opposition within the leadership</w:t>
      </w:r>
      <w:r w:rsidRPr="004C6C53">
        <w:t xml:space="preserve">. His </w:t>
      </w:r>
      <w:r w:rsidRPr="004C6C53">
        <w:rPr>
          <w:rStyle w:val="Emphasis"/>
        </w:rPr>
        <w:t>crackdown</w:t>
      </w:r>
      <w:r w:rsidRPr="004C6C53">
        <w:rPr>
          <w:rStyle w:val="StyleUnderline"/>
        </w:rPr>
        <w:t xml:space="preserve"> on China’s weak and heavily-monitored civil society has </w:t>
      </w:r>
      <w:r w:rsidRPr="004C6C53">
        <w:rPr>
          <w:rStyle w:val="Emphasis"/>
        </w:rPr>
        <w:t>sent a chill through the country</w:t>
      </w:r>
      <w:r w:rsidRPr="004C6C53">
        <w:t xml:space="preserve">. Lawyers and activists have been rounded up and arrested, while non-governmental </w:t>
      </w:r>
      <w:proofErr w:type="spellStart"/>
      <w:r w:rsidRPr="004C6C53">
        <w:t>organisations</w:t>
      </w:r>
      <w:proofErr w:type="spellEnd"/>
      <w:r w:rsidRPr="004C6C53">
        <w:t xml:space="preserve"> have been harassed and closed down. </w:t>
      </w:r>
      <w:r w:rsidRPr="004C6C53">
        <w:rPr>
          <w:rStyle w:val="StyleUnderline"/>
        </w:rPr>
        <w:t>Oppression of the Uighur minority in Xinjiang and of Tibetans has intensified</w:t>
      </w:r>
      <w:r w:rsidRPr="004C6C53">
        <w:t>, while Beijing ordered that the Hong Kong government renege on its basic promise to hold free elections for the region’s chief executive, a promise stemming from the 1984 agreement between Great Britain and China that paved the way for the handover of the colony in 1997.</w:t>
      </w:r>
    </w:p>
    <w:p w:rsidR="00077E9F" w:rsidRPr="004C6C53" w:rsidRDefault="00077E9F" w:rsidP="00077E9F">
      <w:r w:rsidRPr="004C6C53">
        <w:t xml:space="preserve">Visitors from China tell their friends abroad that </w:t>
      </w:r>
      <w:r w:rsidRPr="004C6C53">
        <w:rPr>
          <w:rStyle w:val="Emphasis"/>
        </w:rPr>
        <w:t>people are more afraid now than at any time in a quarter of a century</w:t>
      </w:r>
      <w:r w:rsidRPr="004C6C53">
        <w:t xml:space="preserve">. Most dangerous of all, </w:t>
      </w:r>
      <w:r w:rsidRPr="004C6C53">
        <w:rPr>
          <w:rStyle w:val="StyleUnderline"/>
        </w:rPr>
        <w:t>Xi may destroy China’s collective leadership model, which has kept peace among the senior power holders since Mao’s death</w:t>
      </w:r>
      <w:r w:rsidRPr="004C6C53">
        <w:t xml:space="preserve"> in 1976; </w:t>
      </w:r>
      <w:r w:rsidRPr="004C6C53">
        <w:rPr>
          <w:rStyle w:val="StyleUnderline"/>
        </w:rPr>
        <w:t xml:space="preserve">this could lead to </w:t>
      </w:r>
      <w:proofErr w:type="spellStart"/>
      <w:r w:rsidRPr="004C6C53">
        <w:rPr>
          <w:rStyle w:val="Emphasis"/>
        </w:rPr>
        <w:t>destabilising</w:t>
      </w:r>
      <w:proofErr w:type="spellEnd"/>
      <w:r w:rsidRPr="004C6C53">
        <w:rPr>
          <w:rStyle w:val="Emphasis"/>
        </w:rPr>
        <w:t xml:space="preserve"> competition</w:t>
      </w:r>
      <w:r w:rsidRPr="004C6C53">
        <w:t xml:space="preserve"> </w:t>
      </w:r>
      <w:r w:rsidRPr="004C6C53">
        <w:rPr>
          <w:rStyle w:val="StyleUnderline"/>
        </w:rPr>
        <w:t>at the very apex of government</w:t>
      </w:r>
      <w:r w:rsidRPr="004C6C53">
        <w:t xml:space="preserve">. If China was on any type of path toward moderate </w:t>
      </w:r>
      <w:proofErr w:type="spellStart"/>
      <w:r w:rsidRPr="004C6C53">
        <w:t>liberalisation</w:t>
      </w:r>
      <w:proofErr w:type="spellEnd"/>
      <w:r w:rsidRPr="004C6C53">
        <w:t>, Xi has reversed course and is creating a more repressed and resentful society.</w:t>
      </w:r>
    </w:p>
    <w:p w:rsidR="00077E9F" w:rsidRPr="004C6C53" w:rsidRDefault="00077E9F" w:rsidP="00077E9F">
      <w:r w:rsidRPr="004C6C53">
        <w:t xml:space="preserve">Nor is </w:t>
      </w:r>
      <w:proofErr w:type="spellStart"/>
      <w:r w:rsidRPr="004C6C53">
        <w:t>modernisation</w:t>
      </w:r>
      <w:proofErr w:type="spellEnd"/>
      <w:r w:rsidRPr="004C6C53">
        <w:t xml:space="preserve"> transforming China into a responsible actor abroad. </w:t>
      </w:r>
      <w:r w:rsidRPr="004C6C53">
        <w:rPr>
          <w:rStyle w:val="Emphasis"/>
        </w:rPr>
        <w:t>Asia is drifting closer to conflict</w:t>
      </w:r>
      <w:r w:rsidRPr="004C6C53">
        <w:t xml:space="preserve">, </w:t>
      </w:r>
      <w:r w:rsidRPr="004C6C53">
        <w:rPr>
          <w:rStyle w:val="StyleUnderline"/>
        </w:rPr>
        <w:t>and China deserves much of the blame</w:t>
      </w:r>
      <w:r w:rsidRPr="004C6C53">
        <w:t xml:space="preserve">. Even as he presides over a slowing economy, </w:t>
      </w:r>
      <w:r w:rsidRPr="004C6C53">
        <w:rPr>
          <w:rStyle w:val="StyleUnderline"/>
        </w:rPr>
        <w:t>Xi has harnessed Chinese nationalism to push an assertive and dangerous foreign policy</w:t>
      </w:r>
      <w:r w:rsidRPr="004C6C53">
        <w:t xml:space="preserve">. He continues his predecessors’ policy of </w:t>
      </w:r>
      <w:r w:rsidRPr="004C6C53">
        <w:rPr>
          <w:rStyle w:val="StyleUnderline"/>
        </w:rPr>
        <w:t xml:space="preserve">increasing </w:t>
      </w:r>
      <w:proofErr w:type="spellStart"/>
      <w:r w:rsidRPr="004C6C53">
        <w:rPr>
          <w:rStyle w:val="StyleUnderline"/>
        </w:rPr>
        <w:t>defence</w:t>
      </w:r>
      <w:proofErr w:type="spellEnd"/>
      <w:r w:rsidRPr="004C6C53">
        <w:rPr>
          <w:rStyle w:val="StyleUnderline"/>
        </w:rPr>
        <w:t xml:space="preserve"> spending</w:t>
      </w:r>
      <w:r w:rsidRPr="004C6C53">
        <w:t xml:space="preserve">, this year at a hefty 7.6 per cent. China now has a military far larger and more threatening than any of its </w:t>
      </w:r>
      <w:proofErr w:type="spellStart"/>
      <w:r w:rsidRPr="004C6C53">
        <w:t>neighbours</w:t>
      </w:r>
      <w:proofErr w:type="spellEnd"/>
      <w:r w:rsidRPr="004C6C53">
        <w:t xml:space="preserve">. Worse, </w:t>
      </w:r>
      <w:r w:rsidRPr="004C6C53">
        <w:rPr>
          <w:rStyle w:val="StyleUnderline"/>
        </w:rPr>
        <w:t xml:space="preserve">Xi has used that military to </w:t>
      </w:r>
      <w:r w:rsidRPr="004C6C53">
        <w:rPr>
          <w:rStyle w:val="Emphasis"/>
        </w:rPr>
        <w:t>intimidate and bully</w:t>
      </w:r>
      <w:r w:rsidRPr="004C6C53">
        <w:t xml:space="preserve">. Instead of settling territorial disputes, </w:t>
      </w:r>
      <w:r w:rsidRPr="004C6C53">
        <w:rPr>
          <w:rStyle w:val="StyleUnderline"/>
        </w:rPr>
        <w:t>he has exacerbated</w:t>
      </w:r>
      <w:r w:rsidRPr="004C6C53">
        <w:t xml:space="preserve"> them [</w:t>
      </w:r>
      <w:r w:rsidRPr="004C6C53">
        <w:rPr>
          <w:rStyle w:val="StyleUnderline"/>
        </w:rPr>
        <w:t xml:space="preserve">territorial disputes], by building new islands in the South China Sea, and </w:t>
      </w:r>
      <w:proofErr w:type="spellStart"/>
      <w:r w:rsidRPr="004C6C53">
        <w:rPr>
          <w:rStyle w:val="StyleUnderline"/>
        </w:rPr>
        <w:t>militarising</w:t>
      </w:r>
      <w:proofErr w:type="spellEnd"/>
      <w:r w:rsidRPr="004C6C53">
        <w:t xml:space="preserve"> both </w:t>
      </w:r>
      <w:r w:rsidRPr="004C6C53">
        <w:rPr>
          <w:rStyle w:val="StyleUnderline"/>
        </w:rPr>
        <w:t>them</w:t>
      </w:r>
      <w:r w:rsidRPr="004C6C53">
        <w:t xml:space="preserve"> and other Chinese possessions that are claimed by </w:t>
      </w:r>
      <w:proofErr w:type="spellStart"/>
      <w:r w:rsidRPr="004C6C53">
        <w:t>neighbouring</w:t>
      </w:r>
      <w:proofErr w:type="spellEnd"/>
      <w:r w:rsidRPr="004C6C53">
        <w:t xml:space="preserve"> countries. </w:t>
      </w:r>
      <w:r w:rsidRPr="004C6C53">
        <w:rPr>
          <w:rStyle w:val="StyleUnderline"/>
        </w:rPr>
        <w:t xml:space="preserve">Xi has made war more likely between China and Vietnam, and also between China and Japan, over the </w:t>
      </w:r>
      <w:proofErr w:type="spellStart"/>
      <w:r w:rsidRPr="004C6C53">
        <w:rPr>
          <w:rStyle w:val="StyleUnderline"/>
        </w:rPr>
        <w:t>Senkaku</w:t>
      </w:r>
      <w:proofErr w:type="spellEnd"/>
      <w:r w:rsidRPr="004C6C53">
        <w:rPr>
          <w:rStyle w:val="StyleUnderline"/>
        </w:rPr>
        <w:t xml:space="preserve"> Islands in the East China Sea</w:t>
      </w:r>
      <w:r w:rsidRPr="004C6C53">
        <w:t xml:space="preserve">. He has done nothing to stop North Korea’s nuclear and missile </w:t>
      </w:r>
      <w:proofErr w:type="spellStart"/>
      <w:r w:rsidRPr="004C6C53">
        <w:t>programmes</w:t>
      </w:r>
      <w:proofErr w:type="spellEnd"/>
      <w:r w:rsidRPr="004C6C53">
        <w:t>. Borrowing a page from fellow autocrat Vladimir Putin, his government kidnapped a British passport-holder from Hong Kong who had published books critical of him.</w:t>
      </w:r>
    </w:p>
    <w:p w:rsidR="00077E9F" w:rsidRPr="004C6C53" w:rsidRDefault="00077E9F" w:rsidP="00077E9F"/>
    <w:p w:rsidR="00F46829" w:rsidRPr="004C6C53" w:rsidRDefault="00077E9F" w:rsidP="003B6176">
      <w:pPr>
        <w:pStyle w:val="Heading2"/>
        <w:rPr>
          <w:rFonts w:cs="Arial"/>
        </w:rPr>
      </w:pPr>
      <w:r w:rsidRPr="004C6C53">
        <w:rPr>
          <w:rFonts w:cs="Arial"/>
        </w:rPr>
        <w:t>slow growth</w:t>
      </w:r>
    </w:p>
    <w:p w:rsidR="003B6176" w:rsidRPr="004C6C53" w:rsidRDefault="003B6176" w:rsidP="003B6176">
      <w:pPr>
        <w:pStyle w:val="Heading3"/>
        <w:rPr>
          <w:rFonts w:cs="Arial"/>
        </w:rPr>
      </w:pPr>
      <w:r w:rsidRPr="004C6C53">
        <w:rPr>
          <w:rFonts w:cs="Arial"/>
        </w:rPr>
        <w:t>1nc</w:t>
      </w:r>
    </w:p>
    <w:p w:rsidR="00F46829" w:rsidRPr="004C6C53" w:rsidRDefault="00F46829" w:rsidP="00F46829">
      <w:pPr>
        <w:pStyle w:val="Heading4"/>
        <w:tabs>
          <w:tab w:val="left" w:pos="3281"/>
        </w:tabs>
        <w:rPr>
          <w:rFonts w:cs="Arial"/>
        </w:rPr>
      </w:pPr>
      <w:r w:rsidRPr="004C6C53">
        <w:rPr>
          <w:rFonts w:cs="Arial"/>
        </w:rPr>
        <w:t>Slow growth causes SCS conflict – rally around the flag effect</w:t>
      </w:r>
    </w:p>
    <w:p w:rsidR="00F46829" w:rsidRPr="004C6C53" w:rsidRDefault="00F46829" w:rsidP="00F46829">
      <w:r w:rsidRPr="004C6C53">
        <w:rPr>
          <w:b/>
        </w:rPr>
        <w:t xml:space="preserve">O’Reilly 15 </w:t>
      </w:r>
      <w:r w:rsidRPr="004C6C53">
        <w:t xml:space="preserve">[Brendan - China-based writer and educator from Seattle. He is author of The Transcendent Harmony. “The Implications of China’s Growth Slowdown”, World Affairs Council of Western Michigan, March 5, 2015, </w:t>
      </w:r>
      <w:hyperlink r:id="rId42" w:history="1">
        <w:r w:rsidRPr="004C6C53">
          <w:rPr>
            <w:rStyle w:val="Hyperlink"/>
          </w:rPr>
          <w:t>http://www.worldmichigan.org/the-implications-of-chinas-growth-slowdown/</w:t>
        </w:r>
      </w:hyperlink>
      <w:r w:rsidRPr="004C6C53">
        <w:t xml:space="preserve">] </w:t>
      </w:r>
      <w:proofErr w:type="spellStart"/>
      <w:r w:rsidRPr="004C6C53">
        <w:t>bjs</w:t>
      </w:r>
      <w:proofErr w:type="spellEnd"/>
    </w:p>
    <w:p w:rsidR="00F46829" w:rsidRPr="004C6C53" w:rsidRDefault="00F46829" w:rsidP="00F46829">
      <w:pPr>
        <w:rPr>
          <w:rStyle w:val="Emphasis"/>
        </w:rPr>
      </w:pPr>
      <w:r w:rsidRPr="004C6C53">
        <w:rPr>
          <w:rStyle w:val="StyleUnderline"/>
        </w:rPr>
        <w:t>The once extraordinary rate of Chinese economic growth is slowing.</w:t>
      </w:r>
      <w:r w:rsidRPr="004C6C53">
        <w:rPr>
          <w:sz w:val="16"/>
        </w:rPr>
        <w:t xml:space="preserve"> In 2014, China’s GDP grew at an official rate of 7.4 percent, slightly less than the stated goal of 7.5 percent. Although more recently monthly data have been more robust, the trend towards slowing growth seems inexorable. </w:t>
      </w:r>
      <w:r w:rsidRPr="004C6C53">
        <w:rPr>
          <w:rStyle w:val="StyleUnderline"/>
        </w:rPr>
        <w:t>A decelerating Chinese economy, coming at a time of global economic uncertainty</w:t>
      </w:r>
      <w:r w:rsidRPr="004C6C53">
        <w:rPr>
          <w:sz w:val="16"/>
        </w:rPr>
        <w:t xml:space="preserve"> (especially in the </w:t>
      </w:r>
      <w:proofErr w:type="spellStart"/>
      <w:r w:rsidRPr="004C6C53">
        <w:rPr>
          <w:sz w:val="16"/>
        </w:rPr>
        <w:t>eurozone</w:t>
      </w:r>
      <w:proofErr w:type="spellEnd"/>
      <w:r w:rsidRPr="004C6C53">
        <w:rPr>
          <w:sz w:val="16"/>
        </w:rPr>
        <w:t xml:space="preserve">), </w:t>
      </w:r>
      <w:r w:rsidRPr="004C6C53">
        <w:rPr>
          <w:rStyle w:val="Emphasis"/>
        </w:rPr>
        <w:t>could have dramatic economic implications throughout the world</w:t>
      </w:r>
      <w:r w:rsidRPr="004C6C53">
        <w:rPr>
          <w:rStyle w:val="StyleUnderline"/>
        </w:rPr>
        <w:t>.</w:t>
      </w:r>
      <w:r w:rsidRPr="004C6C53">
        <w:rPr>
          <w:sz w:val="16"/>
        </w:rPr>
        <w:t xml:space="preserve"> However, </w:t>
      </w:r>
      <w:r w:rsidRPr="004C6C53">
        <w:rPr>
          <w:rStyle w:val="StyleUnderline"/>
        </w:rPr>
        <w:t>the repercussions of a Chinese economic slowdown would not be limited to the economic sphere. Given the incredible importance of economic growth to political stability – both within China itself and East Asia in general</w:t>
      </w:r>
      <w:r w:rsidRPr="004C6C53">
        <w:rPr>
          <w:sz w:val="16"/>
        </w:rPr>
        <w:t xml:space="preserve"> – </w:t>
      </w:r>
      <w:r w:rsidRPr="004C6C53">
        <w:rPr>
          <w:rStyle w:val="Emphasis"/>
        </w:rPr>
        <w:t>adapting to a dampened Chinese economy will be a pivotal challenge in the Asia-Pacific.</w:t>
      </w:r>
      <w:r w:rsidRPr="004C6C53">
        <w:rPr>
          <w:rStyle w:val="StyleUnderline"/>
        </w:rPr>
        <w:t xml:space="preserve"> </w:t>
      </w:r>
      <w:r w:rsidRPr="004C6C53">
        <w:rPr>
          <w:sz w:val="16"/>
        </w:rPr>
        <w:t xml:space="preserve">While an official GDP growth rate of 7.4 percent would be the envy of most major economies, this figure represents China’s lowest economic growth since 1991. And of course, economic data from China’s National Bureau of Statistics is not completely trusted by all observers. Local officials (and the central government itself) have a vested interest in exaggerating their economic performance. Capital Economics, a London-based research group, monitors the Chinese economy by looking at the five factors of electricity output, freight shipmen, construction, passenger travel, and cargo volume. According to this China Activity Proxy, recent annual growth is closer to 5.7 percent. Regardless of the statistical specifics of the Chinese slowdown, </w:t>
      </w:r>
      <w:r w:rsidRPr="004C6C53">
        <w:rPr>
          <w:rStyle w:val="StyleUnderline"/>
        </w:rPr>
        <w:t>this development poses some degree of political risk for the Chinese state. For more than two decades economic growth has been the major factor in ensuring political stability in China</w:t>
      </w:r>
      <w:r w:rsidRPr="004C6C53">
        <w:rPr>
          <w:sz w:val="16"/>
        </w:rPr>
        <w:t xml:space="preserve">. Many Westerners forget that the massive protests that rocked Beijing and other Chinese cities in 1989 coincided with the biggest economic crisis of the post-Mao era, with annual inflation of 30 percent leading to panic buying throughout the country. Since 1990, China has been governed by a social contract in which the material lives of ordinary citizens improve dramatically while the Party keeps a monopoly on political power. </w:t>
      </w:r>
      <w:r w:rsidRPr="004C6C53">
        <w:rPr>
          <w:rStyle w:val="StyleUnderline"/>
        </w:rPr>
        <w:t>Rising wages and standards of living helped ensure political stability</w:t>
      </w:r>
      <w:r w:rsidRPr="004C6C53">
        <w:rPr>
          <w:sz w:val="16"/>
        </w:rPr>
        <w:t xml:space="preserve">. </w:t>
      </w:r>
      <w:r w:rsidRPr="004C6C53">
        <w:rPr>
          <w:rStyle w:val="StyleUnderline"/>
        </w:rPr>
        <w:t>Historically most revolutions</w:t>
      </w:r>
      <w:r w:rsidRPr="004C6C53">
        <w:rPr>
          <w:sz w:val="16"/>
        </w:rPr>
        <w:t xml:space="preserve">, including the recent upheavals in the Middle East, </w:t>
      </w:r>
      <w:r w:rsidRPr="004C6C53">
        <w:rPr>
          <w:rStyle w:val="StyleUnderline"/>
        </w:rPr>
        <w:t>only reached critical mass when a majority of a country’s people lost hope in the economic capabilities of the governing political structure. Recent initiatives by the Chinese state can be understood in light of these economic concerns.</w:t>
      </w:r>
      <w:r w:rsidRPr="004C6C53">
        <w:rPr>
          <w:sz w:val="16"/>
        </w:rPr>
        <w:t xml:space="preserve"> </w:t>
      </w:r>
      <w:r w:rsidRPr="004C6C53">
        <w:rPr>
          <w:rStyle w:val="StyleUnderline"/>
        </w:rPr>
        <w:t>Since coming in to power in 2013</w:t>
      </w:r>
      <w:r w:rsidRPr="004C6C53">
        <w:rPr>
          <w:sz w:val="16"/>
        </w:rPr>
        <w:t>, the administration of President</w:t>
      </w:r>
      <w:r w:rsidRPr="004C6C53">
        <w:rPr>
          <w:rStyle w:val="StyleUnderline"/>
        </w:rPr>
        <w:t xml:space="preserve"> Xi</w:t>
      </w:r>
      <w:r w:rsidRPr="004C6C53">
        <w:rPr>
          <w:sz w:val="16"/>
        </w:rPr>
        <w:t xml:space="preserve"> Jinping </w:t>
      </w:r>
      <w:r w:rsidRPr="004C6C53">
        <w:rPr>
          <w:rStyle w:val="StyleUnderline"/>
        </w:rPr>
        <w:t>has launched several populist measures</w:t>
      </w:r>
      <w:r w:rsidRPr="004C6C53">
        <w:rPr>
          <w:sz w:val="16"/>
        </w:rPr>
        <w:t xml:space="preserve">. Posters throughout the country combine traditional Chinese themes with Communist Party slogans to promote the “Chinese Dream.” Xi’s campaigns against lavish banquets and other government waste led to a significant drop in the price of high-end liquor soon after his rise to power. </w:t>
      </w:r>
      <w:r w:rsidRPr="004C6C53">
        <w:rPr>
          <w:rStyle w:val="StyleUnderline"/>
        </w:rPr>
        <w:t xml:space="preserve">Perhaps most important has been a massive anti-corruption campaign, </w:t>
      </w:r>
      <w:r w:rsidRPr="004C6C53">
        <w:rPr>
          <w:sz w:val="16"/>
        </w:rPr>
        <w:t xml:space="preserve">which has netted thousands of corrupt officials, from minor bureaucrats to the massively powerful former head of internal security. </w:t>
      </w:r>
      <w:r w:rsidRPr="004C6C53">
        <w:rPr>
          <w:sz w:val="10"/>
          <w:szCs w:val="10"/>
        </w:rPr>
        <w:t xml:space="preserve">The anti-corruption campaign in China has been so far-reaching that it is now having negative effects on the Chinese economy. These effects create something of a contradiction in the Chinese polity, because although the anti-corruption campaign enjoys widespread support, it appears to be having some detrimental effects on the main economic pillar of Chinese political stability. Besides dampening the high-end liquor market, the anti-graft and ant-waste campaigns have had deleterious effects on industries from tourism and gambling to real estate. Mao Daqing, deputy chief executive officer of the largest property developer in China, openly warned </w:t>
      </w:r>
      <w:proofErr w:type="spellStart"/>
      <w:r w:rsidRPr="004C6C53">
        <w:rPr>
          <w:sz w:val="10"/>
          <w:szCs w:val="10"/>
        </w:rPr>
        <w:t>ofthe</w:t>
      </w:r>
      <w:proofErr w:type="spellEnd"/>
      <w:r w:rsidRPr="004C6C53">
        <w:rPr>
          <w:sz w:val="10"/>
          <w:szCs w:val="10"/>
        </w:rPr>
        <w:t xml:space="preserve"> economic impacts of the political campaign: “For us developers, the impact of the anti-corruption campaign on the sales of high-end property is very serious.” China’s once-booming housing market is now deflating, with prices falling in a majority of cities. Prices appear to be dropping because the rapid increase in housing supply in recent years has outstripped demand. Problems in the real estate market are mirrored by other macroeconomic troubles. Much of the low-hanging economic fruit in China has been plucked. Rising wages in China have led many manufacturers to relocate to countries such as Vietnam or the Philippines. China’s historically strong international trade is also taking a hit, with exports down 3.3 percent from a year ago and imports dropping nearly 20 percent. In June 2014, Chinese Premier Li Keqiang pledged to maintain a robust growth rate: “China’s economy needs to grow at a proper rate, expected to be around 7.5 per cent this year… Despite considerable downward pressure, China’s economy is moving on a steady course. We will continue to make anticipatory and moderate adjustments when necessary. We are well prepared to defuse various risks.” Indeed, since this pledge and the subsequent slowdown, the central government has used macroeconomic tools to boost growth. The People’s Bank of China cut interest rates in November, and more recently lowered the reserve requirement ratio, freeing up $100 billion for lending. China has weathered previous economic predicaments, for example the 2008 global financial crisis, and emerged stronger. A hard landing is by no means a foregone conclusion, and China still has many macroeconomic advantages. However, for all the policy tools at Beijing’s disposal, China’s leaders cannot guarantee rapid economic growth forever. It may be necessary to lower economic expectations, while shoring up the state’s popular legitimacy through non-economic means. Back in 2013, Xi criticized the myopic focus on economic growth, saying “We should never judge a cadre simply by the growth of gross domestic product.” More recently an article in China’s </w:t>
      </w:r>
      <w:proofErr w:type="spellStart"/>
      <w:r w:rsidRPr="004C6C53">
        <w:rPr>
          <w:sz w:val="10"/>
          <w:szCs w:val="10"/>
        </w:rPr>
        <w:t>NetEase</w:t>
      </w:r>
      <w:proofErr w:type="spellEnd"/>
      <w:r w:rsidRPr="004C6C53">
        <w:rPr>
          <w:sz w:val="10"/>
          <w:szCs w:val="10"/>
        </w:rPr>
        <w:t xml:space="preserve"> quoted </w:t>
      </w:r>
      <w:proofErr w:type="spellStart"/>
      <w:r w:rsidRPr="004C6C53">
        <w:rPr>
          <w:sz w:val="10"/>
          <w:szCs w:val="10"/>
        </w:rPr>
        <w:t>Fudan</w:t>
      </w:r>
      <w:proofErr w:type="spellEnd"/>
      <w:r w:rsidRPr="004C6C53">
        <w:rPr>
          <w:sz w:val="10"/>
          <w:szCs w:val="10"/>
        </w:rPr>
        <w:t xml:space="preserve"> University Department of Finance professor Kong </w:t>
      </w:r>
      <w:proofErr w:type="spellStart"/>
      <w:r w:rsidRPr="004C6C53">
        <w:rPr>
          <w:sz w:val="10"/>
          <w:szCs w:val="10"/>
        </w:rPr>
        <w:t>Aiguo</w:t>
      </w:r>
      <w:proofErr w:type="spellEnd"/>
      <w:r w:rsidRPr="004C6C53">
        <w:rPr>
          <w:sz w:val="10"/>
          <w:szCs w:val="10"/>
        </w:rPr>
        <w:t xml:space="preserve"> as saying, “Since we are entering what is called the ‘new normal’, we should not worry about the speed of GDP, </w:t>
      </w:r>
      <w:proofErr w:type="spellStart"/>
      <w:r w:rsidRPr="004C6C53">
        <w:rPr>
          <w:sz w:val="10"/>
          <w:szCs w:val="10"/>
        </w:rPr>
        <w:t>bur</w:t>
      </w:r>
      <w:proofErr w:type="spellEnd"/>
      <w:r w:rsidRPr="004C6C53">
        <w:rPr>
          <w:sz w:val="10"/>
          <w:szCs w:val="10"/>
        </w:rPr>
        <w:t xml:space="preserve"> rather we should focus on livelihood issues, public welfare issues, entrepreneurship issues, and financial transparency issues.”</w:t>
      </w:r>
      <w:r w:rsidRPr="004C6C53">
        <w:rPr>
          <w:sz w:val="16"/>
        </w:rPr>
        <w:t xml:space="preserve"> </w:t>
      </w:r>
      <w:r w:rsidRPr="004C6C53">
        <w:rPr>
          <w:rStyle w:val="StyleUnderline"/>
        </w:rPr>
        <w:t>Adapting to China’s “new normal” of lowered GDP growth will be an important challenge for leaders in China and around the world</w:t>
      </w:r>
      <w:r w:rsidRPr="004C6C53">
        <w:rPr>
          <w:sz w:val="16"/>
        </w:rPr>
        <w:t xml:space="preserve">. China does more international trade than any other country on earth. Besides issues of trade, any problems in the Chinese financial system could have serious global impacts, especially coming at a time of relative global economic uncertainty. </w:t>
      </w:r>
      <w:r w:rsidRPr="004C6C53">
        <w:rPr>
          <w:rStyle w:val="StyleUnderline"/>
        </w:rPr>
        <w:t xml:space="preserve">If China does face a prolonged period of economic difficulty, the political repercussions could be volatile. </w:t>
      </w:r>
      <w:r w:rsidRPr="004C6C53">
        <w:rPr>
          <w:rStyle w:val="Emphasis"/>
        </w:rPr>
        <w:t>The Chinese state might be forced to look for alternative sources of popular support</w:t>
      </w:r>
      <w:r w:rsidRPr="004C6C53">
        <w:rPr>
          <w:rStyle w:val="StyleUnderline"/>
        </w:rPr>
        <w:t xml:space="preserve">. </w:t>
      </w:r>
      <w:r w:rsidRPr="004C6C53">
        <w:rPr>
          <w:sz w:val="16"/>
        </w:rPr>
        <w:t>China’s leaders could implement additional populist measures</w:t>
      </w:r>
      <w:r w:rsidRPr="004C6C53">
        <w:rPr>
          <w:rStyle w:val="StyleUnderline"/>
        </w:rPr>
        <w:t xml:space="preserve">. It is also possible that increased nationalism could come in to play, </w:t>
      </w:r>
      <w:r w:rsidRPr="004C6C53">
        <w:rPr>
          <w:rStyle w:val="Emphasis"/>
        </w:rPr>
        <w:t>especially in the unresolved territorial disputes in the East China Sea and the South China Sea. Regional and global powers would be wise to monitor China’s economic situation closely.</w:t>
      </w:r>
    </w:p>
    <w:p w:rsidR="00F46829" w:rsidRPr="004C6C53" w:rsidRDefault="00F46829" w:rsidP="00F46829"/>
    <w:p w:rsidR="00F46829" w:rsidRPr="004C6C53" w:rsidRDefault="00077E9F" w:rsidP="003B6176">
      <w:pPr>
        <w:pStyle w:val="Heading2"/>
        <w:rPr>
          <w:rFonts w:cs="Arial"/>
        </w:rPr>
      </w:pPr>
      <w:r w:rsidRPr="004C6C53">
        <w:rPr>
          <w:rFonts w:cs="Arial"/>
        </w:rPr>
        <w:t>m</w:t>
      </w:r>
      <w:r w:rsidR="00F46829" w:rsidRPr="004C6C53">
        <w:rPr>
          <w:rFonts w:cs="Arial"/>
        </w:rPr>
        <w:t>ilitary</w:t>
      </w:r>
      <w:r w:rsidRPr="004C6C53">
        <w:rPr>
          <w:rFonts w:cs="Arial"/>
        </w:rPr>
        <w:t xml:space="preserve"> b</w:t>
      </w:r>
      <w:r w:rsidR="00F46829" w:rsidRPr="004C6C53">
        <w:rPr>
          <w:rFonts w:cs="Arial"/>
        </w:rPr>
        <w:t>ad</w:t>
      </w:r>
    </w:p>
    <w:p w:rsidR="003B6176" w:rsidRPr="004C6C53" w:rsidRDefault="003B6176" w:rsidP="003B6176">
      <w:pPr>
        <w:pStyle w:val="Heading3"/>
        <w:rPr>
          <w:rFonts w:cs="Arial"/>
        </w:rPr>
      </w:pPr>
      <w:r w:rsidRPr="004C6C53">
        <w:rPr>
          <w:rFonts w:cs="Arial"/>
        </w:rPr>
        <w:t>1nc</w:t>
      </w:r>
    </w:p>
    <w:p w:rsidR="003B6176" w:rsidRPr="004C6C53" w:rsidRDefault="003B6176" w:rsidP="003B6176">
      <w:pPr>
        <w:pStyle w:val="Heading4"/>
        <w:rPr>
          <w:rFonts w:cs="Arial"/>
        </w:rPr>
      </w:pPr>
      <w:r w:rsidRPr="004C6C53">
        <w:rPr>
          <w:rFonts w:cs="Arial"/>
        </w:rPr>
        <w:t>Xi’s military reforms risk global war – completely restructuring the military to make China more capable of challenging US military dominance, defending territorial claims in Asia, and protecting economic interests.</w:t>
      </w:r>
    </w:p>
    <w:p w:rsidR="003B6176" w:rsidRPr="004C6C53" w:rsidRDefault="003B6176" w:rsidP="003B6176">
      <w:pPr>
        <w:rPr>
          <w:rStyle w:val="Style13ptBold"/>
          <w:b w:val="0"/>
        </w:rPr>
      </w:pPr>
      <w:r w:rsidRPr="004C6C53">
        <w:rPr>
          <w:rStyle w:val="Style13ptBold"/>
        </w:rPr>
        <w:t xml:space="preserve">Page 4/26 </w:t>
      </w:r>
      <w:r w:rsidRPr="004C6C53">
        <w:rPr>
          <w:rStyle w:val="Style13ptBold"/>
          <w:b w:val="0"/>
        </w:rPr>
        <w:t xml:space="preserve">(Jeremy Page, Reporter for the Wall Street Journal’s Beijing bureau with a B.A. from the University of Oxford in Chinese Studies, “President Xi Jinping’s Most Dangerous Venture Yet: Remaking China’s Military,” Wall Street Journal, 26 April 2016, </w:t>
      </w:r>
      <w:hyperlink r:id="rId43" w:history="1">
        <w:r w:rsidRPr="004C6C53">
          <w:rPr>
            <w:rStyle w:val="Hyperlink"/>
          </w:rPr>
          <w:t>http://www.wsj.com/articles/president-xi-jinpings-most-dangerous-venture-yet-remaking-chinas-military-1461608795</w:t>
        </w:r>
      </w:hyperlink>
      <w:r w:rsidRPr="004C6C53">
        <w:rPr>
          <w:rStyle w:val="Style13ptBold"/>
          <w:b w:val="0"/>
        </w:rPr>
        <w:t>, *</w:t>
      </w:r>
      <w:r w:rsidRPr="004C6C53">
        <w:rPr>
          <w:rStyle w:val="Style13ptBold"/>
          <w:b w:val="0"/>
          <w:i/>
        </w:rPr>
        <w:t>fc</w:t>
      </w:r>
      <w:r w:rsidRPr="004C6C53">
        <w:rPr>
          <w:rStyle w:val="Style13ptBold"/>
          <w:b w:val="0"/>
        </w:rPr>
        <w:t>)</w:t>
      </w:r>
    </w:p>
    <w:p w:rsidR="003B6176" w:rsidRPr="004C6C53" w:rsidRDefault="003B6176" w:rsidP="003B6176">
      <w:pPr>
        <w:rPr>
          <w:sz w:val="16"/>
        </w:rPr>
      </w:pPr>
      <w:r w:rsidRPr="004C6C53">
        <w:rPr>
          <w:sz w:val="16"/>
        </w:rPr>
        <w:t xml:space="preserve">BEIJING—China’s stock market was swooning. Investors were panicking. Yet </w:t>
      </w:r>
      <w:r w:rsidRPr="004C6C53">
        <w:rPr>
          <w:rStyle w:val="StyleUnderline"/>
        </w:rPr>
        <w:t>when Chinese President Xi Jinping spoke</w:t>
      </w:r>
      <w:r w:rsidRPr="004C6C53">
        <w:rPr>
          <w:sz w:val="16"/>
        </w:rPr>
        <w:t xml:space="preserve"> that first Monday in January, </w:t>
      </w:r>
      <w:r w:rsidRPr="004C6C53">
        <w:rPr>
          <w:rStyle w:val="StyleUnderline"/>
        </w:rPr>
        <w:t xml:space="preserve">he didn’t address the global angst about the world’s second-largest economy. </w:t>
      </w:r>
      <w:r w:rsidRPr="004C6C53">
        <w:rPr>
          <w:sz w:val="16"/>
        </w:rPr>
        <w:t xml:space="preserve">Clad in an olive-green Mao suit, </w:t>
      </w:r>
      <w:r w:rsidRPr="004C6C53">
        <w:rPr>
          <w:rStyle w:val="StyleUnderline"/>
        </w:rPr>
        <w:t xml:space="preserve">he was talking instead to Chinese troops about another challenge that consumes his time and political capital: </w:t>
      </w:r>
      <w:r w:rsidRPr="004C6C53">
        <w:rPr>
          <w:rStyle w:val="Emphasis"/>
        </w:rPr>
        <w:t>the biggest restructuring of the People’s Liberation Army since the 1950s</w:t>
      </w:r>
      <w:r w:rsidRPr="004C6C53">
        <w:rPr>
          <w:rStyle w:val="StyleUnderline"/>
        </w:rPr>
        <w:t xml:space="preserve">, a plan that unnerves America and its Asian allies and could upset the global balance of power. </w:t>
      </w:r>
      <w:r w:rsidRPr="004C6C53">
        <w:rPr>
          <w:sz w:val="16"/>
        </w:rPr>
        <w:t xml:space="preserve">“We must emancipate our minds and change with the times,” he told troops of the 13th Group Army on Jan. 4. They should not, he said, “wear new shoes to walk the old road.” Four days earlier, </w:t>
      </w:r>
      <w:r w:rsidRPr="004C6C53">
        <w:rPr>
          <w:rStyle w:val="StyleUnderline"/>
        </w:rPr>
        <w:t xml:space="preserve">Mr. Xi had started to </w:t>
      </w:r>
      <w:r w:rsidRPr="004C6C53">
        <w:rPr>
          <w:rStyle w:val="Emphasis"/>
        </w:rPr>
        <w:t>implement a plan to transform the Soviet-modelled military</w:t>
      </w:r>
      <w:r w:rsidRPr="004C6C53">
        <w:rPr>
          <w:rStyle w:val="StyleUnderline"/>
        </w:rPr>
        <w:t xml:space="preserve">, long focused on defending China from invasion, into a smaller, modern force capable of projecting power far from its shores. The plan, </w:t>
      </w:r>
      <w:r w:rsidRPr="004C6C53">
        <w:rPr>
          <w:sz w:val="16"/>
        </w:rPr>
        <w:t>to be implemented by 2020,</w:t>
      </w:r>
      <w:r w:rsidRPr="004C6C53">
        <w:rPr>
          <w:rStyle w:val="StyleUnderline"/>
        </w:rPr>
        <w:t xml:space="preserve"> is one of Mr. Xi’s </w:t>
      </w:r>
      <w:r w:rsidRPr="004C6C53">
        <w:rPr>
          <w:rStyle w:val="Emphasis"/>
        </w:rPr>
        <w:t xml:space="preserve">most ambitious and politically risky undertakings yet. </w:t>
      </w:r>
      <w:r w:rsidRPr="004C6C53">
        <w:rPr>
          <w:rStyle w:val="StyleUnderline"/>
        </w:rPr>
        <w:t xml:space="preserve">If it succeeds, it could lay the ground for China to </w:t>
      </w:r>
      <w:r w:rsidRPr="004C6C53">
        <w:rPr>
          <w:rStyle w:val="Emphasis"/>
        </w:rPr>
        <w:t>conduct combat operations as far afield as the Middle East and Africa.</w:t>
      </w:r>
      <w:r w:rsidRPr="004C6C53">
        <w:rPr>
          <w:rStyle w:val="StyleUnderline"/>
        </w:rPr>
        <w:t xml:space="preserve"> That would mark a milestone in the nation’s emergence from a period of isolationism</w:t>
      </w:r>
      <w:r w:rsidRPr="004C6C53">
        <w:rPr>
          <w:sz w:val="16"/>
        </w:rPr>
        <w:t xml:space="preserve"> that began under the Ming Dynasty in the 15th century. </w:t>
      </w:r>
      <w:r w:rsidRPr="004C6C53">
        <w:rPr>
          <w:rStyle w:val="Emphasis"/>
        </w:rPr>
        <w:t>It could enable China not just to challenge U.S. military dominance in Asia, but also to intervene militarily elsewhere to protect its shipping lanes, resource supplies and expatriates, as other world powers have.</w:t>
      </w:r>
      <w:r w:rsidRPr="004C6C53">
        <w:rPr>
          <w:sz w:val="16"/>
        </w:rPr>
        <w:t xml:space="preserve"> While an expeditionary Chinese military could help in humanitarian and counterterror operations, the concern for the U.S. and its allies is that </w:t>
      </w:r>
      <w:r w:rsidRPr="004C6C53">
        <w:rPr>
          <w:rStyle w:val="Emphasis"/>
        </w:rPr>
        <w:t xml:space="preserve">Beijing might use force in ways that conflict with Western interests. </w:t>
      </w:r>
      <w:r w:rsidRPr="004C6C53">
        <w:rPr>
          <w:sz w:val="16"/>
        </w:rPr>
        <w:t xml:space="preserve">The challenge for Mr. Xi is that his overhaul strikes at the core of one of China’s most powerful interest groups, an institution that swept the Communist Party to power in 1949 and enforced its rule against Tiananmen Square’s pro-democracy protests 40 years later. The president’s plan is “much more complex and disruptive than previous military reforms, which just tinkered within the existing system,” said Yue Gang, a retired PLA colonel and military analyst. “If the reforms fail, you could lose popularity and have to take responsibility and resign, so there’s a big political risk,” he said in an unusually stark warning from a Chinese military figure about the high stakes involved. China’s State Council Information Office, the government’s official mouthpiece, referred inquiries to the defense ministry, which responded in a faxed statement saying The Wall Street Journal’s queries contained “pure speculation and did not correspond to facts” without specifying what points were inaccurate. The ministry said military and civilian authorities had done “intensive studies” to “ensure the smooth transition from the old system to the new one and also the security and stability of the troops.” </w:t>
      </w:r>
      <w:r w:rsidRPr="004C6C53">
        <w:rPr>
          <w:rStyle w:val="StyleUnderline"/>
        </w:rPr>
        <w:t xml:space="preserve">The PLA had begun taking tentative steps abroad even before Mr. Xi’s plan. It has sent ships and submarines into the Pacific and Indian Oceans, installed military equipment on reclaimed land in the South China Sea and challenged U.S. naval forces around China’s coast. Internally, though, the PLA has been hobbled by a structure and mind-set rooted in the revolution and dominated by the Army, which before the overhaul accounted for some 70% of troops and seven of 11 officers on the Central Military Commission that commands China’s armed forces. </w:t>
      </w:r>
      <w:r w:rsidRPr="004C6C53">
        <w:rPr>
          <w:sz w:val="16"/>
        </w:rPr>
        <w:t xml:space="preserve">Interests abroad </w:t>
      </w:r>
      <w:r w:rsidRPr="004C6C53">
        <w:rPr>
          <w:rStyle w:val="StyleUnderline"/>
        </w:rPr>
        <w:t>Under his new plan, Mr. Xi</w:t>
      </w:r>
      <w:r w:rsidRPr="004C6C53">
        <w:rPr>
          <w:sz w:val="16"/>
        </w:rPr>
        <w:t xml:space="preserve">, who heads that commission, </w:t>
      </w:r>
      <w:r w:rsidRPr="004C6C53">
        <w:rPr>
          <w:rStyle w:val="StyleUnderline"/>
        </w:rPr>
        <w:t xml:space="preserve">is trying to </w:t>
      </w:r>
      <w:r w:rsidRPr="004C6C53">
        <w:rPr>
          <w:rStyle w:val="Emphasis"/>
        </w:rPr>
        <w:t>shift power to naval, air and missile forces</w:t>
      </w:r>
      <w:r w:rsidRPr="004C6C53">
        <w:rPr>
          <w:rStyle w:val="StyleUnderline"/>
        </w:rPr>
        <w:t xml:space="preserve">, which are </w:t>
      </w:r>
      <w:r w:rsidRPr="004C6C53">
        <w:rPr>
          <w:rStyle w:val="Emphasis"/>
        </w:rPr>
        <w:t xml:space="preserve">vital for his ambitions to enforce territorial claims in Asia and protect China’s swelling economic interests elsewhere. </w:t>
      </w:r>
      <w:r w:rsidRPr="004C6C53">
        <w:rPr>
          <w:rStyle w:val="StyleUnderline"/>
        </w:rPr>
        <w:t>He is doing that by forming new service branches and downgrading the status of the Army. He is wresting power from senior generals by dismantling command structures including the PLA’s seven “Military Regions” and four “General Departments,” through which its officers have for years wielded authority, resisted central oversight and sometimes lined their pockets. He is taking direct command of combat operations</w:t>
      </w:r>
      <w:r w:rsidRPr="004C6C53">
        <w:rPr>
          <w:sz w:val="16"/>
        </w:rPr>
        <w:t xml:space="preserve">: Official media named him for the first time </w:t>
      </w:r>
      <w:r w:rsidRPr="004C6C53">
        <w:rPr>
          <w:rStyle w:val="StyleUnderline"/>
        </w:rPr>
        <w:t>as “commander-in-chief” of a new joint battle command center</w:t>
      </w:r>
      <w:r w:rsidRPr="004C6C53">
        <w:rPr>
          <w:sz w:val="16"/>
        </w:rPr>
        <w:t xml:space="preserve"> that he visited on Wednesday in a rare appearance in camouflage fatigues and combat boots.</w:t>
      </w:r>
    </w:p>
    <w:p w:rsidR="003B6176" w:rsidRPr="004C6C53" w:rsidRDefault="003B6176" w:rsidP="003B6176">
      <w:pPr>
        <w:pStyle w:val="Heading4"/>
        <w:rPr>
          <w:rFonts w:cs="Arial"/>
        </w:rPr>
      </w:pPr>
      <w:r w:rsidRPr="004C6C53">
        <w:rPr>
          <w:rFonts w:cs="Arial"/>
        </w:rPr>
        <w:t>Asia war is uniquely likely—military modernization is a perfect match for the powder keg</w:t>
      </w:r>
    </w:p>
    <w:p w:rsidR="003B6176" w:rsidRPr="004C6C53" w:rsidRDefault="003B6176" w:rsidP="003B6176">
      <w:proofErr w:type="spellStart"/>
      <w:r w:rsidRPr="004C6C53">
        <w:rPr>
          <w:rStyle w:val="Style13ptBold"/>
        </w:rPr>
        <w:t>Ikenberry</w:t>
      </w:r>
      <w:proofErr w:type="spellEnd"/>
      <w:r w:rsidRPr="004C6C53">
        <w:rPr>
          <w:rStyle w:val="Style13ptBold"/>
        </w:rPr>
        <w:t xml:space="preserve"> and </w:t>
      </w:r>
      <w:proofErr w:type="spellStart"/>
      <w:r w:rsidRPr="004C6C53">
        <w:rPr>
          <w:rStyle w:val="Style13ptBold"/>
        </w:rPr>
        <w:t>Liff</w:t>
      </w:r>
      <w:proofErr w:type="spellEnd"/>
      <w:r w:rsidRPr="004C6C53">
        <w:rPr>
          <w:rStyle w:val="Style13ptBold"/>
        </w:rPr>
        <w:t xml:space="preserve"> 14 </w:t>
      </w:r>
      <w:r w:rsidRPr="004C6C53">
        <w:t xml:space="preserve">Scary and there’s a cycle. Fall 2014, Vol. 39, No. 2, Pages 52-91 Posted Online November 21, 2014. Racing toward </w:t>
      </w:r>
      <w:proofErr w:type="gramStart"/>
      <w:r w:rsidRPr="004C6C53">
        <w:t>Tragedy?:</w:t>
      </w:r>
      <w:proofErr w:type="gramEnd"/>
      <w:r w:rsidRPr="004C6C53">
        <w:t xml:space="preserve"> China's Rise, Military Competition in the Asia Pacific, and the Security Dilemma © 2014 by the President and Fellows of Harvard College and the Massachusetts Institute of Technology. Adam P. </w:t>
      </w:r>
      <w:proofErr w:type="spellStart"/>
      <w:r w:rsidRPr="004C6C53">
        <w:t>Liff</w:t>
      </w:r>
      <w:proofErr w:type="spellEnd"/>
      <w:r w:rsidRPr="004C6C53">
        <w:t xml:space="preserve"> Adam P. </w:t>
      </w:r>
      <w:proofErr w:type="spellStart"/>
      <w:r w:rsidRPr="004C6C53">
        <w:t>Liff</w:t>
      </w:r>
      <w:proofErr w:type="spellEnd"/>
      <w:r w:rsidRPr="004C6C53">
        <w:t xml:space="preserve"> is Assistant Professor of East Asian International Relations at Indiana University's School of Global and International Studies, a postdoctoral fellow in the Princeton-Harvard China and the World Program, and Associate-in-Research at Harvard University's Reischauer Institute of Japanese Studies and Fairbank Center for Chinese Studies. G. John </w:t>
      </w:r>
      <w:proofErr w:type="spellStart"/>
      <w:r w:rsidRPr="004C6C53">
        <w:t>Ikenberry</w:t>
      </w:r>
      <w:proofErr w:type="spellEnd"/>
      <w:r w:rsidRPr="004C6C53">
        <w:t xml:space="preserve"> G. John </w:t>
      </w:r>
      <w:proofErr w:type="spellStart"/>
      <w:r w:rsidRPr="004C6C53">
        <w:t>Ikenberry</w:t>
      </w:r>
      <w:proofErr w:type="spellEnd"/>
      <w:r w:rsidRPr="004C6C53">
        <w:t xml:space="preserve"> is Albert G. Milbank Professor of Politics and International Affairs at Princeton University in the Department of Politics and the Woodrow Wilson School of Public and International Affairs.//LKJ</w:t>
      </w:r>
    </w:p>
    <w:p w:rsidR="003B6176" w:rsidRPr="004C6C53" w:rsidRDefault="003B6176" w:rsidP="003B6176"/>
    <w:p w:rsidR="003B6176" w:rsidRPr="004C6C53" w:rsidRDefault="003B6176" w:rsidP="003B6176">
      <w:pPr>
        <w:rPr>
          <w:sz w:val="16"/>
        </w:rPr>
      </w:pPr>
      <w:r w:rsidRPr="004C6C53">
        <w:rPr>
          <w:sz w:val="16"/>
        </w:rPr>
        <w:t xml:space="preserve">Throughout the post–Cold War period, </w:t>
      </w:r>
      <w:r w:rsidRPr="004C6C53">
        <w:rPr>
          <w:rStyle w:val="StyleUnderline"/>
        </w:rPr>
        <w:t>scholars and policymakers have widely considered the Asia Pacific “ripe for rivalry”</w:t>
      </w:r>
      <w:r w:rsidRPr="004C6C53">
        <w:rPr>
          <w:sz w:val="16"/>
        </w:rPr>
        <w:t xml:space="preserve"> </w:t>
      </w:r>
      <w:r w:rsidRPr="004C6C53">
        <w:rPr>
          <w:rStyle w:val="StyleUnderline"/>
        </w:rPr>
        <w:t>and at risk of intensifying military competition</w:t>
      </w:r>
      <w:r w:rsidRPr="004C6C53">
        <w:rPr>
          <w:sz w:val="16"/>
        </w:rPr>
        <w:t xml:space="preserve">.1 Developments over the past decade have deepened these expectations. A changing distribution of material capabilities owing primarily to China's rise, coupled with </w:t>
      </w:r>
      <w:proofErr w:type="spellStart"/>
      <w:r w:rsidRPr="004C6C53">
        <w:rPr>
          <w:sz w:val="16"/>
        </w:rPr>
        <w:t>regionwide</w:t>
      </w:r>
      <w:proofErr w:type="spellEnd"/>
      <w:r w:rsidRPr="004C6C53">
        <w:rPr>
          <w:sz w:val="16"/>
        </w:rPr>
        <w:t xml:space="preserve"> economic growth, </w:t>
      </w:r>
      <w:r w:rsidRPr="004C6C53">
        <w:rPr>
          <w:rStyle w:val="Emphasis"/>
        </w:rPr>
        <w:t>surging military spending, and military modernization</w:t>
      </w:r>
      <w:r w:rsidRPr="004C6C53">
        <w:rPr>
          <w:sz w:val="16"/>
        </w:rPr>
        <w:t xml:space="preserve">, </w:t>
      </w:r>
      <w:r w:rsidRPr="004C6C53">
        <w:rPr>
          <w:rStyle w:val="StyleUnderline"/>
        </w:rPr>
        <w:t>seems to have created an even more volatile climate and a potentially vicious cycle of arming and rearming</w:t>
      </w:r>
      <w:r w:rsidRPr="004C6C53">
        <w:rPr>
          <w:sz w:val="16"/>
        </w:rPr>
        <w:t xml:space="preserve">. Together, </w:t>
      </w:r>
      <w:r w:rsidRPr="004C6C53">
        <w:rPr>
          <w:rStyle w:val="StyleUnderline"/>
        </w:rPr>
        <w:t>the pace and scale of change create uncertainty about the future, which in turn exacerbates extant insecurities.</w:t>
      </w:r>
      <w:r w:rsidRPr="004C6C53">
        <w:rPr>
          <w:sz w:val="16"/>
        </w:rPr>
        <w:t xml:space="preserve"> In a reflection of these regional trends, many observers suggest that an arms race is under way in the Asia Pacific, and some point to the security dilemma as driving this competition. But is this the case? What are the forces driving the intensification of military competition in the region? In the past, </w:t>
      </w:r>
      <w:r w:rsidRPr="004C6C53">
        <w:rPr>
          <w:rStyle w:val="StyleUnderline"/>
        </w:rPr>
        <w:t>several cases of rising powers, rivalries between major powers, and arms races fomented “hot” or “cold” wars that were financially costly and devastating for international peace, stability, and the global econom</w:t>
      </w:r>
      <w:r w:rsidRPr="004C6C53">
        <w:rPr>
          <w:sz w:val="16"/>
        </w:rPr>
        <w:t xml:space="preserve">y.2 Were either type of conflict to occur in the Asia Pacific today, </w:t>
      </w:r>
      <w:r w:rsidRPr="004C6C53">
        <w:rPr>
          <w:rStyle w:val="StyleUnderline"/>
        </w:rPr>
        <w:t>its effects could be disastrous for the region and impose catastrophic costs on the global economy and international order</w:t>
      </w:r>
      <w:r w:rsidRPr="004C6C53">
        <w:rPr>
          <w:sz w:val="16"/>
        </w:rPr>
        <w:t xml:space="preserve">. </w:t>
      </w:r>
      <w:r w:rsidRPr="004C6C53">
        <w:rPr>
          <w:rStyle w:val="StyleUnderline"/>
        </w:rPr>
        <w:t>Yet China's growing power</w:t>
      </w:r>
      <w:r w:rsidRPr="004C6C53">
        <w:rPr>
          <w:sz w:val="16"/>
        </w:rPr>
        <w:t xml:space="preserve"> and regional relationships, marked by widespread uncertainties and insecurities about the future, </w:t>
      </w:r>
      <w:r w:rsidRPr="004C6C53">
        <w:rPr>
          <w:rStyle w:val="StyleUnderline"/>
        </w:rPr>
        <w:t>appear to be important facts of life</w:t>
      </w:r>
      <w:r w:rsidRPr="004C6C53">
        <w:rPr>
          <w:sz w:val="16"/>
        </w:rPr>
        <w:t xml:space="preserve"> in the contemporary Asia Pacific. Political frictions and mistrust among major actors in this unfolding drama are exacerbating the effects of objectively measurable and rapid material shifts. To </w:t>
      </w:r>
      <w:r w:rsidRPr="004C6C53">
        <w:rPr>
          <w:rStyle w:val="StyleUnderline"/>
        </w:rPr>
        <w:t xml:space="preserve">make matters worse, long-standing disputes over maritime boundaries and territorial claims, not to mention history, fester. For evidence of the disturbing trend line, in 2012 </w:t>
      </w:r>
      <w:r w:rsidRPr="004C6C53">
        <w:rPr>
          <w:rStyle w:val="Emphasis"/>
        </w:rPr>
        <w:t>aggregate military spending in Asia surpassed that of Europe</w:t>
      </w:r>
      <w:r w:rsidRPr="004C6C53">
        <w:rPr>
          <w:rStyle w:val="StyleUnderline"/>
        </w:rPr>
        <w:t xml:space="preserve"> for the first time in modern history</w:t>
      </w:r>
      <w:r w:rsidRPr="004C6C53">
        <w:rPr>
          <w:sz w:val="16"/>
        </w:rPr>
        <w:t xml:space="preserve">.3 </w:t>
      </w:r>
      <w:r w:rsidRPr="004C6C53">
        <w:rPr>
          <w:rStyle w:val="StyleUnderline"/>
        </w:rPr>
        <w:t>At the center of this drama is the rise of China</w:t>
      </w:r>
      <w:r w:rsidRPr="004C6C53">
        <w:rPr>
          <w:sz w:val="16"/>
        </w:rPr>
        <w:t xml:space="preserve"> and China's relationship with the United States. Rapid economic growth across the Asia Pacific and </w:t>
      </w:r>
      <w:r w:rsidRPr="004C6C53">
        <w:rPr>
          <w:rStyle w:val="Emphasis"/>
        </w:rPr>
        <w:t>China's surging investment in military power</w:t>
      </w:r>
      <w:r w:rsidRPr="004C6C53">
        <w:rPr>
          <w:sz w:val="16"/>
        </w:rPr>
        <w:t>—</w:t>
      </w:r>
      <w:r w:rsidRPr="004C6C53">
        <w:rPr>
          <w:rStyle w:val="StyleUnderline"/>
        </w:rPr>
        <w:t>itself aimed in large part at mitigating the military superiority of the United States and some key U.S. allies—have been central drivers of Washington's so-called rebalance toward the Asia Pacific</w:t>
      </w:r>
      <w:r w:rsidRPr="004C6C53">
        <w:rPr>
          <w:sz w:val="16"/>
        </w:rPr>
        <w:t xml:space="preserve">. </w:t>
      </w:r>
      <w:r w:rsidRPr="004C6C53">
        <w:rPr>
          <w:rStyle w:val="StyleUnderline"/>
        </w:rPr>
        <w:t>In response, Beijing cries</w:t>
      </w:r>
      <w:r w:rsidRPr="004C6C53">
        <w:rPr>
          <w:sz w:val="16"/>
        </w:rPr>
        <w:t xml:space="preserve"> foul, bemoans alleged U.S. efforts to “contain its peaceful rise”—a popular meme in Chinese commentary on U.S. strategic intentions toward Asia—</w:t>
      </w:r>
      <w:r w:rsidRPr="004C6C53">
        <w:rPr>
          <w:rStyle w:val="StyleUnderline"/>
        </w:rPr>
        <w:t>further ramps up its military spending and bolsters its warfighting capabilities. A vicious, unavoidable, and tragic action-reaction cycle is born.</w:t>
      </w:r>
    </w:p>
    <w:p w:rsidR="003B6176" w:rsidRPr="004C6C53" w:rsidRDefault="003B6176" w:rsidP="003B6176"/>
    <w:p w:rsidR="003B6176" w:rsidRPr="004C6C53" w:rsidRDefault="003B6176" w:rsidP="003B6176">
      <w:pPr>
        <w:pStyle w:val="Heading3"/>
        <w:rPr>
          <w:rFonts w:cs="Arial"/>
        </w:rPr>
      </w:pPr>
      <w:r w:rsidRPr="004C6C53">
        <w:rPr>
          <w:rFonts w:cs="Arial"/>
        </w:rPr>
        <w:t>2nc</w:t>
      </w:r>
    </w:p>
    <w:p w:rsidR="00F46829" w:rsidRPr="004C6C53" w:rsidRDefault="00F46829" w:rsidP="00F46829">
      <w:pPr>
        <w:pStyle w:val="Heading4"/>
        <w:rPr>
          <w:rFonts w:cs="Arial"/>
        </w:rPr>
      </w:pPr>
      <w:r w:rsidRPr="004C6C53">
        <w:rPr>
          <w:rFonts w:cs="Arial"/>
        </w:rPr>
        <w:t>Modernization will give China the strength invade Taiwan-military buildup and modernization is a key part of their invasion plans.</w:t>
      </w:r>
    </w:p>
    <w:p w:rsidR="00F46829" w:rsidRPr="004C6C53" w:rsidRDefault="00F46829" w:rsidP="00F46829">
      <w:proofErr w:type="spellStart"/>
      <w:r w:rsidRPr="004C6C53">
        <w:rPr>
          <w:rStyle w:val="Style13ptBold"/>
        </w:rPr>
        <w:t>Cordesman</w:t>
      </w:r>
      <w:proofErr w:type="spellEnd"/>
      <w:r w:rsidRPr="004C6C53">
        <w:rPr>
          <w:rStyle w:val="Style13ptBold"/>
        </w:rPr>
        <w:t xml:space="preserve"> and </w:t>
      </w:r>
      <w:proofErr w:type="spellStart"/>
      <w:r w:rsidRPr="004C6C53">
        <w:rPr>
          <w:rStyle w:val="Style13ptBold"/>
        </w:rPr>
        <w:t>Yarosh</w:t>
      </w:r>
      <w:proofErr w:type="spellEnd"/>
      <w:r w:rsidRPr="004C6C53">
        <w:rPr>
          <w:rStyle w:val="Style13ptBold"/>
        </w:rPr>
        <w:t xml:space="preserve"> 13</w:t>
      </w:r>
      <w:r w:rsidRPr="004C6C53">
        <w:t xml:space="preserve"> Chinese Military Modernization and Force Development: A Western Perspective By Anthony H. </w:t>
      </w:r>
      <w:proofErr w:type="spellStart"/>
      <w:r w:rsidRPr="004C6C53">
        <w:t>Cordesman</w:t>
      </w:r>
      <w:proofErr w:type="spellEnd"/>
      <w:r w:rsidRPr="004C6C53">
        <w:t xml:space="preserve">, Ashley Hess, Nicholas S. </w:t>
      </w:r>
      <w:proofErr w:type="spellStart"/>
      <w:r w:rsidRPr="004C6C53">
        <w:t>Yarosh</w:t>
      </w:r>
      <w:proofErr w:type="spellEnd"/>
      <w:r w:rsidRPr="004C6C53">
        <w:t xml:space="preserve"> Oct 22, 2013 </w:t>
      </w:r>
      <w:proofErr w:type="spellStart"/>
      <w:r w:rsidRPr="004C6C53">
        <w:t>Cordesman</w:t>
      </w:r>
      <w:proofErr w:type="spellEnd"/>
      <w:r w:rsidRPr="004C6C53">
        <w:t xml:space="preserve"> is senior fellow at the Center for Strategic and International Studies (CSIS) and Co-Director of the Middle East Program. Nicholas S. </w:t>
      </w:r>
      <w:proofErr w:type="spellStart"/>
      <w:r w:rsidRPr="004C6C53">
        <w:t>Yarosh</w:t>
      </w:r>
      <w:proofErr w:type="spellEnd"/>
      <w:r w:rsidRPr="004C6C53">
        <w:t xml:space="preserve"> is a program manager at the Potomac Foundation, where he studies the Chinese strategic missile force, as well as security issues//LKJ</w:t>
      </w:r>
    </w:p>
    <w:p w:rsidR="00F46829" w:rsidRPr="004C6C53" w:rsidRDefault="00F46829" w:rsidP="00F46829">
      <w:pPr>
        <w:rPr>
          <w:sz w:val="16"/>
        </w:rPr>
      </w:pPr>
      <w:r w:rsidRPr="004C6C53">
        <w:rPr>
          <w:rStyle w:val="StyleUnderline"/>
        </w:rPr>
        <w:t>The PLA is capable of increasingly sophisticated military action</w:t>
      </w:r>
      <w:r w:rsidRPr="004C6C53">
        <w:rPr>
          <w:sz w:val="16"/>
        </w:rPr>
        <w:t xml:space="preserve"> against Taiwan. It is possible </w:t>
      </w:r>
      <w:r w:rsidRPr="004C6C53">
        <w:rPr>
          <w:rStyle w:val="StyleUnderline"/>
        </w:rPr>
        <w:t>China would first pursue a measured approach</w:t>
      </w:r>
      <w:r w:rsidRPr="004C6C53">
        <w:rPr>
          <w:sz w:val="16"/>
        </w:rPr>
        <w:t xml:space="preserve"> characterized by signaling its readiness to use force, </w:t>
      </w:r>
      <w:r w:rsidRPr="004C6C53">
        <w:rPr>
          <w:rStyle w:val="StyleUnderline"/>
        </w:rPr>
        <w:t xml:space="preserve">followed by a </w:t>
      </w:r>
      <w:r w:rsidRPr="004C6C53">
        <w:rPr>
          <w:rStyle w:val="Emphasis"/>
        </w:rPr>
        <w:t>deliberate buildup of force to optimize the speed of engagement</w:t>
      </w:r>
      <w:r w:rsidRPr="004C6C53">
        <w:rPr>
          <w:sz w:val="16"/>
        </w:rPr>
        <w:t xml:space="preserve"> </w:t>
      </w:r>
      <w:r w:rsidRPr="004C6C53">
        <w:rPr>
          <w:rStyle w:val="StyleUnderline"/>
        </w:rPr>
        <w:t>over strategic deception</w:t>
      </w:r>
      <w:r w:rsidRPr="004C6C53">
        <w:rPr>
          <w:sz w:val="16"/>
        </w:rPr>
        <w:t xml:space="preserve">. Another option is that </w:t>
      </w:r>
      <w:r w:rsidRPr="004C6C53">
        <w:rPr>
          <w:rStyle w:val="StyleUnderline"/>
        </w:rPr>
        <w:t>China would sacrifice overt, large-scale preparations in favor of surprise to force rapid military</w:t>
      </w:r>
      <w:r w:rsidRPr="004C6C53">
        <w:rPr>
          <w:sz w:val="16"/>
        </w:rPr>
        <w:t xml:space="preserve"> and/or political </w:t>
      </w:r>
      <w:r w:rsidRPr="004C6C53">
        <w:rPr>
          <w:rStyle w:val="StyleUnderline"/>
        </w:rPr>
        <w:t>resolution before other countries could respond.</w:t>
      </w:r>
      <w:r w:rsidRPr="004C6C53">
        <w:rPr>
          <w:sz w:val="16"/>
        </w:rPr>
        <w:t xml:space="preserve"> If a quick resolution is not possible. </w:t>
      </w:r>
      <w:r w:rsidRPr="004C6C53">
        <w:rPr>
          <w:rStyle w:val="StyleUnderline"/>
        </w:rPr>
        <w:t>China would seek to: Deter potential U.S. intervention</w:t>
      </w:r>
      <w:r w:rsidRPr="004C6C53">
        <w:rPr>
          <w:sz w:val="16"/>
        </w:rPr>
        <w:t xml:space="preserve">; Failing that, </w:t>
      </w:r>
      <w:r w:rsidRPr="004C6C53">
        <w:rPr>
          <w:rStyle w:val="StyleUnderline"/>
        </w:rPr>
        <w:t>delay intervention and seek victory in an asymmetric</w:t>
      </w:r>
      <w:r w:rsidRPr="004C6C53">
        <w:rPr>
          <w:sz w:val="16"/>
        </w:rPr>
        <w:t xml:space="preserve">, limited, </w:t>
      </w:r>
      <w:r w:rsidRPr="004C6C53">
        <w:rPr>
          <w:rStyle w:val="StyleUnderline"/>
        </w:rPr>
        <w:t>quick war; and, Fight to a standstill</w:t>
      </w:r>
      <w:r w:rsidRPr="004C6C53">
        <w:rPr>
          <w:sz w:val="16"/>
        </w:rPr>
        <w:t xml:space="preserve"> and pursue a political settlement after a protracted conflict. Maritime Quarantine or Blockade. In addition to direct military engagement. PLA writings describe potential alterative solutions-air blockades, missile attacks, and mining to force capitulation. China could declare that ships </w:t>
      </w:r>
      <w:proofErr w:type="spellStart"/>
      <w:r w:rsidRPr="004C6C53">
        <w:rPr>
          <w:sz w:val="16"/>
        </w:rPr>
        <w:t>en</w:t>
      </w:r>
      <w:proofErr w:type="spellEnd"/>
      <w:r w:rsidRPr="004C6C53">
        <w:rPr>
          <w:sz w:val="16"/>
        </w:rPr>
        <w:t xml:space="preserve"> route to Taiwan must stop in mainland pons for inspection and/or transshipment prior to transiting to Taiwan ports. China could also attempt the equivalent of a blockade by declaring exercise or missile closure areas in approaches to ports, in effect closing port access and diverting merchant traffic. The PLA employed this method during the I995-96 missile firings and live-fire exercises. There is a risk, however, that China would underestimate the degree to which any attempt to limit maritime traffic to and from Taiwan would trigger countervailing international pressure and mil</w:t>
      </w:r>
      <w:r w:rsidRPr="004C6C53">
        <w:rPr>
          <w:rStyle w:val="StyleUnderline"/>
        </w:rPr>
        <w:t xml:space="preserve">itary China today probably could not enforce a full military blockade, particularly if a major naval power intervened. </w:t>
      </w:r>
      <w:r w:rsidRPr="004C6C53">
        <w:rPr>
          <w:rStyle w:val="Emphasis"/>
        </w:rPr>
        <w:t>However, its ability to do so will improve significantly over the next five to ten years.</w:t>
      </w:r>
      <w:r w:rsidRPr="004C6C53">
        <w:rPr>
          <w:sz w:val="16"/>
        </w:rPr>
        <w:t xml:space="preserve"> Limited Force or Coercive Options. </w:t>
      </w:r>
      <w:r w:rsidRPr="004C6C53">
        <w:rPr>
          <w:rStyle w:val="StyleUnderline"/>
        </w:rPr>
        <w:t>China might use a variety of disruptive, punitive, or lethal military actions in a limited campaign against Taiwan</w:t>
      </w:r>
      <w:r w:rsidRPr="004C6C53">
        <w:rPr>
          <w:sz w:val="16"/>
        </w:rPr>
        <w:t xml:space="preserve">, likely in conjunction with overt and clandestine economic and political activities. Such a campaign could include computer network or limited kinetic attacks against Taiwan's political, military, and economic infrastructure to induce fear in Taiwan and degrade the populace's confidence in the Taiwan leadership. Similarly, </w:t>
      </w:r>
      <w:r w:rsidRPr="004C6C53">
        <w:rPr>
          <w:rStyle w:val="StyleUnderline"/>
        </w:rPr>
        <w:t>PLA special operations forces could infiltrate Taiwan and conduct attacks against infrastructure or leadership targets</w:t>
      </w:r>
      <w:r w:rsidRPr="004C6C53">
        <w:rPr>
          <w:sz w:val="16"/>
        </w:rPr>
        <w:t xml:space="preserve">. </w:t>
      </w:r>
      <w:r w:rsidRPr="004C6C53">
        <w:rPr>
          <w:rStyle w:val="StyleUnderline"/>
        </w:rPr>
        <w:t>Air and Missile Campaign. Limited SRBM attacks and precision strikes against air defense systems</w:t>
      </w:r>
      <w:r w:rsidRPr="004C6C53">
        <w:rPr>
          <w:sz w:val="16"/>
        </w:rPr>
        <w:t xml:space="preserve">. including air bases, radar sites, missiles, space assets, and communications facilities_. </w:t>
      </w:r>
      <w:r w:rsidRPr="004C6C53">
        <w:rPr>
          <w:rStyle w:val="StyleUnderline"/>
        </w:rPr>
        <w:t>could be conducted</w:t>
      </w:r>
      <w:r w:rsidRPr="004C6C53">
        <w:rPr>
          <w:sz w:val="16"/>
        </w:rPr>
        <w:t xml:space="preserve"> in an attempt to degrade Taiwan’s defenses. neutralize Taiwan's leadership. or break the Taiwan people's will to fight. Air and Missile Campaign. Limited SRBM attacks and precision strikes against air defense systems. including air bases. radar sites. missiles. space assets. and communications facilities. could be conducted in an attempt to degrade Taiwan’s defenses. neutralize Taiwan’s leadership. or break the Taiwan people's will to fight. Amphibious Invasion. Publicly available Chinese writings describe different operational concepts for amphibious invasion. The most prominent of these. the </w:t>
      </w:r>
      <w:r w:rsidRPr="004C6C53">
        <w:rPr>
          <w:rStyle w:val="StyleUnderline"/>
        </w:rPr>
        <w:t xml:space="preserve">Joint </w:t>
      </w:r>
      <w:proofErr w:type="spellStart"/>
      <w:r w:rsidRPr="004C6C53">
        <w:rPr>
          <w:rStyle w:val="StyleUnderline"/>
        </w:rPr>
        <w:t>lsland</w:t>
      </w:r>
      <w:proofErr w:type="spellEnd"/>
      <w:r w:rsidRPr="004C6C53">
        <w:rPr>
          <w:rStyle w:val="StyleUnderline"/>
        </w:rPr>
        <w:t xml:space="preserve"> Landing Campaign. envisions a complex operation relying on coordinated, interlocking campaigns for logistics, air and naval support.</w:t>
      </w:r>
      <w:r w:rsidRPr="004C6C53">
        <w:rPr>
          <w:sz w:val="16"/>
        </w:rPr>
        <w:t xml:space="preserve"> and EW. The objective would be to break through or circumvent shore defenses, establish and build a Beachhead, transport personnel and materiel to designated landing sites in the north or </w:t>
      </w:r>
      <w:r w:rsidRPr="004C6C53">
        <w:rPr>
          <w:rStyle w:val="StyleUnderline"/>
        </w:rPr>
        <w:t>south of Taiwan's western coastline</w:t>
      </w:r>
      <w:r w:rsidRPr="004C6C53">
        <w:rPr>
          <w:sz w:val="16"/>
        </w:rPr>
        <w:t>, and launch attacks to seize and occupy key targets and/or the entire island. Lar</w:t>
      </w:r>
      <w:r w:rsidRPr="004C6C53">
        <w:rPr>
          <w:rStyle w:val="StyleUnderline"/>
        </w:rPr>
        <w:t>ge-scale amphibious invasion is one of the most complicated and difficult military operations. Success depends upon air and sea superiority. rapid buildup and sustainment of supplies on shore</w:t>
      </w:r>
      <w:r w:rsidRPr="004C6C53">
        <w:rPr>
          <w:sz w:val="16"/>
        </w:rPr>
        <w:t xml:space="preserve">. and uninterrupted support. An attempt to invade Taiwan would strain China's armed forces and invite international intervention. These stresses, combined with China's combat force attrition and the complexity of urban warfare and counterinsurgency (assuming a successful landing and breakout). make amphibious invasion of Taiwan a significant political and military risk. Taiwan's investments to harden infrastructure and strengthen defensive capabilities could also decrease China's ability to achieve its objectives. Moreover. China does not appear to be building the conventional amphibious lift required to support such a campaign. </w:t>
      </w:r>
    </w:p>
    <w:p w:rsidR="00F46829" w:rsidRPr="004C6C53" w:rsidRDefault="00F46829" w:rsidP="00F46829">
      <w:pPr>
        <w:pStyle w:val="Heading4"/>
        <w:rPr>
          <w:rFonts w:cs="Arial"/>
        </w:rPr>
      </w:pPr>
      <w:r w:rsidRPr="004C6C53">
        <w:rPr>
          <w:rFonts w:cs="Arial"/>
        </w:rPr>
        <w:t xml:space="preserve">High danger of escalation—stronger Chinese military ensures continuous war even if the US won. </w:t>
      </w:r>
    </w:p>
    <w:p w:rsidR="00F46829" w:rsidRPr="004C6C53" w:rsidRDefault="00F46829" w:rsidP="00F46829">
      <w:r w:rsidRPr="004C6C53">
        <w:rPr>
          <w:rStyle w:val="Style13ptBold"/>
        </w:rPr>
        <w:t xml:space="preserve">Carpenter 15 </w:t>
      </w:r>
      <w:r w:rsidRPr="004C6C53">
        <w:t>Ted Galen Carpenter “America's Coming War with China: A Collision Course over Taiwan” Macmillan, Mar 31, 2015 Ted Galen Carpenter is senior fellow for defense and foreign policy studies at the Cato Institute. Carpenter served as Cato's director of foreign policy studies. //LKJ</w:t>
      </w:r>
    </w:p>
    <w:p w:rsidR="00F46829" w:rsidRPr="004C6C53" w:rsidRDefault="00F46829" w:rsidP="00F46829"/>
    <w:p w:rsidR="00F46829" w:rsidRPr="004C6C53" w:rsidRDefault="00F46829" w:rsidP="00F46829">
      <w:pPr>
        <w:rPr>
          <w:sz w:val="16"/>
        </w:rPr>
      </w:pPr>
      <w:r w:rsidRPr="004C6C53">
        <w:rPr>
          <w:sz w:val="16"/>
        </w:rPr>
        <w:t xml:space="preserve">Swaine notes that </w:t>
      </w:r>
      <w:r w:rsidRPr="004C6C53">
        <w:rPr>
          <w:rStyle w:val="StyleUnderline"/>
        </w:rPr>
        <w:t>Taiwan's proximity to China makes it difficult for the United States to interdict Chinese attacks without striking the mainland</w:t>
      </w:r>
      <w:r w:rsidRPr="004C6C53">
        <w:rPr>
          <w:sz w:val="16"/>
        </w:rPr>
        <w:t xml:space="preserve"> itself. Yet, if the U.S. forces did that, </w:t>
      </w:r>
      <w:r w:rsidRPr="004C6C53">
        <w:rPr>
          <w:rStyle w:val="StyleUnderline"/>
        </w:rPr>
        <w:t>it would be very difficult for the PRC to back down, even if it was losing the</w:t>
      </w:r>
      <w:r w:rsidRPr="004C6C53">
        <w:rPr>
          <w:sz w:val="16"/>
        </w:rPr>
        <w:t xml:space="preserve"> military </w:t>
      </w:r>
      <w:r w:rsidRPr="004C6C53">
        <w:rPr>
          <w:rStyle w:val="StyleUnderline"/>
        </w:rPr>
        <w:t>engagement</w:t>
      </w:r>
      <w:r w:rsidRPr="004C6C53">
        <w:rPr>
          <w:sz w:val="16"/>
        </w:rPr>
        <w:t xml:space="preserve">. </w:t>
      </w:r>
      <w:r w:rsidRPr="004C6C53">
        <w:rPr>
          <w:rStyle w:val="Emphasis"/>
        </w:rPr>
        <w:t>The danger of escalation is especially acute</w:t>
      </w:r>
      <w:r w:rsidRPr="004C6C53">
        <w:rPr>
          <w:sz w:val="16"/>
        </w:rPr>
        <w:t xml:space="preserve"> </w:t>
      </w:r>
      <w:r w:rsidRPr="004C6C53">
        <w:rPr>
          <w:rStyle w:val="StyleUnderline"/>
        </w:rPr>
        <w:t>because both sides have a history of emphasizing the need to display resolve in a crisis</w:t>
      </w:r>
      <w:r w:rsidRPr="004C6C53">
        <w:rPr>
          <w:sz w:val="16"/>
        </w:rPr>
        <w:t xml:space="preserve">, and to display that resolve </w:t>
      </w:r>
      <w:r w:rsidRPr="004C6C53">
        <w:rPr>
          <w:rStyle w:val="StyleUnderline"/>
        </w:rPr>
        <w:t>through rapid and decisive military action</w:t>
      </w:r>
      <w:r w:rsidRPr="004C6C53">
        <w:rPr>
          <w:sz w:val="16"/>
        </w:rPr>
        <w:t xml:space="preserve">.18 </w:t>
      </w:r>
      <w:r w:rsidRPr="004C6C53">
        <w:rPr>
          <w:rStyle w:val="StyleUnderline"/>
        </w:rPr>
        <w:t xml:space="preserve">Those are the </w:t>
      </w:r>
      <w:r w:rsidRPr="004C6C53">
        <w:rPr>
          <w:rStyle w:val="Emphasis"/>
        </w:rPr>
        <w:t>perfect ingredients for a war that could spiral out of control</w:t>
      </w:r>
      <w:r w:rsidRPr="004C6C53">
        <w:rPr>
          <w:sz w:val="16"/>
        </w:rPr>
        <w:t xml:space="preserve">. Since </w:t>
      </w:r>
      <w:r w:rsidRPr="004C6C53">
        <w:rPr>
          <w:rStyle w:val="StyleUnderline"/>
        </w:rPr>
        <w:t>both sides possess nuclear weapons and the ability to deliver strikes</w:t>
      </w:r>
      <w:r w:rsidRPr="004C6C53">
        <w:rPr>
          <w:sz w:val="16"/>
        </w:rPr>
        <w:t xml:space="preserve"> on the other’s homeland, that prospect is especially dangerous. Finally, </w:t>
      </w:r>
      <w:r w:rsidRPr="004C6C53">
        <w:rPr>
          <w:rStyle w:val="StyleUnderline"/>
        </w:rPr>
        <w:t>even if the United States “won”</w:t>
      </w:r>
      <w:r w:rsidRPr="004C6C53">
        <w:rPr>
          <w:sz w:val="16"/>
        </w:rPr>
        <w:t xml:space="preserve"> a military confrontation with China over Taiwan, </w:t>
      </w:r>
      <w:r w:rsidRPr="004C6C53">
        <w:rPr>
          <w:rStyle w:val="StyleUnderline"/>
        </w:rPr>
        <w:t xml:space="preserve">it would be a </w:t>
      </w:r>
      <w:proofErr w:type="spellStart"/>
      <w:r w:rsidRPr="004C6C53">
        <w:rPr>
          <w:rStyle w:val="StyleUnderline"/>
        </w:rPr>
        <w:t>Phyrric</w:t>
      </w:r>
      <w:proofErr w:type="spellEnd"/>
      <w:r w:rsidRPr="004C6C53">
        <w:rPr>
          <w:rStyle w:val="StyleUnderline"/>
        </w:rPr>
        <w:t xml:space="preserve"> victory</w:t>
      </w:r>
      <w:r w:rsidRPr="004C6C53">
        <w:rPr>
          <w:sz w:val="16"/>
        </w:rPr>
        <w:t xml:space="preserve">. In a worst-case scenario, </w:t>
      </w:r>
      <w:r w:rsidRPr="004C6C53">
        <w:rPr>
          <w:rStyle w:val="StyleUnderline"/>
        </w:rPr>
        <w:t xml:space="preserve">the victory would come only after bitter ﬁghting with </w:t>
      </w:r>
      <w:r w:rsidRPr="004C6C53">
        <w:rPr>
          <w:sz w:val="16"/>
        </w:rPr>
        <w:t>possible</w:t>
      </w:r>
      <w:r w:rsidRPr="004C6C53">
        <w:rPr>
          <w:rStyle w:val="StyleUnderline"/>
        </w:rPr>
        <w:t xml:space="preserve"> nuclear implications</w:t>
      </w:r>
      <w:r w:rsidRPr="004C6C53">
        <w:rPr>
          <w:sz w:val="16"/>
        </w:rPr>
        <w:t xml:space="preserve"> and the prospect of many thousands dead on both sides. Even if the belligerents managed to avoid that nightmare scenario and China backed off after relatively minor skirmishes, the consequences would be horriﬁc. The important U.S.-PRC political and economic relationship so laboriously constructed over the past three and </w:t>
      </w:r>
      <w:proofErr w:type="spellStart"/>
      <w:r w:rsidRPr="004C6C53">
        <w:rPr>
          <w:sz w:val="16"/>
        </w:rPr>
        <w:t>onehalf</w:t>
      </w:r>
      <w:proofErr w:type="spellEnd"/>
      <w:r w:rsidRPr="004C6C53">
        <w:rPr>
          <w:sz w:val="16"/>
        </w:rPr>
        <w:t xml:space="preserve"> decades would be in a shambles. Indeed, it is not an exaggeration to say that America’s relations with China would be poisoned for at least the next generation. Moreover, </w:t>
      </w:r>
      <w:r w:rsidRPr="004C6C53">
        <w:rPr>
          <w:rStyle w:val="StyleUnderline"/>
        </w:rPr>
        <w:t>America’s victory would always be tenuous</w:t>
      </w:r>
      <w:r w:rsidRPr="004C6C53">
        <w:rPr>
          <w:sz w:val="16"/>
        </w:rPr>
        <w:t xml:space="preserve">. U.S. </w:t>
      </w:r>
      <w:r w:rsidRPr="004C6C53">
        <w:rPr>
          <w:rStyle w:val="StyleUnderline"/>
        </w:rPr>
        <w:t>leaders could never be certain that China would not make another military attempt at some point to validate its claim to Taiwan</w:t>
      </w:r>
      <w:r w:rsidRPr="004C6C53">
        <w:rPr>
          <w:sz w:val="16"/>
        </w:rPr>
        <w:t xml:space="preserve">. </w:t>
      </w:r>
      <w:r w:rsidRPr="004C6C53">
        <w:rPr>
          <w:rStyle w:val="StyleUnderline"/>
        </w:rPr>
        <w:t>How many decades would the United States be willing to stand guard</w:t>
      </w:r>
      <w:r w:rsidRPr="004C6C53">
        <w:rPr>
          <w:sz w:val="16"/>
        </w:rPr>
        <w:t xml:space="preserve"> in the Taiwan Strait—</w:t>
      </w:r>
      <w:r w:rsidRPr="004C6C53">
        <w:rPr>
          <w:rStyle w:val="StyleUnderline"/>
        </w:rPr>
        <w:t>especially if China</w:t>
      </w:r>
      <w:r w:rsidRPr="004C6C53">
        <w:rPr>
          <w:sz w:val="16"/>
        </w:rPr>
        <w:t xml:space="preserve">, after the initial setback from its defeat in war, </w:t>
      </w:r>
      <w:r w:rsidRPr="004C6C53">
        <w:rPr>
          <w:rStyle w:val="Emphasis"/>
        </w:rPr>
        <w:t>became ever stronger</w:t>
      </w:r>
      <w:r w:rsidRPr="004C6C53">
        <w:rPr>
          <w:sz w:val="16"/>
        </w:rPr>
        <w:t xml:space="preserve">, economically and </w:t>
      </w:r>
      <w:r w:rsidRPr="004C6C53">
        <w:rPr>
          <w:rStyle w:val="Emphasis"/>
        </w:rPr>
        <w:t>militarily?</w:t>
      </w:r>
      <w:r w:rsidRPr="004C6C53">
        <w:rPr>
          <w:sz w:val="16"/>
        </w:rPr>
        <w:t xml:space="preserve"> How many wars would the United States be willing to ﬁght to maintain an independent Taiwan? </w:t>
      </w:r>
    </w:p>
    <w:p w:rsidR="00F46829" w:rsidRPr="004C6C53" w:rsidRDefault="00F46829" w:rsidP="00F46829"/>
    <w:p w:rsidR="00F46829" w:rsidRPr="004C6C53" w:rsidRDefault="00F46829" w:rsidP="00F46829"/>
    <w:p w:rsidR="00F46829" w:rsidRPr="004C6C53" w:rsidRDefault="00F46829" w:rsidP="00F46829">
      <w:pPr>
        <w:pStyle w:val="Heading4"/>
        <w:rPr>
          <w:rFonts w:cs="Arial"/>
        </w:rPr>
      </w:pPr>
      <w:r w:rsidRPr="004C6C53">
        <w:rPr>
          <w:rFonts w:cs="Arial"/>
        </w:rPr>
        <w:t>China mod destabilizes the region—miscalculation and misperception are uniquely likely</w:t>
      </w:r>
    </w:p>
    <w:p w:rsidR="00F46829" w:rsidRPr="004C6C53" w:rsidRDefault="00F46829" w:rsidP="00F46829">
      <w:proofErr w:type="spellStart"/>
      <w:r w:rsidRPr="004C6C53">
        <w:rPr>
          <w:rStyle w:val="Style13ptBold"/>
        </w:rPr>
        <w:t>Ikenberry</w:t>
      </w:r>
      <w:proofErr w:type="spellEnd"/>
      <w:r w:rsidRPr="004C6C53">
        <w:rPr>
          <w:rStyle w:val="Style13ptBold"/>
        </w:rPr>
        <w:t xml:space="preserve"> and </w:t>
      </w:r>
      <w:proofErr w:type="spellStart"/>
      <w:r w:rsidRPr="004C6C53">
        <w:rPr>
          <w:rStyle w:val="Style13ptBold"/>
        </w:rPr>
        <w:t>Liff</w:t>
      </w:r>
      <w:proofErr w:type="spellEnd"/>
      <w:r w:rsidRPr="004C6C53">
        <w:rPr>
          <w:rStyle w:val="Style13ptBold"/>
        </w:rPr>
        <w:t xml:space="preserve"> 14 </w:t>
      </w:r>
      <w:r w:rsidRPr="004C6C53">
        <w:t xml:space="preserve">Scary and there’s a cycle. Fall 2014, Vol. 39, No. 2, Pages 52-91 Posted Online November 21, 2014. Racing toward </w:t>
      </w:r>
      <w:proofErr w:type="gramStart"/>
      <w:r w:rsidRPr="004C6C53">
        <w:t>Tragedy?:</w:t>
      </w:r>
      <w:proofErr w:type="gramEnd"/>
      <w:r w:rsidRPr="004C6C53">
        <w:t xml:space="preserve"> China's Rise, Military Competition in the Asia Pacific, and the Security Dilemma © 2014 by the President and Fellows of Harvard College and the Massachusetts Institute of Technology. Adam P. </w:t>
      </w:r>
      <w:proofErr w:type="spellStart"/>
      <w:r w:rsidRPr="004C6C53">
        <w:t>Liff</w:t>
      </w:r>
      <w:proofErr w:type="spellEnd"/>
      <w:r w:rsidRPr="004C6C53">
        <w:t xml:space="preserve"> Adam P. </w:t>
      </w:r>
      <w:proofErr w:type="spellStart"/>
      <w:r w:rsidRPr="004C6C53">
        <w:t>Liff</w:t>
      </w:r>
      <w:proofErr w:type="spellEnd"/>
      <w:r w:rsidRPr="004C6C53">
        <w:t xml:space="preserve"> is Assistant Professor of East Asian International Relations at Indiana University's School of Global and International Studies, a postdoctoral fellow in the Princeton-Harvard China and the World Program, and Associate-in-Research at Harvard University's Reischauer Institute of Japanese Studies and Fairbank Center for Chinese Studies. G. John </w:t>
      </w:r>
      <w:proofErr w:type="spellStart"/>
      <w:r w:rsidRPr="004C6C53">
        <w:t>Ikenberry</w:t>
      </w:r>
      <w:proofErr w:type="spellEnd"/>
      <w:r w:rsidRPr="004C6C53">
        <w:t xml:space="preserve"> G. John </w:t>
      </w:r>
      <w:proofErr w:type="spellStart"/>
      <w:r w:rsidRPr="004C6C53">
        <w:t>Ikenberry</w:t>
      </w:r>
      <w:proofErr w:type="spellEnd"/>
      <w:r w:rsidRPr="004C6C53">
        <w:t xml:space="preserve"> is Albert G. Milbank Professor of Politics and International Affairs at Princeton University in the Department of Politics and the Woodrow Wilson School of Public and International Affairs.//LKJ</w:t>
      </w:r>
    </w:p>
    <w:p w:rsidR="00F46829" w:rsidRPr="004C6C53" w:rsidRDefault="00F46829" w:rsidP="00F46829"/>
    <w:p w:rsidR="00F46829" w:rsidRPr="004C6C53" w:rsidRDefault="00F46829" w:rsidP="00F46829">
      <w:pPr>
        <w:rPr>
          <w:sz w:val="14"/>
        </w:rPr>
      </w:pPr>
      <w:r w:rsidRPr="004C6C53">
        <w:rPr>
          <w:sz w:val="14"/>
        </w:rPr>
        <w:t xml:space="preserve">In response to this diplomatic backlash from China, </w:t>
      </w:r>
      <w:r w:rsidRPr="004C6C53">
        <w:rPr>
          <w:rStyle w:val="StyleUnderline"/>
        </w:rPr>
        <w:t>Canberra appears to be limiting explicit references to a Chinese threat</w:t>
      </w:r>
      <w:r w:rsidRPr="004C6C53">
        <w:rPr>
          <w:sz w:val="14"/>
        </w:rPr>
        <w:t xml:space="preserve">. Yet a </w:t>
      </w:r>
      <w:r w:rsidRPr="004C6C53">
        <w:rPr>
          <w:rStyle w:val="StyleUnderline"/>
        </w:rPr>
        <w:t xml:space="preserve">sampling of official publications and statements by political leaders demonstrates that </w:t>
      </w:r>
      <w:r w:rsidRPr="004C6C53">
        <w:rPr>
          <w:rStyle w:val="Emphasis"/>
        </w:rPr>
        <w:t>concern about China's rapid military development</w:t>
      </w:r>
      <w:r w:rsidRPr="004C6C53">
        <w:rPr>
          <w:sz w:val="14"/>
        </w:rPr>
        <w:t xml:space="preserve"> and a lack of transparency </w:t>
      </w:r>
      <w:r w:rsidRPr="004C6C53">
        <w:rPr>
          <w:rStyle w:val="StyleUnderline"/>
        </w:rPr>
        <w:t>were major drivers of Canberra's original decision to launch a significant military buildup</w:t>
      </w:r>
      <w:r w:rsidRPr="004C6C53">
        <w:rPr>
          <w:sz w:val="14"/>
        </w:rPr>
        <w:t xml:space="preserve">—one that largely continues apace today, despite four prime ministers and major fiscal concerns. Australia's 2007 </w:t>
      </w:r>
      <w:proofErr w:type="spellStart"/>
      <w:r w:rsidRPr="004C6C53">
        <w:rPr>
          <w:sz w:val="14"/>
        </w:rPr>
        <w:t>Defence</w:t>
      </w:r>
      <w:proofErr w:type="spellEnd"/>
      <w:r w:rsidRPr="004C6C53">
        <w:rPr>
          <w:sz w:val="14"/>
        </w:rPr>
        <w:t xml:space="preserve"> Update notes that “</w:t>
      </w:r>
      <w:r w:rsidRPr="004C6C53">
        <w:rPr>
          <w:rStyle w:val="Emphasis"/>
        </w:rPr>
        <w:t>the pace and scope of [China's] military modernization … could create misunderstandings and instability in the region</w:t>
      </w:r>
      <w:r w:rsidRPr="004C6C53">
        <w:rPr>
          <w:sz w:val="14"/>
        </w:rPr>
        <w:t>.”53 In a response to a question after the release of the 2009 defense white paper, Prime Minister Rudd told reporters, “</w:t>
      </w:r>
      <w:r w:rsidRPr="004C6C53">
        <w:rPr>
          <w:rStyle w:val="StyleUnderline"/>
        </w:rPr>
        <w:t>It's as plain as day that there is a significant military and naval build-up across the Asia-Pacific region</w:t>
      </w:r>
      <w:r w:rsidRPr="004C6C53">
        <w:rPr>
          <w:sz w:val="14"/>
        </w:rPr>
        <w:t xml:space="preserve">, that's a reality, it's a truth, it's there. Either you can simply choose to ignore that fact, or to incorporate that into a realistic component of Australia's strategic assumptions about what this region will look like over the next two decades.”54 The white paper states, “A major power of China's stature can be expected to develop a globally significant military capability befitting its size. But </w:t>
      </w:r>
      <w:r w:rsidRPr="004C6C53">
        <w:rPr>
          <w:rStyle w:val="StyleUnderline"/>
        </w:rPr>
        <w:t xml:space="preserve">the pace, scope, and structure of China's military </w:t>
      </w:r>
      <w:proofErr w:type="spellStart"/>
      <w:r w:rsidRPr="004C6C53">
        <w:rPr>
          <w:rStyle w:val="StyleUnderline"/>
        </w:rPr>
        <w:t>modernisation</w:t>
      </w:r>
      <w:proofErr w:type="spellEnd"/>
      <w:r w:rsidRPr="004C6C53">
        <w:rPr>
          <w:rStyle w:val="StyleUnderline"/>
        </w:rPr>
        <w:t xml:space="preserve"> have the potential to give its </w:t>
      </w:r>
      <w:proofErr w:type="spellStart"/>
      <w:r w:rsidRPr="004C6C53">
        <w:rPr>
          <w:rStyle w:val="StyleUnderline"/>
        </w:rPr>
        <w:t>neighbours</w:t>
      </w:r>
      <w:proofErr w:type="spellEnd"/>
      <w:r w:rsidRPr="004C6C53">
        <w:rPr>
          <w:rStyle w:val="StyleUnderline"/>
        </w:rPr>
        <w:t xml:space="preserve"> cause for concern</w:t>
      </w:r>
      <w:r w:rsidRPr="004C6C53">
        <w:rPr>
          <w:sz w:val="14"/>
        </w:rPr>
        <w:t xml:space="preserve"> if not carefully explained, and if China does not reach out to others to build confidence regarding its military plans.”55 Finally, recent reports about a leaked intelligence assessment suggest that the Office of National Assessments, the </w:t>
      </w:r>
      <w:proofErr w:type="spellStart"/>
      <w:r w:rsidRPr="004C6C53">
        <w:rPr>
          <w:sz w:val="14"/>
        </w:rPr>
        <w:t>Defence</w:t>
      </w:r>
      <w:proofErr w:type="spellEnd"/>
      <w:r w:rsidRPr="004C6C53">
        <w:rPr>
          <w:sz w:val="14"/>
        </w:rPr>
        <w:t xml:space="preserve"> Intelligence </w:t>
      </w:r>
      <w:proofErr w:type="spellStart"/>
      <w:r w:rsidRPr="004C6C53">
        <w:rPr>
          <w:sz w:val="14"/>
        </w:rPr>
        <w:t>Organisation</w:t>
      </w:r>
      <w:proofErr w:type="spellEnd"/>
      <w:r w:rsidRPr="004C6C53">
        <w:rPr>
          <w:sz w:val="14"/>
        </w:rPr>
        <w:t xml:space="preserve">, and the </w:t>
      </w:r>
      <w:proofErr w:type="spellStart"/>
      <w:r w:rsidRPr="004C6C53">
        <w:rPr>
          <w:sz w:val="14"/>
        </w:rPr>
        <w:t>Defence</w:t>
      </w:r>
      <w:proofErr w:type="spellEnd"/>
      <w:r w:rsidRPr="004C6C53">
        <w:rPr>
          <w:sz w:val="14"/>
        </w:rPr>
        <w:t xml:space="preserve"> and Foreign Affairs departments “agree that </w:t>
      </w:r>
      <w:r w:rsidRPr="004C6C53">
        <w:rPr>
          <w:rStyle w:val="StyleUnderline"/>
        </w:rPr>
        <w:t xml:space="preserve">the trend of China's military </w:t>
      </w:r>
      <w:proofErr w:type="spellStart"/>
      <w:r w:rsidRPr="004C6C53">
        <w:rPr>
          <w:rStyle w:val="StyleUnderline"/>
        </w:rPr>
        <w:t>modernisation</w:t>
      </w:r>
      <w:proofErr w:type="spellEnd"/>
      <w:r w:rsidRPr="004C6C53">
        <w:rPr>
          <w:rStyle w:val="StyleUnderline"/>
        </w:rPr>
        <w:t xml:space="preserve"> is beyond the scope of what would be required for a conflict over Taiwan.</w:t>
      </w:r>
      <w:r w:rsidRPr="004C6C53">
        <w:rPr>
          <w:sz w:val="14"/>
        </w:rPr>
        <w:t xml:space="preserve">” They further concur that the </w:t>
      </w:r>
      <w:r w:rsidRPr="004C6C53">
        <w:rPr>
          <w:rStyle w:val="StyleUnderline"/>
        </w:rPr>
        <w:t>speed of China's buildup, coupled with “the opacity of Beijing's intentions and programs,” is “already altering the balance of power in Asia and could be a destabilizing influence</w:t>
      </w:r>
      <w:r w:rsidRPr="004C6C53">
        <w:rPr>
          <w:sz w:val="14"/>
        </w:rPr>
        <w:t>,” adding that “</w:t>
      </w:r>
      <w:r w:rsidRPr="004C6C53">
        <w:rPr>
          <w:rStyle w:val="StyleUnderline"/>
        </w:rPr>
        <w:t xml:space="preserve">there is the potential for possible </w:t>
      </w:r>
      <w:r w:rsidRPr="004C6C53">
        <w:rPr>
          <w:rStyle w:val="Emphasis"/>
        </w:rPr>
        <w:t>misconceptions</w:t>
      </w:r>
      <w:r w:rsidRPr="004C6C53">
        <w:rPr>
          <w:rStyle w:val="StyleUnderline"/>
        </w:rPr>
        <w:t xml:space="preserve"> which could lead to a </w:t>
      </w:r>
      <w:r w:rsidRPr="004C6C53">
        <w:rPr>
          <w:rStyle w:val="Emphasis"/>
        </w:rPr>
        <w:t>serious miscalculation or crisis</w:t>
      </w:r>
      <w:r w:rsidRPr="004C6C53">
        <w:rPr>
          <w:sz w:val="14"/>
        </w:rPr>
        <w:t xml:space="preserve">” and “the nature of the [PLA] and the regime means that transparency will continue to be viewed as a potential vulnerability. This contributes to the likelihood of strategic misperceptions.”56 These assessments suggest strongly that seen from Canberra, China's rapidly increasing military capabilities and policies are threatening. Yet they also suggest that their destabilizing effects could be partially mitigated by expanded efforts by Beijing to improve the two states’ political relationship and enhance strategic trust through greater transparency and dialogue. JAPAN The dynamic between </w:t>
      </w:r>
      <w:r w:rsidRPr="004C6C53">
        <w:rPr>
          <w:rStyle w:val="StyleUnderline"/>
        </w:rPr>
        <w:t>Tokyo and Beijing evinces characteristics of</w:t>
      </w:r>
      <w:r w:rsidRPr="004C6C53">
        <w:rPr>
          <w:sz w:val="14"/>
        </w:rPr>
        <w:t xml:space="preserve"> both a type-1 logic—</w:t>
      </w:r>
      <w:r w:rsidRPr="004C6C53">
        <w:rPr>
          <w:rStyle w:val="StyleUnderline"/>
        </w:rPr>
        <w:t>an abstract security dilemma driven by mistrust</w:t>
      </w:r>
      <w:r w:rsidRPr="004C6C53">
        <w:rPr>
          <w:sz w:val="14"/>
        </w:rPr>
        <w:t xml:space="preserve"> about both sides’ possibly status quo intentions—</w:t>
      </w:r>
      <w:r w:rsidRPr="004C6C53">
        <w:rPr>
          <w:rStyle w:val="StyleUnderline"/>
        </w:rPr>
        <w:t>and</w:t>
      </w:r>
      <w:r w:rsidRPr="004C6C53">
        <w:rPr>
          <w:sz w:val="14"/>
        </w:rPr>
        <w:t xml:space="preserve"> a type-2 logic driven by a </w:t>
      </w:r>
      <w:r w:rsidRPr="004C6C53">
        <w:rPr>
          <w:rStyle w:val="StyleUnderline"/>
        </w:rPr>
        <w:t>perceived direct conflict of interest over material/territorial interests in the East China Sea</w:t>
      </w:r>
      <w:r w:rsidRPr="004C6C53">
        <w:rPr>
          <w:sz w:val="14"/>
        </w:rPr>
        <w:t>. An issue in bilateral relations for four decades, the latter has become an increasingly salient factor since the collision of a Chinese fishing trawler and a Japanese Coast Guard ship in September 2010. Although Japan's aging and declining population, less-than-robust economic growth, and severe fiscal conditions pose major obstacles to significantly increasing defense spending, Japan has nevertheless adopted measures aimed at enhancing its military capabilities so as to maximize efficiencies. Remarkably, despite these constraints, the administration of Prime Minister Abe managed to push through defense budget increases in 2013 and 2014, and it plans a cumulative increase of 5 percent by 2019.57 Japan's 2010 National Defense Program Guidelines (NDPG) adopted a new basic defense orientation known as “dynamic defense force” (</w:t>
      </w:r>
      <w:proofErr w:type="spellStart"/>
      <w:r w:rsidRPr="004C6C53">
        <w:rPr>
          <w:sz w:val="14"/>
        </w:rPr>
        <w:t>doteki</w:t>
      </w:r>
      <w:proofErr w:type="spellEnd"/>
      <w:r w:rsidRPr="004C6C53">
        <w:rPr>
          <w:sz w:val="14"/>
        </w:rPr>
        <w:t xml:space="preserve"> </w:t>
      </w:r>
      <w:proofErr w:type="spellStart"/>
      <w:r w:rsidRPr="004C6C53">
        <w:rPr>
          <w:sz w:val="14"/>
        </w:rPr>
        <w:t>boeiryoku</w:t>
      </w:r>
      <w:proofErr w:type="spellEnd"/>
      <w:r w:rsidRPr="004C6C53">
        <w:rPr>
          <w:sz w:val="14"/>
        </w:rPr>
        <w:t xml:space="preserve">), which entails a southwest shift of the SDF's force posture (to islands closer to China) and an increased emphasis on flexibility and highly mobile forces.58 Japan has made significant upgrades to its military capabilities, including the expansion of its fleet of Aegis destroyers by 50 percent (from 4 to 6 ships); increases in its fleets of submarines from 16 to 22 (the most since 1945) and its maritime patrol aircraft; the launching of 2 </w:t>
      </w:r>
      <w:proofErr w:type="spellStart"/>
      <w:r w:rsidRPr="004C6C53">
        <w:rPr>
          <w:sz w:val="14"/>
        </w:rPr>
        <w:t>Hyuga</w:t>
      </w:r>
      <w:proofErr w:type="spellEnd"/>
      <w:r w:rsidRPr="004C6C53">
        <w:rPr>
          <w:sz w:val="14"/>
        </w:rPr>
        <w:t>-class helicopter destroyers, with plans to build 2 still larger 22DDH destroyers; and construction of signal intelligence facilities, ballistic missile radar, and monitoring posts on or near its southwest islands. Some of these upgrades are driven by the growing missile threat posed by North Korea, but a number of recent trends are a direct response to China's military buildup. Ground Self-Defense Forces regional units based in Kyushu, in coordination with the Maritime Self-Defense Forces and Air Self-Defense Forces, hold exercises focused on responding to an invasion of offshore islands.59 Japan has also significantly enhanced the capabilities of its already robust Coast Guard.60 The 2013 NDPG reinforced the dynamic defense force concept, adding the term “joint” (</w:t>
      </w:r>
      <w:proofErr w:type="spellStart"/>
      <w:r w:rsidRPr="004C6C53">
        <w:rPr>
          <w:sz w:val="14"/>
        </w:rPr>
        <w:t>togo</w:t>
      </w:r>
      <w:proofErr w:type="spellEnd"/>
      <w:r w:rsidRPr="004C6C53">
        <w:rPr>
          <w:sz w:val="14"/>
        </w:rPr>
        <w:t xml:space="preserve">), and calls for Japan to build up future defense capabilities “to place priority on ensuring maritime and air superiority, which is the prerequisite for effective deterrence and response in various situations, including the defense posture buildup in the southwestern region.”61 Whether feasible or not, this call suggests that maintaining superiority over China is a primary objective. The 2013 five-year Midterm Defense Plan calls for 7 more destroyers, including 2 Aegis destroyers, bringing the aggregate total up to 54 (from 47) and the Aegis total to 8 from 6 (an effective doubling of Aegis firepower in less than a decade), and 28 F-35s. For the first time since 1945, Japan is also standing up a new amphibious force to be interoperable with U.S. Marines.62 The SDF and U.S. military have significantly expanded the number and frequency of regular joint exercises, such as Cope North and Red Flag-Alaska between the two air forces, amphibious and counteroffensive training aimed at enemy incursions and occupations of small islands (“Iron Fist”) and during the annual Yamasaki exercises, and Patriot missile training at Fort Bliss.63 In February 2005, Washington and Tokyo announced common strategic objectives and in 2006 announced major measures aimed at enhancing interoperability, collocating U.S. and Japanese bases in Japan, as well as expanding joint training and operations and missile defense cooperation.64 In 2013 Washington and Tokyo announced plans to revise the 1997 Guidelines for Defense Cooperation by the end of 2014 with the explicit objective of “expanding security and defense cooperation.”65 In addition to tightening links with Washington and Canberra, Tokyo has sought closer relations with other U.S. allies and partners. In 2011 Japan and South Korea called for a bilateral acquisition and cross-servicing agreement.66 Furthermore, during Keen Sword 2011—the largest joint naval drills between the U.S. and Japanese militaries—South Korea was invited to attend as an observer for the first time.67 In October 2008, Japan and India signed a joint security declaration stating that the two countries’ strategic partnership would become “an essential pillar for the future architecture of the region.”68 In the spring of 2014, the leaders of Australia and the Philippines expressed public support for the Abe administration's effort—achieved via a historic cabinet resolution on July 1—to “reinterpret” the war-renouncing Article 9 of Japan's constitution to enable Japan to exercise the United Nations–sanctioned right to collective self-defense.69 This development may herald significant changes to Japan's security policy posture in the Asia Pacific and beyond, the U.S. Japan security alliance, and Tokyo's security ties with U.S. security allies and partners. A major, if not </w:t>
      </w:r>
      <w:r w:rsidRPr="004C6C53">
        <w:rPr>
          <w:rStyle w:val="StyleUnderline"/>
        </w:rPr>
        <w:t>the primary, driver of Japan's efforts to enhance its military capabilities</w:t>
      </w:r>
      <w:r w:rsidRPr="004C6C53">
        <w:rPr>
          <w:sz w:val="14"/>
        </w:rPr>
        <w:t xml:space="preserve"> in recent years </w:t>
      </w:r>
      <w:r w:rsidRPr="004C6C53">
        <w:rPr>
          <w:rStyle w:val="StyleUnderline"/>
        </w:rPr>
        <w:t>appears to be a perceived growing threat from China. To</w:t>
      </w:r>
      <w:r w:rsidRPr="004C6C53">
        <w:rPr>
          <w:sz w:val="14"/>
        </w:rPr>
        <w:t xml:space="preserve"> Tokyo, this </w:t>
      </w:r>
      <w:r w:rsidRPr="004C6C53">
        <w:rPr>
          <w:rStyle w:val="Emphasis"/>
        </w:rPr>
        <w:t>threat perception is heavily influenced by Beijing's rapid military buildup</w:t>
      </w:r>
      <w:r w:rsidRPr="004C6C53">
        <w:rPr>
          <w:sz w:val="14"/>
        </w:rPr>
        <w:t>—b</w:t>
      </w:r>
      <w:r w:rsidRPr="004C6C53">
        <w:rPr>
          <w:rStyle w:val="StyleUnderline"/>
        </w:rPr>
        <w:t>oth its growing capabilities specifically and more general concerns about its strategic intention</w:t>
      </w:r>
      <w:r w:rsidRPr="004C6C53">
        <w:rPr>
          <w:sz w:val="14"/>
        </w:rPr>
        <w:t xml:space="preserve">s given the recent deterioration in political relations between the two countries and China's lack of military transparency. Yet the threat is not merely an abstract and future one. An increasingly salient factor in Japanese defense planners’ calculations is the manner in which China is asserting its claim to the </w:t>
      </w:r>
      <w:proofErr w:type="spellStart"/>
      <w:r w:rsidRPr="004C6C53">
        <w:rPr>
          <w:sz w:val="14"/>
        </w:rPr>
        <w:t>Senkaku</w:t>
      </w:r>
      <w:proofErr w:type="spellEnd"/>
      <w:r w:rsidRPr="004C6C53">
        <w:rPr>
          <w:sz w:val="14"/>
        </w:rPr>
        <w:t>/</w:t>
      </w:r>
      <w:proofErr w:type="spellStart"/>
      <w:r w:rsidRPr="004C6C53">
        <w:rPr>
          <w:sz w:val="14"/>
        </w:rPr>
        <w:t>Diaoyu</w:t>
      </w:r>
      <w:proofErr w:type="spellEnd"/>
      <w:r w:rsidRPr="004C6C53">
        <w:rPr>
          <w:sz w:val="14"/>
        </w:rPr>
        <w:t xml:space="preserve"> Islands in the East China Sea. As a testament to the role of China's rise and military buildup in driving important aspects of Japan's recent security policy shifts</w:t>
      </w:r>
      <w:r w:rsidRPr="004C6C53">
        <w:rPr>
          <w:rStyle w:val="StyleUnderline"/>
        </w:rPr>
        <w:t>, a recent internal ministry of defense document argued that the objective of Japan's southwest island chain strategy is “to maintain the military superiority of Japan and the United States over China in this region and have China abandon its ambition to pose a threat to the national interests of Japan and the United States.</w:t>
      </w:r>
      <w:r w:rsidRPr="004C6C53">
        <w:rPr>
          <w:sz w:val="14"/>
        </w:rPr>
        <w:t xml:space="preserve">”70 The assumption implicit in this stated objective is that by responding to China's buildup by enhancing their own military capabilities, the allies can increase their security and even convince China to back down. This way of thinking is consistent with the core tragedy of the security dilemma. Similarly, the 2010 NDPG cites China's increasing defense expenditures, rapid military modernization, expanding capabilities, and lack of military transparency as “matter[s] of concern for the region and the international community.”71 It calls for Japan to shift its force posture southwest to address an “SDF deployment vacuum.”72 Japan's 2011 defense white paper expresses concern about China's “assertive” behavior, its lack of military transparency, the size of its defense budget (which had increased 70 percent in the five years prior), and the pace of its ongoing military modernization.73 </w:t>
      </w:r>
      <w:r w:rsidRPr="004C6C53">
        <w:rPr>
          <w:rStyle w:val="StyleUnderline"/>
        </w:rPr>
        <w:t>Although China contends that its military buildup is “defensive,” Japan clearly sees it as directly threatening</w:t>
      </w:r>
      <w:r w:rsidRPr="004C6C53">
        <w:rPr>
          <w:sz w:val="14"/>
        </w:rPr>
        <w:t xml:space="preserve">. This perceptual disconnect was manifest in Defense Minister Toshimi Kitazawa's August 2011 comment about China's recently unveiled aircraft carrier—which China has repeatedly argued is “defensive,” dismissing foreign concerns as “completely unreasonable.”74 Kitazawa disagreed, stating, “As an aircraft carrier, it is of a highly maneuverable and offensive nature. We want China to explain the reasons why it needs it. … </w:t>
      </w:r>
      <w:r w:rsidRPr="004C6C53">
        <w:rPr>
          <w:rStyle w:val="StyleUnderline"/>
        </w:rPr>
        <w:t>There is no doubt that it will have a big impact on the region</w:t>
      </w:r>
      <w:r w:rsidRPr="004C6C53">
        <w:rPr>
          <w:sz w:val="14"/>
        </w:rPr>
        <w:t>.”75 Two months later, Democratic Party Prime Minister Yoshihiko Noda stated: “</w:t>
      </w:r>
      <w:r w:rsidRPr="004C6C53">
        <w:rPr>
          <w:rStyle w:val="StyleUnderline"/>
        </w:rPr>
        <w:t>Uncertainty regarding our security situation continues to grow</w:t>
      </w:r>
      <w:r w:rsidRPr="004C6C53">
        <w:rPr>
          <w:sz w:val="14"/>
        </w:rPr>
        <w:t xml:space="preserve"> [</w:t>
      </w:r>
      <w:proofErr w:type="spellStart"/>
      <w:r w:rsidRPr="004C6C53">
        <w:rPr>
          <w:sz w:val="14"/>
        </w:rPr>
        <w:t>futomeisa</w:t>
      </w:r>
      <w:proofErr w:type="spellEnd"/>
      <w:r w:rsidRPr="004C6C53">
        <w:rPr>
          <w:sz w:val="14"/>
        </w:rPr>
        <w:t xml:space="preserve"> wo </w:t>
      </w:r>
      <w:proofErr w:type="spellStart"/>
      <w:r w:rsidRPr="004C6C53">
        <w:rPr>
          <w:sz w:val="14"/>
        </w:rPr>
        <w:t>mashiteorimasu</w:t>
      </w:r>
      <w:proofErr w:type="spellEnd"/>
      <w:r w:rsidRPr="004C6C53">
        <w:rPr>
          <w:sz w:val="14"/>
        </w:rPr>
        <w:t>] due to [… North Korea …] and repeated and frequent maritime activities of China in the seas around Japan.”76 In November 2012, Defense Minister Satoshi Morimoto explicitly linked his call for a revision of the U.S.-Japan Guidelines to the perceived China threat.77</w:t>
      </w:r>
    </w:p>
    <w:p w:rsidR="00F46829" w:rsidRPr="004C6C53" w:rsidRDefault="00F46829" w:rsidP="00F46829"/>
    <w:p w:rsidR="00F46829" w:rsidRPr="004C6C53" w:rsidRDefault="00077E9F" w:rsidP="003B6176">
      <w:pPr>
        <w:pStyle w:val="Heading2"/>
        <w:rPr>
          <w:rFonts w:cs="Arial"/>
        </w:rPr>
      </w:pPr>
      <w:proofErr w:type="spellStart"/>
      <w:r w:rsidRPr="004C6C53">
        <w:rPr>
          <w:rFonts w:cs="Arial"/>
        </w:rPr>
        <w:t>t</w:t>
      </w:r>
      <w:r w:rsidR="00F46829" w:rsidRPr="004C6C53">
        <w:rPr>
          <w:rFonts w:cs="Arial"/>
        </w:rPr>
        <w:t>aiwan</w:t>
      </w:r>
      <w:proofErr w:type="spellEnd"/>
    </w:p>
    <w:p w:rsidR="003B6176" w:rsidRPr="004C6C53" w:rsidRDefault="003B6176" w:rsidP="003B6176">
      <w:pPr>
        <w:pStyle w:val="Heading3"/>
        <w:rPr>
          <w:rFonts w:cs="Arial"/>
        </w:rPr>
      </w:pPr>
      <w:r w:rsidRPr="004C6C53">
        <w:rPr>
          <w:rFonts w:cs="Arial"/>
        </w:rPr>
        <w:t>1nc</w:t>
      </w:r>
    </w:p>
    <w:p w:rsidR="00F46829" w:rsidRPr="004C6C53" w:rsidRDefault="00F46829" w:rsidP="00F46829">
      <w:pPr>
        <w:pStyle w:val="Heading4"/>
        <w:rPr>
          <w:rFonts w:cs="Arial"/>
        </w:rPr>
      </w:pPr>
      <w:r w:rsidRPr="004C6C53">
        <w:rPr>
          <w:rFonts w:cs="Arial"/>
        </w:rPr>
        <w:t>Military reforms antagonize Taiwan, cause cyberattacks, and increase Xi’s power</w:t>
      </w:r>
    </w:p>
    <w:p w:rsidR="00F46829" w:rsidRPr="004C6C53" w:rsidRDefault="00F46829" w:rsidP="00F46829">
      <w:pPr>
        <w:rPr>
          <w:b/>
        </w:rPr>
      </w:pPr>
      <w:r w:rsidRPr="004C6C53">
        <w:rPr>
          <w:b/>
        </w:rPr>
        <w:t xml:space="preserve">Lin, 2016 </w:t>
      </w:r>
    </w:p>
    <w:p w:rsidR="00F46829" w:rsidRPr="004C6C53" w:rsidRDefault="00F46829" w:rsidP="00F46829">
      <w:pPr>
        <w:rPr>
          <w:sz w:val="16"/>
        </w:rPr>
      </w:pPr>
      <w:r w:rsidRPr="004C6C53">
        <w:rPr>
          <w:sz w:val="16"/>
        </w:rPr>
        <w:t xml:space="preserve">(Ying Yu, March 7, Adjunct Associate Professor in the International Affairs&amp; Diplomacy Program at Ming </w:t>
      </w:r>
      <w:proofErr w:type="spellStart"/>
      <w:r w:rsidRPr="004C6C53">
        <w:rPr>
          <w:sz w:val="16"/>
        </w:rPr>
        <w:t>Chuan</w:t>
      </w:r>
      <w:proofErr w:type="spellEnd"/>
      <w:r w:rsidRPr="004C6C53">
        <w:rPr>
          <w:sz w:val="16"/>
        </w:rPr>
        <w:t xml:space="preserve"> University, thediplomat.com/2016/03/the-implications-of-chinas-military-reforms/)//cb</w:t>
      </w:r>
    </w:p>
    <w:p w:rsidR="006E5984" w:rsidRPr="00821637" w:rsidRDefault="00F46829" w:rsidP="006E5984">
      <w:pPr>
        <w:rPr>
          <w:rStyle w:val="StyleUnderline"/>
        </w:rPr>
      </w:pPr>
      <w:r w:rsidRPr="004C6C53">
        <w:rPr>
          <w:sz w:val="16"/>
        </w:rPr>
        <w:t xml:space="preserve">Implications for the Region The establishment of battle zones in place of military regions thus represents a shift in the operational thinking of the PLA and a departure from the army-dominated force structure, which is often compared to a dog with a tail too big to wag. </w:t>
      </w:r>
      <w:r w:rsidRPr="004C6C53">
        <w:rPr>
          <w:rStyle w:val="StyleUnderline"/>
        </w:rPr>
        <w:t>What is to come instead is an elite and highly flexible force with integrated joint operations capability. Now that Xi has greater control over the military, the military diplomacy function of the PLA could be put to better use</w:t>
      </w:r>
      <w:r w:rsidRPr="004C6C53">
        <w:rPr>
          <w:sz w:val="16"/>
        </w:rPr>
        <w:t xml:space="preserve">. Besides the old-school tactics of verbal attack and saber-rattling, as seen in the 1996 Taiwan Strait Crisis, the </w:t>
      </w:r>
      <w:r w:rsidRPr="004C6C53">
        <w:rPr>
          <w:rStyle w:val="StyleUnderline"/>
        </w:rPr>
        <w:t>expansion of the PLA’s presence could well be used as bargaining chips in international politics. By using the PLA externally as a means for military deterrence</w:t>
      </w:r>
      <w:r w:rsidRPr="004C6C53">
        <w:rPr>
          <w:sz w:val="16"/>
        </w:rPr>
        <w:t>, in modern gunboat diplomacy for instance, or</w:t>
      </w:r>
      <w:r w:rsidRPr="004C6C53">
        <w:rPr>
          <w:rStyle w:val="StyleUnderline"/>
        </w:rPr>
        <w:t xml:space="preserve"> as a gateway for making contributions to the international community, Xi should feel more at ease in his application of the well-known carrot-and-stick approach. Another</w:t>
      </w:r>
      <w:r w:rsidRPr="004C6C53">
        <w:rPr>
          <w:sz w:val="16"/>
        </w:rPr>
        <w:t xml:space="preserve"> obvious </w:t>
      </w:r>
      <w:r w:rsidRPr="004C6C53">
        <w:rPr>
          <w:rStyle w:val="StyleUnderline"/>
        </w:rPr>
        <w:t>change in</w:t>
      </w:r>
      <w:r w:rsidRPr="004C6C53">
        <w:rPr>
          <w:sz w:val="16"/>
        </w:rPr>
        <w:t xml:space="preserve"> the </w:t>
      </w:r>
      <w:r w:rsidRPr="004C6C53">
        <w:rPr>
          <w:rStyle w:val="StyleUnderline"/>
        </w:rPr>
        <w:t>PLA’s</w:t>
      </w:r>
      <w:r w:rsidRPr="004C6C53">
        <w:rPr>
          <w:sz w:val="16"/>
        </w:rPr>
        <w:t xml:space="preserve"> </w:t>
      </w:r>
      <w:r w:rsidRPr="004C6C53">
        <w:rPr>
          <w:rStyle w:val="StyleUnderline"/>
        </w:rPr>
        <w:t>structure after</w:t>
      </w:r>
      <w:r w:rsidRPr="004C6C53">
        <w:rPr>
          <w:sz w:val="16"/>
        </w:rPr>
        <w:t xml:space="preserve"> the </w:t>
      </w:r>
      <w:r w:rsidRPr="004C6C53">
        <w:rPr>
          <w:rStyle w:val="StyleUnderline"/>
        </w:rPr>
        <w:t>reforms is</w:t>
      </w:r>
      <w:r w:rsidRPr="004C6C53">
        <w:rPr>
          <w:sz w:val="16"/>
        </w:rPr>
        <w:t xml:space="preserve"> the </w:t>
      </w:r>
      <w:r w:rsidRPr="004C6C53">
        <w:rPr>
          <w:rStyle w:val="StyleUnderline"/>
        </w:rPr>
        <w:t>integration of foreign intelligence capabilities</w:t>
      </w:r>
      <w:r w:rsidRPr="004C6C53">
        <w:rPr>
          <w:sz w:val="16"/>
        </w:rPr>
        <w:t xml:space="preserve">. Foreign intelligence was formerly the responsibility of the second and third departments of GSD, which handled human intelligence and electronic and Internet intelligence, respectively. Now the </w:t>
      </w:r>
      <w:r w:rsidRPr="004C6C53">
        <w:rPr>
          <w:rStyle w:val="StyleUnderline"/>
        </w:rPr>
        <w:t>job has been re-assigned to army-led units</w:t>
      </w:r>
      <w:r w:rsidRPr="004C6C53">
        <w:rPr>
          <w:sz w:val="16"/>
        </w:rPr>
        <w:t xml:space="preserve">, the Rocket Force and SSF, </w:t>
      </w:r>
      <w:r w:rsidRPr="004C6C53">
        <w:rPr>
          <w:rStyle w:val="StyleUnderline"/>
        </w:rPr>
        <w:t xml:space="preserve">in what amounts to an </w:t>
      </w:r>
      <w:r w:rsidRPr="004C6C53">
        <w:rPr>
          <w:rStyle w:val="Emphasis"/>
        </w:rPr>
        <w:t>integration of intelligence</w:t>
      </w:r>
      <w:r w:rsidRPr="004C6C53">
        <w:rPr>
          <w:rStyle w:val="StyleUnderline"/>
        </w:rPr>
        <w:t xml:space="preserve"> resources</w:t>
      </w:r>
      <w:r w:rsidRPr="004C6C53">
        <w:rPr>
          <w:sz w:val="16"/>
        </w:rPr>
        <w:t xml:space="preserve">. What’s noteworthy is that the Liaison Department of the GPD and GAD have their own intelligence-gathering units. Along with the extensive restructuring of GPD and GAD, the intelligence units under the two general departments could be merged into SSF, which would signify a reshuffle of the intelligence community. If the CMC is in the future to have intelligence units that directly report to it in a way similar to the Defense Intelligence Agency (DIA) of the U.S. or Russia’s GRU (Main Intelligence Directorate), it will symbolize a further integration of China’s foreign intelligence capabilities. </w:t>
      </w:r>
      <w:r w:rsidRPr="004C6C53">
        <w:rPr>
          <w:rStyle w:val="StyleUnderline"/>
        </w:rPr>
        <w:t>In</w:t>
      </w:r>
      <w:r w:rsidRPr="004C6C53">
        <w:rPr>
          <w:sz w:val="16"/>
        </w:rPr>
        <w:t xml:space="preserve"> the </w:t>
      </w:r>
      <w:r w:rsidRPr="004C6C53">
        <w:rPr>
          <w:rStyle w:val="StyleUnderline"/>
        </w:rPr>
        <w:t>restructuring</w:t>
      </w:r>
      <w:r w:rsidRPr="004C6C53">
        <w:rPr>
          <w:sz w:val="16"/>
        </w:rPr>
        <w:t xml:space="preserve"> of the </w:t>
      </w:r>
      <w:r w:rsidRPr="004C6C53">
        <w:rPr>
          <w:rStyle w:val="StyleUnderline"/>
        </w:rPr>
        <w:t>second and third departments of GSF</w:t>
      </w:r>
      <w:r w:rsidRPr="004C6C53">
        <w:rPr>
          <w:sz w:val="16"/>
        </w:rPr>
        <w:t xml:space="preserve">, it should be noted that </w:t>
      </w:r>
      <w:r w:rsidRPr="004C6C53">
        <w:rPr>
          <w:rStyle w:val="StyleUnderline"/>
        </w:rPr>
        <w:t>the latter used to control</w:t>
      </w:r>
      <w:r w:rsidRPr="004C6C53">
        <w:rPr>
          <w:sz w:val="16"/>
        </w:rPr>
        <w:t xml:space="preserve"> the </w:t>
      </w:r>
      <w:r w:rsidRPr="004C6C53">
        <w:rPr>
          <w:rStyle w:val="StyleUnderline"/>
        </w:rPr>
        <w:t xml:space="preserve">majority of </w:t>
      </w:r>
      <w:r w:rsidRPr="004C6C53">
        <w:rPr>
          <w:sz w:val="16"/>
        </w:rPr>
        <w:t xml:space="preserve">the </w:t>
      </w:r>
      <w:r w:rsidRPr="004C6C53">
        <w:rPr>
          <w:rStyle w:val="StyleUnderline"/>
        </w:rPr>
        <w:t>components of China’s cyber force</w:t>
      </w:r>
      <w:r w:rsidRPr="004C6C53">
        <w:rPr>
          <w:sz w:val="16"/>
        </w:rPr>
        <w:t xml:space="preserve">, which is </w:t>
      </w:r>
      <w:r w:rsidRPr="004C6C53">
        <w:rPr>
          <w:rStyle w:val="StyleUnderline"/>
        </w:rPr>
        <w:t>mainly devoted to computer hacking</w:t>
      </w:r>
      <w:r w:rsidRPr="004C6C53">
        <w:rPr>
          <w:sz w:val="16"/>
        </w:rPr>
        <w:t xml:space="preserve">, while the former specializes in human intelligence and intelligence analysis. If the two departments are to merge, </w:t>
      </w:r>
      <w:r w:rsidRPr="004C6C53">
        <w:rPr>
          <w:rStyle w:val="StyleUnderline"/>
        </w:rPr>
        <w:t xml:space="preserve">the </w:t>
      </w:r>
      <w:r w:rsidRPr="004C6C53">
        <w:rPr>
          <w:rStyle w:val="Emphasis"/>
        </w:rPr>
        <w:t>attacks</w:t>
      </w:r>
      <w:r w:rsidRPr="004C6C53">
        <w:rPr>
          <w:rStyle w:val="StyleUnderline"/>
        </w:rPr>
        <w:t xml:space="preserve"> launched by the </w:t>
      </w:r>
      <w:r w:rsidRPr="004C6C53">
        <w:rPr>
          <w:rStyle w:val="Emphasis"/>
        </w:rPr>
        <w:t>cyber force</w:t>
      </w:r>
      <w:r w:rsidRPr="004C6C53">
        <w:rPr>
          <w:rStyle w:val="StyleUnderline"/>
        </w:rPr>
        <w:t xml:space="preserve"> would become even more ferocious</w:t>
      </w:r>
      <w:r w:rsidRPr="004C6C53">
        <w:rPr>
          <w:sz w:val="16"/>
        </w:rPr>
        <w:t xml:space="preserve">. For example, the </w:t>
      </w:r>
      <w:r w:rsidRPr="004C6C53">
        <w:rPr>
          <w:rStyle w:val="StyleUnderline"/>
        </w:rPr>
        <w:t>advanced persistent threat technique commonly used by the cyber force depends heavily upon information about a specific target</w:t>
      </w:r>
      <w:r w:rsidRPr="004C6C53">
        <w:rPr>
          <w:sz w:val="16"/>
        </w:rPr>
        <w:t xml:space="preserve"> such as his or her personal data, circle of friends, and reading habits. Acquiring this information is not what a computer hacker excels at. So the </w:t>
      </w:r>
      <w:r w:rsidRPr="004C6C53">
        <w:rPr>
          <w:rStyle w:val="StyleUnderline"/>
        </w:rPr>
        <w:t xml:space="preserve">integration of intelligence resources will only encourage China’s cyber force to be </w:t>
      </w:r>
      <w:r w:rsidRPr="004C6C53">
        <w:rPr>
          <w:rStyle w:val="Emphasis"/>
        </w:rPr>
        <w:t>more aggressive</w:t>
      </w:r>
      <w:r w:rsidRPr="004C6C53">
        <w:rPr>
          <w:rStyle w:val="StyleUnderline"/>
        </w:rPr>
        <w:t xml:space="preserve"> toward target countries like </w:t>
      </w:r>
      <w:r w:rsidRPr="004C6C53">
        <w:rPr>
          <w:rStyle w:val="Emphasis"/>
        </w:rPr>
        <w:t>Taiwan</w:t>
      </w:r>
      <w:r w:rsidRPr="004C6C53">
        <w:rPr>
          <w:rStyle w:val="StyleUnderline"/>
        </w:rPr>
        <w:t xml:space="preserve">. </w:t>
      </w:r>
      <w:r w:rsidRPr="004C6C53">
        <w:rPr>
          <w:sz w:val="16"/>
        </w:rPr>
        <w:t xml:space="preserve">Taiwan’s Response Regarding the potential military threat that China’s five new battle zones might pose to Taiwan, Taipei needs to pay special attention to the PLA troops in the East and South battle zones. Considering the escalation of tensions in the East and South China Seas in recent years, the </w:t>
      </w:r>
      <w:r w:rsidRPr="004C6C53">
        <w:rPr>
          <w:rStyle w:val="StyleUnderline"/>
        </w:rPr>
        <w:t>East and South battle zones</w:t>
      </w:r>
      <w:r w:rsidRPr="004C6C53">
        <w:rPr>
          <w:sz w:val="16"/>
        </w:rPr>
        <w:t xml:space="preserve">, which are upgrading combat strength through their focus on integrated joint operations, </w:t>
      </w:r>
      <w:r w:rsidRPr="004C6C53">
        <w:rPr>
          <w:rStyle w:val="StyleUnderline"/>
        </w:rPr>
        <w:t>will become an increasing threat to Taiwan and other Asia-Pacific nations</w:t>
      </w:r>
      <w:r w:rsidRPr="004C6C53">
        <w:rPr>
          <w:sz w:val="16"/>
        </w:rPr>
        <w:t xml:space="preserve">. As is often the case, </w:t>
      </w:r>
      <w:r w:rsidRPr="004C6C53">
        <w:rPr>
          <w:rStyle w:val="StyleUnderline"/>
        </w:rPr>
        <w:t xml:space="preserve">when faced with internal instability, China will seek to </w:t>
      </w:r>
      <w:r w:rsidRPr="004C6C53">
        <w:rPr>
          <w:rStyle w:val="Emphasis"/>
        </w:rPr>
        <w:t>shift its internal problems</w:t>
      </w:r>
      <w:r w:rsidRPr="004C6C53">
        <w:rPr>
          <w:rStyle w:val="StyleUnderline"/>
        </w:rPr>
        <w:t xml:space="preserve"> onto other countries by playing tough on the world stage. Taiwan and other countries in the region should be prepared.</w:t>
      </w:r>
    </w:p>
    <w:p w:rsidR="006E5984" w:rsidRPr="004C6C53" w:rsidRDefault="006E5984" w:rsidP="00223AE9"/>
    <w:p w:rsidR="006E5984" w:rsidRPr="004C6C53" w:rsidRDefault="006E5984" w:rsidP="00223AE9"/>
    <w:p w:rsidR="006E5984" w:rsidRPr="004C6C53" w:rsidRDefault="006E5984" w:rsidP="00F46829">
      <w:pPr>
        <w:pStyle w:val="Heading1"/>
        <w:rPr>
          <w:rFonts w:cs="Arial"/>
        </w:rPr>
      </w:pPr>
    </w:p>
    <w:p w:rsidR="00F46829" w:rsidRPr="004C6C53" w:rsidRDefault="00223AE9" w:rsidP="00F46829">
      <w:pPr>
        <w:pStyle w:val="Heading1"/>
        <w:rPr>
          <w:rFonts w:cs="Arial"/>
        </w:rPr>
      </w:pPr>
      <w:r>
        <w:rPr>
          <w:rFonts w:cs="Arial"/>
        </w:rPr>
        <w:t>!!!</w:t>
      </w:r>
      <w:r w:rsidR="00077E9F" w:rsidRPr="004C6C53">
        <w:rPr>
          <w:rFonts w:cs="Arial"/>
        </w:rPr>
        <w:t>aff answers</w:t>
      </w:r>
      <w:r>
        <w:rPr>
          <w:rFonts w:cs="Arial"/>
        </w:rPr>
        <w:t>!!!</w:t>
      </w:r>
    </w:p>
    <w:p w:rsidR="003B11D1" w:rsidRPr="004C6C53" w:rsidRDefault="003B11D1" w:rsidP="003B11D1">
      <w:pPr>
        <w:pStyle w:val="Heading1"/>
        <w:rPr>
          <w:rFonts w:cs="Arial"/>
        </w:rPr>
      </w:pPr>
      <w:r w:rsidRPr="004C6C53">
        <w:rPr>
          <w:rFonts w:cs="Arial"/>
        </w:rPr>
        <w:t>uniqueness</w:t>
      </w:r>
    </w:p>
    <w:p w:rsidR="003B11D1" w:rsidRPr="004C6C53" w:rsidRDefault="003B11D1" w:rsidP="003B11D1">
      <w:pPr>
        <w:pStyle w:val="Heading2"/>
        <w:rPr>
          <w:rFonts w:cs="Arial"/>
        </w:rPr>
      </w:pPr>
      <w:r w:rsidRPr="004C6C53">
        <w:rPr>
          <w:rFonts w:cs="Arial"/>
        </w:rPr>
        <w:t xml:space="preserve">econ reforms </w:t>
      </w:r>
    </w:p>
    <w:p w:rsidR="003B11D1" w:rsidRPr="004C6C53" w:rsidRDefault="003B11D1" w:rsidP="003B11D1"/>
    <w:p w:rsidR="003B11D1" w:rsidRPr="004C6C53" w:rsidRDefault="003B11D1" w:rsidP="003B11D1">
      <w:pPr>
        <w:pStyle w:val="Heading3"/>
        <w:rPr>
          <w:rFonts w:cs="Arial"/>
        </w:rPr>
      </w:pPr>
      <w:r w:rsidRPr="004C6C53">
        <w:rPr>
          <w:rFonts w:cs="Arial"/>
        </w:rPr>
        <w:t>passing now</w:t>
      </w:r>
    </w:p>
    <w:p w:rsidR="003B11D1" w:rsidRPr="004C6C53" w:rsidRDefault="003B11D1" w:rsidP="003B11D1"/>
    <w:p w:rsidR="003B11D1" w:rsidRPr="004C6C53" w:rsidRDefault="003B11D1" w:rsidP="003B11D1">
      <w:pPr>
        <w:pStyle w:val="Heading4"/>
        <w:rPr>
          <w:rFonts w:cs="Arial"/>
        </w:rPr>
      </w:pPr>
      <w:r w:rsidRPr="004C6C53">
        <w:rPr>
          <w:rFonts w:cs="Arial"/>
        </w:rPr>
        <w:t xml:space="preserve">Economic reform </w:t>
      </w:r>
      <w:r w:rsidRPr="004C6C53">
        <w:rPr>
          <w:rFonts w:cs="Arial"/>
          <w:u w:val="single"/>
        </w:rPr>
        <w:t>will pass now</w:t>
      </w:r>
      <w:r w:rsidRPr="004C6C53">
        <w:rPr>
          <w:rFonts w:cs="Arial"/>
        </w:rPr>
        <w:t xml:space="preserve"> </w:t>
      </w:r>
    </w:p>
    <w:p w:rsidR="003B11D1" w:rsidRPr="004C6C53" w:rsidRDefault="003B11D1" w:rsidP="003B11D1">
      <w:r w:rsidRPr="004C6C53">
        <w:rPr>
          <w:b/>
        </w:rPr>
        <w:t>Wang 6/6</w:t>
      </w:r>
      <w:r w:rsidRPr="004C6C53">
        <w:t xml:space="preserve">/16 --- Editor in Chief of the South China Morning Post (Wang </w:t>
      </w:r>
      <w:proofErr w:type="spellStart"/>
      <w:r w:rsidRPr="004C6C53">
        <w:t>Xiangwei</w:t>
      </w:r>
      <w:proofErr w:type="spellEnd"/>
      <w:r w:rsidRPr="004C6C53">
        <w:t xml:space="preserve">, 6-6-2016, "Xi Jinping’s supply-side plan now the genuine article of economic reform for China" South China Morning Post, 6-20-2016, </w:t>
      </w:r>
      <w:hyperlink r:id="rId44" w:history="1">
        <w:r w:rsidRPr="004C6C53">
          <w:rPr>
            <w:rStyle w:val="Hyperlink"/>
          </w:rPr>
          <w:t>http://www.scmp.com/news/china/policies-politics/article/1945530/xi-jinpings-supply-side-plan-now-genuine-article)//jonah</w:t>
        </w:r>
      </w:hyperlink>
    </w:p>
    <w:p w:rsidR="003B11D1" w:rsidRPr="004C6C53" w:rsidRDefault="003B11D1" w:rsidP="003B11D1">
      <w:pPr>
        <w:rPr>
          <w:sz w:val="14"/>
        </w:rPr>
      </w:pPr>
      <w:r w:rsidRPr="004C6C53">
        <w:rPr>
          <w:rStyle w:val="StyleUnderline"/>
        </w:rPr>
        <w:t>Who is in charge of the Chinese economy</w:t>
      </w:r>
      <w:r w:rsidRPr="004C6C53">
        <w:rPr>
          <w:sz w:val="14"/>
        </w:rPr>
        <w:t>? If there were still any lingering doubts over this key question among overseas investors, they should have been removed after the publication of two significant long pieces in People’s Daily last week. On Monday, the mouthpiece controlled by the Communist Party’s Central Committee carried a long question and answer “interview” with an unnamed “authoritative” source, repudiating the country’s debt-</w:t>
      </w:r>
      <w:proofErr w:type="spellStart"/>
      <w:r w:rsidRPr="004C6C53">
        <w:rPr>
          <w:sz w:val="14"/>
        </w:rPr>
        <w:t>fuelled</w:t>
      </w:r>
      <w:proofErr w:type="spellEnd"/>
      <w:r w:rsidRPr="004C6C53">
        <w:rPr>
          <w:sz w:val="14"/>
        </w:rPr>
        <w:t xml:space="preserve"> growth policies. On Tuesday, it published the text of a long </w:t>
      </w:r>
      <w:r w:rsidRPr="004C6C53">
        <w:rPr>
          <w:rStyle w:val="StyleUnderline"/>
        </w:rPr>
        <w:t xml:space="preserve">speech by President </w:t>
      </w:r>
      <w:r w:rsidRPr="004C6C53">
        <w:rPr>
          <w:rStyle w:val="Emphasis"/>
        </w:rPr>
        <w:t>Xi</w:t>
      </w:r>
      <w:r w:rsidRPr="004C6C53">
        <w:rPr>
          <w:rStyle w:val="StyleUnderline"/>
        </w:rPr>
        <w:t xml:space="preserve"> Jinping expounding his </w:t>
      </w:r>
      <w:r w:rsidRPr="004C6C53">
        <w:rPr>
          <w:rStyle w:val="Emphasis"/>
        </w:rPr>
        <w:t>hallmark economic policy</w:t>
      </w:r>
      <w:r w:rsidRPr="004C6C53">
        <w:rPr>
          <w:rStyle w:val="StyleUnderline"/>
        </w:rPr>
        <w:t xml:space="preserve"> which focused on supply-side structural reforms</w:t>
      </w:r>
      <w:r w:rsidRPr="004C6C53">
        <w:rPr>
          <w:sz w:val="14"/>
        </w:rPr>
        <w:t xml:space="preserve"> – 20,000 words in all that occupied two pages in the newspaper. Xi gave the speech to top Chinese officials back in January, but the </w:t>
      </w:r>
      <w:r w:rsidRPr="004C6C53">
        <w:rPr>
          <w:rStyle w:val="StyleUnderline"/>
        </w:rPr>
        <w:t xml:space="preserve">timing of the publication sent an </w:t>
      </w:r>
      <w:r w:rsidRPr="004C6C53">
        <w:rPr>
          <w:rStyle w:val="Emphasis"/>
        </w:rPr>
        <w:t>unmistakable message</w:t>
      </w:r>
      <w:r w:rsidRPr="004C6C53">
        <w:rPr>
          <w:sz w:val="14"/>
        </w:rPr>
        <w:t xml:space="preserve">. Taken together, the articles signal that </w:t>
      </w:r>
      <w:r w:rsidRPr="004C6C53">
        <w:rPr>
          <w:rStyle w:val="StyleUnderline"/>
        </w:rPr>
        <w:t xml:space="preserve">Xi has decided to take the </w:t>
      </w:r>
      <w:r w:rsidRPr="004C6C53">
        <w:rPr>
          <w:rStyle w:val="Emphasis"/>
        </w:rPr>
        <w:t>driver’s seat to steer China’s economy</w:t>
      </w:r>
      <w:r w:rsidRPr="004C6C53">
        <w:rPr>
          <w:rStyle w:val="StyleUnderline"/>
        </w:rPr>
        <w:t xml:space="preserve"> at a time when there are intense internal debates among officials over its overall direction</w:t>
      </w:r>
      <w:r w:rsidRPr="004C6C53">
        <w:rPr>
          <w:sz w:val="14"/>
        </w:rPr>
        <w:t xml:space="preserve"> – namely whether to continue to resort to the old ways of deploying massive stimulus resulting in overproduction and high debt levels, or to undertake painful restructuring to reduce overcapacity and close down “zombie” enterprises. The Monday interview was particularly pointed as it </w:t>
      </w:r>
      <w:r w:rsidRPr="004C6C53">
        <w:rPr>
          <w:rStyle w:val="StyleUnderline"/>
        </w:rPr>
        <w:t>urged officials to dispense with the fantasy of stimulating the economy through monetary easing and warned that the country’s soaring debt levels could lead to “</w:t>
      </w:r>
      <w:r w:rsidRPr="004C6C53">
        <w:rPr>
          <w:rStyle w:val="Emphasis"/>
        </w:rPr>
        <w:t>systemic financial risks</w:t>
      </w:r>
      <w:r w:rsidRPr="004C6C53">
        <w:rPr>
          <w:rStyle w:val="StyleUnderline"/>
        </w:rPr>
        <w:t xml:space="preserve">” and </w:t>
      </w:r>
      <w:r w:rsidRPr="004C6C53">
        <w:rPr>
          <w:rStyle w:val="Emphasis"/>
        </w:rPr>
        <w:t>negative growth</w:t>
      </w:r>
      <w:r w:rsidRPr="004C6C53">
        <w:rPr>
          <w:sz w:val="14"/>
        </w:rPr>
        <w:t xml:space="preserve">. This largely repudiated what Premier Li Keqiang and his cabinet have been doing over the past two years – using high leverage to boost the real estate and stock markets to support economic growth. The article is thought to have been initiated by Liu He, one of Xi’s top economic advisors, and approved by the president himself. The decision to publish it appeared to be prompted by ­first-quarter economic data which showed the country released a record 4.6 trillion yuan (HK$5.5 trillion) worth of bank credit, exceeding even the ­4 trillion yuan released in early 2009 during the financial crisis. At that time, then-premier Wen </w:t>
      </w:r>
      <w:proofErr w:type="spellStart"/>
      <w:r w:rsidRPr="004C6C53">
        <w:rPr>
          <w:sz w:val="14"/>
        </w:rPr>
        <w:t>Jiabao</w:t>
      </w:r>
      <w:proofErr w:type="spellEnd"/>
      <w:r w:rsidRPr="004C6C53">
        <w:rPr>
          <w:sz w:val="14"/>
        </w:rPr>
        <w:t xml:space="preserve"> turned on the money tap to support economic growth but that greatly worsened China’s industrial overcapacity. Although Li has repeatedly said his cabinet will not resort to a massive stimulus plan to support growth, the soaring bank lending and debt levels have heightened worries. The dangerous cost of China’s debt-</w:t>
      </w:r>
      <w:proofErr w:type="spellStart"/>
      <w:r w:rsidRPr="004C6C53">
        <w:rPr>
          <w:sz w:val="14"/>
        </w:rPr>
        <w:t>fuelled</w:t>
      </w:r>
      <w:proofErr w:type="spellEnd"/>
      <w:r w:rsidRPr="004C6C53">
        <w:rPr>
          <w:sz w:val="14"/>
        </w:rPr>
        <w:t xml:space="preserve"> growth: delays to much-needed structural reforms More importantly, </w:t>
      </w:r>
      <w:r w:rsidRPr="004C6C53">
        <w:rPr>
          <w:rStyle w:val="StyleUnderline"/>
        </w:rPr>
        <w:t>the escalating lending threatens to derail Xi’s supply-side reforms which are aimed at forcing closures and mergers of enterprises in the steel, coal and metals industries with huge overcapacity</w:t>
      </w:r>
      <w:r w:rsidRPr="004C6C53">
        <w:rPr>
          <w:sz w:val="14"/>
        </w:rPr>
        <w:t xml:space="preserve">. Indeed, recent reports have suggested that since the significant increase in money supply, many of the steel and iron enterprises targeted for closure have restarted production and some have even announced expansion plans following the rebound in steel and iron ore prices. The two articles suggested </w:t>
      </w:r>
      <w:r w:rsidRPr="004C6C53">
        <w:rPr>
          <w:rStyle w:val="StyleUnderline"/>
        </w:rPr>
        <w:t xml:space="preserve">that </w:t>
      </w:r>
      <w:r w:rsidRPr="004C6C53">
        <w:rPr>
          <w:rStyle w:val="Emphasis"/>
        </w:rPr>
        <w:t>Xi appeared determined</w:t>
      </w:r>
      <w:r w:rsidRPr="004C6C53">
        <w:rPr>
          <w:rStyle w:val="StyleUnderline"/>
        </w:rPr>
        <w:t xml:space="preserve"> to bet on painful restructuring instead of seeking short but unsustainable growth</w:t>
      </w:r>
      <w:r w:rsidRPr="004C6C53">
        <w:rPr>
          <w:sz w:val="14"/>
        </w:rPr>
        <w:t xml:space="preserve">, something that Chinese leaders have said repeatedly over the past few decades but have made little progress in achieving. As some economists have pointed out, </w:t>
      </w:r>
      <w:r w:rsidRPr="004C6C53">
        <w:rPr>
          <w:rStyle w:val="Emphasis"/>
        </w:rPr>
        <w:t>Xi’s emphasis on supply-side reforms</w:t>
      </w:r>
      <w:r w:rsidRPr="004C6C53">
        <w:rPr>
          <w:rStyle w:val="StyleUnderline"/>
        </w:rPr>
        <w:t xml:space="preserve"> is part of a global trend and also </w:t>
      </w:r>
      <w:r w:rsidRPr="004C6C53">
        <w:rPr>
          <w:rStyle w:val="Emphasis"/>
        </w:rPr>
        <w:t>reflects his political aim</w:t>
      </w:r>
      <w:r w:rsidRPr="004C6C53">
        <w:rPr>
          <w:rStyle w:val="StyleUnderline"/>
        </w:rPr>
        <w:t xml:space="preserve"> to put more pressure on vested interest groups, including local officials and state-owned enterprises after his harsh crackdown on rampant official corruption. </w:t>
      </w:r>
      <w:r w:rsidRPr="004C6C53">
        <w:rPr>
          <w:sz w:val="14"/>
        </w:rPr>
        <w:t xml:space="preserve">Indeed, to push through Xi’s reforms means that many “zombie” enterprises will be forced to close down, which could contribute to unemployment and social instability. The admission that </w:t>
      </w:r>
      <w:r w:rsidRPr="004C6C53">
        <w:rPr>
          <w:rStyle w:val="StyleUnderline"/>
        </w:rPr>
        <w:t xml:space="preserve">the trajectory of China’s economic growth will continue to be “L-shaped” in the next few years </w:t>
      </w:r>
      <w:r w:rsidRPr="004C6C53">
        <w:rPr>
          <w:sz w:val="14"/>
        </w:rPr>
        <w:t xml:space="preserve">validated the fears of many international investors including George Soros and will heighten international pessimism over the Chinese economy. All those factors mean that China’s economic growth could slow further and even fall below the government-set annual growth rate of 6.5 per cent. The Monday interview seems to suggest </w:t>
      </w:r>
      <w:r w:rsidRPr="004C6C53">
        <w:rPr>
          <w:rStyle w:val="StyleUnderline"/>
        </w:rPr>
        <w:t>Xi is not worried, as the “authoritative source” said the economy would not plunge even without stimulus as it still enjoyed huge potential, was highly resilient and had ample leeway</w:t>
      </w:r>
      <w:r w:rsidRPr="004C6C53">
        <w:rPr>
          <w:sz w:val="14"/>
        </w:rPr>
        <w:t xml:space="preserve">. But it also means that </w:t>
      </w:r>
      <w:r w:rsidRPr="004C6C53">
        <w:rPr>
          <w:rStyle w:val="StyleUnderline"/>
        </w:rPr>
        <w:t>he is prepared to accept lower growth in exchange for notable progress in restructuring</w:t>
      </w:r>
      <w:r w:rsidRPr="004C6C53">
        <w:rPr>
          <w:sz w:val="14"/>
        </w:rPr>
        <w:t xml:space="preserve">, even if the risk of social instability rises significantly. </w:t>
      </w:r>
      <w:r w:rsidRPr="004C6C53">
        <w:rPr>
          <w:rStyle w:val="Emphasis"/>
        </w:rPr>
        <w:t>Despite the staggering odds</w:t>
      </w:r>
      <w:r w:rsidRPr="004C6C53">
        <w:rPr>
          <w:rStyle w:val="StyleUnderline"/>
        </w:rPr>
        <w:t xml:space="preserve">, </w:t>
      </w:r>
      <w:r w:rsidRPr="004C6C53">
        <w:rPr>
          <w:rStyle w:val="Emphasis"/>
        </w:rPr>
        <w:t>Xi’s strong leadership</w:t>
      </w:r>
      <w:r w:rsidRPr="004C6C53">
        <w:rPr>
          <w:rStyle w:val="StyleUnderline"/>
        </w:rPr>
        <w:t xml:space="preserve"> style displayed in his unprecedented anti-corruption campaign and rapid </w:t>
      </w:r>
      <w:r w:rsidRPr="004C6C53">
        <w:rPr>
          <w:rStyle w:val="Emphasis"/>
        </w:rPr>
        <w:t>consolidation of power</w:t>
      </w:r>
      <w:r w:rsidRPr="004C6C53">
        <w:rPr>
          <w:rStyle w:val="StyleUnderline"/>
        </w:rPr>
        <w:t xml:space="preserve"> means he stands a </w:t>
      </w:r>
      <w:r w:rsidRPr="004C6C53">
        <w:rPr>
          <w:rStyle w:val="Emphasis"/>
        </w:rPr>
        <w:t>good chance of succeeding</w:t>
      </w:r>
      <w:r w:rsidRPr="004C6C53">
        <w:rPr>
          <w:sz w:val="14"/>
        </w:rPr>
        <w:t>.</w:t>
      </w:r>
    </w:p>
    <w:p w:rsidR="003B11D1" w:rsidRPr="004C6C53" w:rsidRDefault="003B11D1" w:rsidP="003B11D1"/>
    <w:p w:rsidR="003B11D1" w:rsidRPr="004C6C53" w:rsidRDefault="003B11D1" w:rsidP="003B11D1">
      <w:pPr>
        <w:pStyle w:val="Heading4"/>
        <w:rPr>
          <w:rFonts w:cs="Arial"/>
        </w:rPr>
      </w:pPr>
      <w:r w:rsidRPr="004C6C53">
        <w:rPr>
          <w:rFonts w:cs="Arial"/>
        </w:rPr>
        <w:t>XI’s economic reform attempts are solidifying – eliminating perception of inaction and complacency</w:t>
      </w:r>
    </w:p>
    <w:p w:rsidR="003B11D1" w:rsidRPr="004C6C53" w:rsidRDefault="003B11D1" w:rsidP="003B11D1">
      <w:r w:rsidRPr="004C6C53">
        <w:rPr>
          <w:rStyle w:val="Style13ptBold"/>
        </w:rPr>
        <w:t>Naughton 15</w:t>
      </w:r>
      <w:r w:rsidRPr="004C6C53">
        <w:t>, Chair of Chinese International Affairs at the Graduate School of International Relations and Pacific Studies at the University of California, San Diego, (Barry, 2015, Is There a “Xi Model” of Economic Reform? Acceleration of Economic Reform since Fall 2014, http://www.hoover.org/sites/default/files/research/docs/clm46bn.pdf)//kap</w:t>
      </w:r>
    </w:p>
    <w:p w:rsidR="003B11D1" w:rsidRPr="004C6C53" w:rsidRDefault="003B11D1" w:rsidP="003B11D1">
      <w:pPr>
        <w:rPr>
          <w:sz w:val="16"/>
        </w:rPr>
      </w:pPr>
      <w:r w:rsidRPr="004C6C53">
        <w:rPr>
          <w:rStyle w:val="StyleUnderline"/>
        </w:rPr>
        <w:t xml:space="preserve">China’s economic reform took major steps forward </w:t>
      </w:r>
      <w:r w:rsidRPr="004C6C53">
        <w:rPr>
          <w:sz w:val="16"/>
        </w:rPr>
        <w:t xml:space="preserve">beginning in the fourth quarter of 2014. </w:t>
      </w:r>
      <w:r w:rsidRPr="004C6C53">
        <w:rPr>
          <w:rStyle w:val="StyleUnderline"/>
        </w:rPr>
        <w:t>Major policy initiatives were launched on consolidation of local government finances and debt, agricultural land property rights, and preparations for commitment to more rigorous free-trade agreement</w:t>
      </w:r>
      <w:r w:rsidRPr="004C6C53">
        <w:rPr>
          <w:sz w:val="16"/>
        </w:rPr>
        <w:t xml:space="preserve">s. The </w:t>
      </w:r>
      <w:r w:rsidRPr="004C6C53">
        <w:rPr>
          <w:rStyle w:val="StyleUnderline"/>
        </w:rPr>
        <w:t>period of slow reform progress after the Third Plenum has now ended</w:t>
      </w:r>
      <w:r w:rsidRPr="004C6C53">
        <w:rPr>
          <w:sz w:val="16"/>
        </w:rPr>
        <w:t xml:space="preserve">. We can now start to see the outlines of a </w:t>
      </w:r>
      <w:r w:rsidRPr="004C6C53">
        <w:rPr>
          <w:rStyle w:val="StyleUnderline"/>
        </w:rPr>
        <w:t>distinctive “Xi Model” of economic reforms. Xi</w:t>
      </w:r>
      <w:r w:rsidRPr="004C6C53">
        <w:rPr>
          <w:sz w:val="16"/>
        </w:rPr>
        <w:t xml:space="preserve"> Jinping</w:t>
      </w:r>
      <w:r w:rsidRPr="004C6C53">
        <w:rPr>
          <w:rStyle w:val="StyleUnderline"/>
        </w:rPr>
        <w:t>’s</w:t>
      </w:r>
      <w:r w:rsidRPr="004C6C53">
        <w:rPr>
          <w:sz w:val="16"/>
        </w:rPr>
        <w:t xml:space="preserve"> p</w:t>
      </w:r>
      <w:r w:rsidRPr="004C6C53">
        <w:rPr>
          <w:rStyle w:val="StyleUnderline"/>
        </w:rPr>
        <w:t>olicy agenda continues to be marked by abundant contradictory components. Ideological repression, great power aspirations, and great leader propaganda coexist with an ongoing campaign against corruption and significant measures of economic reform.</w:t>
      </w:r>
      <w:r w:rsidRPr="004C6C53">
        <w:rPr>
          <w:sz w:val="16"/>
        </w:rPr>
        <w:t xml:space="preserve"> Some pundits argue that these contradictory elements can be explained by one or another simple formula: </w:t>
      </w:r>
      <w:r w:rsidRPr="004C6C53">
        <w:rPr>
          <w:rStyle w:val="StyleUnderline"/>
        </w:rPr>
        <w:t>Xi is “really” a reformer, or really a leftist, or really just a dictator</w:t>
      </w:r>
      <w:r w:rsidRPr="004C6C53">
        <w:rPr>
          <w:sz w:val="16"/>
        </w:rPr>
        <w:t xml:space="preserve">. These overly simple approaches should be ignored. Those who advance them are merely inventing plausible stories to reconcile apparent contradictions. Although all these simple characterizations of Xi Jinping may contain elements of truth, no simple formula comes anywhere close to explaining the disparate, shifting, and sometimes massively contradictory elements of Xi’s agenda. It is enough right now if we can clearly describe the elements of the Xi agenda, and perhaps assess the relative weight and possible trajectory of some of these elements. In fact, within the jumble of disparate policy elements in the Xi agenda, in the latter part of 2014 there was a substantial shift in relative importance. The </w:t>
      </w:r>
      <w:r w:rsidRPr="004C6C53">
        <w:rPr>
          <w:rStyle w:val="StyleUnderline"/>
        </w:rPr>
        <w:t>importance of economic reforms increased</w:t>
      </w:r>
      <w:r w:rsidRPr="004C6C53">
        <w:rPr>
          <w:sz w:val="16"/>
        </w:rPr>
        <w:t xml:space="preserve"> palpably as, for the first time, </w:t>
      </w:r>
      <w:r w:rsidRPr="004C6C53">
        <w:rPr>
          <w:rStyle w:val="StyleUnderline"/>
        </w:rPr>
        <w:t>Xi began to put considerable political muscle behind specific strands of the economic reform agenda</w:t>
      </w:r>
      <w:r w:rsidRPr="004C6C53">
        <w:rPr>
          <w:sz w:val="16"/>
        </w:rPr>
        <w:t xml:space="preserve">. The economic reform program has now moved out of the earlier stages of preparation and the creation of specialized institutions to manage the reform process (as described in earlier CLMs). Earlier assessments, even when positive, have inevitably been cautious, because </w:t>
      </w:r>
      <w:r w:rsidRPr="004C6C53">
        <w:rPr>
          <w:rStyle w:val="StyleUnderline"/>
        </w:rPr>
        <w:t>implementation has been slow, relative to the bold and broad declarations of</w:t>
      </w:r>
      <w:r w:rsidRPr="004C6C53">
        <w:rPr>
          <w:sz w:val="16"/>
        </w:rPr>
        <w:t xml:space="preserve"> the </w:t>
      </w:r>
      <w:r w:rsidRPr="004C6C53">
        <w:rPr>
          <w:rStyle w:val="StyleUnderline"/>
        </w:rPr>
        <w:t>November 2013</w:t>
      </w:r>
      <w:r w:rsidRPr="004C6C53">
        <w:rPr>
          <w:sz w:val="16"/>
        </w:rPr>
        <w:t xml:space="preserve"> Third Plenum.1 Today, however, we can start to see important areas where </w:t>
      </w:r>
      <w:r w:rsidRPr="004C6C53">
        <w:rPr>
          <w:rStyle w:val="StyleUnderline"/>
        </w:rPr>
        <w:t>economic reforms have moved beyond rhetoric into important efforts of practical implementation</w:t>
      </w:r>
      <w:r w:rsidRPr="004C6C53">
        <w:rPr>
          <w:sz w:val="16"/>
        </w:rPr>
        <w:t xml:space="preserve">. This </w:t>
      </w:r>
      <w:r w:rsidRPr="004C6C53">
        <w:rPr>
          <w:rStyle w:val="StyleUnderline"/>
        </w:rPr>
        <w:t>does not necessarily mean that Xi has found an effective</w:t>
      </w:r>
      <w:r w:rsidRPr="004C6C53">
        <w:rPr>
          <w:sz w:val="16"/>
        </w:rPr>
        <w:t xml:space="preserve"> or reasonable “</w:t>
      </w:r>
      <w:r w:rsidRPr="004C6C53">
        <w:rPr>
          <w:rStyle w:val="StyleUnderline"/>
        </w:rPr>
        <w:t>model” of reform, but</w:t>
      </w:r>
      <w:r w:rsidRPr="004C6C53">
        <w:rPr>
          <w:sz w:val="16"/>
        </w:rPr>
        <w:t xml:space="preserve"> it certainly </w:t>
      </w:r>
      <w:r w:rsidRPr="004C6C53">
        <w:rPr>
          <w:rStyle w:val="StyleUnderline"/>
        </w:rPr>
        <w:t>changes</w:t>
      </w:r>
      <w:r w:rsidRPr="004C6C53">
        <w:rPr>
          <w:sz w:val="16"/>
        </w:rPr>
        <w:t xml:space="preserve"> the </w:t>
      </w:r>
      <w:r w:rsidRPr="004C6C53">
        <w:rPr>
          <w:rStyle w:val="StyleUnderline"/>
        </w:rPr>
        <w:t>terms of</w:t>
      </w:r>
      <w:r w:rsidRPr="004C6C53">
        <w:rPr>
          <w:sz w:val="16"/>
        </w:rPr>
        <w:t xml:space="preserve"> the </w:t>
      </w:r>
      <w:r w:rsidRPr="004C6C53">
        <w:rPr>
          <w:rStyle w:val="StyleUnderline"/>
        </w:rPr>
        <w:t>conversation</w:t>
      </w:r>
      <w:r w:rsidRPr="004C6C53">
        <w:rPr>
          <w:sz w:val="16"/>
        </w:rPr>
        <w:t xml:space="preserve"> we should be having about economic policy. </w:t>
      </w:r>
      <w:r w:rsidRPr="004C6C53">
        <w:rPr>
          <w:rStyle w:val="StyleUnderline"/>
        </w:rPr>
        <w:t>Xi’s economic reforms are now serious and real, and deserve serious and careful attention</w:t>
      </w:r>
      <w:r w:rsidRPr="004C6C53">
        <w:rPr>
          <w:sz w:val="16"/>
        </w:rPr>
        <w:t>.2 Oddly, so far the important measures discussed here have been presented in a somewhat understated way in the Chinese press, and have received very little press attention outside China. This shortcoming should be rectified as soon as possible. Naughton, China Leadership Monitor, no. 46 2 In the following, I survey three key elements of economic reform that moved into serious implementation in the October–November 2014 time frame. Each of these three is complex, and a full analysis, or even a complete description, cannot really be achieved in this short format. The first section lists all three policy areas. Sections two through four describe the policy content for each of the measures. In Section five, I present an extremely preliminary set of observations about the nature of the emerging “Xi model” of economic reform.</w:t>
      </w:r>
    </w:p>
    <w:p w:rsidR="003B11D1" w:rsidRPr="004C6C53" w:rsidRDefault="003B11D1" w:rsidP="003B11D1"/>
    <w:p w:rsidR="003B11D1" w:rsidRPr="004C6C53" w:rsidRDefault="003B11D1" w:rsidP="003B11D1">
      <w:pPr>
        <w:pStyle w:val="Heading4"/>
        <w:rPr>
          <w:rFonts w:cs="Arial"/>
        </w:rPr>
      </w:pPr>
      <w:r w:rsidRPr="004C6C53">
        <w:rPr>
          <w:rFonts w:cs="Arial"/>
        </w:rPr>
        <w:t xml:space="preserve">Xi’s regime is pushing massive economic reform – key to prevent overall collapse of Chinese competitiveness </w:t>
      </w:r>
    </w:p>
    <w:p w:rsidR="003B11D1" w:rsidRPr="004C6C53" w:rsidRDefault="003B11D1" w:rsidP="003B11D1">
      <w:r w:rsidRPr="004C6C53">
        <w:rPr>
          <w:rStyle w:val="Style13ptBold"/>
        </w:rPr>
        <w:t>Davis 13</w:t>
      </w:r>
      <w:r w:rsidRPr="004C6C53">
        <w:t>, senior editor of the Wall Street Journal, (Bob, 11/12/13, Beijing Endorses Market Role in Economy, http://prasad.dyson.cornell.edu/doc/WSJ_12November2013_2.pdf)//kap</w:t>
      </w:r>
    </w:p>
    <w:p w:rsidR="003B11D1" w:rsidRPr="004C6C53" w:rsidRDefault="003B11D1" w:rsidP="003B11D1">
      <w:pPr>
        <w:rPr>
          <w:sz w:val="16"/>
        </w:rPr>
      </w:pPr>
      <w:r w:rsidRPr="004C6C53">
        <w:rPr>
          <w:sz w:val="16"/>
        </w:rPr>
        <w:t xml:space="preserve">BEIJING—The </w:t>
      </w:r>
      <w:r w:rsidRPr="004C6C53">
        <w:rPr>
          <w:rStyle w:val="StyleUnderline"/>
        </w:rPr>
        <w:t>first policy blueprint from President Xi</w:t>
      </w:r>
      <w:r w:rsidRPr="004C6C53">
        <w:rPr>
          <w:sz w:val="16"/>
        </w:rPr>
        <w:t xml:space="preserve"> Jinping </w:t>
      </w:r>
      <w:r w:rsidRPr="004C6C53">
        <w:rPr>
          <w:rStyle w:val="StyleUnderline"/>
        </w:rPr>
        <w:t>a year into his reign said market forces would play a "decisive" role in the economy</w:t>
      </w:r>
      <w:r w:rsidRPr="004C6C53">
        <w:rPr>
          <w:sz w:val="16"/>
        </w:rPr>
        <w:t xml:space="preserve">, but </w:t>
      </w:r>
      <w:r w:rsidRPr="004C6C53">
        <w:rPr>
          <w:rStyle w:val="StyleUnderline"/>
        </w:rPr>
        <w:t>also said</w:t>
      </w:r>
      <w:r w:rsidRPr="004C6C53">
        <w:rPr>
          <w:sz w:val="16"/>
        </w:rPr>
        <w:t xml:space="preserve"> the </w:t>
      </w:r>
      <w:r w:rsidRPr="004C6C53">
        <w:rPr>
          <w:rStyle w:val="StyleUnderline"/>
        </w:rPr>
        <w:t>Communist Party's hand needs to stay strong</w:t>
      </w:r>
      <w:r w:rsidRPr="004C6C53">
        <w:rPr>
          <w:sz w:val="16"/>
        </w:rPr>
        <w:t xml:space="preserve">, </w:t>
      </w:r>
      <w:r w:rsidRPr="004C6C53">
        <w:rPr>
          <w:rStyle w:val="StyleUnderline"/>
        </w:rPr>
        <w:t>contradictions that</w:t>
      </w:r>
      <w:r w:rsidRPr="004C6C53">
        <w:rPr>
          <w:sz w:val="16"/>
        </w:rPr>
        <w:t xml:space="preserve"> instead of giving a clear direction </w:t>
      </w:r>
      <w:r w:rsidRPr="004C6C53">
        <w:rPr>
          <w:rStyle w:val="StyleUnderline"/>
        </w:rPr>
        <w:t>signaled a difficult road ahead for economic reforms</w:t>
      </w:r>
      <w:r w:rsidRPr="004C6C53">
        <w:rPr>
          <w:sz w:val="16"/>
        </w:rPr>
        <w:t xml:space="preserve">. A four-day </w:t>
      </w:r>
      <w:r w:rsidRPr="004C6C53">
        <w:rPr>
          <w:rStyle w:val="StyleUnderline"/>
        </w:rPr>
        <w:t>session of top Communist officials</w:t>
      </w:r>
      <w:r w:rsidRPr="004C6C53">
        <w:rPr>
          <w:sz w:val="16"/>
        </w:rPr>
        <w:t xml:space="preserve"> had been </w:t>
      </w:r>
      <w:r w:rsidRPr="004C6C53">
        <w:rPr>
          <w:rStyle w:val="StyleUnderline"/>
        </w:rPr>
        <w:t>touted</w:t>
      </w:r>
      <w:r w:rsidRPr="004C6C53">
        <w:rPr>
          <w:sz w:val="16"/>
        </w:rPr>
        <w:t xml:space="preserve"> for months </w:t>
      </w:r>
      <w:r w:rsidRPr="004C6C53">
        <w:rPr>
          <w:rStyle w:val="StyleUnderline"/>
        </w:rPr>
        <w:t>as</w:t>
      </w:r>
      <w:r w:rsidRPr="004C6C53">
        <w:rPr>
          <w:sz w:val="16"/>
        </w:rPr>
        <w:t xml:space="preserve"> a </w:t>
      </w:r>
      <w:r w:rsidRPr="004C6C53">
        <w:rPr>
          <w:rStyle w:val="StyleUnderline"/>
        </w:rPr>
        <w:t xml:space="preserve">make-or-break moment for reform, expected to produce a plan </w:t>
      </w:r>
      <w:r w:rsidRPr="004C6C53">
        <w:rPr>
          <w:sz w:val="16"/>
        </w:rPr>
        <w:t xml:space="preserve">for how </w:t>
      </w:r>
      <w:r w:rsidRPr="004C6C53">
        <w:rPr>
          <w:rStyle w:val="StyleUnderline"/>
        </w:rPr>
        <w:t>to revamp</w:t>
      </w:r>
      <w:r w:rsidRPr="004C6C53">
        <w:rPr>
          <w:sz w:val="16"/>
        </w:rPr>
        <w:t xml:space="preserve"> the </w:t>
      </w:r>
      <w:r w:rsidRPr="004C6C53">
        <w:rPr>
          <w:rStyle w:val="StyleUnderline"/>
        </w:rPr>
        <w:t>Chinese economy</w:t>
      </w:r>
      <w:r w:rsidRPr="004C6C53">
        <w:rPr>
          <w:sz w:val="16"/>
        </w:rPr>
        <w:t xml:space="preserve"> so it depends more </w:t>
      </w:r>
      <w:r w:rsidRPr="004C6C53">
        <w:rPr>
          <w:rStyle w:val="StyleUnderline"/>
        </w:rPr>
        <w:t>on domestic demand and less on exports</w:t>
      </w:r>
      <w:r w:rsidRPr="004C6C53">
        <w:rPr>
          <w:sz w:val="16"/>
        </w:rPr>
        <w:t xml:space="preserve"> abroad </w:t>
      </w:r>
      <w:r w:rsidRPr="004C6C53">
        <w:rPr>
          <w:rStyle w:val="StyleUnderline"/>
        </w:rPr>
        <w:t>and heavy government spending</w:t>
      </w:r>
      <w:r w:rsidRPr="004C6C53">
        <w:rPr>
          <w:sz w:val="16"/>
        </w:rPr>
        <w:t xml:space="preserve"> back home. But instead of a departure from the usual party jargon, the </w:t>
      </w:r>
      <w:r w:rsidRPr="004C6C53">
        <w:rPr>
          <w:rStyle w:val="StyleUnderline"/>
        </w:rPr>
        <w:t>meeting ended</w:t>
      </w:r>
      <w:r w:rsidRPr="004C6C53">
        <w:rPr>
          <w:sz w:val="16"/>
        </w:rPr>
        <w:t xml:space="preserve"> with a </w:t>
      </w:r>
      <w:r w:rsidRPr="004C6C53">
        <w:rPr>
          <w:rStyle w:val="StyleUnderline"/>
        </w:rPr>
        <w:t>vaguely</w:t>
      </w:r>
      <w:r w:rsidRPr="004C6C53">
        <w:rPr>
          <w:sz w:val="16"/>
        </w:rPr>
        <w:t xml:space="preserve"> worded communiqué, </w:t>
      </w:r>
      <w:r w:rsidRPr="004C6C53">
        <w:rPr>
          <w:rStyle w:val="StyleUnderline"/>
        </w:rPr>
        <w:t>short on specifics</w:t>
      </w:r>
      <w:r w:rsidRPr="004C6C53">
        <w:rPr>
          <w:sz w:val="16"/>
        </w:rPr>
        <w:t xml:space="preserve"> and </w:t>
      </w:r>
      <w:r w:rsidRPr="004C6C53">
        <w:rPr>
          <w:rStyle w:val="StyleUnderline"/>
        </w:rPr>
        <w:t>long on slogans which left</w:t>
      </w:r>
      <w:r w:rsidRPr="004C6C53">
        <w:rPr>
          <w:sz w:val="16"/>
        </w:rPr>
        <w:t xml:space="preserve"> both </w:t>
      </w:r>
      <w:r w:rsidRPr="004C6C53">
        <w:rPr>
          <w:rStyle w:val="StyleUnderline"/>
        </w:rPr>
        <w:t>economists and ordinary Chinese wondering about</w:t>
      </w:r>
      <w:r w:rsidRPr="004C6C53">
        <w:rPr>
          <w:sz w:val="16"/>
        </w:rPr>
        <w:t xml:space="preserve"> the </w:t>
      </w:r>
      <w:r w:rsidRPr="004C6C53">
        <w:rPr>
          <w:rStyle w:val="StyleUnderline"/>
        </w:rPr>
        <w:t>leadership's commitment to change—and ability to make good on reform</w:t>
      </w:r>
      <w:r w:rsidRPr="004C6C53">
        <w:rPr>
          <w:sz w:val="16"/>
        </w:rPr>
        <w:t xml:space="preserve">. As </w:t>
      </w:r>
      <w:r w:rsidRPr="004C6C53">
        <w:rPr>
          <w:rStyle w:val="StyleUnderline"/>
        </w:rPr>
        <w:t>China's top leaders</w:t>
      </w:r>
      <w:r w:rsidRPr="004C6C53">
        <w:rPr>
          <w:sz w:val="16"/>
        </w:rPr>
        <w:t xml:space="preserve"> end the meeting where they </w:t>
      </w:r>
      <w:r w:rsidRPr="004C6C53">
        <w:rPr>
          <w:rStyle w:val="StyleUnderline"/>
        </w:rPr>
        <w:t>laid out economic and political priorities</w:t>
      </w:r>
      <w:r w:rsidRPr="004C6C53">
        <w:rPr>
          <w:sz w:val="16"/>
        </w:rPr>
        <w:t xml:space="preserve">, the </w:t>
      </w:r>
      <w:r w:rsidRPr="004C6C53">
        <w:rPr>
          <w:rStyle w:val="StyleUnderline"/>
        </w:rPr>
        <w:t>country's growth is at risk from</w:t>
      </w:r>
      <w:r w:rsidRPr="004C6C53">
        <w:rPr>
          <w:sz w:val="16"/>
        </w:rPr>
        <w:t xml:space="preserve"> a potential </w:t>
      </w:r>
      <w:r w:rsidRPr="004C6C53">
        <w:rPr>
          <w:rStyle w:val="StyleUnderline"/>
        </w:rPr>
        <w:t>property bubble</w:t>
      </w:r>
      <w:r w:rsidRPr="004C6C53">
        <w:rPr>
          <w:sz w:val="16"/>
        </w:rPr>
        <w:t xml:space="preserve">. Professor Li Wei of Cheung Kong Graduate School of Business tells us what the </w:t>
      </w:r>
      <w:r w:rsidRPr="004C6C53">
        <w:rPr>
          <w:rStyle w:val="StyleUnderline"/>
        </w:rPr>
        <w:t>Chinese government</w:t>
      </w:r>
      <w:r w:rsidRPr="004C6C53">
        <w:rPr>
          <w:sz w:val="16"/>
        </w:rPr>
        <w:t xml:space="preserve"> must do to keep the economy on track. some highlights of the communiqué, take a look back at reforms and the read more about new leaders. The communiqué </w:t>
      </w:r>
      <w:r w:rsidRPr="004C6C53">
        <w:rPr>
          <w:rStyle w:val="StyleUnderline"/>
        </w:rPr>
        <w:t>called for fewer investment restrictions</w:t>
      </w:r>
      <w:r w:rsidRPr="004C6C53">
        <w:rPr>
          <w:sz w:val="16"/>
        </w:rPr>
        <w:t xml:space="preserve">, greater rights for farmers </w:t>
      </w:r>
      <w:r w:rsidRPr="004C6C53">
        <w:rPr>
          <w:rStyle w:val="StyleUnderline"/>
        </w:rPr>
        <w:t>and</w:t>
      </w:r>
      <w:r w:rsidRPr="004C6C53">
        <w:rPr>
          <w:sz w:val="16"/>
        </w:rPr>
        <w:t xml:space="preserve"> a </w:t>
      </w:r>
      <w:r w:rsidRPr="004C6C53">
        <w:rPr>
          <w:rStyle w:val="StyleUnderline"/>
        </w:rPr>
        <w:t>more transparent system for</w:t>
      </w:r>
      <w:r w:rsidRPr="004C6C53">
        <w:rPr>
          <w:sz w:val="16"/>
        </w:rPr>
        <w:t xml:space="preserve"> local and </w:t>
      </w:r>
      <w:r w:rsidRPr="004C6C53">
        <w:rPr>
          <w:rStyle w:val="StyleUnderline"/>
        </w:rPr>
        <w:t>national government taxing and spending</w:t>
      </w:r>
      <w:r w:rsidRPr="004C6C53">
        <w:rPr>
          <w:sz w:val="16"/>
        </w:rPr>
        <w:t xml:space="preserve">—all </w:t>
      </w:r>
      <w:r w:rsidRPr="004C6C53">
        <w:rPr>
          <w:rStyle w:val="StyleUnderline"/>
        </w:rPr>
        <w:t>areas</w:t>
      </w:r>
      <w:r w:rsidRPr="004C6C53">
        <w:rPr>
          <w:sz w:val="16"/>
        </w:rPr>
        <w:t xml:space="preserve"> where </w:t>
      </w:r>
      <w:r w:rsidRPr="004C6C53">
        <w:rPr>
          <w:rStyle w:val="StyleUnderline"/>
        </w:rPr>
        <w:t>economists say China badly needs reform</w:t>
      </w:r>
      <w:r w:rsidRPr="004C6C53">
        <w:rPr>
          <w:sz w:val="16"/>
        </w:rPr>
        <w:t xml:space="preserve">. But in lieu of specific plans it ambiguously emphasized the need to "encourage, support and guide" the private sector, while at the same time reaffirming "the leading role of the </w:t>
      </w:r>
      <w:proofErr w:type="spellStart"/>
      <w:r w:rsidRPr="004C6C53">
        <w:rPr>
          <w:sz w:val="16"/>
        </w:rPr>
        <w:t>stateowned</w:t>
      </w:r>
      <w:proofErr w:type="spellEnd"/>
      <w:r w:rsidRPr="004C6C53">
        <w:rPr>
          <w:sz w:val="16"/>
        </w:rPr>
        <w:t xml:space="preserve"> economy." In a small acknowledgment of the clamor for better protection of individual rights, the communiqué noted the </w:t>
      </w:r>
      <w:r w:rsidRPr="004C6C53">
        <w:rPr>
          <w:rStyle w:val="StyleUnderline"/>
        </w:rPr>
        <w:t>need to establish an independent judiciary</w:t>
      </w:r>
      <w:r w:rsidRPr="004C6C53">
        <w:rPr>
          <w:sz w:val="16"/>
        </w:rPr>
        <w:t xml:space="preserve">. But again it reaffirmed the leading role of the party, which has the power to trump China's constitution. A fuller policy document is likely to be released in the coming days, which may help to erase some of the ambiguity. </w:t>
      </w:r>
      <w:r w:rsidRPr="004C6C53">
        <w:rPr>
          <w:rStyle w:val="StyleUnderline"/>
        </w:rPr>
        <w:t>The stakes are high: China faces a maturing economy, an aging population, mounting debt problems and endemic corruption that even top leaders admit could threaten their hold on power. Those factors could hobble an economy that has been an engine of global growth while the U.S. and Europe have sputtered</w:t>
      </w:r>
      <w:r w:rsidRPr="004C6C53">
        <w:rPr>
          <w:sz w:val="16"/>
        </w:rPr>
        <w:t xml:space="preserve">. China's officials have said for years that </w:t>
      </w:r>
      <w:r w:rsidRPr="004C6C53">
        <w:rPr>
          <w:rStyle w:val="StyleUnderline"/>
        </w:rPr>
        <w:t>change is necessary to ensure that China can continue to grow at a healthy clip and spread the benefits more equitably</w:t>
      </w:r>
      <w:r w:rsidRPr="004C6C53">
        <w:rPr>
          <w:sz w:val="16"/>
        </w:rPr>
        <w:t xml:space="preserve">. For now, the communiqué provides a glimpse into the </w:t>
      </w:r>
      <w:r w:rsidRPr="004C6C53">
        <w:rPr>
          <w:rStyle w:val="StyleUnderline"/>
        </w:rPr>
        <w:t>leadership's top priorities</w:t>
      </w:r>
      <w:r w:rsidRPr="004C6C53">
        <w:rPr>
          <w:sz w:val="16"/>
        </w:rPr>
        <w:t>—and the challenges it faces carrying out its will. The document shows "</w:t>
      </w:r>
      <w:r w:rsidRPr="004C6C53">
        <w:rPr>
          <w:rStyle w:val="StyleUnderline"/>
        </w:rPr>
        <w:t>an intention on the part of the new leadership to accelerate reform</w:t>
      </w:r>
      <w:r w:rsidRPr="004C6C53">
        <w:rPr>
          <w:sz w:val="16"/>
        </w:rPr>
        <w:t xml:space="preserve">, and that is good," said David Dollar, a senior fellow at the Brookings Institution. "However, the headlines also suggest there have been a number of key compromises among interest groups. Hence there is some inconsistency in the message." The communiqué reflects months of work by ministries, think tanks and academics to put together a </w:t>
      </w:r>
      <w:r w:rsidRPr="004C6C53">
        <w:rPr>
          <w:rStyle w:val="StyleUnderline"/>
        </w:rPr>
        <w:t>plan to remake the Chinese economy under</w:t>
      </w:r>
      <w:r w:rsidRPr="004C6C53">
        <w:rPr>
          <w:sz w:val="16"/>
        </w:rPr>
        <w:t xml:space="preserve"> the direction of one of Mr. </w:t>
      </w:r>
      <w:r w:rsidRPr="004C6C53">
        <w:rPr>
          <w:rStyle w:val="StyleUnderline"/>
        </w:rPr>
        <w:t>Xi</w:t>
      </w:r>
      <w:r w:rsidRPr="004C6C53">
        <w:rPr>
          <w:sz w:val="16"/>
        </w:rPr>
        <w:t xml:space="preserve">'s most senior advisers, Liu He, raising expectations that the party was ready to tackle some of China's most nettlesome problems. Leaders have also suggested that </w:t>
      </w:r>
      <w:r w:rsidRPr="004C6C53">
        <w:rPr>
          <w:rStyle w:val="StyleUnderline"/>
        </w:rPr>
        <w:t>China's economic slowdown provides an opportunity to rebalance the economy so that it depends more on consumers and less on exports and big government spending</w:t>
      </w:r>
      <w:r w:rsidRPr="004C6C53">
        <w:rPr>
          <w:sz w:val="16"/>
        </w:rPr>
        <w:t xml:space="preserve">. But over the past four months, the economy has picked up somewhat, erasing fears that the economy would crash land soon and reducing pressure on leaders to take on tough political challenges. Any significant policy change also faces resistance from institutions that benefit from the current system. Add to that, Beijing's tradition of ruling by consensus among elites and the result, say some analysts, was a timid call, thus far, for change. "This was </w:t>
      </w:r>
      <w:r w:rsidRPr="004C6C53">
        <w:rPr>
          <w:rStyle w:val="StyleUnderline"/>
        </w:rPr>
        <w:t>an opportunity for the party to lay out a clear vision for where the country is heading</w:t>
      </w:r>
      <w:r w:rsidRPr="004C6C53">
        <w:rPr>
          <w:sz w:val="16"/>
        </w:rPr>
        <w:t>," said Mark Williams, an economist with Capital Economics. "If they had been able to do that successfully I think it would have had a big impact on the behavior of officials, but I don't think they have been given a clear steer." Among the priorities: giving a boost to private enterprise, giving farmers greater property rights and fairer access to public services, and relying more on fiscal policy and transparent actions of government than behind-the-scenes orders from top party leaders to carry out policies. "</w:t>
      </w:r>
      <w:r w:rsidRPr="004C6C53">
        <w:rPr>
          <w:rStyle w:val="StyleUnderline"/>
        </w:rPr>
        <w:t>The key issue is handling the relationship between the government and the market, allowing the market to play a decisive role in allocating resources</w:t>
      </w:r>
      <w:r w:rsidRPr="004C6C53">
        <w:rPr>
          <w:sz w:val="16"/>
        </w:rPr>
        <w:t>," the communiqué said. But even here, the communiqué was hardly unambiguous. More than 30 years after China began its shift away from a planned economy, the document didn't once use the word "private sector."</w:t>
      </w:r>
    </w:p>
    <w:p w:rsidR="003B11D1" w:rsidRPr="004C6C53" w:rsidRDefault="003B11D1" w:rsidP="003B11D1"/>
    <w:p w:rsidR="003B11D1" w:rsidRPr="004C6C53" w:rsidRDefault="003B11D1" w:rsidP="003B11D1">
      <w:pPr>
        <w:pStyle w:val="Heading2"/>
        <w:rPr>
          <w:rFonts w:cs="Arial"/>
        </w:rPr>
      </w:pPr>
      <w:r w:rsidRPr="004C6C53">
        <w:rPr>
          <w:rFonts w:cs="Arial"/>
        </w:rPr>
        <w:t>mil reform</w:t>
      </w:r>
    </w:p>
    <w:p w:rsidR="003B11D1" w:rsidRPr="004C6C53" w:rsidRDefault="003B11D1" w:rsidP="003B11D1"/>
    <w:p w:rsidR="003B11D1" w:rsidRPr="004C6C53" w:rsidRDefault="003B11D1" w:rsidP="003B11D1">
      <w:pPr>
        <w:pStyle w:val="Heading3"/>
        <w:rPr>
          <w:rFonts w:cs="Arial"/>
        </w:rPr>
      </w:pPr>
      <w:r w:rsidRPr="004C6C53">
        <w:rPr>
          <w:rFonts w:cs="Arial"/>
        </w:rPr>
        <w:t>passing now</w:t>
      </w:r>
    </w:p>
    <w:p w:rsidR="003B11D1" w:rsidRPr="004C6C53" w:rsidRDefault="003B11D1" w:rsidP="003B11D1"/>
    <w:p w:rsidR="003B11D1" w:rsidRPr="004C6C53" w:rsidRDefault="003B11D1" w:rsidP="003B11D1"/>
    <w:p w:rsidR="003B11D1" w:rsidRPr="004C6C53" w:rsidRDefault="003B11D1" w:rsidP="003B11D1">
      <w:pPr>
        <w:pStyle w:val="Heading4"/>
        <w:rPr>
          <w:rFonts w:cs="Arial"/>
        </w:rPr>
      </w:pPr>
      <w:r w:rsidRPr="004C6C53">
        <w:rPr>
          <w:rFonts w:cs="Arial"/>
        </w:rPr>
        <w:t>Xi’s recent visit to a base demonstrates his modernization practices—that modernization will substantially increase the PLA’s fighting capabilities</w:t>
      </w:r>
    </w:p>
    <w:p w:rsidR="003B11D1" w:rsidRPr="004C6C53" w:rsidRDefault="003B11D1" w:rsidP="003B11D1">
      <w:r w:rsidRPr="004C6C53">
        <w:rPr>
          <w:rStyle w:val="Style13ptBold"/>
        </w:rPr>
        <w:t>Cheng 5/3/16</w:t>
      </w:r>
      <w:r w:rsidRPr="004C6C53">
        <w:t xml:space="preserve"> What PRC President Is Really Doing; What The Uniform Means By Dean Cheng on May 03, 2016 at 4:01 AM Dean Cheng worked for 13 years as a senior analyst with the China Studies division of the Center for Naval Analyses. He is currently the Heritage Foundation’s research fellow on Chinese political and security affairs and has written extensively on China’s military doctrine. </w:t>
      </w:r>
      <w:hyperlink r:id="rId45" w:history="1">
        <w:r w:rsidRPr="004C6C53">
          <w:rPr>
            <w:rStyle w:val="Hyperlink"/>
          </w:rPr>
          <w:t>http://breakingdefense.com/2016/05/what-prc-president-is-really-doing-what-the-uniform-means/</w:t>
        </w:r>
      </w:hyperlink>
      <w:r w:rsidRPr="004C6C53">
        <w:t xml:space="preserve"> //LKJ</w:t>
      </w:r>
    </w:p>
    <w:p w:rsidR="003B11D1" w:rsidRPr="004C6C53" w:rsidRDefault="003B11D1" w:rsidP="003B11D1"/>
    <w:p w:rsidR="003B11D1" w:rsidRPr="004C6C53" w:rsidRDefault="003B11D1" w:rsidP="003B11D1">
      <w:pPr>
        <w:rPr>
          <w:rStyle w:val="StyleUnderline"/>
        </w:rPr>
      </w:pPr>
      <w:r w:rsidRPr="004C6C53">
        <w:rPr>
          <w:rStyle w:val="StyleUnderline"/>
        </w:rPr>
        <w:t>Chinese leader Xi Jinping’s</w:t>
      </w:r>
      <w:r w:rsidRPr="004C6C53">
        <w:rPr>
          <w:sz w:val="16"/>
        </w:rPr>
        <w:t xml:space="preserve"> recent </w:t>
      </w:r>
      <w:r w:rsidRPr="004C6C53">
        <w:rPr>
          <w:rStyle w:val="StyleUnderline"/>
        </w:rPr>
        <w:t>appearance in a military uniform while touring a military command center</w:t>
      </w:r>
      <w:r w:rsidRPr="004C6C53">
        <w:rPr>
          <w:sz w:val="16"/>
        </w:rPr>
        <w:t xml:space="preserve"> and the attendant description of him as “commander in chief” of the facility, </w:t>
      </w:r>
      <w:r w:rsidRPr="004C6C53">
        <w:rPr>
          <w:rStyle w:val="StyleUnderline"/>
        </w:rPr>
        <w:t>drew extensive</w:t>
      </w:r>
      <w:r w:rsidRPr="004C6C53">
        <w:rPr>
          <w:sz w:val="16"/>
        </w:rPr>
        <w:t xml:space="preserve"> Chinese and foreign </w:t>
      </w:r>
      <w:r w:rsidRPr="004C6C53">
        <w:rPr>
          <w:rStyle w:val="StyleUnderline"/>
        </w:rPr>
        <w:t>media attention</w:t>
      </w:r>
      <w:r w:rsidRPr="004C6C53">
        <w:rPr>
          <w:sz w:val="16"/>
        </w:rPr>
        <w:t>. Was his appearance in uniform a reflection of a militarizing China? Was the description of him as “commander in chief” of this new entity a reflection of ongoing political tensions with the military? Unfortunately, those discussions have tended to miss the bigger picture. In the first place, while Xi appeared in a camouflage uniform during this visit, video footage taken aboard a Chinese submarine in 2013 and accompanying a story in 2014 show him in other uniform attire. So, this is not exactly setting a precedent. Similarly, the term “</w:t>
      </w:r>
      <w:proofErr w:type="spellStart"/>
      <w:r w:rsidRPr="004C6C53">
        <w:rPr>
          <w:sz w:val="16"/>
        </w:rPr>
        <w:t>zong</w:t>
      </w:r>
      <w:proofErr w:type="spellEnd"/>
      <w:r w:rsidRPr="004C6C53">
        <w:rPr>
          <w:sz w:val="16"/>
        </w:rPr>
        <w:t xml:space="preserve"> </w:t>
      </w:r>
      <w:proofErr w:type="spellStart"/>
      <w:r w:rsidRPr="004C6C53">
        <w:rPr>
          <w:sz w:val="16"/>
        </w:rPr>
        <w:t>zhihui</w:t>
      </w:r>
      <w:proofErr w:type="spellEnd"/>
      <w:r w:rsidRPr="004C6C53">
        <w:rPr>
          <w:sz w:val="16"/>
        </w:rPr>
        <w:t xml:space="preserve">” means overall commander. The phrase, as used here, has been applied to other persons in other situations. For example, in stories about the </w:t>
      </w:r>
      <w:proofErr w:type="spellStart"/>
      <w:r w:rsidRPr="004C6C53">
        <w:rPr>
          <w:sz w:val="16"/>
        </w:rPr>
        <w:t>Shenzhou</w:t>
      </w:r>
      <w:proofErr w:type="spellEnd"/>
      <w:r w:rsidRPr="004C6C53">
        <w:rPr>
          <w:sz w:val="16"/>
        </w:rPr>
        <w:t xml:space="preserve"> space program, the person in charge has been termed “</w:t>
      </w:r>
      <w:proofErr w:type="spellStart"/>
      <w:r w:rsidRPr="004C6C53">
        <w:rPr>
          <w:sz w:val="16"/>
        </w:rPr>
        <w:t>zong</w:t>
      </w:r>
      <w:proofErr w:type="spellEnd"/>
      <w:r w:rsidRPr="004C6C53">
        <w:rPr>
          <w:sz w:val="16"/>
        </w:rPr>
        <w:t xml:space="preserve"> </w:t>
      </w:r>
      <w:proofErr w:type="spellStart"/>
      <w:r w:rsidRPr="004C6C53">
        <w:rPr>
          <w:sz w:val="16"/>
        </w:rPr>
        <w:t>zhihui</w:t>
      </w:r>
      <w:proofErr w:type="spellEnd"/>
      <w:r w:rsidRPr="004C6C53">
        <w:rPr>
          <w:sz w:val="16"/>
        </w:rPr>
        <w:t xml:space="preserve">.” It is important to remember that </w:t>
      </w:r>
      <w:r w:rsidRPr="004C6C53">
        <w:rPr>
          <w:rStyle w:val="StyleUnderline"/>
        </w:rPr>
        <w:t>Xi Jinping</w:t>
      </w:r>
      <w:r w:rsidRPr="004C6C53">
        <w:rPr>
          <w:sz w:val="16"/>
        </w:rPr>
        <w:t xml:space="preserve">, in his role as Chairman of the Central Military Commission (CMC) </w:t>
      </w:r>
      <w:r w:rsidRPr="004C6C53">
        <w:rPr>
          <w:rStyle w:val="StyleUnderline"/>
        </w:rPr>
        <w:t>is already essentially commander-in-chief of the military</w:t>
      </w:r>
      <w:r w:rsidRPr="004C6C53">
        <w:rPr>
          <w:sz w:val="16"/>
        </w:rPr>
        <w:t>. Indeed, the Chinese coverage describes him as General Secretary of the Chinese Communist Party (CCP) Central Committee, national president, and chairman of the Central Military Commission, before appending “overall commander.” So, whether that title was added or not, there is no more question that Xi commands the military, including this facility, than whether Barack Obama is overall commander of an aircraft carrier since he is commander-in-chief of the US armed forces. What is significant, and merits far more attention and discussion, is the nature of the facility that Xi visited. Th</w:t>
      </w:r>
      <w:r w:rsidRPr="004C6C53">
        <w:rPr>
          <w:rStyle w:val="StyleUnderline"/>
        </w:rPr>
        <w:t>is Military Commission Joint Command Cente</w:t>
      </w:r>
      <w:r w:rsidRPr="004C6C53">
        <w:rPr>
          <w:sz w:val="16"/>
        </w:rPr>
        <w:t>r (</w:t>
      </w:r>
      <w:proofErr w:type="spellStart"/>
      <w:r w:rsidRPr="004C6C53">
        <w:rPr>
          <w:sz w:val="16"/>
        </w:rPr>
        <w:t>junwei</w:t>
      </w:r>
      <w:proofErr w:type="spellEnd"/>
      <w:r w:rsidRPr="004C6C53">
        <w:rPr>
          <w:sz w:val="16"/>
        </w:rPr>
        <w:t xml:space="preserve"> </w:t>
      </w:r>
      <w:proofErr w:type="spellStart"/>
      <w:r w:rsidRPr="004C6C53">
        <w:rPr>
          <w:sz w:val="16"/>
        </w:rPr>
        <w:t>lianzhi</w:t>
      </w:r>
      <w:proofErr w:type="spellEnd"/>
      <w:r w:rsidRPr="004C6C53">
        <w:rPr>
          <w:sz w:val="16"/>
        </w:rPr>
        <w:t xml:space="preserve"> </w:t>
      </w:r>
      <w:proofErr w:type="spellStart"/>
      <w:r w:rsidRPr="004C6C53">
        <w:rPr>
          <w:sz w:val="16"/>
        </w:rPr>
        <w:t>zhongxin</w:t>
      </w:r>
      <w:proofErr w:type="spellEnd"/>
      <w:r w:rsidRPr="004C6C53">
        <w:rPr>
          <w:sz w:val="16"/>
        </w:rPr>
        <w:t xml:space="preserve">; </w:t>
      </w:r>
      <w:proofErr w:type="spellStart"/>
      <w:r w:rsidRPr="004C6C53">
        <w:rPr>
          <w:rFonts w:eastAsia="Microsoft JhengHei"/>
          <w:sz w:val="16"/>
        </w:rPr>
        <w:t>军委联指中心</w:t>
      </w:r>
      <w:proofErr w:type="spellEnd"/>
      <w:r w:rsidRPr="004C6C53">
        <w:rPr>
          <w:sz w:val="16"/>
        </w:rPr>
        <w:t xml:space="preserve">) </w:t>
      </w:r>
      <w:r w:rsidRPr="004C6C53">
        <w:rPr>
          <w:rStyle w:val="StyleUnderline"/>
        </w:rPr>
        <w:t>is a reflection of the increasing emphasis placed upon joint operations in the PLA, and</w:t>
      </w:r>
      <w:r w:rsidRPr="004C6C53">
        <w:rPr>
          <w:sz w:val="16"/>
        </w:rPr>
        <w:t xml:space="preserve"> is a physical reflection </w:t>
      </w:r>
      <w:r w:rsidRPr="004C6C53">
        <w:rPr>
          <w:rStyle w:val="StyleUnderline"/>
        </w:rPr>
        <w:t xml:space="preserve">of one of the major reorganizations that the PLA is currently undertaking. </w:t>
      </w:r>
      <w:r w:rsidRPr="004C6C53">
        <w:rPr>
          <w:sz w:val="16"/>
        </w:rPr>
        <w:t xml:space="preserve">CSBA </w:t>
      </w:r>
      <w:proofErr w:type="spellStart"/>
      <w:r w:rsidRPr="004C6C53">
        <w:rPr>
          <w:sz w:val="16"/>
        </w:rPr>
        <w:t>graphicPLA</w:t>
      </w:r>
      <w:proofErr w:type="spellEnd"/>
      <w:r w:rsidRPr="004C6C53">
        <w:rPr>
          <w:sz w:val="16"/>
        </w:rPr>
        <w:t xml:space="preserve"> Modernization: Getting Ready to Fight “</w:t>
      </w:r>
      <w:proofErr w:type="spellStart"/>
      <w:r w:rsidRPr="004C6C53">
        <w:rPr>
          <w:sz w:val="16"/>
        </w:rPr>
        <w:t>Informationized</w:t>
      </w:r>
      <w:proofErr w:type="spellEnd"/>
      <w:r w:rsidRPr="004C6C53">
        <w:rPr>
          <w:sz w:val="16"/>
        </w:rPr>
        <w:t xml:space="preserve"> Wars” Since the end of the first Gulf War (Desert Shield/Desert Storm) in 1990, </w:t>
      </w:r>
      <w:r w:rsidRPr="004C6C53">
        <w:rPr>
          <w:rStyle w:val="StyleUnderline"/>
        </w:rPr>
        <w:t>the People’s Liberation Army (PLA) has been striving to become more joint</w:t>
      </w:r>
      <w:r w:rsidRPr="004C6C53">
        <w:rPr>
          <w:sz w:val="16"/>
        </w:rPr>
        <w:t xml:space="preserve">. </w:t>
      </w:r>
      <w:r w:rsidRPr="004C6C53">
        <w:rPr>
          <w:rStyle w:val="StyleUnderline"/>
        </w:rPr>
        <w:t xml:space="preserve">Careful observations and analyses of other peoples’ wars has led the PLA leadership to conclude that future warfare will be waged through the joint efforts of multiple services, employing a variety of high technology weapons. </w:t>
      </w:r>
      <w:r w:rsidRPr="004C6C53">
        <w:rPr>
          <w:sz w:val="16"/>
        </w:rPr>
        <w:t xml:space="preserve">These efforts led to what some have termed the “year of regulations” in 1999, when the </w:t>
      </w:r>
      <w:r w:rsidRPr="004C6C53">
        <w:rPr>
          <w:rStyle w:val="StyleUnderline"/>
        </w:rPr>
        <w:t>PLA thoroughly overhauled its warfighting regulations and doctrine. This was followed by the steady modernization of PLA equipment and revisions of PLA training procedures and regulations. Having witnessed the NATO intervention in the Balkans, the American invasion of Afghanistan, the toppling of the Saddam Hussein regime in Iraq, as well as gaining experience in joint operations through its own exercises and efforts, the PLA view of future warfare has evolved further</w:t>
      </w:r>
      <w:r w:rsidRPr="004C6C53">
        <w:rPr>
          <w:sz w:val="16"/>
        </w:rPr>
        <w:t>. Where it previously viewed future wars as “local wars under modern, high-technology conditions</w:t>
      </w:r>
      <w:r w:rsidRPr="004C6C53">
        <w:rPr>
          <w:rStyle w:val="StyleUnderline"/>
        </w:rPr>
        <w:t xml:space="preserve">,” it is now focused on “local wars under </w:t>
      </w:r>
      <w:proofErr w:type="spellStart"/>
      <w:r w:rsidRPr="004C6C53">
        <w:rPr>
          <w:rStyle w:val="StyleUnderline"/>
        </w:rPr>
        <w:t>informationized</w:t>
      </w:r>
      <w:proofErr w:type="spellEnd"/>
      <w:r w:rsidRPr="004C6C53">
        <w:rPr>
          <w:rStyle w:val="StyleUnderline"/>
        </w:rPr>
        <w:t xml:space="preserve"> conditions.</w:t>
      </w:r>
      <w:r w:rsidRPr="004C6C53">
        <w:rPr>
          <w:sz w:val="16"/>
        </w:rPr>
        <w:t xml:space="preserve">” This latter element reflects not only the growing importance of information and information technology for supporting operations in future wars, but as important, the belief that information itself will be a key resource in those wars. </w:t>
      </w:r>
      <w:r w:rsidRPr="004C6C53">
        <w:rPr>
          <w:rStyle w:val="StyleUnderline"/>
        </w:rPr>
        <w:t>The ability to establish “information dominance” will be a decisive factor in these future conflicts.</w:t>
      </w:r>
    </w:p>
    <w:p w:rsidR="003B11D1" w:rsidRPr="004C6C53" w:rsidRDefault="003B11D1" w:rsidP="003B11D1"/>
    <w:p w:rsidR="003B11D1" w:rsidRPr="004C6C53" w:rsidRDefault="003B11D1" w:rsidP="003B11D1"/>
    <w:p w:rsidR="006E5984" w:rsidRPr="004C6C53" w:rsidRDefault="006E5984" w:rsidP="006E5984">
      <w:pPr>
        <w:pStyle w:val="Heading2"/>
        <w:rPr>
          <w:rFonts w:cs="Arial"/>
        </w:rPr>
      </w:pPr>
      <w:r w:rsidRPr="004C6C53">
        <w:rPr>
          <w:rFonts w:cs="Arial"/>
        </w:rPr>
        <w:t>nationalism</w:t>
      </w:r>
    </w:p>
    <w:p w:rsidR="006E5984" w:rsidRPr="004C6C53" w:rsidRDefault="006E5984" w:rsidP="006E5984">
      <w:pPr>
        <w:pStyle w:val="Heading3"/>
        <w:rPr>
          <w:rFonts w:cs="Arial"/>
        </w:rPr>
      </w:pPr>
      <w:r w:rsidRPr="004C6C53">
        <w:rPr>
          <w:rFonts w:cs="Arial"/>
        </w:rPr>
        <w:t>nationalism now</w:t>
      </w:r>
    </w:p>
    <w:p w:rsidR="006E5984" w:rsidRPr="004C6C53" w:rsidRDefault="006E5984" w:rsidP="006E5984">
      <w:pPr>
        <w:pStyle w:val="Heading4"/>
        <w:rPr>
          <w:rFonts w:cs="Arial"/>
        </w:rPr>
      </w:pPr>
      <w:r w:rsidRPr="004C6C53">
        <w:rPr>
          <w:rFonts w:cs="Arial"/>
        </w:rPr>
        <w:t xml:space="preserve">Chinese leaders are investing more pc in nationalistic policies now – hostile posturing and Sino primacy causes hostile relations </w:t>
      </w:r>
    </w:p>
    <w:p w:rsidR="006E5984" w:rsidRPr="004C6C53" w:rsidRDefault="006E5984" w:rsidP="006E5984">
      <w:r w:rsidRPr="004C6C53">
        <w:t xml:space="preserve">Christopher </w:t>
      </w:r>
      <w:r w:rsidRPr="004C6C53">
        <w:rPr>
          <w:rStyle w:val="Style13ptBold"/>
        </w:rPr>
        <w:t xml:space="preserve">Ford 15 - </w:t>
      </w:r>
      <w:r w:rsidRPr="004C6C53">
        <w:rPr>
          <w:rStyle w:val="Style13ptBold"/>
          <w:b w:val="0"/>
        </w:rPr>
        <w:t>Chief Republican Counsel to the U.S. Senate Committee on Appropriations.</w:t>
      </w:r>
      <w:r w:rsidRPr="004C6C53">
        <w:rPr>
          <w:b/>
        </w:rPr>
        <w:t xml:space="preserve"> </w:t>
      </w:r>
      <w:r w:rsidRPr="004C6C53">
        <w:rPr>
          <w:rStyle w:val="Style13ptBold"/>
          <w:b w:val="0"/>
        </w:rPr>
        <w:t xml:space="preserve">Dr. Ford was a Senior Fellow at the Hudson Institute in Washington, D.C. He served as of State, Minority Counsel and then General Counsel to the U.S. Senate Select Committee on Intelligence, and Staff Director of the Senate's Permanent Subcommittee on Investigations. (“China Looks at the West: Identity, Global Ambitions, and the Future of Sino-American Relations,” Lexington: The University Press of Kentucky, 2015. Project MUSE.) </w:t>
      </w:r>
      <w:proofErr w:type="spellStart"/>
      <w:r w:rsidRPr="004C6C53">
        <w:rPr>
          <w:rStyle w:val="Style13ptBold"/>
          <w:b w:val="0"/>
        </w:rPr>
        <w:t>hk</w:t>
      </w:r>
      <w:proofErr w:type="spellEnd"/>
    </w:p>
    <w:p w:rsidR="006E5984" w:rsidRPr="004C6C53" w:rsidRDefault="006E5984" w:rsidP="006E5984">
      <w:pPr>
        <w:rPr>
          <w:rStyle w:val="StyleUnderline"/>
        </w:rPr>
      </w:pPr>
      <w:r w:rsidRPr="004C6C53">
        <w:rPr>
          <w:rStyle w:val="StyleUnderline"/>
        </w:rPr>
        <w:t>For reasons</w:t>
      </w:r>
      <w:r w:rsidRPr="004C6C53">
        <w:rPr>
          <w:sz w:val="16"/>
        </w:rPr>
        <w:t xml:space="preserve"> very similar to those </w:t>
      </w:r>
      <w:r w:rsidRPr="004C6C53">
        <w:rPr>
          <w:rStyle w:val="StyleUnderline"/>
        </w:rPr>
        <w:t>that led the Party to cultivate nationalist ardor and to Sinicize its domestic legitimacy discourse</w:t>
      </w:r>
      <w:r w:rsidRPr="004C6C53">
        <w:rPr>
          <w:sz w:val="16"/>
        </w:rPr>
        <w:t xml:space="preserve"> in the first place, therefore, </w:t>
      </w:r>
      <w:r w:rsidRPr="004C6C53">
        <w:rPr>
          <w:rStyle w:val="StyleUnderline"/>
        </w:rPr>
        <w:t>demonization of</w:t>
      </w:r>
      <w:r w:rsidRPr="004C6C53">
        <w:rPr>
          <w:sz w:val="16"/>
        </w:rPr>
        <w:t xml:space="preserve"> (and </w:t>
      </w:r>
      <w:r w:rsidRPr="004C6C53">
        <w:rPr>
          <w:rStyle w:val="StyleUnderline"/>
        </w:rPr>
        <w:t xml:space="preserve">oppositional postures toward) the West and the United States in particular may seem more necessary and appropriate than ever. </w:t>
      </w:r>
      <w:r w:rsidRPr="004C6C53">
        <w:rPr>
          <w:sz w:val="16"/>
        </w:rPr>
        <w:t xml:space="preserve">Even after the tarnishing effects of the ongoing U.S. economic crisis, the United States remains, for good and for ill, an icon of democracy in Chinese eyes—and not just of democracy but of </w:t>
      </w:r>
      <w:proofErr w:type="spellStart"/>
      <w:r w:rsidRPr="004C6C53">
        <w:rPr>
          <w:sz w:val="16"/>
        </w:rPr>
        <w:t>nongradual</w:t>
      </w:r>
      <w:proofErr w:type="spellEnd"/>
      <w:r w:rsidRPr="004C6C53">
        <w:rPr>
          <w:sz w:val="16"/>
        </w:rPr>
        <w:t xml:space="preserve"> democratic evolution. (Europeans live in democracies too, but their development of this form of governance is perceived as having been in most cases more of a top-down and gradualist affair. The </w:t>
      </w:r>
      <w:proofErr w:type="spellStart"/>
      <w:r w:rsidRPr="004C6C53">
        <w:rPr>
          <w:sz w:val="16"/>
        </w:rPr>
        <w:t>oncerevolutionary</w:t>
      </w:r>
      <w:proofErr w:type="spellEnd"/>
      <w:r w:rsidRPr="004C6C53">
        <w:rPr>
          <w:sz w:val="16"/>
        </w:rPr>
        <w:t xml:space="preserve"> Americans, however, have a special resonance as a symbol of </w:t>
      </w:r>
      <w:proofErr w:type="spellStart"/>
      <w:r w:rsidRPr="004C6C53">
        <w:rPr>
          <w:sz w:val="16"/>
        </w:rPr>
        <w:t>nonincrementalism</w:t>
      </w:r>
      <w:proofErr w:type="spellEnd"/>
      <w:r w:rsidRPr="004C6C53">
        <w:rPr>
          <w:sz w:val="16"/>
        </w:rPr>
        <w:t xml:space="preserve"> in the development of democratic institutions.)6 As Yu </w:t>
      </w:r>
      <w:proofErr w:type="spellStart"/>
      <w:r w:rsidRPr="004C6C53">
        <w:rPr>
          <w:sz w:val="16"/>
        </w:rPr>
        <w:t>Maochun</w:t>
      </w:r>
      <w:proofErr w:type="spellEnd"/>
      <w:r w:rsidRPr="004C6C53">
        <w:rPr>
          <w:sz w:val="16"/>
        </w:rPr>
        <w:t xml:space="preserve"> of the U.S. Naval Academy has noted, to the extent that </w:t>
      </w:r>
      <w:r w:rsidRPr="004C6C53">
        <w:rPr>
          <w:rStyle w:val="StyleUnderline"/>
        </w:rPr>
        <w:t>Chinese leaders still</w:t>
      </w:r>
      <w:r w:rsidRPr="004C6C53">
        <w:rPr>
          <w:sz w:val="16"/>
        </w:rPr>
        <w:t>—or perhaps increasingly—</w:t>
      </w:r>
      <w:r w:rsidRPr="004C6C53">
        <w:rPr>
          <w:rStyle w:val="StyleUnderline"/>
        </w:rPr>
        <w:t>fear “gradually losing control over their constituency,</w:t>
      </w:r>
      <w:r w:rsidRPr="004C6C53">
        <w:rPr>
          <w:sz w:val="16"/>
        </w:rPr>
        <w:t xml:space="preserve">” </w:t>
      </w:r>
      <w:r w:rsidRPr="004C6C53">
        <w:rPr>
          <w:rStyle w:val="StyleUnderline"/>
        </w:rPr>
        <w:t xml:space="preserve">the Party-state may feel it has to </w:t>
      </w:r>
      <w:r w:rsidRPr="004C6C53">
        <w:rPr>
          <w:rStyle w:val="Emphasis"/>
        </w:rPr>
        <w:t>invest ever more</w:t>
      </w:r>
      <w:r w:rsidRPr="004C6C53">
        <w:rPr>
          <w:rStyle w:val="StyleUnderline"/>
        </w:rPr>
        <w:t xml:space="preserve"> in intensifying “the oppositional view” of America</w:t>
      </w:r>
      <w:r w:rsidRPr="004C6C53">
        <w:rPr>
          <w:sz w:val="16"/>
        </w:rPr>
        <w:t xml:space="preserve">.7 It is also possible that, as </w:t>
      </w:r>
      <w:r w:rsidRPr="004C6C53">
        <w:rPr>
          <w:rStyle w:val="Emphasis"/>
        </w:rPr>
        <w:t>the CCP invests more political capital</w:t>
      </w:r>
      <w:r w:rsidRPr="004C6C53">
        <w:rPr>
          <w:rStyle w:val="StyleUnderline"/>
        </w:rPr>
        <w:t xml:space="preserve"> in re-Sinicized legitimacy narratives</w:t>
      </w:r>
      <w:r w:rsidRPr="004C6C53">
        <w:rPr>
          <w:sz w:val="16"/>
        </w:rPr>
        <w:t xml:space="preserve">, Party </w:t>
      </w:r>
      <w:proofErr w:type="spellStart"/>
      <w:r w:rsidRPr="004C6C53">
        <w:rPr>
          <w:sz w:val="16"/>
        </w:rPr>
        <w:t>decisionmakers</w:t>
      </w:r>
      <w:proofErr w:type="spellEnd"/>
      <w:r w:rsidRPr="004C6C53">
        <w:rPr>
          <w:sz w:val="16"/>
        </w:rPr>
        <w:t xml:space="preserve"> may actually come to believe their own propaganda narratives of </w:t>
      </w:r>
      <w:proofErr w:type="spellStart"/>
      <w:r w:rsidRPr="004C6C53">
        <w:rPr>
          <w:sz w:val="16"/>
        </w:rPr>
        <w:t>virtuocratic</w:t>
      </w:r>
      <w:proofErr w:type="spellEnd"/>
      <w:r w:rsidRPr="004C6C53">
        <w:rPr>
          <w:sz w:val="16"/>
        </w:rPr>
        <w:t xml:space="preserve"> civilizational superiority and global destiny, especially if their experience of international relations gives them the seeming positive reinforcement of international success. Either way, however, </w:t>
      </w:r>
      <w:r w:rsidRPr="004C6C53">
        <w:rPr>
          <w:rStyle w:val="StyleUnderline"/>
        </w:rPr>
        <w:t>one can probably expect Beijing in the future to show less ability to modulate or less interest in modulating America narratives</w:t>
      </w:r>
      <w:r w:rsidRPr="004C6C53">
        <w:rPr>
          <w:sz w:val="16"/>
        </w:rPr>
        <w:t xml:space="preserve"> than in the past. </w:t>
      </w:r>
      <w:r w:rsidRPr="004C6C53">
        <w:rPr>
          <w:rStyle w:val="StyleUnderline"/>
        </w:rPr>
        <w:t>With the default</w:t>
      </w:r>
      <w:r w:rsidRPr="004C6C53">
        <w:rPr>
          <w:sz w:val="16"/>
        </w:rPr>
        <w:t xml:space="preserve"> now being </w:t>
      </w:r>
      <w:r w:rsidRPr="004C6C53">
        <w:rPr>
          <w:rStyle w:val="StyleUnderline"/>
        </w:rPr>
        <w:t xml:space="preserve">set at a degree of hostility and oppositional posturing </w:t>
      </w:r>
      <w:r w:rsidRPr="004C6C53">
        <w:rPr>
          <w:sz w:val="16"/>
        </w:rPr>
        <w:t>unprecedented since Mao’s day—</w:t>
      </w:r>
      <w:r w:rsidRPr="004C6C53">
        <w:rPr>
          <w:rStyle w:val="StyleUnderline"/>
        </w:rPr>
        <w:t xml:space="preserve">and with </w:t>
      </w:r>
      <w:r w:rsidRPr="004C6C53">
        <w:rPr>
          <w:sz w:val="16"/>
        </w:rPr>
        <w:t xml:space="preserve">modern China apparently feeling more free than ever to express and even act on lingering </w:t>
      </w:r>
      <w:r w:rsidRPr="004C6C53">
        <w:rPr>
          <w:rStyle w:val="StyleUnderline"/>
        </w:rPr>
        <w:t>dreams of Sinocentric primacy</w:t>
      </w:r>
      <w:r w:rsidRPr="004C6C53">
        <w:rPr>
          <w:sz w:val="16"/>
        </w:rPr>
        <w:t>—</w:t>
      </w:r>
      <w:r w:rsidRPr="004C6C53">
        <w:rPr>
          <w:rStyle w:val="StyleUnderline"/>
        </w:rPr>
        <w:t>this bodes ill for smooth Sino-American relations.</w:t>
      </w:r>
    </w:p>
    <w:p w:rsidR="006E5984" w:rsidRPr="004C6C53" w:rsidRDefault="006E5984" w:rsidP="006E5984"/>
    <w:p w:rsidR="006E5984" w:rsidRPr="004C6C53" w:rsidRDefault="006E5984" w:rsidP="006E5984">
      <w:pPr>
        <w:pStyle w:val="Heading4"/>
        <w:rPr>
          <w:rFonts w:cs="Arial"/>
        </w:rPr>
      </w:pPr>
      <w:r w:rsidRPr="004C6C53">
        <w:rPr>
          <w:rFonts w:cs="Arial"/>
        </w:rPr>
        <w:t xml:space="preserve">The CCP is cultivating Chinese nationalism using its education campaign </w:t>
      </w:r>
    </w:p>
    <w:p w:rsidR="006E5984" w:rsidRPr="004C6C53" w:rsidRDefault="006E5984" w:rsidP="006E5984">
      <w:r w:rsidRPr="004C6C53">
        <w:rPr>
          <w:rStyle w:val="Style13ptBold"/>
        </w:rPr>
        <w:t>Hicks, 2/10/16</w:t>
      </w:r>
      <w:r w:rsidRPr="004C6C53">
        <w:t xml:space="preserve"> – Brady Hicks is a journalist at the Inquisitr [Inquisitr, “China Issues Patriotic Education Plan to Encourage Nationalism also Targets Increased Masculinity in Schools”, 2/10/16, http://www.inquisitr.com/2783514/china-issues-patriotic-educationplan-to-encourage-nationalism-also-targets-increased-masculinity-in-schools/]//Yak</w:t>
      </w:r>
    </w:p>
    <w:p w:rsidR="006E5984" w:rsidRPr="004C6C53" w:rsidRDefault="006E5984" w:rsidP="006E5984">
      <w:pPr>
        <w:rPr>
          <w:sz w:val="16"/>
        </w:rPr>
      </w:pPr>
      <w:r w:rsidRPr="00821637">
        <w:rPr>
          <w:rStyle w:val="StyleUnderline"/>
        </w:rPr>
        <w:t>China</w:t>
      </w:r>
      <w:r w:rsidRPr="004C6C53">
        <w:rPr>
          <w:sz w:val="16"/>
        </w:rPr>
        <w:t xml:space="preserve"> has issued a new directive, in which it </w:t>
      </w:r>
      <w:r w:rsidRPr="00821637">
        <w:rPr>
          <w:rStyle w:val="StyleUnderline"/>
        </w:rPr>
        <w:t>is calling for an improved system of “Patriotic Education” in its schools</w:t>
      </w:r>
      <w:r w:rsidRPr="004C6C53">
        <w:rPr>
          <w:sz w:val="16"/>
        </w:rPr>
        <w:t>.</w:t>
      </w:r>
    </w:p>
    <w:p w:rsidR="006E5984" w:rsidRPr="004C6C53" w:rsidRDefault="006E5984" w:rsidP="006E5984">
      <w:pPr>
        <w:rPr>
          <w:sz w:val="16"/>
        </w:rPr>
      </w:pPr>
      <w:r w:rsidRPr="00821637">
        <w:rPr>
          <w:rStyle w:val="StyleUnderline"/>
        </w:rPr>
        <w:t>This edict</w:t>
      </w:r>
      <w:r w:rsidRPr="004C6C53">
        <w:rPr>
          <w:sz w:val="16"/>
        </w:rPr>
        <w:t xml:space="preserve"> — which was issued by the country’s Ministry of Education and its Communist Party organization and officially approved in January — </w:t>
      </w:r>
      <w:r w:rsidRPr="00821637">
        <w:rPr>
          <w:rStyle w:val="StyleUnderline"/>
        </w:rPr>
        <w:t>has been relayed to “education officials,” reported upon by China’s state-run news agency, Xinhua, and re-posted by the New York Times</w:t>
      </w:r>
      <w:r w:rsidRPr="004C6C53">
        <w:rPr>
          <w:sz w:val="16"/>
        </w:rPr>
        <w:t xml:space="preserve">. </w:t>
      </w:r>
      <w:r w:rsidRPr="00821637">
        <w:rPr>
          <w:rStyle w:val="StyleUnderline"/>
        </w:rPr>
        <w:t>It</w:t>
      </w:r>
      <w:r w:rsidRPr="004C6C53">
        <w:rPr>
          <w:sz w:val="16"/>
        </w:rPr>
        <w:t xml:space="preserve"> also </w:t>
      </w:r>
      <w:r w:rsidRPr="00821637">
        <w:rPr>
          <w:rStyle w:val="StyleUnderline"/>
        </w:rPr>
        <w:t xml:space="preserve">comes at a tenuous time in the country’s history </w:t>
      </w:r>
      <w:r w:rsidRPr="004C6C53">
        <w:rPr>
          <w:sz w:val="16"/>
        </w:rPr>
        <w:t>as, also per the New York Times, debate continues to rage regarding potential de-masculinization within its overall school system.</w:t>
      </w:r>
    </w:p>
    <w:p w:rsidR="006E5984" w:rsidRPr="004C6C53" w:rsidRDefault="006E5984" w:rsidP="006E5984">
      <w:pPr>
        <w:rPr>
          <w:sz w:val="16"/>
          <w:szCs w:val="16"/>
        </w:rPr>
      </w:pPr>
      <w:r w:rsidRPr="004C6C53">
        <w:rPr>
          <w:sz w:val="16"/>
          <w:szCs w:val="16"/>
        </w:rPr>
        <w:t xml:space="preserve">According to the Ministry of Education’s memorandum, </w:t>
      </w:r>
      <w:r w:rsidRPr="004C6C53">
        <w:rPr>
          <w:sz w:val="16"/>
          <w:szCs w:val="16"/>
          <w:u w:val="single"/>
        </w:rPr>
        <w:t>students in China need to be better molded to become “even more patriotic and devoted to the party,”</w:t>
      </w:r>
      <w:r w:rsidRPr="004C6C53">
        <w:rPr>
          <w:sz w:val="16"/>
          <w:szCs w:val="16"/>
        </w:rPr>
        <w:t xml:space="preserve"> even in cases where they are, in fact, cracking books in universities abroad.</w:t>
      </w:r>
    </w:p>
    <w:p w:rsidR="006E5984" w:rsidRPr="00821637" w:rsidRDefault="006E5984" w:rsidP="00821637">
      <w:pPr>
        <w:rPr>
          <w:rStyle w:val="StyleUnderline"/>
        </w:rPr>
      </w:pPr>
      <w:r w:rsidRPr="00821637">
        <w:rPr>
          <w:rStyle w:val="StyleUnderline"/>
        </w:rPr>
        <w:t>This plan</w:t>
      </w:r>
      <w:r w:rsidRPr="004C6C53">
        <w:rPr>
          <w:sz w:val="16"/>
        </w:rPr>
        <w:t xml:space="preserve"> — which </w:t>
      </w:r>
      <w:r w:rsidRPr="00821637">
        <w:rPr>
          <w:rStyle w:val="StyleUnderline"/>
        </w:rPr>
        <w:t>is part of President Xi Jinping’s “China Dream” for national revival</w:t>
      </w:r>
      <w:r w:rsidRPr="004C6C53">
        <w:rPr>
          <w:sz w:val="16"/>
        </w:rPr>
        <w:t xml:space="preserve"> — </w:t>
      </w:r>
      <w:r w:rsidRPr="00821637">
        <w:rPr>
          <w:rStyle w:val="StyleUnderline"/>
        </w:rPr>
        <w:t>focuses on creating in-classroom curricula that work to “guide youthful students to establish and maintain correct views of history, the nation, state, and culture” in addition to helping “constantly enhance their sense of belonging to the Chinese nation.”</w:t>
      </w:r>
    </w:p>
    <w:p w:rsidR="006E5984" w:rsidRPr="004C6C53" w:rsidRDefault="006E5984" w:rsidP="00821637">
      <w:pPr>
        <w:rPr>
          <w:sz w:val="16"/>
        </w:rPr>
      </w:pPr>
      <w:r w:rsidRPr="00821637">
        <w:rPr>
          <w:rStyle w:val="StyleUnderline"/>
        </w:rPr>
        <w:t>Key tenets of China’s</w:t>
      </w:r>
      <w:r w:rsidRPr="004C6C53">
        <w:rPr>
          <w:sz w:val="16"/>
        </w:rPr>
        <w:t xml:space="preserve"> Ministry of Education </w:t>
      </w:r>
      <w:r w:rsidRPr="00821637">
        <w:rPr>
          <w:rStyle w:val="StyleUnderline"/>
        </w:rPr>
        <w:t>“Patriotic Education” plan include</w:t>
      </w:r>
      <w:r w:rsidRPr="004C6C53">
        <w:rPr>
          <w:sz w:val="16"/>
        </w:rPr>
        <w:t xml:space="preserve"> the following.</w:t>
      </w:r>
    </w:p>
    <w:p w:rsidR="006E5984" w:rsidRPr="004C6C53" w:rsidRDefault="006E5984" w:rsidP="006E5984">
      <w:pPr>
        <w:ind w:left="720"/>
        <w:rPr>
          <w:u w:val="single"/>
        </w:rPr>
      </w:pPr>
      <w:r w:rsidRPr="004C6C53">
        <w:rPr>
          <w:u w:val="single"/>
        </w:rPr>
        <w:t>Assembling students abroad in a “positive patriotic energy.”</w:t>
      </w:r>
    </w:p>
    <w:p w:rsidR="006E5984" w:rsidRPr="004C6C53" w:rsidRDefault="006E5984" w:rsidP="006E5984">
      <w:pPr>
        <w:ind w:left="720"/>
        <w:rPr>
          <w:sz w:val="16"/>
          <w:szCs w:val="16"/>
        </w:rPr>
      </w:pPr>
      <w:r w:rsidRPr="004C6C53">
        <w:rPr>
          <w:sz w:val="16"/>
          <w:szCs w:val="16"/>
        </w:rPr>
        <w:t>Building a contact network linking home and abroad.</w:t>
      </w:r>
    </w:p>
    <w:p w:rsidR="006E5984" w:rsidRPr="004C6C53" w:rsidRDefault="006E5984" w:rsidP="006E5984">
      <w:pPr>
        <w:ind w:left="720"/>
        <w:rPr>
          <w:u w:val="single"/>
        </w:rPr>
      </w:pPr>
      <w:r w:rsidRPr="004C6C53">
        <w:rPr>
          <w:u w:val="single"/>
        </w:rPr>
        <w:t>Conveying to students an overall feeling that “the motherland cares.”</w:t>
      </w:r>
    </w:p>
    <w:p w:rsidR="006E5984" w:rsidRPr="004C6C53" w:rsidRDefault="006E5984" w:rsidP="006E5984">
      <w:pPr>
        <w:rPr>
          <w:sz w:val="16"/>
        </w:rPr>
      </w:pPr>
      <w:r w:rsidRPr="00821637">
        <w:rPr>
          <w:rStyle w:val="StyleUnderline"/>
        </w:rPr>
        <w:t>“[We need to] organically instill the patriotic spirit into all subjects, curriculums and standards for primary, secondary and higher education in morals, language, history, geography, sports, arts and so on,” noted the memorandum, which China hopes will particularly help improve today’s youth’s respect for Chinese culture and tradition</w:t>
      </w:r>
      <w:r w:rsidRPr="004C6C53">
        <w:rPr>
          <w:sz w:val="16"/>
        </w:rPr>
        <w:t xml:space="preserve">. In particular, the New York Times noted that </w:t>
      </w:r>
      <w:r w:rsidRPr="00821637">
        <w:rPr>
          <w:rStyle w:val="StyleUnderline"/>
        </w:rPr>
        <w:t>officials want to instill support for China’s “authoritarian values” by having educators better highlight the government’s virtues</w:t>
      </w:r>
      <w:r w:rsidRPr="004C6C53">
        <w:rPr>
          <w:sz w:val="16"/>
        </w:rPr>
        <w:t>.</w:t>
      </w:r>
    </w:p>
    <w:p w:rsidR="006E5984" w:rsidRPr="00821637" w:rsidRDefault="006E5984" w:rsidP="00821637">
      <w:pPr>
        <w:rPr>
          <w:rStyle w:val="StyleUnderline"/>
        </w:rPr>
      </w:pPr>
      <w:r w:rsidRPr="00821637">
        <w:rPr>
          <w:rStyle w:val="StyleUnderline"/>
        </w:rPr>
        <w:t>Per China’s “Patriotic Education” plan, college-age students specifically need to be thoroughly “inoculated against liberal” stances, taught to “always follow the party,” and actively learn “about the dangers of negativity about the history of the party, nation, revolution and reform and opening up, as well as the vilifying heroic figures.”</w:t>
      </w:r>
    </w:p>
    <w:p w:rsidR="006E5984" w:rsidRPr="004C6C53" w:rsidRDefault="006E5984" w:rsidP="006E5984">
      <w:pPr>
        <w:rPr>
          <w:sz w:val="16"/>
        </w:rPr>
      </w:pPr>
      <w:r w:rsidRPr="004C6C53">
        <w:rPr>
          <w:sz w:val="16"/>
        </w:rPr>
        <w:t xml:space="preserve">In other words, </w:t>
      </w:r>
      <w:r w:rsidRPr="00821637">
        <w:rPr>
          <w:rStyle w:val="StyleUnderline"/>
        </w:rPr>
        <w:t>China is looking to dissuade future generations from questioning the country’s own questionable past</w:t>
      </w:r>
      <w:r w:rsidRPr="004C6C53">
        <w:rPr>
          <w:sz w:val="16"/>
        </w:rPr>
        <w:t>.</w:t>
      </w:r>
    </w:p>
    <w:p w:rsidR="006E5984" w:rsidRPr="004C6C53" w:rsidRDefault="006E5984" w:rsidP="006E5984"/>
    <w:p w:rsidR="006E5984" w:rsidRPr="004C6C53" w:rsidRDefault="006E5984" w:rsidP="006E5984">
      <w:pPr>
        <w:pStyle w:val="Heading4"/>
        <w:rPr>
          <w:rFonts w:cs="Arial"/>
        </w:rPr>
      </w:pPr>
      <w:r w:rsidRPr="004C6C53">
        <w:rPr>
          <w:rFonts w:cs="Arial"/>
        </w:rPr>
        <w:t>Chinese nationalism is rising and influences government politics</w:t>
      </w:r>
    </w:p>
    <w:p w:rsidR="006E5984" w:rsidRPr="004C6C53" w:rsidRDefault="006E5984" w:rsidP="006E5984">
      <w:r w:rsidRPr="004C6C53">
        <w:rPr>
          <w:rStyle w:val="Style13ptBold"/>
        </w:rPr>
        <w:t>Wallace and Weiss, 14</w:t>
      </w:r>
      <w:r w:rsidRPr="004C6C53">
        <w:t xml:space="preserve"> – Ohio State University, Yale University [Jeremy and Jessica, 7/11/14, “The Political Geography of Nationalist Protest in China: Cities and the 2012 Anti-Japanese Demonstrations”, http://papers.ssrn.com/sol3/papers.cfm?abstract_id=2406056]//Yak</w:t>
      </w:r>
    </w:p>
    <w:p w:rsidR="006E5984" w:rsidRPr="004C6C53" w:rsidRDefault="006E5984" w:rsidP="006E5984">
      <w:pPr>
        <w:rPr>
          <w:sz w:val="16"/>
        </w:rPr>
      </w:pPr>
      <w:r w:rsidRPr="004C6C53">
        <w:rPr>
          <w:sz w:val="16"/>
        </w:rPr>
        <w:t xml:space="preserve">Why do some cities take part in waves of nationalist protest but not others? Nationalist protest remains an important but understudied topic within the study of contentious politics in China, particularly at the subnational level. </w:t>
      </w:r>
      <w:r w:rsidRPr="00821637">
        <w:rPr>
          <w:rStyle w:val="StyleUnderline"/>
        </w:rPr>
        <w:t>Relative to other protests, nationalist mobilization is more clustered in time and geographically widespread, linking citizens across different cities against a common target</w:t>
      </w:r>
      <w:r w:rsidRPr="004C6C53">
        <w:rPr>
          <w:sz w:val="16"/>
        </w:rPr>
        <w:t xml:space="preserve">. Although the literature has debated the degree of state-led and grassroots influence on Chinese nationalism, we argue that </w:t>
      </w:r>
      <w:r w:rsidRPr="00821637">
        <w:rPr>
          <w:rStyle w:val="StyleUnderline"/>
        </w:rPr>
        <w:t>it is important to consider both citizen propensity to mobilize as well as local government fears of instability</w:t>
      </w:r>
      <w:r w:rsidRPr="004C6C53">
        <w:rPr>
          <w:sz w:val="16"/>
        </w:rPr>
        <w:t xml:space="preserve">. </w:t>
      </w:r>
      <w:r w:rsidRPr="00821637">
        <w:rPr>
          <w:rStyle w:val="StyleUnderline"/>
        </w:rPr>
        <w:t>Analyzing an original dataset of 377 anti-Japanese protests across 208 of 287 Chinese prefectural cities, we find that both state-led patriotism and the availability of collective action resources were positively associated with nationalist protest, particularly</w:t>
      </w:r>
      <w:r w:rsidRPr="004C6C53">
        <w:rPr>
          <w:sz w:val="16"/>
        </w:rPr>
        <w:t xml:space="preserve"> “biographically available” </w:t>
      </w:r>
      <w:r w:rsidRPr="00821637">
        <w:rPr>
          <w:rStyle w:val="StyleUnderline"/>
        </w:rPr>
        <w:t>populations of students and migrants</w:t>
      </w:r>
      <w:r w:rsidRPr="004C6C53">
        <w:rPr>
          <w:sz w:val="16"/>
        </w:rPr>
        <w:t xml:space="preserve">. In addition, </w:t>
      </w:r>
      <w:r w:rsidRPr="00821637">
        <w:rPr>
          <w:rStyle w:val="StyleUnderline"/>
        </w:rPr>
        <w:t>the government’s role was not monolithically facilitative</w:t>
      </w:r>
      <w:r w:rsidRPr="004C6C53">
        <w:rPr>
          <w:sz w:val="16"/>
        </w:rPr>
        <w:t xml:space="preserve">. </w:t>
      </w:r>
      <w:r w:rsidRPr="00821637">
        <w:rPr>
          <w:rStyle w:val="StyleUnderline"/>
        </w:rPr>
        <w:t>Fears of social unrest shaped the local political opportunity structure, with anti-Japanese protests</w:t>
      </w:r>
      <w:r w:rsidRPr="004C6C53">
        <w:rPr>
          <w:sz w:val="16"/>
        </w:rPr>
        <w:t xml:space="preserve"> less likely in cities with larger populations of unemployed college graduates and ethnic minorities, and </w:t>
      </w:r>
      <w:r w:rsidRPr="00821637">
        <w:rPr>
          <w:rStyle w:val="StyleUnderline"/>
        </w:rPr>
        <w:t>more likely in cities with established leaders</w:t>
      </w:r>
      <w:r w:rsidRPr="004C6C53">
        <w:rPr>
          <w:sz w:val="16"/>
        </w:rPr>
        <w:t>.</w:t>
      </w:r>
    </w:p>
    <w:p w:rsidR="006E5984" w:rsidRPr="004C6C53" w:rsidRDefault="006E5984" w:rsidP="006E5984">
      <w:pPr>
        <w:rPr>
          <w:sz w:val="16"/>
        </w:rPr>
      </w:pPr>
      <w:r w:rsidRPr="00821637">
        <w:rPr>
          <w:rStyle w:val="StyleUnderline"/>
        </w:rPr>
        <w:t xml:space="preserve">In 2012, China witnessed the largest wave of anti-Japanese demonstrations to occur since relations with Japan were normalized in 1972, condemning Japan’s decision to purchase three of the </w:t>
      </w:r>
      <w:proofErr w:type="spellStart"/>
      <w:r w:rsidRPr="00821637">
        <w:rPr>
          <w:rStyle w:val="StyleUnderline"/>
        </w:rPr>
        <w:t>Senkaku</w:t>
      </w:r>
      <w:proofErr w:type="spellEnd"/>
      <w:r w:rsidRPr="00821637">
        <w:rPr>
          <w:rStyle w:val="StyleUnderline"/>
        </w:rPr>
        <w:t>/</w:t>
      </w:r>
      <w:proofErr w:type="spellStart"/>
      <w:r w:rsidRPr="00821637">
        <w:rPr>
          <w:rStyle w:val="StyleUnderline"/>
        </w:rPr>
        <w:t>Diaoyu</w:t>
      </w:r>
      <w:proofErr w:type="spellEnd"/>
      <w:r w:rsidRPr="00821637">
        <w:rPr>
          <w:rStyle w:val="StyleUnderline"/>
        </w:rPr>
        <w:t xml:space="preserve"> islands in the East China Sea</w:t>
      </w:r>
      <w:r w:rsidRPr="004C6C53">
        <w:rPr>
          <w:sz w:val="16"/>
        </w:rPr>
        <w:t xml:space="preserve">. By our count, </w:t>
      </w:r>
      <w:r w:rsidRPr="00821637">
        <w:rPr>
          <w:rStyle w:val="StyleUnderline"/>
        </w:rPr>
        <w:t>protesters took to the streets in 208 of China’s 287 prefectural cities</w:t>
      </w:r>
      <w:r w:rsidRPr="004C6C53">
        <w:rPr>
          <w:sz w:val="16"/>
        </w:rPr>
        <w:t xml:space="preserve">. </w:t>
      </w:r>
      <w:r w:rsidRPr="00821637">
        <w:rPr>
          <w:rStyle w:val="StyleUnderline"/>
        </w:rPr>
        <w:t>Smaller waves of anti-Japanese protest occurred in 2010 following a maritime collision and in 2005 over Japan’s bid for a permanent UN Security Council seat</w:t>
      </w:r>
      <w:r w:rsidRPr="004C6C53">
        <w:rPr>
          <w:sz w:val="16"/>
        </w:rPr>
        <w:t xml:space="preserve">. </w:t>
      </w:r>
      <w:r w:rsidRPr="00821637">
        <w:rPr>
          <w:rStyle w:val="StyleUnderline"/>
        </w:rPr>
        <w:t>Anti-American demonstrations erupted in 1999 after U.S. planes accidentally bombed the Chinese embassy in Belgrade</w:t>
      </w:r>
      <w:r w:rsidRPr="004C6C53">
        <w:rPr>
          <w:sz w:val="16"/>
        </w:rPr>
        <w:t xml:space="preserve">. </w:t>
      </w:r>
      <w:r w:rsidRPr="00821637">
        <w:rPr>
          <w:rStyle w:val="StyleUnderline"/>
        </w:rPr>
        <w:t>Anti-French protests took place in 2008 after riots in Tibet threatened French support for the Beijing Olympics</w:t>
      </w:r>
      <w:r w:rsidRPr="004C6C53">
        <w:rPr>
          <w:sz w:val="16"/>
        </w:rPr>
        <w:t>.1</w:t>
      </w:r>
    </w:p>
    <w:p w:rsidR="006E5984" w:rsidRPr="004C6C53" w:rsidRDefault="006E5984" w:rsidP="006E5984">
      <w:pPr>
        <w:rPr>
          <w:sz w:val="16"/>
          <w:szCs w:val="16"/>
        </w:rPr>
      </w:pPr>
      <w:r w:rsidRPr="004C6C53">
        <w:rPr>
          <w:sz w:val="16"/>
          <w:szCs w:val="16"/>
        </w:rPr>
        <w:t>With each wave, China watchers have disagreed over whether nationalist protests reflect the spontaneous eruption of grassroots grievances2 or state orchestration to gain diplomatic leverage3 or divert domestic discontent. Scholars continue to debate whether Chinese nationalism is driven by genuine anger at foreign slights or manipulated to bolster state legitimacy. 4 Although the literature has been polarized between “top-down” and “bottom-up” views of Chinese nationalism, we argue that explaining patterns of nationalist protest requires simultaneous attention to state and societal factors.</w:t>
      </w:r>
    </w:p>
    <w:p w:rsidR="006E5984" w:rsidRPr="004C6C53" w:rsidRDefault="006E5984" w:rsidP="006E5984">
      <w:pPr>
        <w:rPr>
          <w:sz w:val="16"/>
        </w:rPr>
      </w:pPr>
      <w:r w:rsidRPr="004C6C53">
        <w:rPr>
          <w:sz w:val="16"/>
        </w:rPr>
        <w:t xml:space="preserve">In a strong authoritarian state like China, </w:t>
      </w:r>
      <w:r w:rsidRPr="00821637">
        <w:rPr>
          <w:rStyle w:val="StyleUnderline"/>
        </w:rPr>
        <w:t>nationwide protests do not take place without some degree of state acquiescence. But neither have nationalist protests in the post-Mao era been akin to “puppets” or “rent-a-crowd” mobs that form at the state’s behest</w:t>
      </w:r>
      <w:r w:rsidRPr="004C6C53">
        <w:rPr>
          <w:sz w:val="16"/>
        </w:rPr>
        <w:t xml:space="preserve">. Indeed, </w:t>
      </w:r>
      <w:r w:rsidRPr="00821637">
        <w:rPr>
          <w:rStyle w:val="StyleUnderline"/>
        </w:rPr>
        <w:t>nationalist protest in China is far more risky than conveyed by</w:t>
      </w:r>
      <w:r w:rsidRPr="004C6C53">
        <w:rPr>
          <w:sz w:val="16"/>
        </w:rPr>
        <w:t xml:space="preserve"> terms like “manipulation” or “</w:t>
      </w:r>
      <w:proofErr w:type="spellStart"/>
      <w:r w:rsidRPr="00821637">
        <w:rPr>
          <w:rStyle w:val="StyleUnderline"/>
        </w:rPr>
        <w:t>statesponsorship</w:t>
      </w:r>
      <w:proofErr w:type="spellEnd"/>
      <w:r w:rsidRPr="004C6C53">
        <w:rPr>
          <w:sz w:val="16"/>
        </w:rPr>
        <w:t xml:space="preserve">.” </w:t>
      </w:r>
      <w:r w:rsidRPr="00821637">
        <w:rPr>
          <w:rStyle w:val="StyleUnderline"/>
        </w:rPr>
        <w:t>Nationalist activists and protest participants regularly run up against the limits of state tolerance</w:t>
      </w:r>
      <w:r w:rsidRPr="004C6C53">
        <w:rPr>
          <w:sz w:val="16"/>
        </w:rPr>
        <w:t>,5 risking heightened surveillance, detention, and arrest. For the government, allowing nationalist protests risks creating a platform for other grievances to mobilize, while repressing patriotic activities leaves the government vulnerable to charges of hypocrisy and weakness.</w:t>
      </w:r>
    </w:p>
    <w:p w:rsidR="006E5984" w:rsidRPr="004C6C53" w:rsidRDefault="006E5984" w:rsidP="006E5984">
      <w:pPr>
        <w:rPr>
          <w:sz w:val="16"/>
        </w:rPr>
      </w:pPr>
      <w:r w:rsidRPr="004C6C53">
        <w:rPr>
          <w:sz w:val="16"/>
        </w:rPr>
        <w:t xml:space="preserve">In our view, </w:t>
      </w:r>
      <w:r w:rsidRPr="00821637">
        <w:rPr>
          <w:rStyle w:val="StyleUnderline"/>
        </w:rPr>
        <w:t>variation in nationalist mobilization reflects both grassroots propensity to protest and state willingness to tolerate popular mobilization</w:t>
      </w:r>
      <w:r w:rsidRPr="004C6C53">
        <w:rPr>
          <w:sz w:val="16"/>
        </w:rPr>
        <w:t xml:space="preserve">. </w:t>
      </w:r>
      <w:r w:rsidRPr="00821637">
        <w:rPr>
          <w:rStyle w:val="StyleUnderline"/>
        </w:rPr>
        <w:t>Citizens are galvanized by genuine anger against foreign provocations even as government statements and media coverage raise the salience of foreign insults and signal that nationalist outrage is politically acceptable</w:t>
      </w:r>
      <w:r w:rsidRPr="004C6C53">
        <w:rPr>
          <w:sz w:val="16"/>
        </w:rPr>
        <w:t xml:space="preserve">. At the same time, </w:t>
      </w:r>
      <w:r w:rsidRPr="00821637">
        <w:rPr>
          <w:rStyle w:val="StyleUnderline"/>
        </w:rPr>
        <w:t>government authorities often fear the implications of street demonstrations for social stability and diplomatic ties, particularly if nationalist protests threaten to spin out of control and aggrieved citizens use the opportunity to mobilize for other purposes</w:t>
      </w:r>
      <w:r w:rsidRPr="004C6C53">
        <w:rPr>
          <w:sz w:val="16"/>
        </w:rPr>
        <w:t>.</w:t>
      </w:r>
    </w:p>
    <w:p w:rsidR="006E5984" w:rsidRPr="004C6C53" w:rsidRDefault="006E5984" w:rsidP="006E5984"/>
    <w:p w:rsidR="003B11D1" w:rsidRPr="004C6C53" w:rsidRDefault="003B11D1" w:rsidP="003B11D1">
      <w:pPr>
        <w:pStyle w:val="Heading2"/>
        <w:rPr>
          <w:rFonts w:cs="Arial"/>
        </w:rPr>
      </w:pPr>
      <w:r w:rsidRPr="004C6C53">
        <w:rPr>
          <w:rFonts w:cs="Arial"/>
        </w:rPr>
        <w:t>pc uniqueness</w:t>
      </w:r>
    </w:p>
    <w:p w:rsidR="003B11D1" w:rsidRPr="004C6C53" w:rsidRDefault="003B11D1" w:rsidP="003B11D1">
      <w:pPr>
        <w:pStyle w:val="Heading3"/>
        <w:rPr>
          <w:rFonts w:cs="Arial"/>
        </w:rPr>
      </w:pPr>
      <w:r w:rsidRPr="004C6C53">
        <w:rPr>
          <w:rFonts w:cs="Arial"/>
        </w:rPr>
        <w:t xml:space="preserve">pc high – general </w:t>
      </w:r>
    </w:p>
    <w:p w:rsidR="003B11D1" w:rsidRPr="004C6C53" w:rsidRDefault="003B11D1" w:rsidP="003B11D1"/>
    <w:p w:rsidR="003B11D1" w:rsidRPr="004C6C53" w:rsidRDefault="003B11D1" w:rsidP="003B11D1">
      <w:pPr>
        <w:pStyle w:val="Heading4"/>
        <w:rPr>
          <w:rFonts w:cs="Arial"/>
          <w:b w:val="0"/>
        </w:rPr>
      </w:pPr>
      <w:r w:rsidRPr="004C6C53">
        <w:rPr>
          <w:rFonts w:cs="Arial"/>
        </w:rPr>
        <w:t xml:space="preserve">Xi is consolidating influence --- the people that oppose his reforms are powerless </w:t>
      </w:r>
      <w:r w:rsidRPr="004C6C53">
        <w:rPr>
          <w:rFonts w:cs="Arial"/>
          <w:b w:val="0"/>
        </w:rPr>
        <w:t xml:space="preserve"> </w:t>
      </w:r>
    </w:p>
    <w:p w:rsidR="003B11D1" w:rsidRPr="004C6C53" w:rsidRDefault="003B11D1" w:rsidP="003B11D1">
      <w:r w:rsidRPr="004C6C53">
        <w:t>---at: “army controls agenda” args --- Xi fragmented its authority</w:t>
      </w:r>
    </w:p>
    <w:p w:rsidR="003B11D1" w:rsidRPr="004C6C53" w:rsidRDefault="003B11D1" w:rsidP="003B11D1">
      <w:r w:rsidRPr="004C6C53">
        <w:t xml:space="preserve">---at: anti-corruption reforms unpopular --- the people that oppose those reforms oppose them </w:t>
      </w:r>
      <w:r w:rsidRPr="004C6C53">
        <w:rPr>
          <w:i/>
        </w:rPr>
        <w:t>because they were the ones kicked out of power</w:t>
      </w:r>
      <w:r w:rsidRPr="004C6C53">
        <w:t xml:space="preserve"> or because their power was significantly reduced which means their resentment doesn’t have much of an impact</w:t>
      </w:r>
    </w:p>
    <w:p w:rsidR="003B11D1" w:rsidRPr="004C6C53" w:rsidRDefault="003B11D1" w:rsidP="003B11D1">
      <w:r w:rsidRPr="004C6C53">
        <w:rPr>
          <w:b/>
        </w:rPr>
        <w:t>Page, 4/25</w:t>
      </w:r>
      <w:r w:rsidRPr="004C6C53">
        <w:t xml:space="preserve">/16 – specialist in Chinese domestic politics and international relations in the Beijing bureau of the Wall Street Journal (Jeremy, Wall Street Journal, “President Xi Jinping’s Most Dangerous Venture Yet: Remaking China’s Military”, </w:t>
      </w:r>
      <w:hyperlink r:id="rId46" w:history="1">
        <w:r w:rsidRPr="004C6C53">
          <w:rPr>
            <w:rStyle w:val="Hyperlink"/>
          </w:rPr>
          <w:t>http://www.wsj.com/articles/president-xi-jinpings-most-dangerous-venture-yet-remaking-chinas-military-1461608795</w:t>
        </w:r>
      </w:hyperlink>
      <w:r w:rsidRPr="004C6C53">
        <w:t>, //11)</w:t>
      </w:r>
    </w:p>
    <w:p w:rsidR="003B11D1" w:rsidRPr="004C6C53" w:rsidRDefault="003B11D1" w:rsidP="003B11D1">
      <w:r w:rsidRPr="004C6C53">
        <w:rPr>
          <w:rStyle w:val="StyleUnderline"/>
        </w:rPr>
        <w:t>Mr. Xi</w:t>
      </w:r>
      <w:r w:rsidRPr="004C6C53">
        <w:t xml:space="preserve">, son of a famous revolutionary commander, </w:t>
      </w:r>
      <w:r w:rsidRPr="004C6C53">
        <w:rPr>
          <w:rStyle w:val="StyleUnderline"/>
        </w:rPr>
        <w:t>came to power in 2012 making clear he was determined to clean up the PLA and reaffirm</w:t>
      </w:r>
      <w:r w:rsidRPr="004C6C53">
        <w:t xml:space="preserve"> Mao’s maxim, </w:t>
      </w:r>
      <w:r w:rsidRPr="004C6C53">
        <w:rPr>
          <w:rStyle w:val="StyleUnderline"/>
        </w:rPr>
        <w:t>“The Party commands the gun</w:t>
      </w:r>
      <w:r w:rsidRPr="004C6C53">
        <w:t>.”</w:t>
      </w:r>
    </w:p>
    <w:p w:rsidR="003B11D1" w:rsidRPr="004C6C53" w:rsidRDefault="003B11D1" w:rsidP="003B11D1">
      <w:r w:rsidRPr="004C6C53">
        <w:rPr>
          <w:rStyle w:val="StyleUnderline"/>
        </w:rPr>
        <w:t xml:space="preserve">His main weapon has been a </w:t>
      </w:r>
      <w:r w:rsidRPr="004C6C53">
        <w:rPr>
          <w:rStyle w:val="Emphasis"/>
        </w:rPr>
        <w:t>nationwide anticorruption drive</w:t>
      </w:r>
      <w:r w:rsidRPr="004C6C53">
        <w:t xml:space="preserve">. </w:t>
      </w:r>
      <w:r w:rsidRPr="004C6C53">
        <w:rPr>
          <w:rStyle w:val="StyleUnderline"/>
        </w:rPr>
        <w:t>At least 41 serving generals have been detained or convicted</w:t>
      </w:r>
      <w:r w:rsidRPr="004C6C53">
        <w:t xml:space="preserve"> since 2013. So widespread was corruption that evidence from investigations now acts as a “Sword of Damocles hanging over any officer foolish enough to question” Mr. Xi’s plans, said James </w:t>
      </w:r>
      <w:proofErr w:type="spellStart"/>
      <w:r w:rsidRPr="004C6C53">
        <w:t>Mulvenon</w:t>
      </w:r>
      <w:proofErr w:type="spellEnd"/>
      <w:r w:rsidRPr="004C6C53">
        <w:t>, a Chinese military expert at Defense Group Inc., a Virginia-based research firm.</w:t>
      </w:r>
    </w:p>
    <w:p w:rsidR="003B11D1" w:rsidRPr="004C6C53" w:rsidRDefault="003B11D1" w:rsidP="003B11D1">
      <w:r w:rsidRPr="004C6C53">
        <w:t xml:space="preserve">As part of his plan, Mr. </w:t>
      </w:r>
      <w:r w:rsidRPr="004C6C53">
        <w:rPr>
          <w:rStyle w:val="StyleUnderline"/>
        </w:rPr>
        <w:t>Xi</w:t>
      </w:r>
      <w:r w:rsidRPr="004C6C53">
        <w:t xml:space="preserve"> on Jan. 11 </w:t>
      </w:r>
      <w:r w:rsidRPr="004C6C53">
        <w:rPr>
          <w:rStyle w:val="StyleUnderline"/>
        </w:rPr>
        <w:t xml:space="preserve">dissolved the four main PLA General Departments—political, general staff, armaments, logistics—that top generals ran like personal fiefs. Replacing them are </w:t>
      </w:r>
      <w:r w:rsidRPr="004C6C53">
        <w:rPr>
          <w:rStyle w:val="Emphasis"/>
        </w:rPr>
        <w:t>15 less-powerful offices</w:t>
      </w:r>
      <w:r w:rsidRPr="004C6C53">
        <w:rPr>
          <w:rStyle w:val="StyleUnderline"/>
        </w:rPr>
        <w:t xml:space="preserve"> under the Central Military Commission’s direct control, </w:t>
      </w:r>
      <w:r w:rsidRPr="004C6C53">
        <w:rPr>
          <w:rStyle w:val="Emphasis"/>
        </w:rPr>
        <w:t>letting Mr. Xi oversee everything</w:t>
      </w:r>
      <w:r w:rsidRPr="004C6C53">
        <w:rPr>
          <w:rStyle w:val="StyleUnderline"/>
        </w:rPr>
        <w:t xml:space="preserve"> from procurement to intelligence.</w:t>
      </w:r>
    </w:p>
    <w:p w:rsidR="003B11D1" w:rsidRPr="004C6C53" w:rsidRDefault="003B11D1" w:rsidP="003B11D1">
      <w:r w:rsidRPr="004C6C53">
        <w:t xml:space="preserve">On Feb. 1, </w:t>
      </w:r>
      <w:r w:rsidRPr="004C6C53">
        <w:rPr>
          <w:rStyle w:val="StyleUnderline"/>
        </w:rPr>
        <w:t>he scrapped China’s seven Military Regions, which the PLA operated like mini-states</w:t>
      </w:r>
      <w:r w:rsidRPr="004C6C53">
        <w:t xml:space="preserve"> with their own schools, hospitals, hotels and newspapers, many of them moneymaking. The regions resisted central supervision and focused more on internal management than preparing for combat.</w:t>
      </w:r>
    </w:p>
    <w:p w:rsidR="003B11D1" w:rsidRPr="004C6C53" w:rsidRDefault="003B11D1" w:rsidP="003B11D1">
      <w:r w:rsidRPr="004C6C53">
        <w:rPr>
          <w:rStyle w:val="StyleUnderline"/>
        </w:rPr>
        <w:t>He moved to cut noncombat roles</w:t>
      </w:r>
      <w:r w:rsidRPr="004C6C53">
        <w:t>, shutting the newspapers in January. Several acrobatic, operatic, theatrical and song-and-dance troupes the PLA established in the 1930s to spread propaganda—and which have been a source of corruption—are being merged and reduced in size.</w:t>
      </w:r>
    </w:p>
    <w:p w:rsidR="003B11D1" w:rsidRPr="004C6C53" w:rsidRDefault="003B11D1" w:rsidP="003B11D1">
      <w:r w:rsidRPr="004C6C53">
        <w:t>The seven regions were replaced with five new “Theater Commands,” designed to have more fluid boundaries and focus more on projecting power outward, according to military insiders. Each command’s head will have more-direct operational control of all air, naval, ground and conventional missile forces in its area, much like heads of U.S. regional commands, experts said.</w:t>
      </w:r>
    </w:p>
    <w:p w:rsidR="003B11D1" w:rsidRPr="004C6C53" w:rsidRDefault="003B11D1" w:rsidP="003B11D1">
      <w:r w:rsidRPr="004C6C53">
        <w:t>“This should improve response time and effectiveness,” said Phillip Saunders, a PLA expert at the U.S. National Defense University. “They’ve looked at how the U.S. has fought and see a lot of advantages to this ‘joint’ kind of concept,” adding that it took the U.S. 15 to 20 years “to really get it right.”</w:t>
      </w:r>
    </w:p>
    <w:p w:rsidR="003B11D1" w:rsidRPr="004C6C53" w:rsidRDefault="003B11D1" w:rsidP="003B11D1">
      <w:r w:rsidRPr="004C6C53">
        <w:rPr>
          <w:rStyle w:val="StyleUnderline"/>
        </w:rPr>
        <w:t xml:space="preserve">Mr. Xi appears to have made some compromises, appointing Army officers to head all the new Theater Commands, although further </w:t>
      </w:r>
      <w:r w:rsidRPr="004C6C53">
        <w:rPr>
          <w:rStyle w:val="Emphasis"/>
        </w:rPr>
        <w:t>personnel changes are likely</w:t>
      </w:r>
      <w:r w:rsidRPr="004C6C53">
        <w:rPr>
          <w:rStyle w:val="StyleUnderline"/>
        </w:rPr>
        <w:t xml:space="preserve"> in the coming months</w:t>
      </w:r>
      <w:r w:rsidRPr="004C6C53">
        <w:t>.</w:t>
      </w:r>
    </w:p>
    <w:p w:rsidR="003B11D1" w:rsidRPr="004C6C53" w:rsidRDefault="003B11D1" w:rsidP="003B11D1">
      <w:r w:rsidRPr="004C6C53">
        <w:rPr>
          <w:rStyle w:val="StyleUnderline"/>
        </w:rPr>
        <w:t xml:space="preserve">To </w:t>
      </w:r>
      <w:r w:rsidRPr="004C6C53">
        <w:rPr>
          <w:rStyle w:val="Emphasis"/>
        </w:rPr>
        <w:t>reduce the Army’s authority</w:t>
      </w:r>
      <w:r w:rsidRPr="004C6C53">
        <w:t xml:space="preserve">, Mr. </w:t>
      </w:r>
      <w:r w:rsidRPr="004C6C53">
        <w:rPr>
          <w:rStyle w:val="StyleUnderline"/>
        </w:rPr>
        <w:t>Xi has established a new Army General Command handling only ground forces, a Rocket Force overseeing missiles, and a Strategic Support Force combining capabilities in space, cyber and electronic warfare</w:t>
      </w:r>
      <w:r w:rsidRPr="004C6C53">
        <w:t>. Most of those areas were previously under Army control.</w:t>
      </w:r>
    </w:p>
    <w:p w:rsidR="003B11D1" w:rsidRPr="004C6C53" w:rsidRDefault="003B11D1" w:rsidP="003B11D1">
      <w:r w:rsidRPr="004C6C53">
        <w:rPr>
          <w:rStyle w:val="StyleUnderline"/>
        </w:rPr>
        <w:t>That puts the Army</w:t>
      </w:r>
      <w:r w:rsidRPr="004C6C53">
        <w:t xml:space="preserve">, which had higher status than other services, </w:t>
      </w:r>
      <w:r w:rsidRPr="004C6C53">
        <w:rPr>
          <w:rStyle w:val="StyleUnderline"/>
        </w:rPr>
        <w:t>on more-equal footing, giving the others more say over budgets and operations</w:t>
      </w:r>
      <w:r w:rsidRPr="004C6C53">
        <w:t>. Ground forces are expected to account for many of the troop reductions.</w:t>
      </w:r>
    </w:p>
    <w:p w:rsidR="003B11D1" w:rsidRPr="004C6C53" w:rsidRDefault="003B11D1" w:rsidP="003B11D1">
      <w:r w:rsidRPr="004C6C53">
        <w:rPr>
          <w:rStyle w:val="StyleUnderline"/>
        </w:rPr>
        <w:t>Some officers support Mr. Xi’s changes, especially combat-operations leaders frustrated by graft</w:t>
      </w:r>
      <w:r w:rsidRPr="004C6C53">
        <w:t>, said people who have spoken to senior PLA figures.</w:t>
      </w:r>
    </w:p>
    <w:p w:rsidR="003B11D1" w:rsidRPr="004C6C53" w:rsidRDefault="003B11D1" w:rsidP="003B11D1">
      <w:r w:rsidRPr="004C6C53">
        <w:rPr>
          <w:rStyle w:val="Emphasis"/>
        </w:rPr>
        <w:t>Resentment</w:t>
      </w:r>
      <w:r w:rsidRPr="004C6C53">
        <w:t xml:space="preserve">, they said, </w:t>
      </w:r>
      <w:r w:rsidRPr="004C6C53">
        <w:rPr>
          <w:rStyle w:val="Emphasis"/>
        </w:rPr>
        <w:t>comes from generals who controlled large budgets</w:t>
      </w:r>
      <w:r w:rsidRPr="004C6C53">
        <w:t xml:space="preserve"> </w:t>
      </w:r>
      <w:r w:rsidRPr="004C6C53">
        <w:rPr>
          <w:rStyle w:val="StyleUnderline"/>
        </w:rPr>
        <w:t>and are reduced to running relatively lowly offices. Senior officers find it harder to supplement salaries with other, sometimes illicit, activities</w:t>
      </w:r>
      <w:r w:rsidRPr="004C6C53">
        <w:t xml:space="preserve"> and have lost perks such as luxury cars.</w:t>
      </w:r>
    </w:p>
    <w:p w:rsidR="003B11D1" w:rsidRPr="004C6C53" w:rsidRDefault="003B11D1" w:rsidP="003B11D1">
      <w:r w:rsidRPr="004C6C53">
        <w:t>“Some senior officers might feel: ‘I used to be a commander, I’m a general, I controlled a military region,</w:t>
      </w:r>
      <w:proofErr w:type="gramStart"/>
      <w:r w:rsidRPr="004C6C53">
        <w:t>’ ”</w:t>
      </w:r>
      <w:proofErr w:type="gramEnd"/>
      <w:r w:rsidRPr="004C6C53">
        <w:t xml:space="preserve"> said Gen. Xu </w:t>
      </w:r>
      <w:proofErr w:type="spellStart"/>
      <w:r w:rsidRPr="004C6C53">
        <w:t>Guangyu</w:t>
      </w:r>
      <w:proofErr w:type="spellEnd"/>
      <w:r w:rsidRPr="004C6C53">
        <w:t>, a former vice president of the PLA Defense Institute who held a senior post in the general staff department, “ ‘but after these cuts, I don’t command anyone.’ ”</w:t>
      </w:r>
    </w:p>
    <w:p w:rsidR="003B11D1" w:rsidRPr="004C6C53" w:rsidRDefault="003B11D1" w:rsidP="003B11D1"/>
    <w:p w:rsidR="003B11D1" w:rsidRPr="004C6C53" w:rsidRDefault="003B11D1" w:rsidP="003B11D1">
      <w:pPr>
        <w:pStyle w:val="Heading4"/>
        <w:rPr>
          <w:rFonts w:cs="Arial"/>
        </w:rPr>
      </w:pPr>
      <w:r w:rsidRPr="004C6C53">
        <w:rPr>
          <w:rFonts w:cs="Arial"/>
        </w:rPr>
        <w:t>Stronger than past leaders --- he’s fully in charge</w:t>
      </w:r>
    </w:p>
    <w:p w:rsidR="003B11D1" w:rsidRPr="004C6C53" w:rsidRDefault="003B11D1" w:rsidP="003B11D1">
      <w:r w:rsidRPr="004C6C53">
        <w:rPr>
          <w:b/>
        </w:rPr>
        <w:t>EAF, 4/25</w:t>
      </w:r>
      <w:r w:rsidRPr="004C6C53">
        <w:t xml:space="preserve">/16 – East Asian Forum (“The limits to Chinese political power”, </w:t>
      </w:r>
      <w:hyperlink r:id="rId47" w:history="1">
        <w:r w:rsidRPr="004C6C53">
          <w:rPr>
            <w:rStyle w:val="Hyperlink"/>
          </w:rPr>
          <w:t>http://www.eastasiaforum.org/2016/04/25/the-limits-to-chinese-political-power/</w:t>
        </w:r>
      </w:hyperlink>
      <w:r w:rsidRPr="004C6C53">
        <w:t>, //11)</w:t>
      </w:r>
    </w:p>
    <w:p w:rsidR="003B11D1" w:rsidRPr="004C6C53" w:rsidRDefault="003B11D1" w:rsidP="003B11D1">
      <w:r w:rsidRPr="004C6C53">
        <w:rPr>
          <w:rStyle w:val="StyleUnderline"/>
        </w:rPr>
        <w:t>Xi Jinping is undoubtedly a strong</w:t>
      </w:r>
      <w:r w:rsidRPr="004C6C53">
        <w:t xml:space="preserve">er </w:t>
      </w:r>
      <w:r w:rsidRPr="004C6C53">
        <w:rPr>
          <w:rStyle w:val="StyleUnderline"/>
        </w:rPr>
        <w:t>and</w:t>
      </w:r>
      <w:r w:rsidRPr="004C6C53">
        <w:t xml:space="preserve"> more </w:t>
      </w:r>
      <w:r w:rsidRPr="004C6C53">
        <w:rPr>
          <w:rStyle w:val="StyleUnderline"/>
        </w:rPr>
        <w:t>high-profile leader</w:t>
      </w:r>
      <w:r w:rsidRPr="004C6C53">
        <w:t xml:space="preserve"> than his predecessor Hu Jintao. He came to the leadership with the Party in some disarray over major scandals such as the Bo </w:t>
      </w:r>
      <w:proofErr w:type="spellStart"/>
      <w:r w:rsidRPr="004C6C53">
        <w:t>Xilai</w:t>
      </w:r>
      <w:proofErr w:type="spellEnd"/>
      <w:r w:rsidRPr="004C6C53">
        <w:t xml:space="preserve"> affair and facing a tide of concern about flagrant corruption across all levels of government. </w:t>
      </w:r>
      <w:r w:rsidRPr="004C6C53">
        <w:rPr>
          <w:rStyle w:val="StyleUnderline"/>
        </w:rPr>
        <w:t xml:space="preserve">Xi’s anti-corruption campaign has been more thorough and far-reaching than the one Hu launched when he came to power. </w:t>
      </w:r>
      <w:r w:rsidRPr="004C6C53">
        <w:rPr>
          <w:rStyle w:val="Emphasis"/>
        </w:rPr>
        <w:t>Xi has broken previous norms</w:t>
      </w:r>
      <w:r w:rsidRPr="004C6C53">
        <w:t xml:space="preserve"> — </w:t>
      </w:r>
      <w:r w:rsidRPr="004C6C53">
        <w:rPr>
          <w:rStyle w:val="StyleUnderline"/>
        </w:rPr>
        <w:t xml:space="preserve">specifically, </w:t>
      </w:r>
      <w:r w:rsidRPr="004C6C53">
        <w:rPr>
          <w:rStyle w:val="Emphasis"/>
        </w:rPr>
        <w:t>don’t target Politburo Standing Committee members</w:t>
      </w:r>
      <w:r w:rsidRPr="004C6C53">
        <w:rPr>
          <w:rStyle w:val="StyleUnderline"/>
        </w:rPr>
        <w:t xml:space="preserve"> and don’t snatch people from overseas</w:t>
      </w:r>
      <w:r w:rsidRPr="004C6C53">
        <w:t xml:space="preserve"> (or if you do, definitely don’t smirk about it). </w:t>
      </w:r>
      <w:r w:rsidRPr="004C6C53">
        <w:rPr>
          <w:rStyle w:val="StyleUnderline"/>
        </w:rPr>
        <w:t>The committees that coordinate China’s diverse interests and make policy are now</w:t>
      </w:r>
      <w:r w:rsidRPr="004C6C53">
        <w:t xml:space="preserve"> often </w:t>
      </w:r>
      <w:r w:rsidRPr="004C6C53">
        <w:rPr>
          <w:rStyle w:val="Emphasis"/>
        </w:rPr>
        <w:t>reporting directly to Xi</w:t>
      </w:r>
      <w:r w:rsidRPr="004C6C53">
        <w:t xml:space="preserve"> </w:t>
      </w:r>
      <w:r w:rsidRPr="004C6C53">
        <w:rPr>
          <w:rStyle w:val="StyleUnderline"/>
        </w:rPr>
        <w:t>rather than to the nominal head of that policy area</w:t>
      </w:r>
      <w:r w:rsidRPr="004C6C53">
        <w:t>.</w:t>
      </w:r>
    </w:p>
    <w:p w:rsidR="003B11D1" w:rsidRPr="004C6C53" w:rsidRDefault="003B11D1" w:rsidP="003B11D1"/>
    <w:p w:rsidR="003B11D1" w:rsidRPr="004C6C53" w:rsidRDefault="003B11D1" w:rsidP="003B11D1">
      <w:pPr>
        <w:pStyle w:val="Heading4"/>
        <w:rPr>
          <w:rFonts w:cs="Arial"/>
        </w:rPr>
      </w:pPr>
      <w:r w:rsidRPr="004C6C53">
        <w:rPr>
          <w:rFonts w:cs="Arial"/>
        </w:rPr>
        <w:t xml:space="preserve">Xi has used party control and out competed Li to push his reforms </w:t>
      </w:r>
    </w:p>
    <w:p w:rsidR="003B11D1" w:rsidRPr="004C6C53" w:rsidRDefault="003B11D1" w:rsidP="003B11D1">
      <w:proofErr w:type="spellStart"/>
      <w:r w:rsidRPr="004C6C53">
        <w:rPr>
          <w:rStyle w:val="Style13ptBold"/>
        </w:rPr>
        <w:t>Amighini</w:t>
      </w:r>
      <w:proofErr w:type="spellEnd"/>
      <w:r w:rsidRPr="004C6C53">
        <w:rPr>
          <w:rStyle w:val="Style13ptBold"/>
        </w:rPr>
        <w:t xml:space="preserve"> and </w:t>
      </w:r>
      <w:proofErr w:type="spellStart"/>
      <w:r w:rsidRPr="004C6C53">
        <w:rPr>
          <w:rStyle w:val="Style13ptBold"/>
        </w:rPr>
        <w:t>Berkofsky</w:t>
      </w:r>
      <w:proofErr w:type="spellEnd"/>
      <w:r w:rsidRPr="004C6C53">
        <w:rPr>
          <w:rStyle w:val="Style13ptBold"/>
        </w:rPr>
        <w:t>, 15</w:t>
      </w:r>
      <w:r w:rsidRPr="004C6C53">
        <w:t xml:space="preserve"> – </w:t>
      </w:r>
      <w:proofErr w:type="spellStart"/>
      <w:r w:rsidRPr="004C6C53">
        <w:t>Alessia</w:t>
      </w:r>
      <w:proofErr w:type="spellEnd"/>
      <w:r w:rsidRPr="004C6C53">
        <w:t xml:space="preserve"> </w:t>
      </w:r>
      <w:proofErr w:type="spellStart"/>
      <w:r w:rsidRPr="004C6C53">
        <w:t>Amighini</w:t>
      </w:r>
      <w:proofErr w:type="spellEnd"/>
      <w:r w:rsidRPr="004C6C53">
        <w:t xml:space="preserve"> is Senior Associate Research Fellow at ISPI. She is Assistant Professor of Economics and International Economics at the Department of Economic and Business Studies (</w:t>
      </w:r>
      <w:proofErr w:type="spellStart"/>
      <w:r w:rsidRPr="004C6C53">
        <w:t>DiSEI</w:t>
      </w:r>
      <w:proofErr w:type="spellEnd"/>
      <w:r w:rsidRPr="004C6C53">
        <w:t xml:space="preserve">) at </w:t>
      </w:r>
      <w:proofErr w:type="spellStart"/>
      <w:r w:rsidRPr="004C6C53">
        <w:t>Università</w:t>
      </w:r>
      <w:proofErr w:type="spellEnd"/>
      <w:r w:rsidRPr="004C6C53">
        <w:t xml:space="preserve"> del </w:t>
      </w:r>
      <w:proofErr w:type="spellStart"/>
      <w:r w:rsidRPr="004C6C53">
        <w:t>Piemonte</w:t>
      </w:r>
      <w:proofErr w:type="spellEnd"/>
      <w:r w:rsidRPr="004C6C53">
        <w:t xml:space="preserve"> Orientale. Professor Axel </w:t>
      </w:r>
      <w:proofErr w:type="spellStart"/>
      <w:r w:rsidRPr="004C6C53">
        <w:t>Berkofsky</w:t>
      </w:r>
      <w:proofErr w:type="spellEnd"/>
      <w:r w:rsidRPr="004C6C53">
        <w:t xml:space="preserve"> is Gianni </w:t>
      </w:r>
      <w:proofErr w:type="spellStart"/>
      <w:r w:rsidRPr="004C6C53">
        <w:t>Mazzocchi</w:t>
      </w:r>
      <w:proofErr w:type="spellEnd"/>
      <w:r w:rsidRPr="004C6C53">
        <w:t xml:space="preserve"> Fellow at the University of Pavia, Italy and Senior Associate Research Fellow at the </w:t>
      </w:r>
      <w:proofErr w:type="spellStart"/>
      <w:r w:rsidRPr="004C6C53">
        <w:t>Istituto</w:t>
      </w:r>
      <w:proofErr w:type="spellEnd"/>
      <w:r w:rsidRPr="004C6C53">
        <w:t xml:space="preserve"> per </w:t>
      </w:r>
      <w:proofErr w:type="spellStart"/>
      <w:r w:rsidRPr="004C6C53">
        <w:t>gli</w:t>
      </w:r>
      <w:proofErr w:type="spellEnd"/>
      <w:r w:rsidRPr="004C6C53">
        <w:t xml:space="preserve"> </w:t>
      </w:r>
      <w:proofErr w:type="spellStart"/>
      <w:r w:rsidRPr="004C6C53">
        <w:t>Studi</w:t>
      </w:r>
      <w:proofErr w:type="spellEnd"/>
      <w:r w:rsidRPr="004C6C53">
        <w:t xml:space="preserve"> di </w:t>
      </w:r>
      <w:proofErr w:type="spellStart"/>
      <w:r w:rsidRPr="004C6C53">
        <w:t>Politica</w:t>
      </w:r>
      <w:proofErr w:type="spellEnd"/>
      <w:r w:rsidRPr="004C6C53">
        <w:t xml:space="preserve"> </w:t>
      </w:r>
      <w:proofErr w:type="spellStart"/>
      <w:r w:rsidRPr="004C6C53">
        <w:t>Internazionale</w:t>
      </w:r>
      <w:proofErr w:type="spellEnd"/>
      <w:r w:rsidRPr="004C6C53">
        <w:t xml:space="preserve"> (ISPI). [3/23/15, Xi's Policy Gambles: The Bumpy Road Ahead, ISPI]//Yak</w:t>
      </w:r>
    </w:p>
    <w:p w:rsidR="003B11D1" w:rsidRPr="004C6C53" w:rsidRDefault="003B11D1" w:rsidP="003B11D1">
      <w:pPr>
        <w:rPr>
          <w:sz w:val="16"/>
        </w:rPr>
      </w:pPr>
      <w:r w:rsidRPr="004C6C53">
        <w:rPr>
          <w:sz w:val="16"/>
        </w:rPr>
        <w:t xml:space="preserve">Contrary to scholars’ expectations, </w:t>
      </w:r>
      <w:r w:rsidRPr="00821637">
        <w:rPr>
          <w:rStyle w:val="StyleUnderline"/>
        </w:rPr>
        <w:t>Xi Jinping took over full control of the Party and the military from the beginning</w:t>
      </w:r>
      <w:r w:rsidRPr="004C6C53">
        <w:rPr>
          <w:sz w:val="16"/>
        </w:rPr>
        <w:t xml:space="preserve">, while Hu Jintao immediately retired, downgrading his public appearances to a few visits, mainly within the borders of his home province, Anhui. In addition, </w:t>
      </w:r>
      <w:r w:rsidRPr="00821637">
        <w:rPr>
          <w:rStyle w:val="StyleUnderline"/>
        </w:rPr>
        <w:t>Hu’s protégé Li Keqiang</w:t>
      </w:r>
      <w:r w:rsidRPr="004C6C53">
        <w:rPr>
          <w:sz w:val="16"/>
        </w:rPr>
        <w:t xml:space="preserve">, after a start in which he was given a great deal of attention, subsequently </w:t>
      </w:r>
      <w:r w:rsidRPr="00821637">
        <w:rPr>
          <w:rStyle w:val="StyleUnderline"/>
        </w:rPr>
        <w:t>gradually left political centrality to Xi Jinping alone</w:t>
      </w:r>
      <w:r w:rsidRPr="004C6C53">
        <w:rPr>
          <w:sz w:val="16"/>
        </w:rPr>
        <w:t xml:space="preserve">5. For example, </w:t>
      </w:r>
      <w:r w:rsidRPr="00821637">
        <w:rPr>
          <w:rStyle w:val="StyleUnderline"/>
        </w:rPr>
        <w:t>in 2013 the Chinese media extensively dealt with</w:t>
      </w:r>
      <w:r w:rsidRPr="004C6C53">
        <w:rPr>
          <w:sz w:val="16"/>
        </w:rPr>
        <w:t xml:space="preserve"> so-called ‘</w:t>
      </w:r>
      <w:proofErr w:type="spellStart"/>
      <w:r w:rsidRPr="004C6C53">
        <w:rPr>
          <w:sz w:val="16"/>
        </w:rPr>
        <w:t>Likonomics</w:t>
      </w:r>
      <w:proofErr w:type="spellEnd"/>
      <w:r w:rsidRPr="004C6C53">
        <w:rPr>
          <w:sz w:val="16"/>
        </w:rPr>
        <w:t xml:space="preserve">’ making a comparison between </w:t>
      </w:r>
      <w:r w:rsidRPr="00821637">
        <w:rPr>
          <w:rStyle w:val="StyleUnderline"/>
        </w:rPr>
        <w:t>economic policies proposed by Li Keqiang</w:t>
      </w:r>
      <w:r w:rsidRPr="004C6C53">
        <w:rPr>
          <w:sz w:val="16"/>
        </w:rPr>
        <w:t xml:space="preserve"> and those implemented by other leaders in history. However, </w:t>
      </w:r>
      <w:r w:rsidRPr="00821637">
        <w:rPr>
          <w:rStyle w:val="StyleUnderline"/>
        </w:rPr>
        <w:t xml:space="preserve">after little more than a year </w:t>
      </w:r>
      <w:proofErr w:type="spellStart"/>
      <w:r w:rsidRPr="00821637">
        <w:rPr>
          <w:rStyle w:val="StyleUnderline"/>
        </w:rPr>
        <w:t>Likonomics</w:t>
      </w:r>
      <w:proofErr w:type="spellEnd"/>
      <w:r w:rsidRPr="00821637">
        <w:rPr>
          <w:rStyle w:val="StyleUnderline"/>
        </w:rPr>
        <w:t xml:space="preserve"> has been almost forgotten and Li Keqiang is overshadowed by Xi Jinping</w:t>
      </w:r>
      <w:r w:rsidRPr="004C6C53">
        <w:rPr>
          <w:sz w:val="16"/>
        </w:rPr>
        <w:t xml:space="preserve">. Furthermore the 18th Party Congress was still shocked by </w:t>
      </w:r>
      <w:r w:rsidRPr="00821637">
        <w:rPr>
          <w:rStyle w:val="StyleUnderline"/>
        </w:rPr>
        <w:t xml:space="preserve">the Bo </w:t>
      </w:r>
      <w:proofErr w:type="spellStart"/>
      <w:r w:rsidRPr="00821637">
        <w:rPr>
          <w:rStyle w:val="StyleUnderline"/>
        </w:rPr>
        <w:t>Xilai</w:t>
      </w:r>
      <w:proofErr w:type="spellEnd"/>
      <w:r w:rsidRPr="00821637">
        <w:rPr>
          <w:rStyle w:val="StyleUnderline"/>
        </w:rPr>
        <w:t xml:space="preserve"> affair: the then-Party Chief in Chongqing, one of the most popular politicians in China</w:t>
      </w:r>
      <w:r w:rsidRPr="004C6C53">
        <w:rPr>
          <w:sz w:val="16"/>
        </w:rPr>
        <w:t xml:space="preserve"> and one of the possible members of the to-be-elected Politburo Standing Committee (PBSC) </w:t>
      </w:r>
      <w:r w:rsidRPr="00821637">
        <w:rPr>
          <w:rStyle w:val="StyleUnderline"/>
        </w:rPr>
        <w:t>was at the center of a ‘spy story’ begun in spring 2012 that eventually ended with his expulsion from the Party and with his and his wife’s conviction for</w:t>
      </w:r>
      <w:r w:rsidRPr="004C6C53">
        <w:rPr>
          <w:sz w:val="16"/>
        </w:rPr>
        <w:t xml:space="preserve">, among other things, </w:t>
      </w:r>
      <w:r w:rsidRPr="00821637">
        <w:rPr>
          <w:rStyle w:val="StyleUnderline"/>
        </w:rPr>
        <w:t>corruption and abuse of power</w:t>
      </w:r>
      <w:r w:rsidRPr="004C6C53">
        <w:rPr>
          <w:sz w:val="16"/>
        </w:rPr>
        <w:t xml:space="preserve">. </w:t>
      </w:r>
      <w:r w:rsidRPr="00821637">
        <w:rPr>
          <w:rStyle w:val="StyleUnderline"/>
        </w:rPr>
        <w:t xml:space="preserve">This case is considered the first step in the subsequent </w:t>
      </w:r>
      <w:proofErr w:type="spellStart"/>
      <w:r w:rsidRPr="00821637">
        <w:rPr>
          <w:rStyle w:val="StyleUnderline"/>
        </w:rPr>
        <w:t>antigraft</w:t>
      </w:r>
      <w:proofErr w:type="spellEnd"/>
      <w:r w:rsidRPr="00821637">
        <w:rPr>
          <w:rStyle w:val="StyleUnderline"/>
        </w:rPr>
        <w:t xml:space="preserve"> campaign</w:t>
      </w:r>
      <w:r w:rsidRPr="004C6C53">
        <w:rPr>
          <w:sz w:val="16"/>
        </w:rPr>
        <w:t xml:space="preserve"> and led to a confrontation between radical leftists (close to Bo) and those accused of being rightists.</w:t>
      </w:r>
    </w:p>
    <w:p w:rsidR="003B11D1" w:rsidRPr="004C6C53" w:rsidRDefault="003B11D1" w:rsidP="003B11D1"/>
    <w:p w:rsidR="003B11D1" w:rsidRPr="004C6C53" w:rsidRDefault="003B11D1" w:rsidP="003B11D1">
      <w:pPr>
        <w:pStyle w:val="Heading3"/>
        <w:rPr>
          <w:rFonts w:cs="Arial"/>
        </w:rPr>
      </w:pPr>
      <w:r w:rsidRPr="004C6C53">
        <w:rPr>
          <w:rFonts w:cs="Arial"/>
        </w:rPr>
        <w:t xml:space="preserve">pc high – momentum </w:t>
      </w:r>
    </w:p>
    <w:p w:rsidR="003B11D1" w:rsidRPr="004C6C53" w:rsidRDefault="003B11D1" w:rsidP="003B11D1"/>
    <w:p w:rsidR="003B11D1" w:rsidRPr="004C6C53" w:rsidRDefault="003B11D1" w:rsidP="003B11D1">
      <w:pPr>
        <w:pStyle w:val="Heading4"/>
        <w:rPr>
          <w:rFonts w:cs="Arial"/>
        </w:rPr>
      </w:pPr>
      <w:r w:rsidRPr="004C6C53">
        <w:rPr>
          <w:rFonts w:cs="Arial"/>
        </w:rPr>
        <w:t>Xi’s reforms have momentum now</w:t>
      </w:r>
    </w:p>
    <w:p w:rsidR="003B11D1" w:rsidRPr="004C6C53" w:rsidRDefault="003B11D1" w:rsidP="003B11D1">
      <w:r w:rsidRPr="004C6C53">
        <w:rPr>
          <w:b/>
        </w:rPr>
        <w:t>Xiang, 5/31</w:t>
      </w:r>
      <w:r w:rsidRPr="004C6C53">
        <w:t xml:space="preserve">/16 </w:t>
      </w:r>
    </w:p>
    <w:p w:rsidR="003B11D1" w:rsidRPr="004C6C53" w:rsidRDefault="003B11D1" w:rsidP="003B11D1">
      <w:r w:rsidRPr="004C6C53">
        <w:t>(Li, financial reporter at China Daily, chinawatch.washingtonpost.com/2016/05/soe-reform-momentum-to-set-tone-for-a-share-market/)//cb</w:t>
      </w:r>
    </w:p>
    <w:p w:rsidR="003B11D1" w:rsidRPr="004C6C53" w:rsidRDefault="003B11D1" w:rsidP="003B11D1">
      <w:r w:rsidRPr="004C6C53">
        <w:rPr>
          <w:rStyle w:val="StyleUnderline"/>
        </w:rPr>
        <w:t xml:space="preserve">When investors place their bets </w:t>
      </w:r>
      <w:r w:rsidRPr="004C6C53">
        <w:t>in the A-share market</w:t>
      </w:r>
      <w:r w:rsidRPr="004C6C53">
        <w:rPr>
          <w:rStyle w:val="StyleUnderline"/>
        </w:rPr>
        <w:t xml:space="preserve"> this week</w:t>
      </w:r>
      <w:r w:rsidRPr="004C6C53">
        <w:t xml:space="preserve">, </w:t>
      </w:r>
      <w:r w:rsidRPr="004C6C53">
        <w:rPr>
          <w:rStyle w:val="StyleUnderline"/>
        </w:rPr>
        <w:t>one of the key factors they would weigh is the progress of the reform and restructuring of the country's loss-making State-owned enterprises, analysts said. Investors have been taking note of</w:t>
      </w:r>
      <w:r w:rsidRPr="004C6C53">
        <w:t xml:space="preserve"> the </w:t>
      </w:r>
      <w:r w:rsidRPr="004C6C53">
        <w:rPr>
          <w:rStyle w:val="Emphasis"/>
        </w:rPr>
        <w:t>stronger willingness</w:t>
      </w:r>
      <w:r w:rsidRPr="004C6C53">
        <w:rPr>
          <w:rStyle w:val="StyleUnderline"/>
        </w:rPr>
        <w:t xml:space="preserve"> recently expressed by</w:t>
      </w:r>
      <w:r w:rsidRPr="004C6C53">
        <w:t xml:space="preserve"> the </w:t>
      </w:r>
      <w:r w:rsidRPr="004C6C53">
        <w:rPr>
          <w:rStyle w:val="StyleUnderline"/>
        </w:rPr>
        <w:t xml:space="preserve">top leadership in Beijing </w:t>
      </w:r>
      <w:r w:rsidRPr="004C6C53">
        <w:rPr>
          <w:rStyle w:val="Emphasis"/>
        </w:rPr>
        <w:t>to reform</w:t>
      </w:r>
      <w:r w:rsidRPr="004C6C53">
        <w:rPr>
          <w:rStyle w:val="StyleUnderline"/>
        </w:rPr>
        <w:t xml:space="preserve"> the SOEs, a </w:t>
      </w:r>
      <w:r w:rsidRPr="004C6C53">
        <w:rPr>
          <w:rStyle w:val="Emphasis"/>
        </w:rPr>
        <w:t>top priority</w:t>
      </w:r>
      <w:r w:rsidRPr="004C6C53">
        <w:rPr>
          <w:rStyle w:val="StyleUnderline"/>
        </w:rPr>
        <w:t xml:space="preserve"> of the country's supply-side reform</w:t>
      </w:r>
      <w:r w:rsidRPr="004C6C53">
        <w:t xml:space="preserve">, as </w:t>
      </w:r>
      <w:r w:rsidRPr="004C6C53">
        <w:rPr>
          <w:rStyle w:val="StyleUnderline"/>
        </w:rPr>
        <w:t>President Xi Jinping</w:t>
      </w:r>
      <w:r w:rsidRPr="004C6C53">
        <w:t xml:space="preserve"> and Premier Li Keqiang </w:t>
      </w:r>
      <w:r w:rsidRPr="004C6C53">
        <w:rPr>
          <w:rStyle w:val="StyleUnderline"/>
        </w:rPr>
        <w:t>repeatedly stressed the significance of such reform over the past two weeks.</w:t>
      </w:r>
      <w:r w:rsidRPr="004C6C53">
        <w:t xml:space="preserve"> </w:t>
      </w:r>
      <w:r w:rsidRPr="004C6C53">
        <w:rPr>
          <w:rStyle w:val="StyleUnderline"/>
        </w:rPr>
        <w:t xml:space="preserve">"Domestic </w:t>
      </w:r>
      <w:r w:rsidRPr="004C6C53">
        <w:rPr>
          <w:rStyle w:val="Emphasis"/>
        </w:rPr>
        <w:t>reform</w:t>
      </w:r>
      <w:r w:rsidRPr="004C6C53">
        <w:rPr>
          <w:rStyle w:val="StyleUnderline"/>
        </w:rPr>
        <w:t xml:space="preserve"> is </w:t>
      </w:r>
      <w:r w:rsidRPr="004C6C53">
        <w:rPr>
          <w:rStyle w:val="Emphasis"/>
        </w:rPr>
        <w:t>progressing more quickly</w:t>
      </w:r>
      <w:r w:rsidRPr="004C6C53">
        <w:rPr>
          <w:rStyle w:val="StyleUnderline"/>
        </w:rPr>
        <w:t xml:space="preserve">, since the government seems to be exhibiting a stronger willingness to let go of loss-making SOEs," said </w:t>
      </w:r>
      <w:r w:rsidRPr="004C6C53">
        <w:t>Yao Wei,</w:t>
      </w:r>
      <w:r w:rsidRPr="004C6C53">
        <w:rPr>
          <w:rStyle w:val="StyleUnderline"/>
        </w:rPr>
        <w:t xml:space="preserve"> chief China economist at French bank </w:t>
      </w:r>
      <w:proofErr w:type="spellStart"/>
      <w:r w:rsidRPr="004C6C53">
        <w:rPr>
          <w:rStyle w:val="StyleUnderline"/>
        </w:rPr>
        <w:t>Societe</w:t>
      </w:r>
      <w:proofErr w:type="spellEnd"/>
      <w:r w:rsidRPr="004C6C53">
        <w:rPr>
          <w:rStyle w:val="StyleUnderline"/>
        </w:rPr>
        <w:t xml:space="preserve"> </w:t>
      </w:r>
      <w:proofErr w:type="spellStart"/>
      <w:r w:rsidRPr="004C6C53">
        <w:rPr>
          <w:rStyle w:val="StyleUnderline"/>
        </w:rPr>
        <w:t>Generale</w:t>
      </w:r>
      <w:proofErr w:type="spellEnd"/>
      <w:r w:rsidRPr="004C6C53">
        <w:rPr>
          <w:rStyle w:val="StyleUnderline"/>
        </w:rPr>
        <w:t xml:space="preserve"> in a recent research note. "The more affirmative attitude towards capacity reduction is a sign of such reform,</w:t>
      </w:r>
      <w:r w:rsidRPr="004C6C53">
        <w:t xml:space="preserve"> while the recent defaults of bonds issued by SOEs are the consequence of positive </w:t>
      </w:r>
      <w:proofErr w:type="spellStart"/>
      <w:r w:rsidRPr="004C6C53">
        <w:t>reform</w:t>
      </w:r>
      <w:r w:rsidRPr="004C6C53">
        <w:rPr>
          <w:rFonts w:eastAsia="MS Gothic"/>
        </w:rPr>
        <w:t>－</w:t>
      </w:r>
      <w:r w:rsidRPr="004C6C53">
        <w:t>whether</w:t>
      </w:r>
      <w:proofErr w:type="spellEnd"/>
      <w:r w:rsidRPr="004C6C53">
        <w:t xml:space="preserve"> it was intended or not," Yao said. </w:t>
      </w:r>
    </w:p>
    <w:p w:rsidR="003B11D1" w:rsidRPr="004C6C53" w:rsidRDefault="003B11D1" w:rsidP="003B11D1"/>
    <w:p w:rsidR="003B11D1" w:rsidRPr="004C6C53" w:rsidRDefault="003B11D1" w:rsidP="003B11D1">
      <w:pPr>
        <w:pStyle w:val="Heading3"/>
        <w:rPr>
          <w:rFonts w:cs="Arial"/>
        </w:rPr>
      </w:pPr>
      <w:r w:rsidRPr="004C6C53">
        <w:rPr>
          <w:rFonts w:cs="Arial"/>
        </w:rPr>
        <w:t xml:space="preserve">pc high – power consolidation </w:t>
      </w:r>
    </w:p>
    <w:p w:rsidR="003B11D1" w:rsidRPr="004C6C53" w:rsidRDefault="003B11D1" w:rsidP="003B11D1"/>
    <w:p w:rsidR="003B11D1" w:rsidRPr="004C6C53" w:rsidRDefault="003B11D1" w:rsidP="003B11D1">
      <w:pPr>
        <w:pStyle w:val="Heading4"/>
        <w:rPr>
          <w:rFonts w:cs="Arial"/>
        </w:rPr>
      </w:pPr>
      <w:r w:rsidRPr="004C6C53">
        <w:rPr>
          <w:rFonts w:cs="Arial"/>
        </w:rPr>
        <w:t>Xi is currently consolidating power</w:t>
      </w:r>
    </w:p>
    <w:p w:rsidR="003B11D1" w:rsidRPr="004C6C53" w:rsidRDefault="003B11D1" w:rsidP="003B11D1">
      <w:r w:rsidRPr="004C6C53">
        <w:rPr>
          <w:b/>
        </w:rPr>
        <w:t>Rudd, 15</w:t>
      </w:r>
      <w:r w:rsidRPr="004C6C53">
        <w:t xml:space="preserve"> – Senior Fellow at the </w:t>
      </w:r>
      <w:proofErr w:type="spellStart"/>
      <w:r w:rsidRPr="004C6C53">
        <w:t>Belfer</w:t>
      </w:r>
      <w:proofErr w:type="spellEnd"/>
      <w:r w:rsidRPr="004C6C53">
        <w:t xml:space="preserve"> Center for Science and International Affairs, Former Prime Minister of Australia (Kevin, </w:t>
      </w:r>
      <w:proofErr w:type="spellStart"/>
      <w:r w:rsidRPr="004C6C53">
        <w:t>Belfer</w:t>
      </w:r>
      <w:proofErr w:type="spellEnd"/>
      <w:r w:rsidRPr="004C6C53">
        <w:t xml:space="preserve"> Center, “The Future of U.S.-China Relations Under Xi Jinping”, April 2015, </w:t>
      </w:r>
      <w:hyperlink r:id="rId48" w:history="1">
        <w:r w:rsidRPr="004C6C53">
          <w:rPr>
            <w:rStyle w:val="Hyperlink"/>
          </w:rPr>
          <w:t>http://belfercenter.ksg.harvard.edu/files/Summary%20Report%20US-China%2021.pdf</w:t>
        </w:r>
      </w:hyperlink>
      <w:r w:rsidRPr="004C6C53">
        <w:t>, //11)</w:t>
      </w:r>
    </w:p>
    <w:p w:rsidR="003B11D1" w:rsidRPr="004C6C53" w:rsidRDefault="003B11D1" w:rsidP="003B11D1">
      <w:r w:rsidRPr="004C6C53">
        <w:t xml:space="preserve">After two years in office, and substantial engagement with American interlocutors, the American perception is that </w:t>
      </w:r>
      <w:r w:rsidRPr="004C6C53">
        <w:rPr>
          <w:rStyle w:val="StyleUnderline"/>
        </w:rPr>
        <w:t>Xi</w:t>
      </w:r>
      <w:r w:rsidRPr="004C6C53">
        <w:t xml:space="preserve"> Jinping is significantly different, some say radically different, to his predecessors. He </w:t>
      </w:r>
      <w:r w:rsidRPr="004C6C53">
        <w:rPr>
          <w:rStyle w:val="StyleUnderline"/>
        </w:rPr>
        <w:t xml:space="preserve">is seen as significantly more powerful. As a product of the power of his intellect, his political experience and the force of his personality, Americans conclude </w:t>
      </w:r>
      <w:r w:rsidRPr="004C6C53">
        <w:rPr>
          <w:rStyle w:val="Emphasis"/>
        </w:rPr>
        <w:t>unprecedented power consolidation</w:t>
      </w:r>
      <w:r w:rsidRPr="004C6C53">
        <w:rPr>
          <w:rStyle w:val="StyleUnderline"/>
        </w:rPr>
        <w:t xml:space="preserve"> has taken place in a </w:t>
      </w:r>
      <w:r w:rsidRPr="004C6C53">
        <w:rPr>
          <w:rStyle w:val="Emphasis"/>
        </w:rPr>
        <w:t>short span of time</w:t>
      </w:r>
      <w:r w:rsidRPr="004C6C53">
        <w:t xml:space="preserve">.3 Americans have found him to be </w:t>
      </w:r>
      <w:r w:rsidRPr="004C6C53">
        <w:rPr>
          <w:rStyle w:val="StyleUnderline"/>
        </w:rPr>
        <w:t>self-confident, well read, well briefed, and rarely reliant on official written notes to argue, explain, and defend the Chinese position</w:t>
      </w:r>
      <w:r w:rsidRPr="004C6C53">
        <w:t xml:space="preserve">. Not since Deng have Americans encountered a Chinese leader able to range across wide subject areas and to engage spontaneously on most matters raised with him. While Xi is seen as polite, as required by the normal conventions of Chinese diplomatic discourse, </w:t>
      </w:r>
      <w:r w:rsidRPr="004C6C53">
        <w:rPr>
          <w:rStyle w:val="StyleUnderline"/>
        </w:rPr>
        <w:t>he is also seen as capable of being direct</w:t>
      </w:r>
      <w:r w:rsidRPr="004C6C53">
        <w:t>. And while Americans may not appreciate the answers they may receive, they do not feel that they are left having to decipher multiple layers of Chinese “</w:t>
      </w:r>
      <w:proofErr w:type="spellStart"/>
      <w:r w:rsidRPr="004C6C53">
        <w:t>diplomatese</w:t>
      </w:r>
      <w:proofErr w:type="spellEnd"/>
      <w:r w:rsidRPr="004C6C53">
        <w:t>” to understand the bottom line of what is being communicated. This has led many American officials to conclude that at least at a personal level, including his style, manner, and method of personal communication, Xi Jinping is someone with whom you can do business.</w:t>
      </w:r>
    </w:p>
    <w:p w:rsidR="003B11D1" w:rsidRPr="004C6C53" w:rsidRDefault="003B11D1" w:rsidP="003B11D1"/>
    <w:p w:rsidR="003B11D1" w:rsidRPr="004C6C53" w:rsidRDefault="000313C8" w:rsidP="003B11D1">
      <w:pPr>
        <w:pStyle w:val="Heading3"/>
        <w:rPr>
          <w:rFonts w:cs="Arial"/>
        </w:rPr>
      </w:pPr>
      <w:r>
        <w:rPr>
          <w:rFonts w:cs="Arial"/>
        </w:rPr>
        <w:t>pc high – c</w:t>
      </w:r>
      <w:r w:rsidR="003B11D1" w:rsidRPr="004C6C53">
        <w:rPr>
          <w:rFonts w:cs="Arial"/>
        </w:rPr>
        <w:t>hina dream</w:t>
      </w:r>
    </w:p>
    <w:p w:rsidR="003B11D1" w:rsidRPr="004C6C53" w:rsidRDefault="003B11D1" w:rsidP="003B11D1"/>
    <w:p w:rsidR="003B11D1" w:rsidRPr="004C6C53" w:rsidRDefault="003B11D1" w:rsidP="003B11D1">
      <w:pPr>
        <w:pStyle w:val="Heading4"/>
        <w:rPr>
          <w:rFonts w:cs="Arial"/>
        </w:rPr>
      </w:pPr>
      <w:r w:rsidRPr="004C6C53">
        <w:rPr>
          <w:rFonts w:cs="Arial"/>
        </w:rPr>
        <w:t>Xi has used the “Chinese dream” campaign to accumulate political power and implement economic and corruption reform</w:t>
      </w:r>
    </w:p>
    <w:p w:rsidR="003B11D1" w:rsidRPr="004C6C53" w:rsidRDefault="003B11D1" w:rsidP="003B11D1">
      <w:proofErr w:type="spellStart"/>
      <w:r w:rsidRPr="004C6C53">
        <w:rPr>
          <w:rStyle w:val="Style13ptBold"/>
        </w:rPr>
        <w:t>Amighini</w:t>
      </w:r>
      <w:proofErr w:type="spellEnd"/>
      <w:r w:rsidRPr="004C6C53">
        <w:rPr>
          <w:rStyle w:val="Style13ptBold"/>
        </w:rPr>
        <w:t xml:space="preserve"> and </w:t>
      </w:r>
      <w:proofErr w:type="spellStart"/>
      <w:r w:rsidRPr="004C6C53">
        <w:rPr>
          <w:rStyle w:val="Style13ptBold"/>
        </w:rPr>
        <w:t>Berkofsky</w:t>
      </w:r>
      <w:proofErr w:type="spellEnd"/>
      <w:r w:rsidRPr="004C6C53">
        <w:rPr>
          <w:rStyle w:val="Style13ptBold"/>
        </w:rPr>
        <w:t>, 15</w:t>
      </w:r>
      <w:r w:rsidRPr="004C6C53">
        <w:t xml:space="preserve"> – </w:t>
      </w:r>
      <w:proofErr w:type="spellStart"/>
      <w:r w:rsidRPr="004C6C53">
        <w:t>Alessia</w:t>
      </w:r>
      <w:proofErr w:type="spellEnd"/>
      <w:r w:rsidRPr="004C6C53">
        <w:t xml:space="preserve"> </w:t>
      </w:r>
      <w:proofErr w:type="spellStart"/>
      <w:r w:rsidRPr="004C6C53">
        <w:t>Amighini</w:t>
      </w:r>
      <w:proofErr w:type="spellEnd"/>
      <w:r w:rsidRPr="004C6C53">
        <w:t xml:space="preserve"> is Senior Associate Research Fellow at ISPI. She is Assistant Professor of Economics and International Economics at the Department of Economic and Business Studies (</w:t>
      </w:r>
      <w:proofErr w:type="spellStart"/>
      <w:r w:rsidRPr="004C6C53">
        <w:t>DiSEI</w:t>
      </w:r>
      <w:proofErr w:type="spellEnd"/>
      <w:r w:rsidRPr="004C6C53">
        <w:t xml:space="preserve">) at </w:t>
      </w:r>
      <w:proofErr w:type="spellStart"/>
      <w:r w:rsidRPr="004C6C53">
        <w:t>Università</w:t>
      </w:r>
      <w:proofErr w:type="spellEnd"/>
      <w:r w:rsidRPr="004C6C53">
        <w:t xml:space="preserve"> del </w:t>
      </w:r>
      <w:proofErr w:type="spellStart"/>
      <w:r w:rsidRPr="004C6C53">
        <w:t>Piemonte</w:t>
      </w:r>
      <w:proofErr w:type="spellEnd"/>
      <w:r w:rsidRPr="004C6C53">
        <w:t xml:space="preserve"> Orientale. Professor Axel </w:t>
      </w:r>
      <w:proofErr w:type="spellStart"/>
      <w:r w:rsidRPr="004C6C53">
        <w:t>Berkofsky</w:t>
      </w:r>
      <w:proofErr w:type="spellEnd"/>
      <w:r w:rsidRPr="004C6C53">
        <w:t xml:space="preserve"> is Gianni </w:t>
      </w:r>
      <w:proofErr w:type="spellStart"/>
      <w:r w:rsidRPr="004C6C53">
        <w:t>Mazzocchi</w:t>
      </w:r>
      <w:proofErr w:type="spellEnd"/>
      <w:r w:rsidRPr="004C6C53">
        <w:t xml:space="preserve"> Fellow at the University of Pavia, Italy and Senior Associate Research Fellow at the </w:t>
      </w:r>
      <w:proofErr w:type="spellStart"/>
      <w:r w:rsidRPr="004C6C53">
        <w:t>Istituto</w:t>
      </w:r>
      <w:proofErr w:type="spellEnd"/>
      <w:r w:rsidRPr="004C6C53">
        <w:t xml:space="preserve"> per </w:t>
      </w:r>
      <w:proofErr w:type="spellStart"/>
      <w:r w:rsidRPr="004C6C53">
        <w:t>gli</w:t>
      </w:r>
      <w:proofErr w:type="spellEnd"/>
      <w:r w:rsidRPr="004C6C53">
        <w:t xml:space="preserve"> </w:t>
      </w:r>
      <w:proofErr w:type="spellStart"/>
      <w:r w:rsidRPr="004C6C53">
        <w:t>Studi</w:t>
      </w:r>
      <w:proofErr w:type="spellEnd"/>
      <w:r w:rsidRPr="004C6C53">
        <w:t xml:space="preserve"> di </w:t>
      </w:r>
      <w:proofErr w:type="spellStart"/>
      <w:r w:rsidRPr="004C6C53">
        <w:t>Politica</w:t>
      </w:r>
      <w:proofErr w:type="spellEnd"/>
      <w:r w:rsidRPr="004C6C53">
        <w:t xml:space="preserve"> </w:t>
      </w:r>
      <w:proofErr w:type="spellStart"/>
      <w:r w:rsidRPr="004C6C53">
        <w:t>Internazionale</w:t>
      </w:r>
      <w:proofErr w:type="spellEnd"/>
      <w:r w:rsidRPr="004C6C53">
        <w:t xml:space="preserve"> (ISPI). [3/23/15, Xi's Policy Gambles: The Bumpy Road Ahead, ISPI]//Yak</w:t>
      </w:r>
    </w:p>
    <w:p w:rsidR="003B11D1" w:rsidRPr="004C6C53" w:rsidRDefault="003B11D1" w:rsidP="003B11D1">
      <w:r w:rsidRPr="004C6C53">
        <w:t xml:space="preserve">1.2 </w:t>
      </w:r>
      <w:r w:rsidRPr="004C6C53">
        <w:rPr>
          <w:rStyle w:val="Emphasis"/>
        </w:rPr>
        <w:t>Xi Jinping is in charge</w:t>
      </w:r>
      <w:r w:rsidRPr="004C6C53">
        <w:t xml:space="preserve"> </w:t>
      </w:r>
    </w:p>
    <w:p w:rsidR="003B11D1" w:rsidRPr="004C6C53" w:rsidRDefault="003B11D1" w:rsidP="003B11D1">
      <w:pPr>
        <w:rPr>
          <w:sz w:val="16"/>
        </w:rPr>
      </w:pPr>
      <w:r w:rsidRPr="00821637">
        <w:rPr>
          <w:rStyle w:val="StyleUnderline"/>
        </w:rPr>
        <w:t>As soon as Xi Jinping became China’s most powerful man, he presented a simple and catchy idea that has filled the Chinese media and covered</w:t>
      </w:r>
      <w:r w:rsidRPr="004C6C53">
        <w:rPr>
          <w:sz w:val="16"/>
        </w:rPr>
        <w:t xml:space="preserve"> the walls of </w:t>
      </w:r>
      <w:r w:rsidRPr="00821637">
        <w:rPr>
          <w:rStyle w:val="StyleUnderline"/>
        </w:rPr>
        <w:t>Chinese towns</w:t>
      </w:r>
      <w:r w:rsidRPr="004C6C53">
        <w:rPr>
          <w:sz w:val="16"/>
        </w:rPr>
        <w:t xml:space="preserve"> till now: </w:t>
      </w:r>
      <w:r w:rsidRPr="00821637">
        <w:rPr>
          <w:rStyle w:val="StyleUnderline"/>
        </w:rPr>
        <w:t>the Chinese Dream</w:t>
      </w:r>
      <w:r w:rsidRPr="004C6C53">
        <w:rPr>
          <w:sz w:val="16"/>
        </w:rPr>
        <w:t xml:space="preserve">. This political campaign was informally presented in October 2012 during a visit of the newly established Politburo Standing Committee to China’s National Museum in Beijing. The occasion was an exhibition titled “The Road to Renewal” dedicated to China’s history since the first Opium War7. The exhibition’s theme might help better understand the Chinese Dream, sometimes simply mistaken for an “American Dream with Chinese characteristics”. </w:t>
      </w:r>
      <w:r w:rsidRPr="00821637">
        <w:rPr>
          <w:rStyle w:val="StyleUnderline"/>
        </w:rPr>
        <w:t>The Chinese Dream</w:t>
      </w:r>
      <w:r w:rsidRPr="004C6C53">
        <w:rPr>
          <w:sz w:val="16"/>
        </w:rPr>
        <w:t xml:space="preserve">, in fact, </w:t>
      </w:r>
      <w:r w:rsidRPr="00821637">
        <w:rPr>
          <w:rStyle w:val="StyleUnderline"/>
        </w:rPr>
        <w:t>is related to a national collective effort to make China regain its outstanding position in the world after a long term of humiliation</w:t>
      </w:r>
      <w:r w:rsidRPr="004C6C53">
        <w:rPr>
          <w:sz w:val="16"/>
        </w:rPr>
        <w:t xml:space="preserve">. </w:t>
      </w:r>
      <w:r w:rsidRPr="00821637">
        <w:rPr>
          <w:rStyle w:val="StyleUnderline"/>
        </w:rPr>
        <w:t>The Chinese Dream is</w:t>
      </w:r>
      <w:r w:rsidRPr="004C6C53">
        <w:rPr>
          <w:sz w:val="16"/>
        </w:rPr>
        <w:t xml:space="preserve"> thus much more </w:t>
      </w:r>
      <w:r w:rsidRPr="00821637">
        <w:rPr>
          <w:rStyle w:val="StyleUnderline"/>
        </w:rPr>
        <w:t>about patriotism than personal success and stresses collectivism over individualism</w:t>
      </w:r>
      <w:r w:rsidRPr="004C6C53">
        <w:rPr>
          <w:sz w:val="16"/>
        </w:rPr>
        <w:t xml:space="preserve">8. </w:t>
      </w:r>
      <w:r w:rsidRPr="00821637">
        <w:rPr>
          <w:rStyle w:val="StyleUnderline"/>
        </w:rPr>
        <w:t xml:space="preserve">With the Chinese Dream, Xi Jinping immediately characterized his term as a </w:t>
      </w:r>
      <w:proofErr w:type="spellStart"/>
      <w:r w:rsidRPr="00821637">
        <w:rPr>
          <w:rStyle w:val="StyleUnderline"/>
        </w:rPr>
        <w:t>longterm</w:t>
      </w:r>
      <w:proofErr w:type="spellEnd"/>
      <w:r w:rsidRPr="00821637">
        <w:rPr>
          <w:rStyle w:val="StyleUnderline"/>
        </w:rPr>
        <w:t xml:space="preserve"> promise of a better future</w:t>
      </w:r>
      <w:r w:rsidRPr="004C6C53">
        <w:rPr>
          <w:sz w:val="16"/>
        </w:rPr>
        <w:t xml:space="preserve">. </w:t>
      </w:r>
      <w:r w:rsidRPr="00821637">
        <w:rPr>
          <w:rStyle w:val="StyleUnderline"/>
        </w:rPr>
        <w:t>The collective Chinese Dream was intended as a tool to improve common peoples’ livelihoods</w:t>
      </w:r>
      <w:r w:rsidRPr="004C6C53">
        <w:rPr>
          <w:sz w:val="16"/>
        </w:rPr>
        <w:t xml:space="preserve">, setting goals to be achieved in the following decades. The New York Times’s Robert Lawrence Kuhn reported9 that the Chinese Dream is seen as achieving specific goals named the “Two 100’s” with reference to the double anniversary of the foundation of the Chinese Communist Party in 2021 and of the People’s Republic of China in 2049. </w:t>
      </w:r>
      <w:r w:rsidRPr="00821637">
        <w:rPr>
          <w:rStyle w:val="StyleUnderline"/>
        </w:rPr>
        <w:t>For 2021 China’s aim is to become a “moderately well-off society” in which every citizen enjoys a higher standard of living, which</w:t>
      </w:r>
      <w:r w:rsidRPr="004C6C53">
        <w:rPr>
          <w:sz w:val="16"/>
        </w:rPr>
        <w:t xml:space="preserve"> in practice </w:t>
      </w:r>
      <w:r w:rsidRPr="00821637">
        <w:rPr>
          <w:rStyle w:val="StyleUnderline"/>
        </w:rPr>
        <w:t>means doubling the approximately $10000 of 2010 per capita GDP</w:t>
      </w:r>
      <w:r w:rsidRPr="004C6C53">
        <w:rPr>
          <w:sz w:val="16"/>
        </w:rPr>
        <w:t xml:space="preserve"> (Gross Domestic Product) </w:t>
      </w:r>
      <w:r w:rsidRPr="00821637">
        <w:rPr>
          <w:rStyle w:val="StyleUnderline"/>
        </w:rPr>
        <w:t>by 2020 and completing urbanization by about 2030 with almost 1 billion people living in urban areas</w:t>
      </w:r>
      <w:r w:rsidRPr="004C6C53">
        <w:rPr>
          <w:sz w:val="16"/>
        </w:rPr>
        <w:t xml:space="preserve">. </w:t>
      </w:r>
      <w:r w:rsidRPr="00821637">
        <w:rPr>
          <w:rStyle w:val="StyleUnderline"/>
        </w:rPr>
        <w:t>The goal for 2049 is to make China a fully developed nation, completing the rejuvenation process with China finally restored to its role as world leader in science and technology, culture, economy and diplomacy</w:t>
      </w:r>
      <w:r w:rsidRPr="004C6C53">
        <w:rPr>
          <w:sz w:val="16"/>
        </w:rPr>
        <w:t>.</w:t>
      </w:r>
    </w:p>
    <w:p w:rsidR="003B11D1" w:rsidRPr="004C6C53" w:rsidRDefault="003B11D1" w:rsidP="003B11D1">
      <w:pPr>
        <w:rPr>
          <w:sz w:val="16"/>
        </w:rPr>
      </w:pPr>
      <w:r w:rsidRPr="00821637">
        <w:rPr>
          <w:rStyle w:val="StyleUnderline"/>
        </w:rPr>
        <w:t>Defining a long-term goal with such an impact was in line with both Chinese and communist traditions of setting long-term, utopian objectives and allowed Xi Jinping to immediately mark the start of a new era</w:t>
      </w:r>
      <w:r w:rsidRPr="004C6C53">
        <w:rPr>
          <w:sz w:val="16"/>
        </w:rPr>
        <w:t xml:space="preserve">. </w:t>
      </w:r>
      <w:r w:rsidRPr="00821637">
        <w:rPr>
          <w:rStyle w:val="StyleUnderline"/>
        </w:rPr>
        <w:t>Xi Jinping could thus focus on important reforms and political campaigns among which the anti-graft campaign holds a special position</w:t>
      </w:r>
      <w:r w:rsidRPr="004C6C53">
        <w:rPr>
          <w:sz w:val="16"/>
        </w:rPr>
        <w:t xml:space="preserve">. </w:t>
      </w:r>
      <w:r w:rsidRPr="00821637">
        <w:rPr>
          <w:rStyle w:val="StyleUnderline"/>
        </w:rPr>
        <w:t>Xi Jinping launched his war on corruption within the Party</w:t>
      </w:r>
      <w:r w:rsidRPr="004C6C53">
        <w:rPr>
          <w:sz w:val="16"/>
        </w:rPr>
        <w:t xml:space="preserve"> soon after the 18th Congress </w:t>
      </w:r>
      <w:r w:rsidRPr="00821637">
        <w:rPr>
          <w:rStyle w:val="StyleUnderline"/>
        </w:rPr>
        <w:t>and as of spring 2015 more than 300,000 party cadres had been put under investigation with a 30 per cent increase in 2014 over 2013</w:t>
      </w:r>
      <w:r w:rsidRPr="004C6C53">
        <w:rPr>
          <w:sz w:val="16"/>
        </w:rPr>
        <w:t xml:space="preserve">. In addition, </w:t>
      </w:r>
      <w:r w:rsidRPr="00821637">
        <w:rPr>
          <w:rStyle w:val="StyleUnderline"/>
        </w:rPr>
        <w:t>Xi Jinping’s anti-graft campaign</w:t>
      </w:r>
      <w:r w:rsidRPr="004C6C53">
        <w:rPr>
          <w:sz w:val="16"/>
        </w:rPr>
        <w:t xml:space="preserve"> not only targeted more Party members than previous years’ campaigns, but it also has </w:t>
      </w:r>
      <w:r w:rsidRPr="00821637">
        <w:rPr>
          <w:rStyle w:val="StyleUnderline"/>
        </w:rPr>
        <w:t>hit prominent members of the Party</w:t>
      </w:r>
      <w:r w:rsidRPr="004C6C53">
        <w:rPr>
          <w:sz w:val="16"/>
        </w:rPr>
        <w:t xml:space="preserve">. As his slogan promises10, Xi Jinping throughout this campaign has excluded from political life dozens of high-level officials even at the provincial and ministerial level. </w:t>
      </w:r>
      <w:r w:rsidRPr="00821637">
        <w:rPr>
          <w:rStyle w:val="StyleUnderline"/>
        </w:rPr>
        <w:t xml:space="preserve">There is no doubt that the biggest quarry for the Chinese Discipline Inspection Commission (CDIC) led by Xi’s close ally Wang </w:t>
      </w:r>
      <w:proofErr w:type="spellStart"/>
      <w:r w:rsidRPr="00821637">
        <w:rPr>
          <w:rStyle w:val="StyleUnderline"/>
        </w:rPr>
        <w:t>Qishan</w:t>
      </w:r>
      <w:proofErr w:type="spellEnd"/>
      <w:r w:rsidRPr="00821637">
        <w:rPr>
          <w:rStyle w:val="StyleUnderline"/>
        </w:rPr>
        <w:t xml:space="preserve"> 11 has been Zhou </w:t>
      </w:r>
      <w:proofErr w:type="spellStart"/>
      <w:r w:rsidRPr="00821637">
        <w:rPr>
          <w:rStyle w:val="StyleUnderline"/>
        </w:rPr>
        <w:t>Yongkang</w:t>
      </w:r>
      <w:proofErr w:type="spellEnd"/>
      <w:r w:rsidRPr="004C6C53">
        <w:rPr>
          <w:sz w:val="16"/>
        </w:rPr>
        <w:t xml:space="preserve">. </w:t>
      </w:r>
      <w:r w:rsidRPr="00821637">
        <w:rPr>
          <w:rStyle w:val="StyleUnderline"/>
        </w:rPr>
        <w:t>The former security czar of China is the highest member of the CCP to be put on trial since the Gang of Four in the late 1970s</w:t>
      </w:r>
      <w:r w:rsidRPr="004C6C53">
        <w:rPr>
          <w:sz w:val="16"/>
        </w:rPr>
        <w:t xml:space="preserve">. </w:t>
      </w:r>
      <w:r w:rsidRPr="00821637">
        <w:rPr>
          <w:rStyle w:val="StyleUnderline"/>
        </w:rPr>
        <w:t>Zhou is accused of having created a strong personal power group, thanks to his career in the national oil sector and as Minister of Land and Resources that permitted him to divert money from the oil business; as Party Chief in Sichuan Province; and in security-related positions like Minister of Public Security and Secretary of the Central Political and Legal Affairs Commission of the CCP</w:t>
      </w:r>
      <w:r w:rsidRPr="004C6C53">
        <w:rPr>
          <w:sz w:val="16"/>
        </w:rPr>
        <w:t xml:space="preserve">. </w:t>
      </w:r>
      <w:r w:rsidRPr="00821637">
        <w:rPr>
          <w:rStyle w:val="StyleUnderline"/>
        </w:rPr>
        <w:t>Xi Jinping’s action against corruption weakened political factions within the party and created a feeling of fear among party cadre members</w:t>
      </w:r>
      <w:r w:rsidRPr="004C6C53">
        <w:rPr>
          <w:sz w:val="16"/>
        </w:rPr>
        <w:t xml:space="preserve">. Even though the anti-graft campaign has gradually expanded its hunting territory from Zhou’s and Bo’s circles to main sectors of Chinese business and political life such as the People’s Liberation Army and, later, state-owned enterprises, </w:t>
      </w:r>
      <w:r w:rsidRPr="00821637">
        <w:rPr>
          <w:rStyle w:val="StyleUnderline"/>
        </w:rPr>
        <w:t>Xi Jinping has not avoided the accusation of simply conducting a huge purge within the Party</w:t>
      </w:r>
      <w:r w:rsidRPr="004C6C53">
        <w:rPr>
          <w:sz w:val="16"/>
        </w:rPr>
        <w:t xml:space="preserve">. Apparently </w:t>
      </w:r>
      <w:r w:rsidRPr="00821637">
        <w:rPr>
          <w:rStyle w:val="StyleUnderline"/>
        </w:rPr>
        <w:t>such criticism has not affected the CCP Secretary General, who paralleled his crackdown on corruption with significant power centralization</w:t>
      </w:r>
      <w:r w:rsidRPr="004C6C53">
        <w:rPr>
          <w:sz w:val="16"/>
        </w:rPr>
        <w:t>.</w:t>
      </w:r>
    </w:p>
    <w:p w:rsidR="003B11D1" w:rsidRPr="004C6C53" w:rsidRDefault="003B11D1" w:rsidP="003B11D1">
      <w:pPr>
        <w:rPr>
          <w:sz w:val="16"/>
        </w:rPr>
      </w:pPr>
      <w:r w:rsidRPr="004C6C53">
        <w:rPr>
          <w:sz w:val="16"/>
        </w:rPr>
        <w:t>In November 2013, in fact, the Third Plenum of the CCP’s Central Committee was held. This political event has traditionally been a reform cornerstone in China’s past thirty year of politics. As the Chinese media extensively stated, Deng Xiaoping launched and re-launched economic reforms during Third Plenums in 1979 and 1993. Along with social and economic reforms, the establishment of a Central Leading Group on Comprehensively Deepening Reforms (</w:t>
      </w:r>
      <w:proofErr w:type="spellStart"/>
      <w:r w:rsidRPr="004C6C53">
        <w:rPr>
          <w:sz w:val="16"/>
        </w:rPr>
        <w:t>Clgcdr</w:t>
      </w:r>
      <w:proofErr w:type="spellEnd"/>
      <w:r w:rsidRPr="004C6C53">
        <w:rPr>
          <w:sz w:val="16"/>
        </w:rPr>
        <w:t xml:space="preserve">) deserves great attention. </w:t>
      </w:r>
      <w:r w:rsidRPr="00821637">
        <w:rPr>
          <w:rStyle w:val="StyleUnderline"/>
        </w:rPr>
        <w:t>This inter-departmental office is chaired by Xi Jinping himself and covers any issue to be reformed, from the credit system to Chinese Football Association</w:t>
      </w:r>
      <w:r w:rsidRPr="004C6C53">
        <w:rPr>
          <w:sz w:val="16"/>
        </w:rPr>
        <w:t xml:space="preserve">. </w:t>
      </w:r>
      <w:r w:rsidRPr="00821637">
        <w:rPr>
          <w:rStyle w:val="StyleUnderline"/>
        </w:rPr>
        <w:t>With this decision, Xi Jinping put himself at the center of the Chinese decision-making process, reducing the political space of his supposed-to-be-twin-leader Li Keqiang</w:t>
      </w:r>
      <w:r w:rsidRPr="004C6C53">
        <w:rPr>
          <w:sz w:val="16"/>
        </w:rPr>
        <w:t>.</w:t>
      </w:r>
    </w:p>
    <w:p w:rsidR="003B11D1" w:rsidRPr="004C6C53" w:rsidRDefault="003B11D1" w:rsidP="003B11D1"/>
    <w:p w:rsidR="003B11D1" w:rsidRPr="004C6C53" w:rsidRDefault="003B11D1" w:rsidP="003B11D1">
      <w:pPr>
        <w:pStyle w:val="Heading3"/>
        <w:rPr>
          <w:rFonts w:cs="Arial"/>
        </w:rPr>
      </w:pPr>
      <w:r w:rsidRPr="004C6C53">
        <w:rPr>
          <w:rFonts w:cs="Arial"/>
        </w:rPr>
        <w:t xml:space="preserve">pc high – nationalism </w:t>
      </w:r>
    </w:p>
    <w:p w:rsidR="003B11D1" w:rsidRPr="004C6C53" w:rsidRDefault="003B11D1" w:rsidP="003B11D1"/>
    <w:p w:rsidR="003B11D1" w:rsidRPr="004C6C53" w:rsidRDefault="003B11D1" w:rsidP="003B11D1">
      <w:pPr>
        <w:pStyle w:val="Heading4"/>
        <w:rPr>
          <w:rFonts w:cs="Arial"/>
        </w:rPr>
      </w:pPr>
      <w:r w:rsidRPr="004C6C53">
        <w:rPr>
          <w:rFonts w:cs="Arial"/>
        </w:rPr>
        <w:t>Xi is using nationalism to gain party and public consensus – only strengthened party ideology allows Xi to implement his agenda</w:t>
      </w:r>
    </w:p>
    <w:p w:rsidR="003B11D1" w:rsidRPr="004C6C53" w:rsidRDefault="003B11D1" w:rsidP="003B11D1">
      <w:proofErr w:type="spellStart"/>
      <w:r w:rsidRPr="004C6C53">
        <w:rPr>
          <w:rStyle w:val="Style13ptBold"/>
        </w:rPr>
        <w:t>Amighini</w:t>
      </w:r>
      <w:proofErr w:type="spellEnd"/>
      <w:r w:rsidRPr="004C6C53">
        <w:rPr>
          <w:rStyle w:val="Style13ptBold"/>
        </w:rPr>
        <w:t xml:space="preserve"> and </w:t>
      </w:r>
      <w:proofErr w:type="spellStart"/>
      <w:r w:rsidRPr="004C6C53">
        <w:rPr>
          <w:rStyle w:val="Style13ptBold"/>
        </w:rPr>
        <w:t>Berkofsky</w:t>
      </w:r>
      <w:proofErr w:type="spellEnd"/>
      <w:r w:rsidRPr="004C6C53">
        <w:rPr>
          <w:rStyle w:val="Style13ptBold"/>
        </w:rPr>
        <w:t>, 15</w:t>
      </w:r>
      <w:r w:rsidRPr="004C6C53">
        <w:t xml:space="preserve"> – </w:t>
      </w:r>
      <w:proofErr w:type="spellStart"/>
      <w:r w:rsidRPr="004C6C53">
        <w:t>Alessia</w:t>
      </w:r>
      <w:proofErr w:type="spellEnd"/>
      <w:r w:rsidRPr="004C6C53">
        <w:t xml:space="preserve"> </w:t>
      </w:r>
      <w:proofErr w:type="spellStart"/>
      <w:r w:rsidRPr="004C6C53">
        <w:t>Amighini</w:t>
      </w:r>
      <w:proofErr w:type="spellEnd"/>
      <w:r w:rsidRPr="004C6C53">
        <w:t xml:space="preserve"> is Senior Associate Research Fellow at ISPI. She is Assistant Professor of Economics and International Economics at the Department of Economic and Business Studies (</w:t>
      </w:r>
      <w:proofErr w:type="spellStart"/>
      <w:r w:rsidRPr="004C6C53">
        <w:t>DiSEI</w:t>
      </w:r>
      <w:proofErr w:type="spellEnd"/>
      <w:r w:rsidRPr="004C6C53">
        <w:t xml:space="preserve">) at </w:t>
      </w:r>
      <w:proofErr w:type="spellStart"/>
      <w:r w:rsidRPr="004C6C53">
        <w:t>Università</w:t>
      </w:r>
      <w:proofErr w:type="spellEnd"/>
      <w:r w:rsidRPr="004C6C53">
        <w:t xml:space="preserve"> del </w:t>
      </w:r>
      <w:proofErr w:type="spellStart"/>
      <w:r w:rsidRPr="004C6C53">
        <w:t>Piemonte</w:t>
      </w:r>
      <w:proofErr w:type="spellEnd"/>
      <w:r w:rsidRPr="004C6C53">
        <w:t xml:space="preserve"> Orientale. Professor Axel </w:t>
      </w:r>
      <w:proofErr w:type="spellStart"/>
      <w:r w:rsidRPr="004C6C53">
        <w:t>Berkofsky</w:t>
      </w:r>
      <w:proofErr w:type="spellEnd"/>
      <w:r w:rsidRPr="004C6C53">
        <w:t xml:space="preserve"> is Gianni </w:t>
      </w:r>
      <w:proofErr w:type="spellStart"/>
      <w:r w:rsidRPr="004C6C53">
        <w:t>Mazzocchi</w:t>
      </w:r>
      <w:proofErr w:type="spellEnd"/>
      <w:r w:rsidRPr="004C6C53">
        <w:t xml:space="preserve"> Fellow at the University of Pavia, Italy and Senior Associate Research Fellow at the </w:t>
      </w:r>
      <w:proofErr w:type="spellStart"/>
      <w:r w:rsidRPr="004C6C53">
        <w:t>Istituto</w:t>
      </w:r>
      <w:proofErr w:type="spellEnd"/>
      <w:r w:rsidRPr="004C6C53">
        <w:t xml:space="preserve"> per </w:t>
      </w:r>
      <w:proofErr w:type="spellStart"/>
      <w:r w:rsidRPr="004C6C53">
        <w:t>gli</w:t>
      </w:r>
      <w:proofErr w:type="spellEnd"/>
      <w:r w:rsidRPr="004C6C53">
        <w:t xml:space="preserve"> </w:t>
      </w:r>
      <w:proofErr w:type="spellStart"/>
      <w:r w:rsidRPr="004C6C53">
        <w:t>Studi</w:t>
      </w:r>
      <w:proofErr w:type="spellEnd"/>
      <w:r w:rsidRPr="004C6C53">
        <w:t xml:space="preserve"> di </w:t>
      </w:r>
      <w:proofErr w:type="spellStart"/>
      <w:r w:rsidRPr="004C6C53">
        <w:t>Politica</w:t>
      </w:r>
      <w:proofErr w:type="spellEnd"/>
      <w:r w:rsidRPr="004C6C53">
        <w:t xml:space="preserve"> </w:t>
      </w:r>
      <w:proofErr w:type="spellStart"/>
      <w:r w:rsidRPr="004C6C53">
        <w:t>Internazionale</w:t>
      </w:r>
      <w:proofErr w:type="spellEnd"/>
      <w:r w:rsidRPr="004C6C53">
        <w:t xml:space="preserve"> (ISPI). [3/23/15, Xi's Policy Gambles: The Bumpy Road Ahead, ISPI]//Yak</w:t>
      </w:r>
    </w:p>
    <w:p w:rsidR="003B11D1" w:rsidRPr="004C6C53" w:rsidRDefault="003B11D1" w:rsidP="003B11D1">
      <w:pPr>
        <w:rPr>
          <w:sz w:val="16"/>
        </w:rPr>
      </w:pPr>
      <w:r w:rsidRPr="00821637">
        <w:rPr>
          <w:rStyle w:val="StyleUnderline"/>
        </w:rPr>
        <w:t>In order to implement such a radical agenda, which is aimed at eradicating power groups within the party, Xi Jinping had to look for consensus both within the Party and among the Chinese population</w:t>
      </w:r>
      <w:r w:rsidRPr="004C6C53">
        <w:rPr>
          <w:sz w:val="16"/>
        </w:rPr>
        <w:t xml:space="preserve">. If </w:t>
      </w:r>
      <w:r w:rsidRPr="00821637">
        <w:rPr>
          <w:rStyle w:val="StyleUnderline"/>
        </w:rPr>
        <w:t>the first step on this path has been the launch of China Dream, the second move consists of strengthening ideology</w:t>
      </w:r>
      <w:r w:rsidRPr="004C6C53">
        <w:rPr>
          <w:sz w:val="16"/>
        </w:rPr>
        <w:t xml:space="preserve">. </w:t>
      </w:r>
      <w:r w:rsidRPr="00821637">
        <w:rPr>
          <w:rStyle w:val="StyleUnderline"/>
        </w:rPr>
        <w:t xml:space="preserve">Xi Jinping put much emphasis on defending Mao’s legacy as </w:t>
      </w:r>
      <w:proofErr w:type="spellStart"/>
      <w:r w:rsidRPr="00821637">
        <w:rPr>
          <w:rStyle w:val="StyleUnderline"/>
        </w:rPr>
        <w:t>legitimising</w:t>
      </w:r>
      <w:proofErr w:type="spellEnd"/>
      <w:r w:rsidRPr="00821637">
        <w:rPr>
          <w:rStyle w:val="StyleUnderline"/>
        </w:rPr>
        <w:t xml:space="preserve"> the Party’s rule</w:t>
      </w:r>
      <w:r w:rsidRPr="004C6C53">
        <w:rPr>
          <w:sz w:val="16"/>
        </w:rPr>
        <w:t xml:space="preserve">. During New Year’s celebrations in February 2015, </w:t>
      </w:r>
      <w:r w:rsidRPr="00821637">
        <w:rPr>
          <w:rStyle w:val="StyleUnderline"/>
        </w:rPr>
        <w:t xml:space="preserve">he made a heavily </w:t>
      </w:r>
      <w:proofErr w:type="spellStart"/>
      <w:r w:rsidRPr="00821637">
        <w:rPr>
          <w:rStyle w:val="StyleUnderline"/>
        </w:rPr>
        <w:t>publicised</w:t>
      </w:r>
      <w:proofErr w:type="spellEnd"/>
      <w:r w:rsidRPr="00821637">
        <w:rPr>
          <w:rStyle w:val="StyleUnderline"/>
        </w:rPr>
        <w:t xml:space="preserve"> trip to </w:t>
      </w:r>
      <w:proofErr w:type="spellStart"/>
      <w:r w:rsidRPr="00821637">
        <w:rPr>
          <w:rStyle w:val="StyleUnderline"/>
        </w:rPr>
        <w:t>Yan’an</w:t>
      </w:r>
      <w:proofErr w:type="spellEnd"/>
      <w:r w:rsidRPr="00821637">
        <w:rPr>
          <w:rStyle w:val="StyleUnderline"/>
        </w:rPr>
        <w:t>, Communist headquarters</w:t>
      </w:r>
      <w:r w:rsidRPr="004C6C53">
        <w:rPr>
          <w:sz w:val="16"/>
        </w:rPr>
        <w:t xml:space="preserve"> from the late 1930s till the foundation of the People’s Republic of China in 1949. </w:t>
      </w:r>
      <w:r w:rsidRPr="00821637">
        <w:rPr>
          <w:rStyle w:val="StyleUnderline"/>
        </w:rPr>
        <w:t xml:space="preserve">By recalling the </w:t>
      </w:r>
      <w:proofErr w:type="spellStart"/>
      <w:r w:rsidRPr="00821637">
        <w:rPr>
          <w:rStyle w:val="StyleUnderline"/>
        </w:rPr>
        <w:t>Yan’an</w:t>
      </w:r>
      <w:proofErr w:type="spellEnd"/>
      <w:r w:rsidRPr="00821637">
        <w:rPr>
          <w:rStyle w:val="StyleUnderline"/>
        </w:rPr>
        <w:t xml:space="preserve"> experience, Xi intended to recall the origin of the Chinese Communist Party and strengthening ideological links with Mao</w:t>
      </w:r>
      <w:r w:rsidRPr="004C6C53">
        <w:rPr>
          <w:sz w:val="16"/>
        </w:rPr>
        <w:t xml:space="preserve">. In addition, </w:t>
      </w:r>
      <w:r w:rsidRPr="00821637">
        <w:rPr>
          <w:rStyle w:val="StyleUnderline"/>
        </w:rPr>
        <w:t>he launched a campaign against ‘Western values’</w:t>
      </w:r>
      <w:r w:rsidRPr="004C6C53">
        <w:rPr>
          <w:sz w:val="16"/>
        </w:rPr>
        <w:t xml:space="preserve"> in Chinese universities </w:t>
      </w:r>
      <w:r w:rsidRPr="00821637">
        <w:rPr>
          <w:rStyle w:val="StyleUnderline"/>
        </w:rPr>
        <w:t>and raised the level of media control</w:t>
      </w:r>
      <w:r w:rsidRPr="004C6C53">
        <w:rPr>
          <w:sz w:val="16"/>
        </w:rPr>
        <w:t xml:space="preserve">. </w:t>
      </w:r>
      <w:r w:rsidRPr="00821637">
        <w:rPr>
          <w:rStyle w:val="StyleUnderline"/>
        </w:rPr>
        <w:t>Those decisions might be seen as a way to control the Party in a sensitive period for reforms</w:t>
      </w:r>
      <w:r w:rsidRPr="004C6C53">
        <w:rPr>
          <w:sz w:val="16"/>
        </w:rPr>
        <w:t xml:space="preserve">. Some observers are also suggesting that lifting restrictions on freedom of speech is an attempt to hide dissatisfaction with Xi’s political and economic agenda. </w:t>
      </w:r>
    </w:p>
    <w:p w:rsidR="003B11D1" w:rsidRPr="004C6C53" w:rsidRDefault="003B11D1" w:rsidP="003B11D1"/>
    <w:p w:rsidR="003B11D1" w:rsidRPr="004C6C53" w:rsidRDefault="003B11D1" w:rsidP="003B11D1">
      <w:pPr>
        <w:pStyle w:val="Heading3"/>
        <w:rPr>
          <w:rFonts w:cs="Arial"/>
        </w:rPr>
      </w:pPr>
      <w:r w:rsidRPr="004C6C53">
        <w:rPr>
          <w:rFonts w:cs="Arial"/>
        </w:rPr>
        <w:t xml:space="preserve">pc high – anti corruption </w:t>
      </w:r>
    </w:p>
    <w:p w:rsidR="003B11D1" w:rsidRPr="004C6C53" w:rsidRDefault="003B11D1" w:rsidP="003B11D1"/>
    <w:p w:rsidR="003B11D1" w:rsidRPr="004C6C53" w:rsidRDefault="003B11D1" w:rsidP="003B11D1">
      <w:pPr>
        <w:pStyle w:val="Heading4"/>
        <w:rPr>
          <w:rFonts w:cs="Arial"/>
        </w:rPr>
      </w:pPr>
      <w:r w:rsidRPr="004C6C53">
        <w:rPr>
          <w:rFonts w:cs="Arial"/>
        </w:rPr>
        <w:t>Anti-corruption reforms making Xi highly popular – boosting the economy and inspiring faith in government.</w:t>
      </w:r>
    </w:p>
    <w:p w:rsidR="003B11D1" w:rsidRPr="004C6C53" w:rsidRDefault="003B11D1" w:rsidP="003B11D1">
      <w:pPr>
        <w:rPr>
          <w:rStyle w:val="Style13ptBold"/>
          <w:b w:val="0"/>
        </w:rPr>
      </w:pPr>
      <w:proofErr w:type="spellStart"/>
      <w:r w:rsidRPr="004C6C53">
        <w:rPr>
          <w:rStyle w:val="Style13ptBold"/>
        </w:rPr>
        <w:t>Tatlow</w:t>
      </w:r>
      <w:proofErr w:type="spellEnd"/>
      <w:r w:rsidRPr="004C6C53">
        <w:rPr>
          <w:rStyle w:val="Style13ptBold"/>
        </w:rPr>
        <w:t xml:space="preserve"> 14 </w:t>
      </w:r>
      <w:r w:rsidRPr="004C6C53">
        <w:rPr>
          <w:rStyle w:val="Style13ptBold"/>
          <w:b w:val="0"/>
        </w:rPr>
        <w:t>(</w:t>
      </w:r>
      <w:proofErr w:type="spellStart"/>
      <w:r w:rsidRPr="004C6C53">
        <w:rPr>
          <w:rStyle w:val="Style13ptBold"/>
          <w:b w:val="0"/>
        </w:rPr>
        <w:t>Didi</w:t>
      </w:r>
      <w:proofErr w:type="spellEnd"/>
      <w:r w:rsidRPr="004C6C53">
        <w:rPr>
          <w:rStyle w:val="Style13ptBold"/>
          <w:b w:val="0"/>
        </w:rPr>
        <w:t xml:space="preserve"> Kirsten </w:t>
      </w:r>
      <w:proofErr w:type="spellStart"/>
      <w:r w:rsidRPr="004C6C53">
        <w:rPr>
          <w:rStyle w:val="Style13ptBold"/>
          <w:b w:val="0"/>
        </w:rPr>
        <w:t>Tatlow</w:t>
      </w:r>
      <w:proofErr w:type="spellEnd"/>
      <w:r w:rsidRPr="004C6C53">
        <w:rPr>
          <w:rStyle w:val="Style13ptBold"/>
          <w:b w:val="0"/>
        </w:rPr>
        <w:t xml:space="preserve">, Correspondent for the International Herald Tribune with BA from the University of London in Chinese and Politics, “In Fighting Tigers, Xi Inspires the Masses,” The New York Times, </w:t>
      </w:r>
      <w:hyperlink r:id="rId49" w:history="1">
        <w:r w:rsidRPr="004C6C53">
          <w:rPr>
            <w:rStyle w:val="Hyperlink"/>
          </w:rPr>
          <w:t>http://sinosphere.blogs.nytimes.com/2014/09/24/in-fighting-tigers-xi-inspires-the-masses/</w:t>
        </w:r>
      </w:hyperlink>
      <w:r w:rsidRPr="004C6C53">
        <w:rPr>
          <w:rStyle w:val="Style13ptBold"/>
          <w:b w:val="0"/>
        </w:rPr>
        <w:t>, *</w:t>
      </w:r>
      <w:r w:rsidRPr="004C6C53">
        <w:rPr>
          <w:rStyle w:val="Style13ptBold"/>
          <w:b w:val="0"/>
          <w:i/>
        </w:rPr>
        <w:t>fc</w:t>
      </w:r>
      <w:r w:rsidRPr="004C6C53">
        <w:rPr>
          <w:rStyle w:val="Style13ptBold"/>
          <w:b w:val="0"/>
        </w:rPr>
        <w:t>)</w:t>
      </w:r>
    </w:p>
    <w:p w:rsidR="003B11D1" w:rsidRPr="004C6C53" w:rsidRDefault="003B11D1" w:rsidP="003B11D1">
      <w:pPr>
        <w:rPr>
          <w:sz w:val="16"/>
        </w:rPr>
      </w:pPr>
      <w:r w:rsidRPr="004C6C53">
        <w:rPr>
          <w:sz w:val="16"/>
        </w:rPr>
        <w:t xml:space="preserve">How those cheering moments came about is an answer to why </w:t>
      </w:r>
      <w:r w:rsidRPr="004C6C53">
        <w:rPr>
          <w:rStyle w:val="Emphasis"/>
        </w:rPr>
        <w:t>China’s president is genuinely popular among many Chinese.</w:t>
      </w:r>
      <w:r w:rsidRPr="004C6C53">
        <w:rPr>
          <w:sz w:val="16"/>
        </w:rPr>
        <w:t xml:space="preserve"> </w:t>
      </w:r>
      <w:r w:rsidRPr="004C6C53">
        <w:rPr>
          <w:rStyle w:val="StyleUnderline"/>
        </w:rPr>
        <w:t xml:space="preserve">His anticorruption drive is reducing the cost of doing ordinary things like getting your child into school or your nephew into the army, the prices of which had been soaring because of demands from civil servants for extra ‘‘fees’’ — in reality, bribes. </w:t>
      </w:r>
      <w:r w:rsidRPr="004C6C53">
        <w:rPr>
          <w:sz w:val="16"/>
        </w:rPr>
        <w:t xml:space="preserve">Traveling in China in recent months, or just even traversing giant Beijing with its 21 million people, there is a refrain that has perhaps gone unheard abroad: </w:t>
      </w:r>
      <w:r w:rsidRPr="004C6C53">
        <w:rPr>
          <w:rStyle w:val="StyleUnderline"/>
        </w:rPr>
        <w:t xml:space="preserve">Mr. Xi is </w:t>
      </w:r>
      <w:r w:rsidRPr="004C6C53">
        <w:rPr>
          <w:rStyle w:val="Emphasis"/>
        </w:rPr>
        <w:t>inspiring support among ordinary people sick of corruption,</w:t>
      </w:r>
      <w:r w:rsidRPr="004C6C53">
        <w:rPr>
          <w:rStyle w:val="StyleUnderline"/>
        </w:rPr>
        <w:t xml:space="preserve"> especially those struggling economically, as the continuing anticorruption campaign to ‘‘strike against tigers and flies,’’ or officials high and low, lowers the cost of living.</w:t>
      </w:r>
      <w:r w:rsidRPr="004C6C53">
        <w:rPr>
          <w:sz w:val="16"/>
        </w:rPr>
        <w:t xml:space="preserve"> </w:t>
      </w:r>
      <w:r w:rsidRPr="004C6C53">
        <w:rPr>
          <w:rStyle w:val="StyleUnderline"/>
        </w:rPr>
        <w:t xml:space="preserve">And this despite the fact that cynicism about any Communist Party official, including a leader, runs deep among ‘‘the masses,’’ as nonparty members and the grass roots are called. </w:t>
      </w:r>
      <w:r w:rsidRPr="004C6C53">
        <w:rPr>
          <w:sz w:val="16"/>
        </w:rPr>
        <w:t xml:space="preserve">How popular is Mr. Xi? There are no reliable figures, but </w:t>
      </w:r>
      <w:r w:rsidRPr="004C6C53">
        <w:rPr>
          <w:rStyle w:val="StyleUnderline"/>
        </w:rPr>
        <w:t xml:space="preserve">long-term residents say support is high. ‘‘I’d say about 90 percent’’ of people support him, </w:t>
      </w:r>
      <w:proofErr w:type="spellStart"/>
      <w:r w:rsidRPr="004C6C53">
        <w:rPr>
          <w:rStyle w:val="StyleUnderline"/>
        </w:rPr>
        <w:t>Jörg</w:t>
      </w:r>
      <w:proofErr w:type="spellEnd"/>
      <w:r w:rsidRPr="004C6C53">
        <w:rPr>
          <w:rStyle w:val="StyleUnderline"/>
        </w:rPr>
        <w:t xml:space="preserve"> </w:t>
      </w:r>
      <w:proofErr w:type="spellStart"/>
      <w:r w:rsidRPr="004C6C53">
        <w:rPr>
          <w:rStyle w:val="StyleUnderline"/>
        </w:rPr>
        <w:t>Wuttke</w:t>
      </w:r>
      <w:proofErr w:type="spellEnd"/>
      <w:r w:rsidRPr="004C6C53">
        <w:rPr>
          <w:rStyle w:val="StyleUnderline"/>
        </w:rPr>
        <w:t>, the president of the European Chamber of Commerce and representative of the chemical company BASF</w:t>
      </w:r>
      <w:r w:rsidRPr="004C6C53">
        <w:rPr>
          <w:sz w:val="16"/>
        </w:rPr>
        <w:t xml:space="preserve">, who has lived in China for more than 20 years, said in a recent interview. Those people would include the 40- something worker I met last week in Zhuhai, a flourishing city across the border from Macau in China’s south. Seven years ago, when his nephew joined the army as an ordinary soldier, ‘‘We had to pay 30,000 renminbi to buy him a place,’’ the worker said in Mandarin heavily accented with Cantonese, the local dialect. We were chatting in the city’s outskirts near the headquarters of one of China’s biggest companies, </w:t>
      </w:r>
      <w:proofErr w:type="spellStart"/>
      <w:r w:rsidRPr="004C6C53">
        <w:rPr>
          <w:sz w:val="16"/>
        </w:rPr>
        <w:t>Gree</w:t>
      </w:r>
      <w:proofErr w:type="spellEnd"/>
      <w:r w:rsidRPr="004C6C53">
        <w:rPr>
          <w:sz w:val="16"/>
        </w:rPr>
        <w:t xml:space="preserve">, the air-conditioner maker. My interlocutor declined to give his name, even though the subject matter could hardly be construed as critical of the government, reflecting a common caution. </w:t>
      </w:r>
      <w:r w:rsidRPr="004C6C53">
        <w:rPr>
          <w:rStyle w:val="StyleUnderline"/>
        </w:rPr>
        <w:t xml:space="preserve">Selling posts in the government or military is illegal but has been common for decades. A “tiger” taken down by the campaign, Gen. Xu </w:t>
      </w:r>
      <w:proofErr w:type="spellStart"/>
      <w:r w:rsidRPr="004C6C53">
        <w:rPr>
          <w:rStyle w:val="StyleUnderline"/>
        </w:rPr>
        <w:t>Caihou</w:t>
      </w:r>
      <w:proofErr w:type="spellEnd"/>
      <w:r w:rsidRPr="004C6C53">
        <w:rPr>
          <w:sz w:val="16"/>
        </w:rPr>
        <w:t xml:space="preserve">, a former vice chairman of the Central Military Commission, which Mr. Xi now heads, </w:t>
      </w:r>
      <w:r w:rsidRPr="004C6C53">
        <w:rPr>
          <w:rStyle w:val="StyleUnderline"/>
        </w:rPr>
        <w:t xml:space="preserve">was said to be involved in such activities, among other misdeeds. </w:t>
      </w:r>
      <w:r w:rsidRPr="004C6C53">
        <w:rPr>
          <w:sz w:val="16"/>
        </w:rPr>
        <w:t>‘‘This summer, to get my other nephew in,’’ the worker continued, ‘‘guess what we paid? Nothing at all! ‘‘Before we had to buy everything,’’ he said. ‘‘</w:t>
      </w:r>
      <w:r w:rsidRPr="004C6C53">
        <w:rPr>
          <w:rStyle w:val="StyleUnderline"/>
        </w:rPr>
        <w:t>Too, too many officials charged money for doing things for you that they were supposed to do. Now they don’t dare.</w:t>
      </w:r>
      <w:r w:rsidRPr="004C6C53">
        <w:rPr>
          <w:sz w:val="16"/>
        </w:rPr>
        <w:t xml:space="preserve">’’ </w:t>
      </w:r>
      <w:r w:rsidRPr="004C6C53">
        <w:rPr>
          <w:rStyle w:val="StyleUnderline"/>
        </w:rPr>
        <w:t>It is part of the party iconography of Mr. Xi</w:t>
      </w:r>
      <w:r w:rsidRPr="004C6C53">
        <w:rPr>
          <w:sz w:val="16"/>
        </w:rPr>
        <w:t xml:space="preserve"> that, in 1988, after becoming party secretary in </w:t>
      </w:r>
      <w:proofErr w:type="spellStart"/>
      <w:r w:rsidRPr="004C6C53">
        <w:rPr>
          <w:sz w:val="16"/>
        </w:rPr>
        <w:t>Ningde</w:t>
      </w:r>
      <w:proofErr w:type="spellEnd"/>
      <w:r w:rsidRPr="004C6C53">
        <w:rPr>
          <w:sz w:val="16"/>
        </w:rPr>
        <w:t xml:space="preserve">, a poor area in the southeastern province of Fujian, </w:t>
      </w:r>
      <w:r w:rsidRPr="004C6C53">
        <w:rPr>
          <w:rStyle w:val="StyleUnderline"/>
        </w:rPr>
        <w:t xml:space="preserve">he went after local officials who had built for themselves villas that could not have been paid for from their salaries. </w:t>
      </w:r>
      <w:r w:rsidRPr="004C6C53">
        <w:rPr>
          <w:sz w:val="16"/>
        </w:rPr>
        <w:t>Many officials were investigated, according to the party publication ‘‘Collected Writings on Party Building.’’</w:t>
      </w:r>
    </w:p>
    <w:p w:rsidR="003B11D1" w:rsidRPr="004C6C53" w:rsidRDefault="003B11D1" w:rsidP="00A62E3E">
      <w:pPr>
        <w:pStyle w:val="Heading1"/>
        <w:rPr>
          <w:rFonts w:cs="Arial"/>
        </w:rPr>
      </w:pPr>
      <w:r w:rsidRPr="004C6C53">
        <w:rPr>
          <w:rFonts w:cs="Arial"/>
        </w:rPr>
        <w:t>xi good impact turns</w:t>
      </w:r>
    </w:p>
    <w:p w:rsidR="00677589" w:rsidRDefault="00677589" w:rsidP="00677589">
      <w:pPr>
        <w:pStyle w:val="Heading2"/>
      </w:pPr>
      <w:r>
        <w:t>Econ-Based</w:t>
      </w:r>
    </w:p>
    <w:p w:rsidR="000313C8" w:rsidRPr="004152AD" w:rsidRDefault="000313C8" w:rsidP="000313C8">
      <w:pPr>
        <w:pStyle w:val="Heading3"/>
        <w:rPr>
          <w:rFonts w:cs="Arial"/>
        </w:rPr>
      </w:pPr>
      <w:r>
        <w:rPr>
          <w:rFonts w:cs="Arial"/>
        </w:rPr>
        <w:t>xi pc k2 defeat li</w:t>
      </w:r>
    </w:p>
    <w:p w:rsidR="000313C8" w:rsidRPr="004152AD" w:rsidRDefault="000313C8" w:rsidP="000313C8">
      <w:pPr>
        <w:pStyle w:val="Heading4"/>
        <w:rPr>
          <w:rFonts w:cs="Arial"/>
        </w:rPr>
      </w:pPr>
      <w:r w:rsidRPr="004152AD">
        <w:rPr>
          <w:rFonts w:cs="Arial"/>
        </w:rPr>
        <w:t>Xi using political clout to consolidate control and oust Li – that’s key to pass Xi’s economic reforms</w:t>
      </w:r>
    </w:p>
    <w:p w:rsidR="000313C8" w:rsidRPr="004152AD" w:rsidRDefault="000313C8" w:rsidP="000313C8">
      <w:r w:rsidRPr="004152AD">
        <w:rPr>
          <w:rStyle w:val="Style13ptBold"/>
        </w:rPr>
        <w:t>Asia Times, 5/27/16</w:t>
      </w:r>
      <w:r w:rsidRPr="004152AD">
        <w:t xml:space="preserve"> [Asia Unhedged, Times, “Xi visit to China rust belt hints squeakier view of economy than Li”, 5/27/16, http://atimes.com/2016/05/xi-visit-to-china-rust-belt-hints-squeakier-view-of-economy-than-li/]//Yak</w:t>
      </w:r>
    </w:p>
    <w:p w:rsidR="000313C8" w:rsidRPr="004152AD" w:rsidRDefault="000313C8" w:rsidP="000313C8">
      <w:pPr>
        <w:rPr>
          <w:sz w:val="16"/>
        </w:rPr>
      </w:pPr>
      <w:r w:rsidRPr="004152AD">
        <w:rPr>
          <w:u w:val="single"/>
        </w:rPr>
        <w:t xml:space="preserve">There have been more than a few murmurs in China recently about an alleged </w:t>
      </w:r>
      <w:r w:rsidRPr="004152AD">
        <w:rPr>
          <w:rStyle w:val="Emphasis"/>
        </w:rPr>
        <w:t>rift between President Xi Jinping and Premier Li Keqiang over economic policy</w:t>
      </w:r>
      <w:r w:rsidRPr="004152AD">
        <w:rPr>
          <w:sz w:val="16"/>
        </w:rPr>
        <w:t>.</w:t>
      </w:r>
    </w:p>
    <w:p w:rsidR="000313C8" w:rsidRPr="004152AD" w:rsidRDefault="000313C8" w:rsidP="000313C8">
      <w:pPr>
        <w:rPr>
          <w:sz w:val="16"/>
        </w:rPr>
      </w:pPr>
      <w:r w:rsidRPr="004152AD">
        <w:rPr>
          <w:sz w:val="16"/>
        </w:rPr>
        <w:t xml:space="preserve">Some </w:t>
      </w:r>
      <w:r w:rsidRPr="004152AD">
        <w:rPr>
          <w:u w:val="single"/>
        </w:rPr>
        <w:t>analysts say a disagreement may have emerged about how to grapple with a mounting debt problem and how to kick-start future growth</w:t>
      </w:r>
      <w:r w:rsidRPr="004152AD">
        <w:rPr>
          <w:sz w:val="16"/>
        </w:rPr>
        <w:t xml:space="preserve">. </w:t>
      </w:r>
      <w:r w:rsidRPr="004152AD">
        <w:rPr>
          <w:u w:val="single"/>
        </w:rPr>
        <w:t>More fuel may be thrown on the speculative fire after state news agency Xinhua reported Friday that Xi pledged action on economic restructuring during a tour of Heilongjiang Province</w:t>
      </w:r>
      <w:r w:rsidRPr="004152AD">
        <w:rPr>
          <w:sz w:val="16"/>
        </w:rPr>
        <w:t>, once a flourishing heavy industrial center.</w:t>
      </w:r>
    </w:p>
    <w:p w:rsidR="000313C8" w:rsidRPr="004152AD" w:rsidRDefault="000313C8" w:rsidP="000313C8">
      <w:pPr>
        <w:rPr>
          <w:sz w:val="16"/>
        </w:rPr>
      </w:pPr>
      <w:r w:rsidRPr="004152AD">
        <w:rPr>
          <w:u w:val="single"/>
        </w:rPr>
        <w:t>“If we hesitate in making decisions and take half measures, we will lose this rare opportunity,” Xi said</w:t>
      </w:r>
      <w:r w:rsidRPr="004152AD">
        <w:rPr>
          <w:sz w:val="16"/>
        </w:rPr>
        <w:t xml:space="preserve"> during the visit as </w:t>
      </w:r>
      <w:r w:rsidRPr="004152AD">
        <w:rPr>
          <w:u w:val="single"/>
        </w:rPr>
        <w:t>he urged local authorities to be fully committed to upgrading old industries and nurturing new ones</w:t>
      </w:r>
      <w:r w:rsidRPr="004152AD">
        <w:rPr>
          <w:sz w:val="16"/>
        </w:rPr>
        <w:t>.</w:t>
      </w:r>
    </w:p>
    <w:p w:rsidR="000313C8" w:rsidRPr="004152AD" w:rsidRDefault="000313C8" w:rsidP="000313C8">
      <w:pPr>
        <w:rPr>
          <w:sz w:val="16"/>
        </w:rPr>
      </w:pPr>
      <w:r w:rsidRPr="004152AD">
        <w:rPr>
          <w:u w:val="single"/>
        </w:rPr>
        <w:t xml:space="preserve">Xi appears to be taking a </w:t>
      </w:r>
      <w:r w:rsidRPr="004152AD">
        <w:rPr>
          <w:rStyle w:val="Emphasis"/>
        </w:rPr>
        <w:t>hands-on approach in overseeing China’s economy</w:t>
      </w:r>
      <w:r w:rsidRPr="004152AD">
        <w:rPr>
          <w:u w:val="single"/>
        </w:rPr>
        <w:t>, a role that predecessors left mostly to top technocrats</w:t>
      </w:r>
      <w:r w:rsidRPr="004152AD">
        <w:rPr>
          <w:sz w:val="16"/>
        </w:rPr>
        <w:t xml:space="preserve">. But </w:t>
      </w:r>
      <w:r w:rsidRPr="004152AD">
        <w:rPr>
          <w:u w:val="single"/>
        </w:rPr>
        <w:t xml:space="preserve">recent commentaries in state mouth piece People’s Daily hints some </w:t>
      </w:r>
      <w:r w:rsidRPr="004152AD">
        <w:rPr>
          <w:rStyle w:val="Emphasis"/>
        </w:rPr>
        <w:t>party honchos disagree with Li’s relatively upbeat view</w:t>
      </w:r>
      <w:r w:rsidRPr="004152AD">
        <w:rPr>
          <w:u w:val="single"/>
        </w:rPr>
        <w:t xml:space="preserve"> of the Chinese economy’s prospects</w:t>
      </w:r>
      <w:r w:rsidRPr="004152AD">
        <w:rPr>
          <w:sz w:val="16"/>
        </w:rPr>
        <w:t>.</w:t>
      </w:r>
    </w:p>
    <w:p w:rsidR="000313C8" w:rsidRPr="004152AD" w:rsidRDefault="000313C8" w:rsidP="000313C8">
      <w:pPr>
        <w:rPr>
          <w:sz w:val="16"/>
        </w:rPr>
      </w:pPr>
      <w:r w:rsidRPr="004152AD">
        <w:rPr>
          <w:sz w:val="16"/>
        </w:rPr>
        <w:t xml:space="preserve">Specifically, some say </w:t>
      </w:r>
      <w:r w:rsidRPr="004152AD">
        <w:rPr>
          <w:u w:val="single"/>
        </w:rPr>
        <w:t>Xi wants to curb debt-fueled growth before it destroys the economy, while Li feels the best way to spark growth is through debt-fueled stimulus</w:t>
      </w:r>
      <w:r w:rsidRPr="004152AD">
        <w:rPr>
          <w:sz w:val="16"/>
        </w:rPr>
        <w:t xml:space="preserve">. Some even speculate that </w:t>
      </w:r>
      <w:r w:rsidRPr="004152AD">
        <w:rPr>
          <w:rStyle w:val="Emphasis"/>
        </w:rPr>
        <w:t>Xi is moving to consolidate control of the economic engines and oust Li</w:t>
      </w:r>
      <w:r w:rsidRPr="004152AD">
        <w:rPr>
          <w:sz w:val="16"/>
        </w:rPr>
        <w:t>.</w:t>
      </w:r>
    </w:p>
    <w:p w:rsidR="000313C8" w:rsidRPr="004152AD" w:rsidRDefault="000313C8" w:rsidP="000313C8">
      <w:pPr>
        <w:rPr>
          <w:sz w:val="16"/>
        </w:rPr>
      </w:pPr>
      <w:r w:rsidRPr="004152AD">
        <w:rPr>
          <w:u w:val="single"/>
        </w:rPr>
        <w:t>Xi’s visit to the northeast, could be a sign that he wants get behind the wheel</w:t>
      </w:r>
      <w:r w:rsidRPr="004152AD">
        <w:rPr>
          <w:sz w:val="16"/>
        </w:rPr>
        <w:t xml:space="preserve">. </w:t>
      </w:r>
      <w:r w:rsidRPr="004152AD">
        <w:rPr>
          <w:u w:val="single"/>
        </w:rPr>
        <w:t>This area of the country</w:t>
      </w:r>
      <w:r w:rsidRPr="004152AD">
        <w:rPr>
          <w:sz w:val="16"/>
        </w:rPr>
        <w:t xml:space="preserve"> includes the provinces of Liaoning, Jilin and Heilongjiang, and </w:t>
      </w:r>
      <w:r w:rsidRPr="004152AD">
        <w:rPr>
          <w:u w:val="single"/>
        </w:rPr>
        <w:t>was among the first regions in China to become industrialized with the industries of steel, automobiles, shipbuilding, aircraft manufacturing and petroleum refining</w:t>
      </w:r>
      <w:r w:rsidRPr="004152AD">
        <w:rPr>
          <w:sz w:val="16"/>
        </w:rPr>
        <w:t>.</w:t>
      </w:r>
    </w:p>
    <w:p w:rsidR="000313C8" w:rsidRPr="004152AD" w:rsidRDefault="000313C8" w:rsidP="000313C8">
      <w:pPr>
        <w:rPr>
          <w:sz w:val="16"/>
        </w:rPr>
      </w:pPr>
      <w:r w:rsidRPr="004152AD">
        <w:rPr>
          <w:sz w:val="16"/>
        </w:rPr>
        <w:t xml:space="preserve">Against the backdrop of the Chinese economy settling into a “new normal” featuring lower growth rates, </w:t>
      </w:r>
      <w:r w:rsidRPr="004152AD">
        <w:rPr>
          <w:u w:val="single"/>
        </w:rPr>
        <w:t>the northeast is experiencing a more acute slowdown than other areas of the country</w:t>
      </w:r>
      <w:r w:rsidRPr="004152AD">
        <w:rPr>
          <w:sz w:val="16"/>
        </w:rPr>
        <w:t>.</w:t>
      </w:r>
    </w:p>
    <w:p w:rsidR="000313C8" w:rsidRPr="004152AD" w:rsidRDefault="000313C8" w:rsidP="000313C8">
      <w:pPr>
        <w:rPr>
          <w:sz w:val="16"/>
        </w:rPr>
      </w:pPr>
      <w:r w:rsidRPr="004152AD">
        <w:rPr>
          <w:sz w:val="16"/>
        </w:rPr>
        <w:t xml:space="preserve">Known as the Chinese rust belt, </w:t>
      </w:r>
      <w:r w:rsidRPr="004152AD">
        <w:rPr>
          <w:u w:val="single"/>
        </w:rPr>
        <w:t>the area has seen economic growth slowing as its industrial base loses steam. Revitalizing this area has been a crucial part of the country’s modernization drive</w:t>
      </w:r>
      <w:r w:rsidRPr="004152AD">
        <w:rPr>
          <w:sz w:val="16"/>
        </w:rPr>
        <w:t>, reported Xinhua.</w:t>
      </w:r>
    </w:p>
    <w:p w:rsidR="000313C8" w:rsidRPr="004152AD" w:rsidRDefault="000313C8" w:rsidP="000313C8">
      <w:pPr>
        <w:rPr>
          <w:sz w:val="16"/>
        </w:rPr>
      </w:pPr>
      <w:r w:rsidRPr="004152AD">
        <w:rPr>
          <w:rStyle w:val="Emphasis"/>
        </w:rPr>
        <w:t>Xi’s visit was an investigation to determine a way to revitalize the area</w:t>
      </w:r>
      <w:r w:rsidRPr="004152AD">
        <w:rPr>
          <w:sz w:val="16"/>
        </w:rPr>
        <w:t>, said Xin Ming from the Party School of the Communist Party of China Central Committee.</w:t>
      </w:r>
    </w:p>
    <w:p w:rsidR="000313C8" w:rsidRPr="004152AD" w:rsidRDefault="000313C8" w:rsidP="000313C8">
      <w:pPr>
        <w:rPr>
          <w:sz w:val="16"/>
        </w:rPr>
      </w:pPr>
      <w:r w:rsidRPr="004152AD">
        <w:rPr>
          <w:u w:val="single"/>
        </w:rPr>
        <w:t>Xi told a meeting of senior officials in Heilongjiang that only supply-side reform could strengthen industrial structure and productivity</w:t>
      </w:r>
      <w:r w:rsidRPr="004152AD">
        <w:rPr>
          <w:sz w:val="16"/>
        </w:rPr>
        <w:t>, said Xinhua.</w:t>
      </w:r>
    </w:p>
    <w:p w:rsidR="000313C8" w:rsidRPr="004152AD" w:rsidRDefault="000313C8" w:rsidP="000313C8">
      <w:pPr>
        <w:rPr>
          <w:sz w:val="16"/>
        </w:rPr>
      </w:pPr>
      <w:r w:rsidRPr="004152AD">
        <w:rPr>
          <w:sz w:val="16"/>
        </w:rPr>
        <w:t xml:space="preserve">Since 2013, </w:t>
      </w:r>
      <w:r w:rsidRPr="004152AD">
        <w:rPr>
          <w:u w:val="single"/>
        </w:rPr>
        <w:t>Xi has made three tours to the northeast and visited a number of technology companies, urging deeper integration of information technology and industrialization in the region</w:t>
      </w:r>
      <w:r w:rsidRPr="004152AD">
        <w:rPr>
          <w:sz w:val="16"/>
        </w:rPr>
        <w:t>.</w:t>
      </w:r>
    </w:p>
    <w:p w:rsidR="000313C8" w:rsidRPr="004152AD" w:rsidRDefault="000313C8" w:rsidP="000313C8">
      <w:pPr>
        <w:rPr>
          <w:sz w:val="16"/>
        </w:rPr>
      </w:pPr>
      <w:r w:rsidRPr="004152AD">
        <w:rPr>
          <w:u w:val="single"/>
        </w:rPr>
        <w:t>This latest inspection comes one month after the country issued a policy document on the revival of old industrial bases</w:t>
      </w:r>
      <w:r w:rsidRPr="004152AD">
        <w:rPr>
          <w:sz w:val="16"/>
        </w:rPr>
        <w:t xml:space="preserve">. </w:t>
      </w:r>
      <w:r w:rsidRPr="004152AD">
        <w:rPr>
          <w:u w:val="single"/>
        </w:rPr>
        <w:t>China is determined to transform the northeast into the manufacturing base for advanced equipment and a strategic base for technological equipment by 2030</w:t>
      </w:r>
      <w:r w:rsidRPr="004152AD">
        <w:rPr>
          <w:sz w:val="16"/>
        </w:rPr>
        <w:t>, said the document.</w:t>
      </w:r>
    </w:p>
    <w:p w:rsidR="000313C8" w:rsidRPr="004152AD" w:rsidRDefault="000313C8" w:rsidP="000313C8"/>
    <w:p w:rsidR="000313C8" w:rsidRPr="004152AD" w:rsidRDefault="000313C8" w:rsidP="000313C8"/>
    <w:p w:rsidR="000313C8" w:rsidRPr="004152AD" w:rsidRDefault="000313C8" w:rsidP="000313C8">
      <w:pPr>
        <w:pStyle w:val="Heading4"/>
        <w:rPr>
          <w:rFonts w:cs="Arial"/>
        </w:rPr>
      </w:pPr>
      <w:r w:rsidRPr="004152AD">
        <w:rPr>
          <w:rFonts w:cs="Arial"/>
        </w:rPr>
        <w:t>Li and Xi disagree over economic reform – Xi is using political clout to implement structural reform and replace Li</w:t>
      </w:r>
    </w:p>
    <w:p w:rsidR="000313C8" w:rsidRPr="004152AD" w:rsidRDefault="000313C8" w:rsidP="000313C8">
      <w:r w:rsidRPr="004152AD">
        <w:rPr>
          <w:rStyle w:val="Style13ptBold"/>
        </w:rPr>
        <w:t>Phillips, 5/25/16</w:t>
      </w:r>
      <w:r w:rsidRPr="004152AD">
        <w:t xml:space="preserve"> – Tom Phillips is the Beijing correspondent for the Guardian [“China's 'feud' over economic reform reveals depth of Xi Jinping's secret state”, The Guardian, 4/25/16, https://www.theguardian.com/business/2016/may/26/chinas-feud-over-economic-reform-reveals-depth-of-xi-jinpings-secret-state]</w:t>
      </w:r>
    </w:p>
    <w:p w:rsidR="000313C8" w:rsidRPr="004152AD" w:rsidRDefault="000313C8" w:rsidP="000313C8">
      <w:pPr>
        <w:rPr>
          <w:sz w:val="16"/>
        </w:rPr>
      </w:pPr>
      <w:r w:rsidRPr="004152AD">
        <w:rPr>
          <w:sz w:val="16"/>
        </w:rPr>
        <w:t xml:space="preserve">Yet this headline – and the accompanying </w:t>
      </w:r>
      <w:r w:rsidRPr="004152AD">
        <w:rPr>
          <w:u w:val="single"/>
        </w:rPr>
        <w:t>6,000-word article attacking debt-</w:t>
      </w:r>
      <w:proofErr w:type="spellStart"/>
      <w:r w:rsidRPr="004152AD">
        <w:rPr>
          <w:u w:val="single"/>
        </w:rPr>
        <w:t>fuelled</w:t>
      </w:r>
      <w:proofErr w:type="spellEnd"/>
      <w:r w:rsidRPr="004152AD">
        <w:rPr>
          <w:u w:val="single"/>
        </w:rPr>
        <w:t xml:space="preserve"> growth</w:t>
      </w:r>
      <w:r w:rsidRPr="004152AD">
        <w:rPr>
          <w:sz w:val="16"/>
        </w:rPr>
        <w:t xml:space="preserve"> – </w:t>
      </w:r>
      <w:r w:rsidRPr="004152AD">
        <w:rPr>
          <w:u w:val="single"/>
        </w:rPr>
        <w:t>has sparked weeks of speculation over an</w:t>
      </w:r>
      <w:r w:rsidRPr="004152AD">
        <w:rPr>
          <w:sz w:val="16"/>
        </w:rPr>
        <w:t xml:space="preserve"> alleged </w:t>
      </w:r>
      <w:r w:rsidRPr="004152AD">
        <w:rPr>
          <w:u w:val="single"/>
        </w:rPr>
        <w:t>political feud at the pinnacle of Chinese politics between the president, Xi Jinping, and the prime minister, Li Keqiang, the</w:t>
      </w:r>
      <w:r w:rsidRPr="004152AD">
        <w:rPr>
          <w:sz w:val="16"/>
        </w:rPr>
        <w:t xml:space="preserve"> supposed </w:t>
      </w:r>
      <w:r w:rsidRPr="004152AD">
        <w:rPr>
          <w:u w:val="single"/>
        </w:rPr>
        <w:t>steward of the Chinese economy</w:t>
      </w:r>
      <w:r w:rsidRPr="004152AD">
        <w:rPr>
          <w:sz w:val="16"/>
        </w:rPr>
        <w:t>.</w:t>
      </w:r>
    </w:p>
    <w:p w:rsidR="000313C8" w:rsidRPr="004152AD" w:rsidRDefault="000313C8" w:rsidP="000313C8">
      <w:pPr>
        <w:rPr>
          <w:sz w:val="16"/>
        </w:rPr>
      </w:pPr>
      <w:r w:rsidRPr="004152AD">
        <w:rPr>
          <w:sz w:val="16"/>
        </w:rPr>
        <w:t>“</w:t>
      </w:r>
      <w:r w:rsidRPr="004152AD">
        <w:rPr>
          <w:u w:val="single"/>
        </w:rPr>
        <w:t>The recent People’s Daily interview</w:t>
      </w:r>
      <w:r w:rsidRPr="004152AD">
        <w:rPr>
          <w:sz w:val="16"/>
        </w:rPr>
        <w:t xml:space="preserve"> … </w:t>
      </w:r>
      <w:r w:rsidRPr="004152AD">
        <w:rPr>
          <w:u w:val="single"/>
        </w:rPr>
        <w:t>not only exposes a deep rift between [Xi and Li]</w:t>
      </w:r>
      <w:r w:rsidRPr="004152AD">
        <w:rPr>
          <w:sz w:val="16"/>
        </w:rPr>
        <w:t xml:space="preserve"> … </w:t>
      </w:r>
      <w:r w:rsidRPr="004152AD">
        <w:rPr>
          <w:u w:val="single"/>
        </w:rPr>
        <w:t>it also shows the power struggle has got so bitter that the president had to resort to the media to push his agenda</w:t>
      </w:r>
      <w:r w:rsidRPr="004152AD">
        <w:rPr>
          <w:sz w:val="16"/>
        </w:rPr>
        <w:t>,” one commentator said in the South China Morning Post.</w:t>
      </w:r>
    </w:p>
    <w:p w:rsidR="000313C8" w:rsidRPr="004152AD" w:rsidRDefault="000313C8" w:rsidP="000313C8">
      <w:pPr>
        <w:rPr>
          <w:sz w:val="16"/>
        </w:rPr>
      </w:pPr>
      <w:r w:rsidRPr="004152AD">
        <w:rPr>
          <w:sz w:val="16"/>
        </w:rPr>
        <w:t xml:space="preserve"> “</w:t>
      </w:r>
      <w:r w:rsidRPr="004152AD">
        <w:rPr>
          <w:u w:val="single"/>
        </w:rPr>
        <w:t>Clear divisions have emerged within the Chinese leadership</w:t>
      </w:r>
      <w:r w:rsidRPr="004152AD">
        <w:rPr>
          <w:sz w:val="16"/>
        </w:rPr>
        <w:t xml:space="preserve">,” wrote Nikkei’s Harada </w:t>
      </w:r>
      <w:proofErr w:type="spellStart"/>
      <w:r w:rsidRPr="004152AD">
        <w:rPr>
          <w:sz w:val="16"/>
        </w:rPr>
        <w:t>Issaku</w:t>
      </w:r>
      <w:proofErr w:type="spellEnd"/>
      <w:r w:rsidRPr="004152AD">
        <w:rPr>
          <w:sz w:val="16"/>
        </w:rPr>
        <w:t xml:space="preserve">, claiming </w:t>
      </w:r>
      <w:r w:rsidRPr="004152AD">
        <w:rPr>
          <w:u w:val="single"/>
        </w:rPr>
        <w:t xml:space="preserve">the two camps were “locking horns” over whether to </w:t>
      </w:r>
      <w:proofErr w:type="spellStart"/>
      <w:r w:rsidRPr="004152AD">
        <w:rPr>
          <w:u w:val="single"/>
        </w:rPr>
        <w:t>prioritise</w:t>
      </w:r>
      <w:proofErr w:type="spellEnd"/>
      <w:r w:rsidRPr="004152AD">
        <w:rPr>
          <w:u w:val="single"/>
        </w:rPr>
        <w:t xml:space="preserve"> economic stability or structural reforms</w:t>
      </w:r>
      <w:r w:rsidRPr="004152AD">
        <w:rPr>
          <w:sz w:val="16"/>
        </w:rPr>
        <w:t>.</w:t>
      </w:r>
    </w:p>
    <w:p w:rsidR="000313C8" w:rsidRPr="004152AD" w:rsidRDefault="000313C8" w:rsidP="000313C8">
      <w:pPr>
        <w:rPr>
          <w:sz w:val="16"/>
        </w:rPr>
      </w:pPr>
      <w:r w:rsidRPr="004152AD">
        <w:rPr>
          <w:sz w:val="16"/>
        </w:rPr>
        <w:t xml:space="preserve">The 9 May article – penned by an unnamed yet supposedly “authoritative” scribe – warned </w:t>
      </w:r>
      <w:r w:rsidRPr="004152AD">
        <w:rPr>
          <w:u w:val="single"/>
        </w:rPr>
        <w:t>excessive credit growth could plunge China into financial turmoil,</w:t>
      </w:r>
      <w:r w:rsidRPr="004152AD">
        <w:rPr>
          <w:sz w:val="16"/>
        </w:rPr>
        <w:t xml:space="preserve"> even </w:t>
      </w:r>
      <w:r w:rsidRPr="004152AD">
        <w:rPr>
          <w:u w:val="single"/>
        </w:rPr>
        <w:t>wiping out the savings of the ordinary citizens</w:t>
      </w:r>
      <w:r w:rsidRPr="004152AD">
        <w:rPr>
          <w:sz w:val="16"/>
        </w:rPr>
        <w:t>.</w:t>
      </w:r>
    </w:p>
    <w:p w:rsidR="000313C8" w:rsidRPr="004152AD" w:rsidRDefault="000313C8" w:rsidP="000313C8">
      <w:pPr>
        <w:rPr>
          <w:sz w:val="16"/>
        </w:rPr>
      </w:pPr>
      <w:r w:rsidRPr="004152AD">
        <w:rPr>
          <w:sz w:val="16"/>
        </w:rPr>
        <w:t xml:space="preserve">As if </w:t>
      </w:r>
      <w:r w:rsidRPr="004152AD">
        <w:rPr>
          <w:u w:val="single"/>
        </w:rPr>
        <w:t>to hammer that point home, a second, even longer article followed 24 hours later</w:t>
      </w:r>
      <w:r w:rsidRPr="004152AD">
        <w:rPr>
          <w:sz w:val="16"/>
        </w:rPr>
        <w:t xml:space="preserve"> – </w:t>
      </w:r>
      <w:r w:rsidRPr="004152AD">
        <w:rPr>
          <w:u w:val="single"/>
        </w:rPr>
        <w:t>this time a speech by Xi Jinping</w:t>
      </w:r>
      <w:r w:rsidRPr="004152AD">
        <w:rPr>
          <w:sz w:val="16"/>
        </w:rPr>
        <w:t xml:space="preserve"> – </w:t>
      </w:r>
      <w:r w:rsidRPr="004152AD">
        <w:rPr>
          <w:u w:val="single"/>
        </w:rPr>
        <w:t>in which the president laid out his vision for the Chinese economy and what he called supply-side structural reform</w:t>
      </w:r>
      <w:r w:rsidRPr="004152AD">
        <w:rPr>
          <w:sz w:val="16"/>
        </w:rPr>
        <w:t>.</w:t>
      </w:r>
    </w:p>
    <w:p w:rsidR="000313C8" w:rsidRPr="004152AD" w:rsidRDefault="000313C8" w:rsidP="000313C8">
      <w:pPr>
        <w:rPr>
          <w:sz w:val="16"/>
        </w:rPr>
      </w:pPr>
      <w:r w:rsidRPr="004152AD">
        <w:rPr>
          <w:sz w:val="16"/>
        </w:rPr>
        <w:t xml:space="preserve">“Taken together, </w:t>
      </w:r>
      <w:r w:rsidRPr="004152AD">
        <w:rPr>
          <w:u w:val="single"/>
        </w:rPr>
        <w:t>the articles signal that Xi has decided to take the driver’s seat to steer China’s economy at a time when there are intense internal debates among officials over its overall direction</w:t>
      </w:r>
      <w:r w:rsidRPr="004152AD">
        <w:rPr>
          <w:sz w:val="16"/>
        </w:rPr>
        <w:t xml:space="preserve">,” Wang </w:t>
      </w:r>
      <w:proofErr w:type="spellStart"/>
      <w:r w:rsidRPr="004152AD">
        <w:rPr>
          <w:sz w:val="16"/>
        </w:rPr>
        <w:t>Xiangwei</w:t>
      </w:r>
      <w:proofErr w:type="spellEnd"/>
      <w:r w:rsidRPr="004152AD">
        <w:rPr>
          <w:sz w:val="16"/>
        </w:rPr>
        <w:t xml:space="preserve"> argued in the South China Morning Post. Like many observers, he described </w:t>
      </w:r>
      <w:r w:rsidRPr="004152AD">
        <w:rPr>
          <w:u w:val="single"/>
        </w:rPr>
        <w:t>the front page interview as a “repudiation” of Li Keqiang-backed efforts to prop up economic growth by turning on the credit taps</w:t>
      </w:r>
      <w:r w:rsidRPr="004152AD">
        <w:rPr>
          <w:sz w:val="16"/>
        </w:rPr>
        <w:t>.</w:t>
      </w:r>
    </w:p>
    <w:p w:rsidR="000313C8" w:rsidRPr="004152AD" w:rsidRDefault="000313C8" w:rsidP="000313C8">
      <w:pPr>
        <w:rPr>
          <w:sz w:val="16"/>
          <w:szCs w:val="16"/>
        </w:rPr>
      </w:pPr>
      <w:r w:rsidRPr="004152AD">
        <w:rPr>
          <w:sz w:val="16"/>
          <w:szCs w:val="16"/>
        </w:rPr>
        <w:t xml:space="preserve">China’s economy </w:t>
      </w:r>
      <w:proofErr w:type="spellStart"/>
      <w:r w:rsidRPr="004152AD">
        <w:rPr>
          <w:sz w:val="16"/>
          <w:szCs w:val="16"/>
        </w:rPr>
        <w:t>stabilised</w:t>
      </w:r>
      <w:proofErr w:type="spellEnd"/>
      <w:r w:rsidRPr="004152AD">
        <w:rPr>
          <w:sz w:val="16"/>
          <w:szCs w:val="16"/>
        </w:rPr>
        <w:t xml:space="preserve"> in the first quarter of this year as a record 4.6 trillion yuan (£477.3bn) of credit was released, leading some to question Beijing’s commitment to structural reforms.</w:t>
      </w:r>
    </w:p>
    <w:p w:rsidR="000313C8" w:rsidRPr="004152AD" w:rsidRDefault="000313C8" w:rsidP="000313C8">
      <w:pPr>
        <w:rPr>
          <w:sz w:val="16"/>
          <w:szCs w:val="16"/>
        </w:rPr>
      </w:pPr>
      <w:r w:rsidRPr="004152AD">
        <w:rPr>
          <w:sz w:val="16"/>
          <w:szCs w:val="16"/>
        </w:rPr>
        <w:t>China watchers have been left bamboozled at the mystifying way in which top-level policy making debates have played out in the pages of the party newspaper.</w:t>
      </w:r>
    </w:p>
    <w:p w:rsidR="000313C8" w:rsidRPr="004152AD" w:rsidRDefault="000313C8" w:rsidP="000313C8">
      <w:pPr>
        <w:rPr>
          <w:sz w:val="16"/>
        </w:rPr>
      </w:pPr>
      <w:r w:rsidRPr="004152AD">
        <w:rPr>
          <w:u w:val="single"/>
        </w:rPr>
        <w:t xml:space="preserve">Some read the articles as a sign relations between Xi and Li are breaking down and predict the latter could be replaced next year by the president’s current anti-corruption tsar Wang </w:t>
      </w:r>
      <w:proofErr w:type="spellStart"/>
      <w:r w:rsidRPr="004152AD">
        <w:rPr>
          <w:u w:val="single"/>
        </w:rPr>
        <w:t>Qishan</w:t>
      </w:r>
      <w:proofErr w:type="spellEnd"/>
      <w:r w:rsidRPr="004152AD">
        <w:rPr>
          <w:sz w:val="16"/>
        </w:rPr>
        <w:t>.</w:t>
      </w:r>
    </w:p>
    <w:p w:rsidR="000313C8" w:rsidRPr="004152AD" w:rsidRDefault="000313C8" w:rsidP="000313C8"/>
    <w:p w:rsidR="000313C8" w:rsidRPr="004152AD" w:rsidRDefault="000313C8" w:rsidP="000313C8">
      <w:pPr>
        <w:pStyle w:val="Heading4"/>
        <w:rPr>
          <w:rFonts w:cs="Arial"/>
        </w:rPr>
      </w:pPr>
      <w:r w:rsidRPr="004152AD">
        <w:rPr>
          <w:rFonts w:cs="Arial"/>
        </w:rPr>
        <w:t xml:space="preserve">Xi is putting pressure on Li’s economic solutions to push his reforms – only discrediting Li’s reforms allows Xi to replace him with Wang </w:t>
      </w:r>
      <w:proofErr w:type="spellStart"/>
      <w:r w:rsidRPr="004152AD">
        <w:rPr>
          <w:rFonts w:cs="Arial"/>
        </w:rPr>
        <w:t>Qishan</w:t>
      </w:r>
      <w:proofErr w:type="spellEnd"/>
      <w:r w:rsidRPr="004152AD">
        <w:rPr>
          <w:rFonts w:cs="Arial"/>
        </w:rPr>
        <w:t xml:space="preserve"> in 2017</w:t>
      </w:r>
    </w:p>
    <w:p w:rsidR="000313C8" w:rsidRPr="004152AD" w:rsidRDefault="000313C8" w:rsidP="000313C8">
      <w:r w:rsidRPr="004152AD">
        <w:rPr>
          <w:rStyle w:val="Style13ptBold"/>
        </w:rPr>
        <w:t>Phillips, 5/25/16</w:t>
      </w:r>
      <w:r w:rsidRPr="004152AD">
        <w:t xml:space="preserve"> – Tom Phillips is the Beijing correspondent for the Guardian [“China's 'feud' over economic reform reveals depth of Xi Jinping's secret state”, The Guardian, 4/25/16, https://www.theguardian.com/business/2016/may/26/chinas-feud-over-economic-reform-reveals-depth-of-xi-jinpings-secret-state]</w:t>
      </w:r>
    </w:p>
    <w:p w:rsidR="000313C8" w:rsidRPr="004152AD" w:rsidRDefault="000313C8" w:rsidP="000313C8">
      <w:pPr>
        <w:rPr>
          <w:sz w:val="16"/>
        </w:rPr>
      </w:pPr>
      <w:r w:rsidRPr="004152AD">
        <w:rPr>
          <w:sz w:val="16"/>
        </w:rPr>
        <w:t xml:space="preserve">Bishop said </w:t>
      </w:r>
      <w:r w:rsidRPr="004152AD">
        <w:rPr>
          <w:u w:val="single"/>
        </w:rPr>
        <w:t xml:space="preserve">one plausible scenario was that Li would be sidelined from economic affairs at next year’s 19th Communist party congress and replaced by Wang </w:t>
      </w:r>
      <w:proofErr w:type="spellStart"/>
      <w:r w:rsidRPr="004152AD">
        <w:rPr>
          <w:u w:val="single"/>
        </w:rPr>
        <w:t>Qishan</w:t>
      </w:r>
      <w:proofErr w:type="spellEnd"/>
      <w:r w:rsidRPr="004152AD">
        <w:rPr>
          <w:u w:val="single"/>
        </w:rPr>
        <w:t xml:space="preserve"> in a bid to advance painful but necessary economic reforms</w:t>
      </w:r>
      <w:r w:rsidRPr="004152AD">
        <w:rPr>
          <w:sz w:val="16"/>
        </w:rPr>
        <w:t>. “</w:t>
      </w:r>
      <w:r w:rsidRPr="004152AD">
        <w:rPr>
          <w:u w:val="single"/>
        </w:rPr>
        <w:t>From the perspective of reform, Wang has got a great reputation and in many ways would be much more effective within the bureaucracy</w:t>
      </w:r>
      <w:r w:rsidRPr="004152AD">
        <w:rPr>
          <w:sz w:val="16"/>
        </w:rPr>
        <w:t xml:space="preserve">. Certainly people are afraid of him.” </w:t>
      </w:r>
      <w:r w:rsidRPr="004152AD">
        <w:rPr>
          <w:u w:val="single"/>
        </w:rPr>
        <w:t>During a tour of China’s northeastern rust belt this week, Xi reaffirmed his commitment to reforms</w:t>
      </w:r>
      <w:r w:rsidRPr="004152AD">
        <w:rPr>
          <w:sz w:val="16"/>
        </w:rPr>
        <w:t xml:space="preserve">. </w:t>
      </w:r>
      <w:r w:rsidRPr="004152AD">
        <w:rPr>
          <w:u w:val="single"/>
        </w:rPr>
        <w:t>“If we hesitate in making decisions and do things halfway, we will lose this rare opportunity,” he said</w:t>
      </w:r>
      <w:r w:rsidRPr="004152AD">
        <w:rPr>
          <w:sz w:val="16"/>
        </w:rPr>
        <w:t>, according to China’s official news agency. Howie said he saw the battles over economic policy less as a boxing match, in which red and blue teams traded punches, and more as a raging forest fire where police officers and fire fighters were tripping over each other as they tried different techniques to extinguish the flames of a rapidly fading economy. “</w:t>
      </w:r>
      <w:r w:rsidRPr="004152AD">
        <w:rPr>
          <w:u w:val="single"/>
        </w:rPr>
        <w:t xml:space="preserve">There is this mismatch of </w:t>
      </w:r>
      <w:proofErr w:type="spellStart"/>
      <w:r w:rsidRPr="004152AD">
        <w:rPr>
          <w:u w:val="single"/>
        </w:rPr>
        <w:t>endeavours</w:t>
      </w:r>
      <w:proofErr w:type="spellEnd"/>
      <w:r w:rsidRPr="004152AD">
        <w:rPr>
          <w:sz w:val="16"/>
        </w:rPr>
        <w:t xml:space="preserve">. They all understand they need to solve the problem. I just don’t think they fully appreciate the coordination that is needed to solve it,” the financial markets expert said. Howie said </w:t>
      </w:r>
      <w:r w:rsidRPr="004152AD">
        <w:rPr>
          <w:u w:val="single"/>
        </w:rPr>
        <w:t>Li could not have been thrilled about having his policies rubbished so publicly by the president’s team</w:t>
      </w:r>
      <w:r w:rsidRPr="004152AD">
        <w:rPr>
          <w:sz w:val="16"/>
        </w:rPr>
        <w:t>. “</w:t>
      </w:r>
      <w:r w:rsidRPr="004152AD">
        <w:rPr>
          <w:u w:val="single"/>
        </w:rPr>
        <w:t>Clearly… [Xi] is saying: ‘What’s gone before isn’t working. We can’t continue to do it.’</w:t>
      </w:r>
      <w:r w:rsidRPr="004152AD">
        <w:rPr>
          <w:sz w:val="16"/>
        </w:rPr>
        <w:t xml:space="preserve"> </w:t>
      </w:r>
      <w:r w:rsidRPr="004152AD">
        <w:rPr>
          <w:u w:val="single"/>
        </w:rPr>
        <w:t>This is hardly rousing support for Li Keqiang and what has gone before</w:t>
      </w:r>
      <w:r w:rsidRPr="004152AD">
        <w:rPr>
          <w:sz w:val="16"/>
        </w:rPr>
        <w:t>.”</w:t>
      </w:r>
    </w:p>
    <w:p w:rsidR="000313C8" w:rsidRPr="004152AD" w:rsidRDefault="000313C8" w:rsidP="000313C8"/>
    <w:p w:rsidR="000313C8" w:rsidRPr="004152AD" w:rsidRDefault="000313C8" w:rsidP="000313C8"/>
    <w:p w:rsidR="000313C8" w:rsidRPr="004152AD" w:rsidRDefault="000313C8" w:rsidP="000313C8">
      <w:pPr>
        <w:pStyle w:val="Heading4"/>
        <w:rPr>
          <w:rFonts w:cs="Arial"/>
        </w:rPr>
      </w:pPr>
      <w:r w:rsidRPr="004152AD">
        <w:rPr>
          <w:rFonts w:cs="Arial"/>
        </w:rPr>
        <w:t xml:space="preserve">Xi is breaking up Leading Small Groups to reduce party fragmentation </w:t>
      </w:r>
    </w:p>
    <w:p w:rsidR="000313C8" w:rsidRPr="004152AD" w:rsidRDefault="000313C8" w:rsidP="000313C8">
      <w:proofErr w:type="spellStart"/>
      <w:r w:rsidRPr="004152AD">
        <w:rPr>
          <w:rStyle w:val="Style13ptBold"/>
        </w:rPr>
        <w:t>Amighini</w:t>
      </w:r>
      <w:proofErr w:type="spellEnd"/>
      <w:r w:rsidRPr="004152AD">
        <w:rPr>
          <w:rStyle w:val="Style13ptBold"/>
        </w:rPr>
        <w:t xml:space="preserve"> and </w:t>
      </w:r>
      <w:proofErr w:type="spellStart"/>
      <w:r w:rsidRPr="004152AD">
        <w:rPr>
          <w:rStyle w:val="Style13ptBold"/>
        </w:rPr>
        <w:t>Berkofsky</w:t>
      </w:r>
      <w:proofErr w:type="spellEnd"/>
      <w:r w:rsidRPr="004152AD">
        <w:rPr>
          <w:rStyle w:val="Style13ptBold"/>
        </w:rPr>
        <w:t>, 15</w:t>
      </w:r>
      <w:r w:rsidRPr="004152AD">
        <w:t xml:space="preserve"> – </w:t>
      </w:r>
      <w:proofErr w:type="spellStart"/>
      <w:r w:rsidRPr="004152AD">
        <w:t>Alessia</w:t>
      </w:r>
      <w:proofErr w:type="spellEnd"/>
      <w:r w:rsidRPr="004152AD">
        <w:t xml:space="preserve"> </w:t>
      </w:r>
      <w:proofErr w:type="spellStart"/>
      <w:r w:rsidRPr="004152AD">
        <w:t>Amighini</w:t>
      </w:r>
      <w:proofErr w:type="spellEnd"/>
      <w:r w:rsidRPr="004152AD">
        <w:t xml:space="preserve"> is Senior Associate Research Fellow at ISPI. She is Assistant Professor of Economics and International Economics at the Department of Economic and Business Studies (</w:t>
      </w:r>
      <w:proofErr w:type="spellStart"/>
      <w:r w:rsidRPr="004152AD">
        <w:t>DiSEI</w:t>
      </w:r>
      <w:proofErr w:type="spellEnd"/>
      <w:r w:rsidRPr="004152AD">
        <w:t xml:space="preserve">) at </w:t>
      </w:r>
      <w:proofErr w:type="spellStart"/>
      <w:r w:rsidRPr="004152AD">
        <w:t>Università</w:t>
      </w:r>
      <w:proofErr w:type="spellEnd"/>
      <w:r w:rsidRPr="004152AD">
        <w:t xml:space="preserve"> del </w:t>
      </w:r>
      <w:proofErr w:type="spellStart"/>
      <w:r w:rsidRPr="004152AD">
        <w:t>Piemonte</w:t>
      </w:r>
      <w:proofErr w:type="spellEnd"/>
      <w:r w:rsidRPr="004152AD">
        <w:t xml:space="preserve"> Orientale. Professor Axel </w:t>
      </w:r>
      <w:proofErr w:type="spellStart"/>
      <w:r w:rsidRPr="004152AD">
        <w:t>Berkofsky</w:t>
      </w:r>
      <w:proofErr w:type="spellEnd"/>
      <w:r w:rsidRPr="004152AD">
        <w:t xml:space="preserve"> is Gianni </w:t>
      </w:r>
      <w:proofErr w:type="spellStart"/>
      <w:r w:rsidRPr="004152AD">
        <w:t>Mazzocchi</w:t>
      </w:r>
      <w:proofErr w:type="spellEnd"/>
      <w:r w:rsidRPr="004152AD">
        <w:t xml:space="preserve"> Fellow at the University of Pavia, Italy and Senior Associate Research Fellow at the </w:t>
      </w:r>
      <w:proofErr w:type="spellStart"/>
      <w:r w:rsidRPr="004152AD">
        <w:t>Istituto</w:t>
      </w:r>
      <w:proofErr w:type="spellEnd"/>
      <w:r w:rsidRPr="004152AD">
        <w:t xml:space="preserve"> per </w:t>
      </w:r>
      <w:proofErr w:type="spellStart"/>
      <w:r w:rsidRPr="004152AD">
        <w:t>gli</w:t>
      </w:r>
      <w:proofErr w:type="spellEnd"/>
      <w:r w:rsidRPr="004152AD">
        <w:t xml:space="preserve"> </w:t>
      </w:r>
      <w:proofErr w:type="spellStart"/>
      <w:r w:rsidRPr="004152AD">
        <w:t>Studi</w:t>
      </w:r>
      <w:proofErr w:type="spellEnd"/>
      <w:r w:rsidRPr="004152AD">
        <w:t xml:space="preserve"> di </w:t>
      </w:r>
      <w:proofErr w:type="spellStart"/>
      <w:r w:rsidRPr="004152AD">
        <w:t>Politica</w:t>
      </w:r>
      <w:proofErr w:type="spellEnd"/>
      <w:r w:rsidRPr="004152AD">
        <w:t xml:space="preserve"> </w:t>
      </w:r>
      <w:proofErr w:type="spellStart"/>
      <w:r w:rsidRPr="004152AD">
        <w:t>Internazionale</w:t>
      </w:r>
      <w:proofErr w:type="spellEnd"/>
      <w:r w:rsidRPr="004152AD">
        <w:t xml:space="preserve"> (ISPI). [3/23/15, Xi's Policy Gambles: The Bumpy Road Ahead, ISPI]//Yak</w:t>
      </w:r>
    </w:p>
    <w:p w:rsidR="000313C8" w:rsidRPr="004152AD" w:rsidRDefault="000313C8" w:rsidP="000313C8">
      <w:pPr>
        <w:rPr>
          <w:sz w:val="16"/>
        </w:rPr>
      </w:pPr>
      <w:r w:rsidRPr="004152AD">
        <w:rPr>
          <w:sz w:val="16"/>
        </w:rPr>
        <w:t xml:space="preserve">The evolution of </w:t>
      </w:r>
      <w:r w:rsidRPr="004152AD">
        <w:rPr>
          <w:u w:val="single"/>
        </w:rPr>
        <w:t>Leading Small Groups</w:t>
      </w:r>
      <w:r w:rsidRPr="004152AD">
        <w:rPr>
          <w:sz w:val="16"/>
        </w:rPr>
        <w:t xml:space="preserve"> (LSG) </w:t>
      </w:r>
      <w:r w:rsidRPr="004152AD">
        <w:rPr>
          <w:u w:val="single"/>
        </w:rPr>
        <w:t>has shaped Chinese politics since the start of the reform period</w:t>
      </w:r>
      <w:r w:rsidRPr="004152AD">
        <w:rPr>
          <w:sz w:val="16"/>
        </w:rPr>
        <w:t xml:space="preserve"> and their number has expanded and contracted according to different political circumstances. </w:t>
      </w:r>
      <w:r w:rsidRPr="004152AD">
        <w:rPr>
          <w:u w:val="single"/>
        </w:rPr>
        <w:t>Those groups are informal coordination mechanisms to implement policies set up by the LSG leader and supervisor</w:t>
      </w:r>
      <w:r w:rsidRPr="004152AD">
        <w:rPr>
          <w:sz w:val="16"/>
        </w:rPr>
        <w:t xml:space="preserve"> and can be permanent, term-oriented or task-oriented. </w:t>
      </w:r>
      <w:r w:rsidRPr="004152AD">
        <w:rPr>
          <w:u w:val="single"/>
        </w:rPr>
        <w:t>They cover all the most important issues and during Hu-Wen’s era a power decentralization process assigned a leading group to each member of the Politburo Standing Committee</w:t>
      </w:r>
      <w:r w:rsidRPr="004152AD">
        <w:rPr>
          <w:sz w:val="16"/>
        </w:rPr>
        <w:t xml:space="preserve">12. </w:t>
      </w:r>
      <w:r w:rsidRPr="004152AD">
        <w:rPr>
          <w:u w:val="single"/>
        </w:rPr>
        <w:t>This led to the creation of several fragmented political areas, guided by different leaders who cultivated their own circles, affecting the reach of Party decisions so much that some used to say</w:t>
      </w:r>
      <w:r w:rsidRPr="004152AD">
        <w:rPr>
          <w:sz w:val="16"/>
        </w:rPr>
        <w:t xml:space="preserve"> “</w:t>
      </w:r>
      <w:r w:rsidRPr="004152AD">
        <w:rPr>
          <w:u w:val="single"/>
        </w:rPr>
        <w:t xml:space="preserve">policies stop at the gate of </w:t>
      </w:r>
      <w:proofErr w:type="spellStart"/>
      <w:r w:rsidRPr="004152AD">
        <w:rPr>
          <w:u w:val="single"/>
        </w:rPr>
        <w:t>Zhongnanhai</w:t>
      </w:r>
      <w:proofErr w:type="spellEnd"/>
      <w:r w:rsidRPr="004152AD">
        <w:rPr>
          <w:sz w:val="16"/>
        </w:rPr>
        <w:t xml:space="preserve"> (Party headquarters)”13. In addition, </w:t>
      </w:r>
      <w:r w:rsidRPr="004152AD">
        <w:rPr>
          <w:u w:val="single"/>
        </w:rPr>
        <w:t>LSG composition has always been surrounded by mystery and secrecy, while recently official media have even started to report on LSG regular meetings</w:t>
      </w:r>
      <w:r w:rsidRPr="004152AD">
        <w:rPr>
          <w:sz w:val="16"/>
        </w:rPr>
        <w:t xml:space="preserve">. </w:t>
      </w:r>
      <w:r w:rsidRPr="004152AD">
        <w:rPr>
          <w:u w:val="single"/>
        </w:rPr>
        <w:t xml:space="preserve">This budding of LSG’s gradual institutionalization is connected to Xi’s decision to create the </w:t>
      </w:r>
      <w:proofErr w:type="spellStart"/>
      <w:r w:rsidRPr="004152AD">
        <w:rPr>
          <w:u w:val="single"/>
        </w:rPr>
        <w:t>Clgcdr</w:t>
      </w:r>
      <w:proofErr w:type="spellEnd"/>
      <w:r w:rsidRPr="004152AD">
        <w:rPr>
          <w:sz w:val="16"/>
        </w:rPr>
        <w:t xml:space="preserve">. </w:t>
      </w:r>
      <w:r w:rsidRPr="004152AD">
        <w:rPr>
          <w:u w:val="single"/>
        </w:rPr>
        <w:t>Membership in the new Reform Commission is given</w:t>
      </w:r>
      <w:r w:rsidRPr="004152AD">
        <w:rPr>
          <w:sz w:val="16"/>
        </w:rPr>
        <w:t xml:space="preserve">, among others, </w:t>
      </w:r>
      <w:r w:rsidRPr="004152AD">
        <w:rPr>
          <w:u w:val="single"/>
        </w:rPr>
        <w:t>to 4 out of 7 members of the PBSC</w:t>
      </w:r>
      <w:r w:rsidRPr="004152AD">
        <w:rPr>
          <w:sz w:val="16"/>
        </w:rPr>
        <w:t xml:space="preserve"> (</w:t>
      </w:r>
      <w:r w:rsidRPr="004152AD">
        <w:rPr>
          <w:u w:val="single"/>
        </w:rPr>
        <w:t>including Xi</w:t>
      </w:r>
      <w:r w:rsidRPr="004152AD">
        <w:rPr>
          <w:sz w:val="16"/>
        </w:rPr>
        <w:t xml:space="preserve"> and Li Keqiang), 14 out of 25 members of the Politburo and outstanding figures from the CDIC, National People’s Congress (NPC), State Council (government), Chinese Political Consultative Conference (CPCC), army, Supreme Court and Supreme </w:t>
      </w:r>
      <w:proofErr w:type="spellStart"/>
      <w:r w:rsidRPr="004152AD">
        <w:rPr>
          <w:sz w:val="16"/>
        </w:rPr>
        <w:t>Procuratoriat</w:t>
      </w:r>
      <w:proofErr w:type="spellEnd"/>
      <w:r w:rsidRPr="004152AD">
        <w:rPr>
          <w:sz w:val="16"/>
        </w:rPr>
        <w:t xml:space="preserve">. </w:t>
      </w:r>
      <w:r w:rsidRPr="004152AD">
        <w:rPr>
          <w:u w:val="single"/>
        </w:rPr>
        <w:t>It covers the functions of designing, planning, coordinating and implementing reforms, especially at the national, long term, cross-sectorial and cross-regional levels</w:t>
      </w:r>
      <w:r w:rsidRPr="004152AD">
        <w:rPr>
          <w:sz w:val="16"/>
        </w:rPr>
        <w:t xml:space="preserve">. In addition, </w:t>
      </w:r>
      <w:r w:rsidRPr="004152AD">
        <w:rPr>
          <w:u w:val="single"/>
        </w:rPr>
        <w:t xml:space="preserve">the </w:t>
      </w:r>
      <w:proofErr w:type="spellStart"/>
      <w:r w:rsidRPr="004152AD">
        <w:rPr>
          <w:u w:val="single"/>
        </w:rPr>
        <w:t>Clgcdr</w:t>
      </w:r>
      <w:proofErr w:type="spellEnd"/>
      <w:r w:rsidRPr="004152AD">
        <w:rPr>
          <w:u w:val="single"/>
        </w:rPr>
        <w:t xml:space="preserve"> supervises six subgroups dealing with issues like economics, the legal system and inspections that were previously dealt with by ad hoc LSG</w:t>
      </w:r>
      <w:r w:rsidRPr="004152AD">
        <w:rPr>
          <w:sz w:val="16"/>
        </w:rPr>
        <w:t xml:space="preserve">. </w:t>
      </w:r>
      <w:r w:rsidRPr="004152AD">
        <w:rPr>
          <w:u w:val="single"/>
        </w:rPr>
        <w:t>With this decision Xi Jinping thus ensured himself an institutional instrument that can help him to bypass power group interests, fighting against excessive fragmentation and pushing toward power centralization</w:t>
      </w:r>
      <w:r w:rsidRPr="004152AD">
        <w:rPr>
          <w:sz w:val="16"/>
        </w:rPr>
        <w:t>.</w:t>
      </w:r>
    </w:p>
    <w:p w:rsidR="000313C8" w:rsidRDefault="000313C8" w:rsidP="000313C8"/>
    <w:p w:rsidR="006E5984" w:rsidRPr="004C6C53" w:rsidRDefault="006E5984" w:rsidP="006E5984">
      <w:pPr>
        <w:pStyle w:val="Heading3"/>
        <w:rPr>
          <w:rFonts w:cs="Arial"/>
        </w:rPr>
      </w:pPr>
      <w:r w:rsidRPr="004C6C53">
        <w:rPr>
          <w:rFonts w:cs="Arial"/>
        </w:rPr>
        <w:t xml:space="preserve">xi doesn’t become </w:t>
      </w:r>
      <w:proofErr w:type="spellStart"/>
      <w:r w:rsidRPr="004C6C53">
        <w:rPr>
          <w:rFonts w:cs="Arial"/>
        </w:rPr>
        <w:t>mao</w:t>
      </w:r>
      <w:proofErr w:type="spellEnd"/>
    </w:p>
    <w:p w:rsidR="006E5984" w:rsidRPr="004C6C53" w:rsidRDefault="006E5984" w:rsidP="006E5984">
      <w:pPr>
        <w:pStyle w:val="Heading4"/>
        <w:rPr>
          <w:rFonts w:cs="Arial"/>
        </w:rPr>
      </w:pPr>
      <w:r w:rsidRPr="004C6C53">
        <w:rPr>
          <w:rFonts w:cs="Arial"/>
        </w:rPr>
        <w:t>No risk Xi becomes Mao</w:t>
      </w:r>
    </w:p>
    <w:p w:rsidR="006E5984" w:rsidRPr="004C6C53" w:rsidRDefault="006E5984" w:rsidP="006E5984">
      <w:r w:rsidRPr="004C6C53">
        <w:rPr>
          <w:rStyle w:val="Style13ptBold"/>
        </w:rPr>
        <w:t>Ferguson, 5-28</w:t>
      </w:r>
      <w:r w:rsidRPr="004C6C53">
        <w:t>-16 -</w:t>
      </w:r>
      <w:r w:rsidRPr="004C6C53">
        <w:rPr>
          <w:sz w:val="16"/>
        </w:rPr>
        <w:t xml:space="preserve"> (Niall, columnist, "Mao nostalgia is exaggerated," Australian, </w:t>
      </w:r>
      <w:hyperlink r:id="rId50" w:history="1">
        <w:r w:rsidRPr="004C6C53">
          <w:rPr>
            <w:rStyle w:val="Hyperlink"/>
            <w:sz w:val="16"/>
          </w:rPr>
          <w:t>http://www.theaustralian.com.au/news/inquirer/reports-of-chinas-mao-zedong-nostalgia-are-exaggerated/news-story/ee1221f40b300874887a4ffb49567de1,//BR/</w:t>
        </w:r>
      </w:hyperlink>
      <w:r w:rsidRPr="004C6C53">
        <w:rPr>
          <w:sz w:val="16"/>
        </w:rPr>
        <w:t>)</w:t>
      </w:r>
    </w:p>
    <w:p w:rsidR="006E5984" w:rsidRPr="004C6C53" w:rsidRDefault="006E5984" w:rsidP="006E5984">
      <w:pPr>
        <w:rPr>
          <w:sz w:val="16"/>
        </w:rPr>
      </w:pPr>
      <w:r w:rsidRPr="004C6C53">
        <w:rPr>
          <w:sz w:val="16"/>
        </w:rPr>
        <w:t xml:space="preserve">Some weeks it is hard to know what to worry about most. Terrorist attacks? Mass migration triggered by war? Trump or </w:t>
      </w:r>
      <w:r w:rsidRPr="004C6C53">
        <w:rPr>
          <w:rStyle w:val="StyleUnderline"/>
        </w:rPr>
        <w:t>Brexit</w:t>
      </w:r>
      <w:r w:rsidRPr="004C6C53">
        <w:rPr>
          <w:sz w:val="16"/>
        </w:rPr>
        <w:t xml:space="preserve">? Yet all this </w:t>
      </w:r>
      <w:r w:rsidRPr="004C6C53">
        <w:rPr>
          <w:rStyle w:val="StyleUnderline"/>
        </w:rPr>
        <w:t xml:space="preserve">could easily pale into insignificance if the world’s most populous country were to repeat its own history. </w:t>
      </w:r>
      <w:r w:rsidRPr="004C6C53">
        <w:rPr>
          <w:sz w:val="16"/>
        </w:rPr>
        <w:t xml:space="preserve">The Chinese people account for just under a fifth of all humanity, far greater than the American share (4.4 per cent) or the British (0.9 per cent). </w:t>
      </w:r>
      <w:r w:rsidRPr="004C6C53">
        <w:rPr>
          <w:rStyle w:val="StyleUnderline"/>
        </w:rPr>
        <w:t xml:space="preserve">Any crisis in China thus has the potential to affect a staggering number of people. </w:t>
      </w:r>
      <w:r w:rsidRPr="004C6C53">
        <w:rPr>
          <w:sz w:val="16"/>
        </w:rPr>
        <w:t xml:space="preserve">To give just two examples: the mid-19th-century Taiping Rebellion cost the lives of at least 20 million people, making it a far bigger calamity than the American Civil War. The Great Leap Forward, Mao Zedong’s disastrous attempt to force the pace of </w:t>
      </w:r>
      <w:proofErr w:type="spellStart"/>
      <w:r w:rsidRPr="004C6C53">
        <w:rPr>
          <w:sz w:val="16"/>
        </w:rPr>
        <w:t>industrialisation</w:t>
      </w:r>
      <w:proofErr w:type="spellEnd"/>
      <w:r w:rsidRPr="004C6C53">
        <w:rPr>
          <w:sz w:val="16"/>
        </w:rPr>
        <w:t xml:space="preserve"> between 1958 and 1961, killed up to 45 million. So when China watchers worry, we all need to pay attention. The Economist recently used the headline “Mao, diluted” to </w:t>
      </w:r>
      <w:proofErr w:type="spellStart"/>
      <w:r w:rsidRPr="004C6C53">
        <w:rPr>
          <w:sz w:val="16"/>
        </w:rPr>
        <w:t>characterise</w:t>
      </w:r>
      <w:proofErr w:type="spellEnd"/>
      <w:r w:rsidRPr="004C6C53">
        <w:rPr>
          <w:sz w:val="16"/>
        </w:rPr>
        <w:t xml:space="preserve"> the personality cult around President Xi Jinping. Others go further. “Not since the 1970s when Mao still reigned and the Cultural Revolution still raged,” Orville Schell wrote in The New York Review of Books last month, “has the Chinese leadership been so possessed by Maoist nostalgia.” </w:t>
      </w:r>
      <w:proofErr w:type="spellStart"/>
      <w:r w:rsidRPr="004C6C53">
        <w:rPr>
          <w:sz w:val="16"/>
        </w:rPr>
        <w:t>Them’s</w:t>
      </w:r>
      <w:proofErr w:type="spellEnd"/>
      <w:r w:rsidRPr="004C6C53">
        <w:rPr>
          <w:sz w:val="16"/>
        </w:rPr>
        <w:t xml:space="preserve"> </w:t>
      </w:r>
      <w:proofErr w:type="spellStart"/>
      <w:r w:rsidRPr="004C6C53">
        <w:rPr>
          <w:sz w:val="16"/>
        </w:rPr>
        <w:t>fightin</w:t>
      </w:r>
      <w:proofErr w:type="spellEnd"/>
      <w:r w:rsidRPr="004C6C53">
        <w:rPr>
          <w:sz w:val="16"/>
        </w:rPr>
        <w:t xml:space="preserve">’ words from one of America’s most respected China hands. </w:t>
      </w:r>
      <w:proofErr w:type="spellStart"/>
      <w:r w:rsidRPr="004C6C53">
        <w:rPr>
          <w:sz w:val="16"/>
        </w:rPr>
        <w:t>En</w:t>
      </w:r>
      <w:proofErr w:type="spellEnd"/>
      <w:r w:rsidRPr="004C6C53">
        <w:rPr>
          <w:sz w:val="16"/>
        </w:rPr>
        <w:t xml:space="preserve"> route to Australia recently, I spent two weeks in Beijing and I am relieved to report I saw scarcely any sign of “</w:t>
      </w:r>
      <w:proofErr w:type="spellStart"/>
      <w:r w:rsidRPr="004C6C53">
        <w:rPr>
          <w:sz w:val="16"/>
        </w:rPr>
        <w:t>Maostalgia</w:t>
      </w:r>
      <w:proofErr w:type="spellEnd"/>
      <w:r w:rsidRPr="004C6C53">
        <w:rPr>
          <w:sz w:val="16"/>
        </w:rPr>
        <w:t xml:space="preserve">”. There is a kind of cultural revolution going on in China. But it is not one that looks back with any fondness to the craziness of the 1960s. Of course, I can see why people worry. </w:t>
      </w:r>
      <w:r w:rsidRPr="004C6C53">
        <w:rPr>
          <w:rStyle w:val="StyleUnderline"/>
        </w:rPr>
        <w:t>Since Xi became General Secretary</w:t>
      </w:r>
      <w:r w:rsidRPr="004C6C53">
        <w:rPr>
          <w:sz w:val="16"/>
        </w:rPr>
        <w:t xml:space="preserve"> of the Communist Party in 2012 </w:t>
      </w:r>
      <w:r w:rsidRPr="004C6C53">
        <w:rPr>
          <w:rStyle w:val="StyleUnderline"/>
        </w:rPr>
        <w:t>there have been numerous nods to the bad old days</w:t>
      </w:r>
      <w:r w:rsidRPr="004C6C53">
        <w:rPr>
          <w:sz w:val="16"/>
        </w:rPr>
        <w:t>. A year after coming to power he approved document No 9, which banned the discussion in universities of seven taboo subjects, including Western democratic ideas, freedom of the media and independence of the judiciary. Shortly before I arrived in Beijing there was a concert in the Great Hall of the People that featured the song Sailing the Seas Depends on the Helmsman — a Cultural Revolution classic. Yet</w:t>
      </w:r>
      <w:r w:rsidRPr="004C6C53">
        <w:rPr>
          <w:rStyle w:val="StyleUnderline"/>
        </w:rPr>
        <w:t xml:space="preserve"> no one</w:t>
      </w:r>
      <w:r w:rsidRPr="004C6C53">
        <w:rPr>
          <w:sz w:val="16"/>
        </w:rPr>
        <w:t xml:space="preserve"> I met in Beijing </w:t>
      </w:r>
      <w:r w:rsidRPr="004C6C53">
        <w:rPr>
          <w:rStyle w:val="StyleUnderline"/>
        </w:rPr>
        <w:t>showed the remotest sign of wanting to revisit that era. Quite the reverse.</w:t>
      </w:r>
      <w:r w:rsidRPr="004C6C53">
        <w:rPr>
          <w:sz w:val="16"/>
        </w:rPr>
        <w:t xml:space="preserve"> And no wonder. It was 50 years ago, in the summer of 1966, that Mao launched the Cultural Revolution, urging Chinese youth to rise up against the bourgeois elements that he claimed were subverting the communist revolution. Formed into Red Guards, students were encouraged to subject their teachers and other figures of authority to beatings, torture and </w:t>
      </w:r>
      <w:proofErr w:type="spellStart"/>
      <w:r w:rsidRPr="004C6C53">
        <w:rPr>
          <w:sz w:val="16"/>
        </w:rPr>
        <w:t>ritualised</w:t>
      </w:r>
      <w:proofErr w:type="spellEnd"/>
      <w:r w:rsidRPr="004C6C53">
        <w:rPr>
          <w:sz w:val="16"/>
        </w:rPr>
        <w:t xml:space="preserve"> humiliation. At the Experimental High School Attached </w:t>
      </w:r>
      <w:proofErr w:type="gramStart"/>
      <w:r w:rsidRPr="004C6C53">
        <w:rPr>
          <w:sz w:val="16"/>
        </w:rPr>
        <w:t>To</w:t>
      </w:r>
      <w:proofErr w:type="gramEnd"/>
      <w:r w:rsidRPr="004C6C53">
        <w:rPr>
          <w:sz w:val="16"/>
        </w:rPr>
        <w:t xml:space="preserve"> Beijing Normal University, a group of girls turned on their vice-principal. According to one published account: “The girls wrote slogans over her clothes, shaved her head, jabbed her scalp with scissors, poured ink on her head and beat her until her eyes rolled into her head. When she started foaming at the mouth they laughed and ordered her to perform manual </w:t>
      </w:r>
      <w:proofErr w:type="spellStart"/>
      <w:r w:rsidRPr="004C6C53">
        <w:rPr>
          <w:sz w:val="16"/>
        </w:rPr>
        <w:t>labour</w:t>
      </w:r>
      <w:proofErr w:type="spellEnd"/>
      <w:r w:rsidRPr="004C6C53">
        <w:rPr>
          <w:sz w:val="16"/>
        </w:rPr>
        <w:t xml:space="preserve"> by scrubbing the toilets. She collapsed and died there, her clothes soaked in blood and </w:t>
      </w:r>
      <w:proofErr w:type="spellStart"/>
      <w:r w:rsidRPr="004C6C53">
        <w:rPr>
          <w:sz w:val="16"/>
        </w:rPr>
        <w:t>faeces</w:t>
      </w:r>
      <w:proofErr w:type="spellEnd"/>
      <w:r w:rsidRPr="004C6C53">
        <w:rPr>
          <w:sz w:val="16"/>
        </w:rPr>
        <w:t xml:space="preserve">.” One of the girls involved, Song </w:t>
      </w:r>
      <w:proofErr w:type="spellStart"/>
      <w:r w:rsidRPr="004C6C53">
        <w:rPr>
          <w:sz w:val="16"/>
        </w:rPr>
        <w:t>Binbin</w:t>
      </w:r>
      <w:proofErr w:type="spellEnd"/>
      <w:r w:rsidRPr="004C6C53">
        <w:rPr>
          <w:sz w:val="16"/>
        </w:rPr>
        <w:t xml:space="preserve">, was praised publicly by Mao for her role in this atrocity. He urged her to change her name to </w:t>
      </w:r>
      <w:proofErr w:type="spellStart"/>
      <w:r w:rsidRPr="004C6C53">
        <w:rPr>
          <w:sz w:val="16"/>
        </w:rPr>
        <w:t>Yaowu</w:t>
      </w:r>
      <w:proofErr w:type="spellEnd"/>
      <w:r w:rsidRPr="004C6C53">
        <w:rPr>
          <w:sz w:val="16"/>
        </w:rPr>
        <w:t xml:space="preserve">, which means “be martial”. An article appeared under her new name declaring that “violence is truth”. That August, in Beijing alone, 1772 people were killed. What began as a state-sponsored generational revolt rapidly descended into anarchy and, in places, civil war. Rival gangs of Red Guards fought in the streets. In an attempt to regain control, the army stepped in, sending thousands of militant students to the countryside for “re-education”. During 10 years of insanity, between 1.5 million and two million people lost their lives. It is all chillingly documented in Frank </w:t>
      </w:r>
      <w:proofErr w:type="spellStart"/>
      <w:r w:rsidRPr="004C6C53">
        <w:rPr>
          <w:sz w:val="16"/>
        </w:rPr>
        <w:t>Dikotter’s</w:t>
      </w:r>
      <w:proofErr w:type="spellEnd"/>
      <w:r w:rsidRPr="004C6C53">
        <w:rPr>
          <w:sz w:val="16"/>
        </w:rPr>
        <w:t xml:space="preserve"> brilliant new book The Cultural Revolution: A People’s History, 1962-1976. A fortnight ago, I sipped tea with a delightful elderly woman who had been subjected to the signature torture of the Red Guards — to stand for hours with her knees bent and her arms stretched behind her in the so-called jet plane position. Like everyone who remembers those dark days, she could think of nothing worse than a new Cultural Revolution. </w:t>
      </w:r>
      <w:r w:rsidRPr="004C6C53">
        <w:rPr>
          <w:rStyle w:val="StyleUnderline"/>
        </w:rPr>
        <w:t>Could Xi really think otherwise? It’s implausible.</w:t>
      </w:r>
      <w:r w:rsidRPr="004C6C53">
        <w:rPr>
          <w:sz w:val="16"/>
        </w:rPr>
        <w:t xml:space="preserve"> His elder half-sister died in the mayhem. His father, appointed vice-premier in 1959 but purged by Mao three years later, was subjected to persecution and imprisonment throughout the Cultural Revolution. Xi, as the son of a senior official, was identified as a “child of a black gang” in Red Guard parlance. At one point he was forced to stand on a stage wearing a cone-shaped metal hat while a crowd (including his distraught mother) chanted: “Down with Xi Jinping!” </w:t>
      </w:r>
      <w:r w:rsidRPr="004C6C53">
        <w:rPr>
          <w:rStyle w:val="StyleUnderline"/>
        </w:rPr>
        <w:t xml:space="preserve">The Communist Party dislikes open discussion of the Cultural Revolution, but that is surely not because anyone contemplates a repetition of it. </w:t>
      </w:r>
      <w:r w:rsidRPr="004C6C53">
        <w:rPr>
          <w:sz w:val="16"/>
        </w:rPr>
        <w:t xml:space="preserve">Since 1981 the official line has been that the Cultural Revolution was “70 per cent successful and 30 per cent a failure”. Last week the People’s Daily went further, calling it “a mistake … that cannot and will not be allowed to repeat itself”. </w:t>
      </w:r>
      <w:r w:rsidRPr="004C6C53">
        <w:rPr>
          <w:rStyle w:val="StyleUnderline"/>
        </w:rPr>
        <w:t xml:space="preserve">Indicative of the real revolution under way in China today was the front-page story a few weeks ago in the newspaper that quoted an “authoritative insider” arguing for “supply-side structural reform” of the economy. This article caused great excitement in Beijing as a signal that Xi is backing tougher action to deal with the massive debts and industrial overcapacity that are the legacy of the government’s post-2008 economic stimulus. But to me its significance was as much cultural as economic. </w:t>
      </w:r>
      <w:r w:rsidRPr="004C6C53">
        <w:rPr>
          <w:sz w:val="16"/>
        </w:rPr>
        <w:t xml:space="preserve">Warning against “high leverage” and arguing that China faced an “L-shaped” rather than “U-shaped” or “V-shaped” recovery, the authoritative insider sounded remarkably like one of his counterparts in the West. China’s new cultural revolution has nothing to do with Chairman Mao. It is the revolution that follows logically from the economic reforms that became possible only after his death. Since the late 1970s China’s economy has surged from producing just under 2 per cent of global output to nearly 18 per cent. Among the unintended consequences of this astounding growth are a host of Western-style problems: property price bubbles, </w:t>
      </w:r>
      <w:proofErr w:type="spellStart"/>
      <w:r w:rsidRPr="004C6C53">
        <w:rPr>
          <w:sz w:val="16"/>
        </w:rPr>
        <w:t>stockmarket</w:t>
      </w:r>
      <w:proofErr w:type="spellEnd"/>
      <w:r w:rsidRPr="004C6C53">
        <w:rPr>
          <w:sz w:val="16"/>
        </w:rPr>
        <w:t xml:space="preserve"> busts, “shadow” banks and a mountain of debt. The real cultural revolution, in short, is that the leader of the Chinese Communist Party needs to grapple with pretty much the same problems as his Western counterparts. And my bet is that </w:t>
      </w:r>
      <w:r w:rsidRPr="004C6C53">
        <w:rPr>
          <w:rStyle w:val="StyleUnderline"/>
        </w:rPr>
        <w:t xml:space="preserve">Xi understands better than most Western China-watchers that the worst possible remedy would be to resort to </w:t>
      </w:r>
      <w:proofErr w:type="spellStart"/>
      <w:r w:rsidRPr="004C6C53">
        <w:rPr>
          <w:rStyle w:val="StyleUnderline"/>
        </w:rPr>
        <w:t>Maostalgia</w:t>
      </w:r>
      <w:proofErr w:type="spellEnd"/>
      <w:r w:rsidRPr="004C6C53">
        <w:rPr>
          <w:sz w:val="16"/>
        </w:rPr>
        <w:t xml:space="preserve"> — and risk rousing the “monsters and demons” of 50 years ago.</w:t>
      </w:r>
    </w:p>
    <w:p w:rsidR="006E5984" w:rsidRPr="004C6C53" w:rsidRDefault="006E5984" w:rsidP="006E5984"/>
    <w:p w:rsidR="003B11D1" w:rsidRPr="004C6C53" w:rsidRDefault="003B11D1" w:rsidP="003B11D1">
      <w:pPr>
        <w:pStyle w:val="Heading3"/>
        <w:rPr>
          <w:rFonts w:cs="Arial"/>
        </w:rPr>
      </w:pPr>
      <w:r w:rsidRPr="004C6C53">
        <w:rPr>
          <w:rFonts w:cs="Arial"/>
        </w:rPr>
        <w:t xml:space="preserve">generic reforms k2 </w:t>
      </w:r>
      <w:r w:rsidR="006E5984" w:rsidRPr="004C6C53">
        <w:rPr>
          <w:rFonts w:cs="Arial"/>
        </w:rPr>
        <w:t>c</w:t>
      </w:r>
      <w:r w:rsidRPr="004C6C53">
        <w:rPr>
          <w:rFonts w:cs="Arial"/>
        </w:rPr>
        <w:t>hina econ</w:t>
      </w:r>
    </w:p>
    <w:p w:rsidR="003B11D1" w:rsidRPr="004C6C53" w:rsidRDefault="003B11D1" w:rsidP="003B11D1"/>
    <w:p w:rsidR="003B11D1" w:rsidRPr="004C6C53" w:rsidRDefault="003B11D1" w:rsidP="003B11D1">
      <w:pPr>
        <w:pStyle w:val="Heading4"/>
        <w:rPr>
          <w:rFonts w:cs="Arial"/>
        </w:rPr>
      </w:pPr>
      <w:r w:rsidRPr="004C6C53">
        <w:rPr>
          <w:rFonts w:cs="Arial"/>
        </w:rPr>
        <w:t>Try or die for Xi’s reforms – the 2017 power transition prevents meaningful collective action – proves Xi’s power grab is necessary</w:t>
      </w:r>
    </w:p>
    <w:p w:rsidR="003B11D1" w:rsidRPr="004C6C53" w:rsidRDefault="003B11D1" w:rsidP="003B11D1">
      <w:r w:rsidRPr="004C6C53">
        <w:rPr>
          <w:b/>
        </w:rPr>
        <w:t xml:space="preserve">Li 14 </w:t>
      </w:r>
      <w:r w:rsidRPr="004C6C53">
        <w:t xml:space="preserve">[Cheng - director of the John L. Thornton China Center at the Brookings Institution. “Xi’s Reform Agenda: Promises and Risks”, China US Focus, March 03, 2014, </w:t>
      </w:r>
      <w:hyperlink r:id="rId51" w:history="1">
        <w:r w:rsidRPr="004C6C53">
          <w:rPr>
            <w:rStyle w:val="Hyperlink"/>
          </w:rPr>
          <w:t>http://www.chinausfocus.com/political-social-development/xis-reform-agenda-promises-and-risks/</w:t>
        </w:r>
      </w:hyperlink>
      <w:r w:rsidRPr="004C6C53">
        <w:t xml:space="preserve">] </w:t>
      </w:r>
      <w:proofErr w:type="spellStart"/>
      <w:r w:rsidRPr="004C6C53">
        <w:t>bjs</w:t>
      </w:r>
      <w:proofErr w:type="spellEnd"/>
    </w:p>
    <w:p w:rsidR="003B11D1" w:rsidRPr="004C6C53" w:rsidRDefault="003B11D1" w:rsidP="003B11D1">
      <w:pPr>
        <w:rPr>
          <w:rStyle w:val="StyleUnderline"/>
        </w:rPr>
      </w:pPr>
      <w:r w:rsidRPr="004C6C53">
        <w:rPr>
          <w:rStyle w:val="StyleUnderline"/>
        </w:rPr>
        <w:t>How can we reconcile the fantastic opportunities and potentially enormous risks that lie ahead for the world’s second-largest economy? Contrary to the widespread pessimism</w:t>
      </w:r>
      <w:r w:rsidRPr="004C6C53">
        <w:rPr>
          <w:sz w:val="16"/>
        </w:rPr>
        <w:t xml:space="preserve"> that currently holds sway, </w:t>
      </w:r>
      <w:r w:rsidRPr="004C6C53">
        <w:rPr>
          <w:rStyle w:val="StyleUnderline"/>
        </w:rPr>
        <w:t xml:space="preserve">I am optimistic for several reasons. First and foremost, </w:t>
      </w:r>
      <w:r w:rsidRPr="004C6C53">
        <w:rPr>
          <w:rStyle w:val="Emphasis"/>
        </w:rPr>
        <w:t>Xi’s economic reform agenda wisely addresses some of the country’s most serious economic problems</w:t>
      </w:r>
      <w:r w:rsidRPr="004C6C53">
        <w:rPr>
          <w:rStyle w:val="StyleUnderline"/>
        </w:rPr>
        <w:t>. The new leadership unambiguously aims to tackle them in a forceful manner. Second, Xi not only took control of all the supreme institutions</w:t>
      </w:r>
      <w:r w:rsidRPr="004C6C53">
        <w:rPr>
          <w:sz w:val="16"/>
        </w:rPr>
        <w:t xml:space="preserve"> in the party, state, and military during the latest political succession, </w:t>
      </w:r>
      <w:r w:rsidRPr="004C6C53">
        <w:rPr>
          <w:rStyle w:val="StyleUnderline"/>
        </w:rPr>
        <w:t>but he also now chairs the newly established National Security Committee and the Central Leading Group on Comprehensive Deepening of Economic Reform</w:t>
      </w:r>
      <w:r w:rsidRPr="004C6C53">
        <w:rPr>
          <w:sz w:val="16"/>
        </w:rPr>
        <w:t xml:space="preserve">. The lower levels of the Chinese government have also established leading groups on economic reform headed by party secretaries and governors or mayors. </w:t>
      </w:r>
      <w:r w:rsidRPr="004C6C53">
        <w:rPr>
          <w:rStyle w:val="StyleUnderline"/>
        </w:rPr>
        <w:t>All of these provide institutional mechanisms through which Xi and his team can more effectively implement reform policies. Third, Xi has been supported not only by experienced economic reformers in the top leadership but also by a group of world-class financial technocrat</w:t>
      </w:r>
      <w:r w:rsidRPr="004C6C53">
        <w:rPr>
          <w:sz w:val="16"/>
        </w:rPr>
        <w:t xml:space="preserve">s, </w:t>
      </w:r>
      <w:r w:rsidRPr="004C6C53">
        <w:rPr>
          <w:rStyle w:val="StyleUnderline"/>
        </w:rPr>
        <w:t xml:space="preserve">including Harvard graduate Liu He and Stanford-trained Fang </w:t>
      </w:r>
      <w:proofErr w:type="spellStart"/>
      <w:r w:rsidRPr="004C6C53">
        <w:rPr>
          <w:rStyle w:val="StyleUnderline"/>
        </w:rPr>
        <w:t>Xinghai</w:t>
      </w:r>
      <w:proofErr w:type="spellEnd"/>
      <w:r w:rsidRPr="004C6C53">
        <w:rPr>
          <w:sz w:val="16"/>
        </w:rPr>
        <w:t xml:space="preserve">. Recently, Ma Jun, </w:t>
      </w:r>
      <w:proofErr w:type="spellStart"/>
      <w:r w:rsidRPr="004C6C53">
        <w:rPr>
          <w:sz w:val="16"/>
        </w:rPr>
        <w:t>Deuteche</w:t>
      </w:r>
      <w:proofErr w:type="spellEnd"/>
      <w:r w:rsidRPr="004C6C53">
        <w:rPr>
          <w:sz w:val="16"/>
        </w:rPr>
        <w:t xml:space="preserve"> Bank’s former chief economist on greater China, was appointed as chief economist of the People’s Bank of China. Huang </w:t>
      </w:r>
      <w:proofErr w:type="spellStart"/>
      <w:r w:rsidRPr="004C6C53">
        <w:rPr>
          <w:sz w:val="16"/>
        </w:rPr>
        <w:t>Yiping</w:t>
      </w:r>
      <w:proofErr w:type="spellEnd"/>
      <w:r w:rsidRPr="004C6C53">
        <w:rPr>
          <w:sz w:val="16"/>
        </w:rPr>
        <w:t xml:space="preserve">, former chief economist of emerging Asia for Barclays, also joined the advisory team to the top leadership. </w:t>
      </w:r>
      <w:r w:rsidRPr="004C6C53">
        <w:rPr>
          <w:rStyle w:val="StyleUnderline"/>
        </w:rPr>
        <w:t xml:space="preserve">Finally, </w:t>
      </w:r>
      <w:r w:rsidRPr="004C6C53">
        <w:rPr>
          <w:rStyle w:val="Emphasis"/>
        </w:rPr>
        <w:t>the timetable for the bold reform agenda reflects President Xi’s political calculations to stabilize the Chinese economy before the fall of 2017, when the party leadership will experience another major turnove</w:t>
      </w:r>
      <w:r w:rsidRPr="004C6C53">
        <w:rPr>
          <w:rStyle w:val="StyleUnderline"/>
        </w:rPr>
        <w:t>r</w:t>
      </w:r>
      <w:r w:rsidRPr="004C6C53">
        <w:rPr>
          <w:sz w:val="16"/>
        </w:rPr>
        <w:t xml:space="preserve"> (because of age limits, 5 out of 7 members of the Politburo Standing Committee will retire that year). </w:t>
      </w:r>
      <w:r w:rsidRPr="004C6C53">
        <w:rPr>
          <w:rStyle w:val="StyleUnderline"/>
        </w:rPr>
        <w:t xml:space="preserve">Xi needs to consolidate power for his second term by unequivocally succeeding in implementing his economic reform agenda. </w:t>
      </w:r>
      <w:r w:rsidRPr="004C6C53">
        <w:rPr>
          <w:sz w:val="16"/>
        </w:rPr>
        <w:t xml:space="preserve">To minimize political risks, President Xi needs to perform a delicate balancing act among several key issues. While it is strategically sound for him to prioritize economic reforms, he </w:t>
      </w:r>
      <w:r w:rsidRPr="004C6C53">
        <w:rPr>
          <w:rStyle w:val="StyleUnderline"/>
        </w:rPr>
        <w:t>must make bold moves at the appropriate time to implement much-needed political reforms—like increasing political openness and the role of civil society—without which China will never become a true innovation-driven economy. The ongoing anti-corruption campaign is crucial to increasing public confidence in the short term</w:t>
      </w:r>
      <w:r w:rsidRPr="004C6C53">
        <w:rPr>
          <w:sz w:val="16"/>
        </w:rPr>
        <w:t>, but this should not serve as a replacement for developing the rule of law or embarking on concrete steps toward establishing an independent judicial system in the country</w:t>
      </w:r>
      <w:r w:rsidRPr="004C6C53">
        <w:rPr>
          <w:rStyle w:val="StyleUnderline"/>
        </w:rPr>
        <w:t>. It makes good sense that Xi initially wants to consolidate his power by taking over all important leadership posts and by promoting his confidants and allies</w:t>
      </w:r>
      <w:r w:rsidRPr="004C6C53">
        <w:rPr>
          <w:sz w:val="16"/>
        </w:rPr>
        <w:t xml:space="preserve">. But he should also broaden his political coalition to incorporate some of the prominent leaders in the competing faction (notably Li Keqiang’s “youth league” officials). </w:t>
      </w:r>
      <w:r w:rsidRPr="004C6C53">
        <w:rPr>
          <w:rStyle w:val="StyleUnderline"/>
        </w:rPr>
        <w:t>Finally, the broad public support that Xi has earned, especially from the military, should allow him to concentrate on a domestic economic reform agenda</w:t>
      </w:r>
      <w:r w:rsidRPr="004C6C53">
        <w:rPr>
          <w:sz w:val="16"/>
        </w:rPr>
        <w:t xml:space="preserve"> and avoid being distracted by the foreign disputes and tensions that could otherwise accompany the rise of ultra-nationalism in the country. </w:t>
      </w:r>
      <w:r w:rsidRPr="004C6C53">
        <w:rPr>
          <w:rStyle w:val="StyleUnderline"/>
        </w:rPr>
        <w:t xml:space="preserve">The degree to which Xi and his team successfully maintains this delicate balance of economic and political measures will be the key indicator of the risk factors at this critical juncture of China’s development. </w:t>
      </w:r>
    </w:p>
    <w:p w:rsidR="003B11D1" w:rsidRPr="004C6C53" w:rsidRDefault="003B11D1" w:rsidP="003B11D1">
      <w:pPr>
        <w:pStyle w:val="Heading4"/>
        <w:rPr>
          <w:rFonts w:cs="Arial"/>
        </w:rPr>
      </w:pPr>
      <w:r w:rsidRPr="004C6C53">
        <w:rPr>
          <w:rFonts w:cs="Arial"/>
        </w:rPr>
        <w:t>No link turns– current Chinese economy is doomed for collapse absent deep economic reforms</w:t>
      </w:r>
    </w:p>
    <w:p w:rsidR="003B11D1" w:rsidRPr="004C6C53" w:rsidRDefault="003B11D1" w:rsidP="003B11D1">
      <w:proofErr w:type="spellStart"/>
      <w:r w:rsidRPr="004C6C53">
        <w:rPr>
          <w:b/>
        </w:rPr>
        <w:t>Sisci</w:t>
      </w:r>
      <w:proofErr w:type="spellEnd"/>
      <w:r w:rsidRPr="004C6C53">
        <w:rPr>
          <w:b/>
        </w:rPr>
        <w:t xml:space="preserve">, 16 </w:t>
      </w:r>
      <w:r w:rsidRPr="004C6C53">
        <w:t xml:space="preserve">[Francesco - sinologist, author and columnist who lives and works in Beijing. Currently he is the contributor for Il Sole 24ore and for Asia Times with the column </w:t>
      </w:r>
      <w:proofErr w:type="spellStart"/>
      <w:r w:rsidRPr="004C6C53">
        <w:t>Sinograph</w:t>
      </w:r>
      <w:proofErr w:type="spellEnd"/>
      <w:r w:rsidRPr="004C6C53">
        <w:t xml:space="preserve">. “Latest China stock crash spotlights urgent need for financial reform: </w:t>
      </w:r>
      <w:proofErr w:type="spellStart"/>
      <w:r w:rsidRPr="004C6C53">
        <w:t>Sisci</w:t>
      </w:r>
      <w:proofErr w:type="spellEnd"/>
      <w:r w:rsidRPr="004C6C53">
        <w:t xml:space="preserve">”, Asia Times, January 5, 2016, </w:t>
      </w:r>
      <w:hyperlink r:id="rId52" w:history="1">
        <w:r w:rsidRPr="004C6C53">
          <w:rPr>
            <w:rStyle w:val="Hyperlink"/>
          </w:rPr>
          <w:t>http://atimes.com/2016/01/latest-china-stock-crash-spotlights-urgent-need-for-financial-reform-sisci/</w:t>
        </w:r>
      </w:hyperlink>
      <w:r w:rsidRPr="004C6C53">
        <w:t xml:space="preserve">] </w:t>
      </w:r>
      <w:proofErr w:type="spellStart"/>
      <w:r w:rsidRPr="004C6C53">
        <w:t>bjs</w:t>
      </w:r>
      <w:proofErr w:type="spellEnd"/>
    </w:p>
    <w:p w:rsidR="003B11D1" w:rsidRPr="004C6C53" w:rsidRDefault="003B11D1" w:rsidP="003B11D1">
      <w:pPr>
        <w:rPr>
          <w:rStyle w:val="StyleUnderline"/>
        </w:rPr>
      </w:pPr>
      <w:r w:rsidRPr="004C6C53">
        <w:rPr>
          <w:sz w:val="16"/>
        </w:rPr>
        <w:t xml:space="preserve">There’s a deeper reason: </w:t>
      </w:r>
      <w:r w:rsidRPr="004C6C53">
        <w:rPr>
          <w:rStyle w:val="StyleUnderline"/>
        </w:rPr>
        <w:t>China’s old business model based on corruption and political patronage has collapsed, thanks to Xi Jinping’s anti-corruption campaign</w:t>
      </w:r>
      <w:r w:rsidRPr="004C6C53">
        <w:rPr>
          <w:sz w:val="16"/>
        </w:rPr>
        <w:t xml:space="preserve">. </w:t>
      </w:r>
      <w:r w:rsidRPr="004C6C53">
        <w:rPr>
          <w:rStyle w:val="StyleUnderline"/>
        </w:rPr>
        <w:t>But the new business model supposed to replace it is yet to take shape because conservative forces inside China’s communist party oppose the changes. The necessary reforms can be described as follows</w:t>
      </w:r>
      <w:r w:rsidRPr="004C6C53">
        <w:rPr>
          <w:sz w:val="16"/>
        </w:rPr>
        <w:t>: 1</w:t>
      </w:r>
      <w:r w:rsidRPr="004C6C53">
        <w:rPr>
          <w:rStyle w:val="StyleUnderline"/>
        </w:rPr>
        <w:t>) SOEs must be privatized. This cannot be done overnight but it must follow a process. These huge government enterprises are too inefficient to survive</w:t>
      </w:r>
      <w:r w:rsidRPr="004C6C53">
        <w:rPr>
          <w:sz w:val="16"/>
        </w:rPr>
        <w:t xml:space="preserve"> </w:t>
      </w:r>
      <w:r w:rsidRPr="004C6C53">
        <w:rPr>
          <w:rStyle w:val="StyleUnderline"/>
        </w:rPr>
        <w:t>and they are in danger of dragging down the Chinese economy</w:t>
      </w:r>
      <w:r w:rsidRPr="004C6C53">
        <w:rPr>
          <w:sz w:val="16"/>
        </w:rPr>
        <w:t xml:space="preserve">. 2) </w:t>
      </w:r>
      <w:r w:rsidRPr="004C6C53">
        <w:rPr>
          <w:rStyle w:val="StyleUnderline"/>
        </w:rPr>
        <w:t>Private entrepreneurs must be encouraged to regain confidence in the system.</w:t>
      </w:r>
      <w:r w:rsidRPr="004C6C53">
        <w:rPr>
          <w:sz w:val="16"/>
        </w:rPr>
        <w:t xml:space="preserve"> Part of this involves issuing an amnesty for past economic crimes. This will help link the private sector to the government under a new political contract. While some entrepreneurs will be forgiven, they will have to obey new business rules. 3)</w:t>
      </w:r>
      <w:r w:rsidRPr="004C6C53">
        <w:rPr>
          <w:rStyle w:val="StyleUnderline"/>
        </w:rPr>
        <w:t>The state must take a more active role as a final and real referee that controls the markets</w:t>
      </w:r>
      <w:r w:rsidRPr="004C6C53">
        <w:rPr>
          <w:sz w:val="16"/>
        </w:rPr>
        <w:t xml:space="preserve">. </w:t>
      </w:r>
      <w:r w:rsidRPr="004C6C53">
        <w:rPr>
          <w:rStyle w:val="StyleUnderline"/>
        </w:rPr>
        <w:t xml:space="preserve">Regulators must ensure that the new rules will be obeyed. </w:t>
      </w:r>
      <w:r w:rsidRPr="004C6C53">
        <w:rPr>
          <w:sz w:val="16"/>
        </w:rPr>
        <w:t xml:space="preserve">This differs from the current situation where regulators and those they regulate share the same rooms, the same meals and can manipulate the markets behind the backs of naïve common investors. </w:t>
      </w:r>
      <w:r w:rsidRPr="004C6C53">
        <w:rPr>
          <w:rStyle w:val="Emphasis"/>
        </w:rPr>
        <w:t>If these problems are not addressed in a radical way, any passing market wind will crash the Chinese stock market and take others with it due to the sheer size of China’s economy.</w:t>
      </w:r>
      <w:r w:rsidRPr="004C6C53">
        <w:rPr>
          <w:rStyle w:val="StyleUnderline"/>
        </w:rPr>
        <w:t xml:space="preserve"> Therefore, </w:t>
      </w:r>
      <w:r w:rsidRPr="004C6C53">
        <w:rPr>
          <w:rStyle w:val="Emphasis"/>
        </w:rPr>
        <w:t>these reforms are not only necessary, they are an urgent matter for China and the rest of the world</w:t>
      </w:r>
      <w:r w:rsidRPr="004C6C53">
        <w:rPr>
          <w:rStyle w:val="StyleUnderline"/>
        </w:rPr>
        <w:t>. But there is big political question that hangs over the question of reforming China’s financial system: Does Xi have enough political clout to carry out these reforms which threaten to smash the old networks of vested interests</w:t>
      </w:r>
      <w:r w:rsidRPr="004C6C53">
        <w:rPr>
          <w:sz w:val="16"/>
        </w:rPr>
        <w:t xml:space="preserve"> that have dominated China’s politics and economy for decades? </w:t>
      </w:r>
      <w:r w:rsidRPr="004C6C53">
        <w:rPr>
          <w:rStyle w:val="Emphasis"/>
        </w:rPr>
        <w:t>Two signs point to the fact that Xi has accrued greater political capital.</w:t>
      </w:r>
      <w:r w:rsidRPr="004C6C53">
        <w:rPr>
          <w:rStyle w:val="StyleUnderline"/>
        </w:rPr>
        <w:t xml:space="preserve"> After a lot of arm twisting, Xi eventually managed to get local court tribunals to become more independent of local governments. This will help in effecting legal changes that counter the old power networks. </w:t>
      </w:r>
      <w:r w:rsidRPr="004C6C53">
        <w:rPr>
          <w:sz w:val="16"/>
        </w:rPr>
        <w:t xml:space="preserve">(See China Grants Courts Greater Autonomy on Limited </w:t>
      </w:r>
      <w:proofErr w:type="gramStart"/>
      <w:r w:rsidRPr="004C6C53">
        <w:rPr>
          <w:sz w:val="16"/>
        </w:rPr>
        <w:t>Matters )</w:t>
      </w:r>
      <w:proofErr w:type="gramEnd"/>
      <w:r w:rsidRPr="004C6C53">
        <w:rPr>
          <w:sz w:val="16"/>
        </w:rPr>
        <w:t xml:space="preserve"> </w:t>
      </w:r>
      <w:r w:rsidRPr="004C6C53">
        <w:rPr>
          <w:rStyle w:val="StyleUnderline"/>
        </w:rPr>
        <w:t xml:space="preserve">Perhaps more significantly, Xi has launched an overhaul of the </w:t>
      </w:r>
      <w:r w:rsidRPr="004C6C53">
        <w:rPr>
          <w:sz w:val="16"/>
        </w:rPr>
        <w:t>People’s Liberation Army (</w:t>
      </w:r>
      <w:r w:rsidRPr="004C6C53">
        <w:rPr>
          <w:rStyle w:val="StyleUnderline"/>
        </w:rPr>
        <w:t>PLA), the traditional kingmaker of Chinese politics</w:t>
      </w:r>
      <w:r w:rsidRPr="004C6C53">
        <w:rPr>
          <w:sz w:val="16"/>
        </w:rPr>
        <w:t xml:space="preserve"> (See Xi’s Reforms to Make Military Slimmer and Stronger) However, </w:t>
      </w:r>
      <w:r w:rsidRPr="004C6C53">
        <w:rPr>
          <w:rStyle w:val="StyleUnderline"/>
        </w:rPr>
        <w:t>in the midst of such larger challenges,</w:t>
      </w:r>
      <w:r w:rsidRPr="004C6C53">
        <w:rPr>
          <w:sz w:val="16"/>
        </w:rPr>
        <w:t xml:space="preserve"> </w:t>
      </w:r>
      <w:r w:rsidRPr="004C6C53">
        <w:rPr>
          <w:rStyle w:val="Emphasis"/>
        </w:rPr>
        <w:t>focusing on economic and financial reforms can be an extremely technical and time-consuming task</w:t>
      </w:r>
      <w:r w:rsidRPr="004C6C53">
        <w:rPr>
          <w:sz w:val="16"/>
        </w:rPr>
        <w:t xml:space="preserve">. </w:t>
      </w:r>
      <w:r w:rsidRPr="004C6C53">
        <w:rPr>
          <w:rStyle w:val="StyleUnderline"/>
        </w:rPr>
        <w:t>Will Xi be able to tackle such issues while he’s absorbed in more pressing matters like the crucial PLA changes? Perhaps not.</w:t>
      </w:r>
    </w:p>
    <w:p w:rsidR="003B11D1" w:rsidRPr="004C6C53" w:rsidRDefault="003B11D1" w:rsidP="003B11D1">
      <w:pPr>
        <w:pStyle w:val="Heading4"/>
        <w:rPr>
          <w:rFonts w:cs="Arial"/>
        </w:rPr>
      </w:pPr>
      <w:r w:rsidRPr="004C6C53">
        <w:rPr>
          <w:rFonts w:cs="Arial"/>
        </w:rPr>
        <w:t>Xi’s reforms are needed to continue China’s economic stability</w:t>
      </w:r>
    </w:p>
    <w:p w:rsidR="003B11D1" w:rsidRPr="004C6C53" w:rsidRDefault="003B11D1" w:rsidP="003B11D1">
      <w:r w:rsidRPr="004C6C53">
        <w:rPr>
          <w:b/>
        </w:rPr>
        <w:t xml:space="preserve">Tanaka, 15 </w:t>
      </w:r>
      <w:r w:rsidRPr="004C6C53">
        <w:t xml:space="preserve">– [Osamu, is the Executive Vice President at the Policy Research Institute of Ministry of Finance in Japan, Public Policy Review, “Economic Reform and Economic Policy of the Xi Jinping Leadership”, Vol.11 No.1, March 2015, </w:t>
      </w:r>
      <w:hyperlink r:id="rId53" w:history="1">
        <w:r w:rsidRPr="004C6C53">
          <w:rPr>
            <w:rStyle w:val="Hyperlink"/>
          </w:rPr>
          <w:t>https://www.mof.go.jp/english/pri/publication/pp_review/ppr027/ppr027a.pdf</w:t>
        </w:r>
      </w:hyperlink>
      <w:r w:rsidRPr="004C6C53">
        <w:t>, 6/22/16]JRO</w:t>
      </w:r>
    </w:p>
    <w:p w:rsidR="003B11D1" w:rsidRPr="004C6C53" w:rsidRDefault="003B11D1" w:rsidP="003B11D1">
      <w:pPr>
        <w:rPr>
          <w:rStyle w:val="StyleUnderline"/>
        </w:rPr>
      </w:pPr>
      <w:r w:rsidRPr="004C6C53">
        <w:rPr>
          <w:sz w:val="16"/>
        </w:rPr>
        <w:t xml:space="preserve">Contribution of Finance to the Actual Economy </w:t>
      </w:r>
      <w:r w:rsidRPr="004C6C53">
        <w:rPr>
          <w:rStyle w:val="StyleUnderline"/>
        </w:rPr>
        <w:t>The 10 Financial Policies</w:t>
      </w:r>
      <w:r w:rsidRPr="004C6C53">
        <w:rPr>
          <w:sz w:val="16"/>
        </w:rPr>
        <w:t xml:space="preserve"> that were </w:t>
      </w:r>
      <w:r w:rsidRPr="004C6C53">
        <w:rPr>
          <w:rStyle w:val="StyleUnderline"/>
        </w:rPr>
        <w:t>announced in</w:t>
      </w:r>
      <w:r w:rsidRPr="004C6C53">
        <w:rPr>
          <w:sz w:val="16"/>
        </w:rPr>
        <w:t xml:space="preserve"> July </w:t>
      </w:r>
      <w:r w:rsidRPr="004C6C53">
        <w:rPr>
          <w:rStyle w:val="StyleUnderline"/>
        </w:rPr>
        <w:t>2013 played an active role in facilitating economic development, strengthening weak points, and rehabilitating the financial system,</w:t>
      </w:r>
      <w:r w:rsidRPr="004C6C53">
        <w:rPr>
          <w:sz w:val="16"/>
        </w:rPr>
        <w:t xml:space="preserve"> etc. Currently, the economy is operated steadily; however</w:t>
      </w:r>
      <w:r w:rsidRPr="004C6C53">
        <w:rPr>
          <w:rStyle w:val="StyleUnderline"/>
        </w:rPr>
        <w:t>, it is necessary to maintain moderate financial policies under the situation where the downward pressure remains to be strong.</w:t>
      </w:r>
      <w:r w:rsidRPr="004C6C53">
        <w:rPr>
          <w:sz w:val="16"/>
        </w:rPr>
        <w:t xml:space="preserve"> </w:t>
      </w:r>
      <w:r w:rsidRPr="004C6C53">
        <w:rPr>
          <w:rStyle w:val="StyleUnderline"/>
        </w:rPr>
        <w:t xml:space="preserve">It is necessary to implement existing policies as well as deepening financial reform, implementing </w:t>
      </w:r>
      <w:r w:rsidRPr="004C6C53">
        <w:rPr>
          <w:sz w:val="16"/>
        </w:rPr>
        <w:t xml:space="preserve">prior adjustment and micro </w:t>
      </w:r>
      <w:r w:rsidRPr="004C6C53">
        <w:rPr>
          <w:rStyle w:val="StyleUnderline"/>
        </w:rPr>
        <w:t>adjustments moderately in a timely manner by using structural adjustment methods, and facilitate “blood circulation” so that finance can contribute to the actual economy.</w:t>
      </w:r>
      <w:r w:rsidRPr="004C6C53">
        <w:rPr>
          <w:sz w:val="16"/>
        </w:rPr>
        <w:t xml:space="preserve"> A </w:t>
      </w:r>
      <w:r w:rsidRPr="004C6C53">
        <w:rPr>
          <w:rStyle w:val="StyleUnderline"/>
        </w:rPr>
        <w:t>Maintain a reasonable size of money, loans, and social financing</w:t>
      </w:r>
      <w:r w:rsidRPr="004C6C53">
        <w:rPr>
          <w:sz w:val="16"/>
        </w:rPr>
        <w:t xml:space="preserve">. Strengthen measures to decrease reserve requirement rates with specified directions, decrease reserve requirement rates appropriately for banks which meet the demand of structural adjustment, such as the “Three Rural Issues,” small- and micro-sized companies, etc., and which have lent loans to actual economy satisfying market demand reached at specified rate of total loans.14 Expand the size of re-loan or special financial bonds by the central bank to support small- and micro-sized company support. Stimulate stock of loans by strengthening writing off bad debts, implementing securitization of loan assets, improvement of macro-prudence management, etc. B Reduce the cost of social financing. Standardize interbank loans, trusts, financial products, entrustment loans, and other operations, streamline unnecessary “routes” and “bridges” stages of capital, and reduce the chain of financing. Develop special inspections for collecting bank commission fees. Cancel any items that only collect commission fees, but provide no services. Reduce guarantee charges for small-and micro-sized companies. C </w:t>
      </w:r>
      <w:r w:rsidRPr="004C6C53">
        <w:rPr>
          <w:rStyle w:val="StyleUnderline"/>
        </w:rPr>
        <w:t>Optimize loan structures</w:t>
      </w:r>
      <w:r w:rsidRPr="004C6C53">
        <w:rPr>
          <w:sz w:val="16"/>
        </w:rPr>
        <w:t xml:space="preserve">. Distinguish items to be supported and items to be restricted, and increase support for national priority construction, company reconstruction, the service industry, etc. D </w:t>
      </w:r>
      <w:r w:rsidRPr="004C6C53">
        <w:rPr>
          <w:rStyle w:val="StyleUnderline"/>
        </w:rPr>
        <w:t>Improve financial services</w:t>
      </w:r>
      <w:r w:rsidRPr="004C6C53">
        <w:rPr>
          <w:sz w:val="16"/>
        </w:rPr>
        <w:t xml:space="preserve">. Increase the efficiency of loan examination and approval. Strengthen the establishment of a rural credit system and security and guarantee system. Expand the coverage percentage of agricultural insurance. E </w:t>
      </w:r>
      <w:r w:rsidRPr="004C6C53">
        <w:rPr>
          <w:rStyle w:val="StyleUnderline"/>
        </w:rPr>
        <w:t>Strengthen risk monitoring and oversight</w:t>
      </w:r>
      <w:r w:rsidRPr="004C6C53">
        <w:rPr>
          <w:sz w:val="16"/>
        </w:rPr>
        <w:t xml:space="preserve">. </w:t>
      </w:r>
      <w:r w:rsidRPr="004C6C53">
        <w:rPr>
          <w:rStyle w:val="StyleUnderline"/>
        </w:rPr>
        <w:t>Streamline structures for sound default and failure resolution of financial markets, strengthen debt management of the local government, and thereby prevent financial risks.</w:t>
      </w:r>
    </w:p>
    <w:p w:rsidR="003B11D1" w:rsidRPr="004C6C53" w:rsidRDefault="003B11D1" w:rsidP="003B11D1">
      <w:pPr>
        <w:pStyle w:val="Heading4"/>
        <w:rPr>
          <w:rFonts w:cs="Arial"/>
        </w:rPr>
      </w:pPr>
      <w:r w:rsidRPr="004C6C53">
        <w:rPr>
          <w:rFonts w:cs="Arial"/>
        </w:rPr>
        <w:t>Chinese reform efforts key to global economy</w:t>
      </w:r>
    </w:p>
    <w:p w:rsidR="003B11D1" w:rsidRPr="004C6C53" w:rsidRDefault="003B11D1" w:rsidP="003B11D1">
      <w:r w:rsidRPr="004C6C53">
        <w:rPr>
          <w:b/>
        </w:rPr>
        <w:t>Lew 16</w:t>
      </w:r>
      <w:r w:rsidRPr="004C6C53">
        <w:t xml:space="preserve"> --- Treasury Secretary, (Jacob J. Lew, 6-16-2016, "Treasury Secretary Jacob J. Lew Remarks On U.S.-China Economic Relations At the American Enterprise Institute" No Publication, 6-20-2016, https://www.treasury.gov/press-center/press-releases/Pages/jl0488.aspx)//jonah</w:t>
      </w:r>
    </w:p>
    <w:p w:rsidR="003B11D1" w:rsidRPr="004C6C53" w:rsidRDefault="003B11D1" w:rsidP="003B11D1">
      <w:pPr>
        <w:rPr>
          <w:sz w:val="16"/>
        </w:rPr>
      </w:pPr>
      <w:r w:rsidRPr="004C6C53">
        <w:rPr>
          <w:sz w:val="16"/>
        </w:rPr>
        <w:t xml:space="preserve">First, </w:t>
      </w:r>
      <w:r w:rsidRPr="004C6C53">
        <w:rPr>
          <w:rStyle w:val="StyleUnderline"/>
        </w:rPr>
        <w:t>will China fully implement the ambitious economic reforms</w:t>
      </w:r>
      <w:r w:rsidRPr="004C6C53">
        <w:rPr>
          <w:sz w:val="16"/>
        </w:rPr>
        <w:t xml:space="preserve"> that it has announced in a way that decisively </w:t>
      </w:r>
      <w:r w:rsidRPr="004C6C53">
        <w:rPr>
          <w:rStyle w:val="StyleUnderline"/>
        </w:rPr>
        <w:t xml:space="preserve">embraces the market, leads to greater openness, and </w:t>
      </w:r>
      <w:r w:rsidRPr="004C6C53">
        <w:rPr>
          <w:rStyle w:val="Emphasis"/>
        </w:rPr>
        <w:t>produces sustainable growth</w:t>
      </w:r>
      <w:r w:rsidRPr="004C6C53">
        <w:rPr>
          <w:sz w:val="16"/>
        </w:rPr>
        <w:t xml:space="preserve">? </w:t>
      </w:r>
      <w:r w:rsidRPr="004C6C53">
        <w:rPr>
          <w:rStyle w:val="StyleUnderline"/>
        </w:rPr>
        <w:t>China’s</w:t>
      </w:r>
      <w:r w:rsidRPr="004C6C53">
        <w:rPr>
          <w:sz w:val="16"/>
        </w:rPr>
        <w:t xml:space="preserve"> Third Party Plenum </w:t>
      </w:r>
      <w:r w:rsidRPr="004C6C53">
        <w:rPr>
          <w:rStyle w:val="StyleUnderline"/>
        </w:rPr>
        <w:t>reforms seek to do just that</w:t>
      </w:r>
      <w:r w:rsidRPr="004C6C53">
        <w:rPr>
          <w:sz w:val="16"/>
        </w:rPr>
        <w:t xml:space="preserve">. They set out a blueprint that, </w:t>
      </w:r>
      <w:r w:rsidRPr="004C6C53">
        <w:rPr>
          <w:rStyle w:val="StyleUnderline"/>
        </w:rPr>
        <w:t>if implemented, would shift China’s economy away from dependence on exports, investment, and heavy industry towards sustainable growth based on domestic household consumption</w:t>
      </w:r>
      <w:r w:rsidRPr="004C6C53">
        <w:rPr>
          <w:sz w:val="16"/>
        </w:rPr>
        <w:t xml:space="preserve">. </w:t>
      </w:r>
      <w:r w:rsidRPr="004C6C53">
        <w:rPr>
          <w:rStyle w:val="StyleUnderline"/>
        </w:rPr>
        <w:t>The reforms</w:t>
      </w:r>
      <w:r w:rsidRPr="004C6C53">
        <w:rPr>
          <w:sz w:val="16"/>
        </w:rPr>
        <w:t xml:space="preserve"> are premised on </w:t>
      </w:r>
      <w:r w:rsidRPr="004C6C53">
        <w:rPr>
          <w:rStyle w:val="Emphasis"/>
        </w:rPr>
        <w:t>allowing market forces</w:t>
      </w:r>
      <w:r w:rsidRPr="004C6C53">
        <w:rPr>
          <w:rStyle w:val="StyleUnderline"/>
        </w:rPr>
        <w:t xml:space="preserve"> to shape the dynamics and allocation of resources in China’s economy</w:t>
      </w:r>
      <w:r w:rsidRPr="004C6C53">
        <w:rPr>
          <w:sz w:val="16"/>
        </w:rPr>
        <w:t xml:space="preserve">. These commitments were recently reaffirmed by the actions of the National People’s Congress to move ahead with reform policies. </w:t>
      </w:r>
      <w:r w:rsidRPr="004C6C53">
        <w:rPr>
          <w:rStyle w:val="StyleUnderline"/>
        </w:rPr>
        <w:t xml:space="preserve">China’s success implementing these efforts is of </w:t>
      </w:r>
      <w:r w:rsidRPr="004C6C53">
        <w:rPr>
          <w:rStyle w:val="Emphasis"/>
        </w:rPr>
        <w:t>great importance to the global economy</w:t>
      </w:r>
      <w:r w:rsidRPr="004C6C53">
        <w:rPr>
          <w:sz w:val="16"/>
        </w:rPr>
        <w:t>, and how China’s leaders balance economic analysis and hard political choices will be key to that success.</w:t>
      </w:r>
    </w:p>
    <w:p w:rsidR="003B11D1" w:rsidRPr="004C6C53" w:rsidRDefault="003B11D1" w:rsidP="003B11D1">
      <w:pPr>
        <w:pStyle w:val="Heading3"/>
        <w:rPr>
          <w:rFonts w:cs="Arial"/>
        </w:rPr>
      </w:pPr>
      <w:r w:rsidRPr="004C6C53">
        <w:rPr>
          <w:rFonts w:cs="Arial"/>
        </w:rPr>
        <w:t>anti-corruption k2 econ</w:t>
      </w:r>
    </w:p>
    <w:p w:rsidR="003B11D1" w:rsidRPr="004C6C53" w:rsidRDefault="003B11D1" w:rsidP="003B11D1"/>
    <w:p w:rsidR="003B11D1" w:rsidRPr="004C6C53" w:rsidRDefault="003B11D1" w:rsidP="003B11D1">
      <w:pPr>
        <w:pStyle w:val="Heading4"/>
        <w:rPr>
          <w:rFonts w:cs="Arial"/>
        </w:rPr>
      </w:pPr>
      <w:r w:rsidRPr="004C6C53">
        <w:rPr>
          <w:rFonts w:cs="Arial"/>
        </w:rPr>
        <w:t>Corruption reforms essential to fixing the economy – redirects money away from hands of elite politicians and towards productivity – empirics prove.</w:t>
      </w:r>
    </w:p>
    <w:p w:rsidR="003B11D1" w:rsidRPr="004C6C53" w:rsidRDefault="003B11D1" w:rsidP="003B11D1">
      <w:pPr>
        <w:rPr>
          <w:rStyle w:val="Style13ptBold"/>
          <w:b w:val="0"/>
        </w:rPr>
      </w:pPr>
      <w:proofErr w:type="spellStart"/>
      <w:r w:rsidRPr="004C6C53">
        <w:rPr>
          <w:rStyle w:val="Style13ptBold"/>
        </w:rPr>
        <w:t>Boskin</w:t>
      </w:r>
      <w:proofErr w:type="spellEnd"/>
      <w:r w:rsidRPr="004C6C53">
        <w:rPr>
          <w:rStyle w:val="Style13ptBold"/>
        </w:rPr>
        <w:t xml:space="preserve">, 13 </w:t>
      </w:r>
      <w:r w:rsidRPr="004C6C53">
        <w:t xml:space="preserve">(Michael </w:t>
      </w:r>
      <w:proofErr w:type="spellStart"/>
      <w:r w:rsidRPr="004C6C53">
        <w:t>Boskin</w:t>
      </w:r>
      <w:proofErr w:type="spellEnd"/>
      <w:r w:rsidRPr="004C6C53">
        <w:t xml:space="preserve">, Professor of Economics at Stanford and Senior Fellow at the Hoover Institution, “The Global Stake in China’s Anti-Corruption Reform,” Project Syndicate, </w:t>
      </w:r>
      <w:hyperlink r:id="rId54" w:history="1">
        <w:r w:rsidRPr="004C6C53">
          <w:rPr>
            <w:rStyle w:val="Hyperlink"/>
          </w:rPr>
          <w:t>http://web.stanford.edu/~boskin/Publications/boskin%20ps%2009%2010%202013%20china.pdf</w:t>
        </w:r>
      </w:hyperlink>
      <w:r w:rsidRPr="004C6C53">
        <w:t>, *fc)</w:t>
      </w:r>
    </w:p>
    <w:p w:rsidR="003B11D1" w:rsidRPr="004C6C53" w:rsidRDefault="003B11D1" w:rsidP="003B11D1">
      <w:pPr>
        <w:rPr>
          <w:sz w:val="16"/>
        </w:rPr>
      </w:pPr>
      <w:r w:rsidRPr="004C6C53">
        <w:rPr>
          <w:sz w:val="16"/>
        </w:rPr>
        <w:t xml:space="preserve">Research reveals that </w:t>
      </w:r>
      <w:r w:rsidRPr="004C6C53">
        <w:rPr>
          <w:rStyle w:val="Emphasis"/>
        </w:rPr>
        <w:t>strong enforcement of property rights and stable, predictable, and non-confiscatory tax and regulatory regimes are essential to long-run economic prosperity.</w:t>
      </w:r>
      <w:r w:rsidRPr="004C6C53">
        <w:rPr>
          <w:sz w:val="16"/>
        </w:rPr>
        <w:t xml:space="preserve"> </w:t>
      </w:r>
      <w:r w:rsidRPr="004C6C53">
        <w:rPr>
          <w:rStyle w:val="StyleUnderline"/>
        </w:rPr>
        <w:t>The key to China’s reform, and what the Chinese people want most, is</w:t>
      </w:r>
      <w:r w:rsidRPr="004C6C53">
        <w:rPr>
          <w:sz w:val="16"/>
        </w:rPr>
        <w:t xml:space="preserve"> John Adams’s “government of laws, not men” – </w:t>
      </w:r>
      <w:r w:rsidRPr="004C6C53">
        <w:rPr>
          <w:rStyle w:val="Emphasis"/>
        </w:rPr>
        <w:t>even-handed administration of reasonable laws, not special favors for the connected few.</w:t>
      </w:r>
      <w:r w:rsidRPr="004C6C53">
        <w:rPr>
          <w:sz w:val="16"/>
        </w:rPr>
        <w:t xml:space="preserve"> Indeed, Finance Minister Lou </w:t>
      </w:r>
      <w:proofErr w:type="spellStart"/>
      <w:r w:rsidRPr="004C6C53">
        <w:rPr>
          <w:sz w:val="16"/>
        </w:rPr>
        <w:t>Jiwei</w:t>
      </w:r>
      <w:proofErr w:type="spellEnd"/>
      <w:r w:rsidRPr="004C6C53">
        <w:rPr>
          <w:sz w:val="16"/>
        </w:rPr>
        <w:t xml:space="preserve"> echoed Adams (and Adam Smith) when he proclaimed, “…resources should be allocated by prices and markets, not government officials.” </w:t>
      </w:r>
      <w:r w:rsidRPr="004C6C53">
        <w:rPr>
          <w:rStyle w:val="StyleUnderline"/>
        </w:rPr>
        <w:t>Chinese President Xi Jinping has said that a crackdown on corruption is a top priority</w:t>
      </w:r>
      <w:r w:rsidRPr="004C6C53">
        <w:rPr>
          <w:sz w:val="16"/>
        </w:rPr>
        <w:t xml:space="preserve">, and that unless it reaches both “tigers” (higher-ups) and “flies” (lower-level officials), there may well not be another orderly leadership transition of the type that brought him to power earlier this year. Indeed, </w:t>
      </w:r>
      <w:r w:rsidRPr="004C6C53">
        <w:rPr>
          <w:rStyle w:val="Emphasis"/>
        </w:rPr>
        <w:t>reducing corruption is essential if China is to join the small list of developing economies</w:t>
      </w:r>
      <w:r w:rsidRPr="004C6C53">
        <w:rPr>
          <w:rStyle w:val="StyleUnderline"/>
        </w:rPr>
        <w:t xml:space="preserve"> – Japan, South Korea, Singapore, Hong Kong, and Taiwan – </w:t>
      </w:r>
      <w:r w:rsidRPr="004C6C53">
        <w:rPr>
          <w:rStyle w:val="Emphasis"/>
        </w:rPr>
        <w:t>that have escaped the “middle-income trap”</w:t>
      </w:r>
      <w:r w:rsidRPr="004C6C53">
        <w:rPr>
          <w:rStyle w:val="StyleUnderline"/>
        </w:rPr>
        <w:t xml:space="preserve"> that ensnares most developing countries and prevents them from attaining advanced-economy status.</w:t>
      </w:r>
      <w:r w:rsidRPr="004C6C53">
        <w:rPr>
          <w:sz w:val="16"/>
        </w:rPr>
        <w:t xml:space="preserve"> </w:t>
      </w:r>
      <w:r w:rsidRPr="004C6C53">
        <w:rPr>
          <w:rStyle w:val="StyleUnderline"/>
        </w:rPr>
        <w:t>More than the unseemliness and capriciousness of many officials’ behavior, this is what is really at stake in Xi’s anti-corruption campaign. China’s future prosperity requires restricting government officials’ administrative discretion, reducing state-owned enterprises’ power and subsidies, and strengthening the rule of law by developing an independent judiciary.</w:t>
      </w:r>
      <w:r w:rsidRPr="004C6C53">
        <w:rPr>
          <w:sz w:val="16"/>
        </w:rPr>
        <w:t xml:space="preserve"> But these reforms imply a change in culture and incentives. Some officials use their considerable discretion in granting licenses, permits, and contracts to solicit favors and side payments. The fortune accumulated by Bo’s wife (reliance on proxies, especially relatives, is a common tactic of corrupt officials everywhere) highlights the opportunities </w:t>
      </w:r>
      <w:proofErr w:type="spellStart"/>
      <w:r w:rsidRPr="004C6C53">
        <w:rPr>
          <w:sz w:val="16"/>
        </w:rPr>
        <w:t>forthe</w:t>
      </w:r>
      <w:proofErr w:type="spellEnd"/>
      <w:r w:rsidRPr="004C6C53">
        <w:rPr>
          <w:sz w:val="16"/>
        </w:rPr>
        <w:t xml:space="preserve"> well connected to get ahead. </w:t>
      </w:r>
      <w:r w:rsidRPr="004C6C53">
        <w:rPr>
          <w:rStyle w:val="StyleUnderline"/>
        </w:rPr>
        <w:t xml:space="preserve">Many Chinese, regarding this as just the way things are, behave accordingly. </w:t>
      </w:r>
      <w:r w:rsidRPr="004C6C53">
        <w:rPr>
          <w:sz w:val="16"/>
        </w:rPr>
        <w:t xml:space="preserve">To be sure, rent-seeking and favor-dispensing corruption exist to some degree everywhere; but they are more widespread in developing than developed countries and in resource-rich and/or centrally planned economies than in capitalist democracies. </w:t>
      </w:r>
      <w:r w:rsidRPr="004C6C53">
        <w:rPr>
          <w:rStyle w:val="Emphasis"/>
        </w:rPr>
        <w:t xml:space="preserve">The time and other resources that individuals and firms devote to seeking government favors would be far more valuable if redirected to producing goods and services. Some promising anti-corruption ideas have successful antecedents in Chinese history </w:t>
      </w:r>
      <w:r w:rsidRPr="004C6C53">
        <w:rPr>
          <w:rStyle w:val="StyleUnderline"/>
        </w:rPr>
        <w:t>from the Ming Dynasty to modern Hong Kong.</w:t>
      </w:r>
      <w:r w:rsidRPr="004C6C53">
        <w:rPr>
          <w:sz w:val="16"/>
        </w:rPr>
        <w:t xml:space="preserve"> Under the Ming Dynasty, the emperor’s officials came from other provinces and were frequently rotated. To protect China’s central bank from local political pressure, reformist Premier Zhu </w:t>
      </w:r>
      <w:proofErr w:type="spellStart"/>
      <w:r w:rsidRPr="004C6C53">
        <w:rPr>
          <w:sz w:val="16"/>
        </w:rPr>
        <w:t>Rongji</w:t>
      </w:r>
      <w:proofErr w:type="spellEnd"/>
      <w:r w:rsidRPr="004C6C53">
        <w:rPr>
          <w:sz w:val="16"/>
        </w:rPr>
        <w:t xml:space="preserve">, on my and others’ advice in the 1990’s, reorganized the People’s Bank of China along regional lines, similar to the Federal Reserve’s district banks. </w:t>
      </w:r>
      <w:r w:rsidRPr="004C6C53">
        <w:rPr>
          <w:rStyle w:val="StyleUnderline"/>
        </w:rPr>
        <w:t>In Hong Kong, corruption was so pervasive as late as the 1970’s</w:t>
      </w:r>
      <w:r w:rsidRPr="004C6C53">
        <w:rPr>
          <w:sz w:val="16"/>
        </w:rPr>
        <w:t xml:space="preserve"> – if your house was on fire, the fire department demanded payment before pumping water! – that an independent anti-corruption commission was appointed specifically to investigate and prosecute both public and private corruption. </w:t>
      </w:r>
      <w:r w:rsidRPr="004C6C53">
        <w:rPr>
          <w:rStyle w:val="StyleUnderline"/>
        </w:rPr>
        <w:t>Hong Kong greatly reduced corruption and improved administration with an amnesty, pay increases, and financial-disclosure requirements for officials.</w:t>
      </w:r>
      <w:r w:rsidRPr="004C6C53">
        <w:rPr>
          <w:sz w:val="16"/>
        </w:rPr>
        <w:t xml:space="preserve"> </w:t>
      </w:r>
      <w:r w:rsidRPr="004C6C53">
        <w:rPr>
          <w:rStyle w:val="StyleUnderline"/>
        </w:rPr>
        <w:t>China’s current leaders should revisit these precedents. A truly independent judiciary will take time to establish, but some judges can be appointed and paid by – and report to – the central government rather than local officials.</w:t>
      </w:r>
      <w:r w:rsidRPr="004C6C53">
        <w:rPr>
          <w:sz w:val="16"/>
        </w:rPr>
        <w:t xml:space="preserve"> And, as in Ming China, judges and other officials could be rotated every few years. Likewise, </w:t>
      </w:r>
      <w:r w:rsidRPr="004C6C53">
        <w:rPr>
          <w:rStyle w:val="StyleUnderline"/>
        </w:rPr>
        <w:t>as in Hong Kong, an amnesty could be granted, conditional on financial disclosure and a fine for “unexplainable wealth,” for all but the most egregious behavior, thereby leaving the past behind.</w:t>
      </w:r>
      <w:r w:rsidRPr="004C6C53">
        <w:rPr>
          <w:sz w:val="16"/>
        </w:rPr>
        <w:t xml:space="preserve"> At that point, </w:t>
      </w:r>
      <w:r w:rsidRPr="004C6C53">
        <w:rPr>
          <w:rStyle w:val="StyleUnderline"/>
        </w:rPr>
        <w:t>judges’ and government officials’ pay could be raised to competitive levels, which would weaken the incentive to continue corrupt practices – particularly if officials must regularly file financial disclosure statements and are penalized for withholding information. The recent willingness of ordinary Chinese to condemn corruption publicly is a harbinger, one hopes, of real anti-corruption reforms from the country’s new leadership.</w:t>
      </w:r>
      <w:r w:rsidRPr="004C6C53">
        <w:rPr>
          <w:sz w:val="16"/>
        </w:rPr>
        <w:t xml:space="preserve"> An independent judiciary, financial disclosure by government officials, and </w:t>
      </w:r>
      <w:proofErr w:type="spellStart"/>
      <w:r w:rsidRPr="004C6C53">
        <w:rPr>
          <w:sz w:val="16"/>
        </w:rPr>
        <w:t>otherindependent</w:t>
      </w:r>
      <w:proofErr w:type="spellEnd"/>
      <w:r w:rsidRPr="004C6C53">
        <w:rPr>
          <w:sz w:val="16"/>
        </w:rPr>
        <w:t xml:space="preserve"> institutions have been essential to limiting and forestalling – though not fully eliminating – corruption in the United States and most other advanced capitalist democracies. That is a lesson that China needs to learn far more quickly than some members of its entrenched elite will find comfortable.</w:t>
      </w:r>
    </w:p>
    <w:p w:rsidR="003B11D1" w:rsidRPr="004C6C53" w:rsidRDefault="003B11D1" w:rsidP="003B11D1"/>
    <w:p w:rsidR="003B11D1" w:rsidRPr="004C6C53" w:rsidRDefault="003B11D1" w:rsidP="003B11D1">
      <w:pPr>
        <w:pStyle w:val="Heading4"/>
        <w:rPr>
          <w:rFonts w:cs="Arial"/>
        </w:rPr>
      </w:pPr>
      <w:r w:rsidRPr="004C6C53">
        <w:rPr>
          <w:rFonts w:cs="Arial"/>
        </w:rPr>
        <w:t>Anti-corruption reforms good for the economy</w:t>
      </w:r>
    </w:p>
    <w:p w:rsidR="003B11D1" w:rsidRPr="004C6C53" w:rsidRDefault="003B11D1" w:rsidP="003B11D1">
      <w:proofErr w:type="spellStart"/>
      <w:r w:rsidRPr="004C6C53">
        <w:rPr>
          <w:rStyle w:val="Style13ptBold"/>
        </w:rPr>
        <w:t>Schiavenza</w:t>
      </w:r>
      <w:proofErr w:type="spellEnd"/>
      <w:r w:rsidRPr="004C6C53">
        <w:rPr>
          <w:rStyle w:val="Style13ptBold"/>
        </w:rPr>
        <w:t xml:space="preserve">, 14 </w:t>
      </w:r>
      <w:r w:rsidRPr="004C6C53">
        <w:t xml:space="preserve">(Matt </w:t>
      </w:r>
      <w:proofErr w:type="spellStart"/>
      <w:r w:rsidRPr="004C6C53">
        <w:t>Schiavenza</w:t>
      </w:r>
      <w:proofErr w:type="spellEnd"/>
      <w:r w:rsidRPr="004C6C53">
        <w:t xml:space="preserve">, International Affairs correspondent with the International Business Times, “Xi Jinping's Anti-Corruption Campaign May Slow Down China's Economy, And That Could Be Good,” International Business Times, 21 August 2014, </w:t>
      </w:r>
      <w:hyperlink r:id="rId55" w:history="1">
        <w:r w:rsidRPr="004C6C53">
          <w:rPr>
            <w:rStyle w:val="Hyperlink"/>
          </w:rPr>
          <w:t>http://www.ibtimes.com/xi-jinpings-anti-corruption-campaign-may-slow-down-chinas-economy-could-be-good-1665348</w:t>
        </w:r>
      </w:hyperlink>
      <w:r w:rsidRPr="004C6C53">
        <w:t>, *fc)</w:t>
      </w:r>
    </w:p>
    <w:p w:rsidR="003B11D1" w:rsidRPr="004C6C53" w:rsidRDefault="003B11D1" w:rsidP="003B11D1">
      <w:pPr>
        <w:rPr>
          <w:sz w:val="16"/>
        </w:rPr>
      </w:pPr>
      <w:r w:rsidRPr="004C6C53">
        <w:rPr>
          <w:sz w:val="16"/>
        </w:rPr>
        <w:t xml:space="preserve">Since assuming China’s presidency in March 2013, </w:t>
      </w:r>
      <w:r w:rsidRPr="004C6C53">
        <w:rPr>
          <w:rStyle w:val="StyleUnderline"/>
        </w:rPr>
        <w:t>Xi Jinping has engaged in a broad, sweeping anti-corruption campaign that has transformed China’s political and economic life.</w:t>
      </w:r>
      <w:r w:rsidRPr="004C6C53">
        <w:rPr>
          <w:sz w:val="16"/>
        </w:rPr>
        <w:t xml:space="preserve"> But </w:t>
      </w:r>
      <w:r w:rsidRPr="004C6C53">
        <w:rPr>
          <w:rStyle w:val="StyleUnderline"/>
        </w:rPr>
        <w:t xml:space="preserve">while the campaign has brought down numerous high-profile targets, </w:t>
      </w:r>
      <w:proofErr w:type="spellStart"/>
      <w:r w:rsidRPr="004C6C53">
        <w:rPr>
          <w:rStyle w:val="StyleUnderline"/>
        </w:rPr>
        <w:t>its</w:t>
      </w:r>
      <w:proofErr w:type="spellEnd"/>
      <w:r w:rsidRPr="004C6C53">
        <w:rPr>
          <w:rStyle w:val="StyleUnderline"/>
        </w:rPr>
        <w:t xml:space="preserve"> has raised concerns that China’s economic growth may be also be an unwitting victim. </w:t>
      </w:r>
      <w:r w:rsidRPr="004C6C53">
        <w:rPr>
          <w:sz w:val="16"/>
        </w:rPr>
        <w:t xml:space="preserve">Last month, the International Monetary Fund revised its projection for China’s GDP growth in 2014 down to 7.4 percent, while this month the Chinese economy experienced a downturn in foreign direct investment, which fell 6 percent in July, its first drop in 17 months. But while the initial months of the crackdown affected luxury industries -- five-star hotels, for example, reported a decline in business -- Xi’s anti-graft movement now casts a wider net: Recent investigations into major multinational companies, such as Microsoft, GlaxoSmithKline and Audi, have sent a chill across the international business community. </w:t>
      </w:r>
      <w:r w:rsidRPr="004C6C53">
        <w:rPr>
          <w:rStyle w:val="StyleUnderline"/>
        </w:rPr>
        <w:t xml:space="preserve">This trend raises an uncomfortable question for the Chinese Communist Party: Have the efforts to rid the Party of corruption damaged the single most important source of the Party’s legitimacy -- rapid, sustained economic growth? </w:t>
      </w:r>
      <w:r w:rsidRPr="004C6C53">
        <w:rPr>
          <w:sz w:val="16"/>
        </w:rPr>
        <w:t xml:space="preserve">According to Anna Snyder, an analyst at Rhodium Group, a New York-based consultancy, </w:t>
      </w:r>
      <w:r w:rsidRPr="004C6C53">
        <w:rPr>
          <w:rStyle w:val="Emphasis"/>
        </w:rPr>
        <w:t xml:space="preserve">Xi’s anti-corruption campaign must be considered within the context of China’s broader effort to reform its economy. </w:t>
      </w:r>
      <w:r w:rsidRPr="004C6C53">
        <w:rPr>
          <w:sz w:val="16"/>
        </w:rPr>
        <w:t xml:space="preserve">“The government has taken an everything-but-the-kitchen-sink approach to reform, and the anti-corruption campaign is just one piece of the puzzle,” she said. </w:t>
      </w:r>
      <w:r w:rsidRPr="004C6C53">
        <w:rPr>
          <w:rStyle w:val="StyleUnderline"/>
        </w:rPr>
        <w:t>China’s efforts to manage a gradual slowdown of its economy long predate Xi’s administration. The forces fueling China’s growth since 1978 -- exporting manufactured goods to developed markets and investing vast sums in fixed-asset infrastructure -- are both subject to decline, and internal consumption remains too low, while the risk that breakneck growth may slow down too quickly is foremost in the minds of policymakers.</w:t>
      </w:r>
      <w:r w:rsidRPr="004C6C53">
        <w:rPr>
          <w:sz w:val="16"/>
        </w:rPr>
        <w:t xml:space="preserve"> </w:t>
      </w:r>
      <w:r w:rsidRPr="004C6C53">
        <w:rPr>
          <w:rStyle w:val="StyleUnderline"/>
        </w:rPr>
        <w:t xml:space="preserve">In 2007, a year when China’s GDP grew by a staggering 14.2 percent, then-Premier Wen </w:t>
      </w:r>
      <w:proofErr w:type="spellStart"/>
      <w:r w:rsidRPr="004C6C53">
        <w:rPr>
          <w:rStyle w:val="StyleUnderline"/>
        </w:rPr>
        <w:t>Jiabao</w:t>
      </w:r>
      <w:proofErr w:type="spellEnd"/>
      <w:r w:rsidRPr="004C6C53">
        <w:rPr>
          <w:rStyle w:val="StyleUnderline"/>
        </w:rPr>
        <w:t xml:space="preserve"> worried aloud that the economy was “unbalanced, uncoordinated, and unsustainable.” Therein lies the paradox of the anti-corruption campaign: China’s leaders want to promote consumption, but the Xi administration is cracking down on industries -- such as luxury goods, high-end hotels, and automobiles -- that spur it. </w:t>
      </w:r>
      <w:r w:rsidRPr="004C6C53">
        <w:rPr>
          <w:sz w:val="16"/>
        </w:rPr>
        <w:t xml:space="preserve">But Cheng Li, an expert in Chinese politics at the Brookings Institute, argues that </w:t>
      </w:r>
      <w:r w:rsidRPr="004C6C53">
        <w:rPr>
          <w:rStyle w:val="Emphasis"/>
        </w:rPr>
        <w:t xml:space="preserve">official corruption distorts the economy by siphoning off money from its most productive uses, and a crackdown will actually be good for the economy’s long-term health. </w:t>
      </w:r>
      <w:r w:rsidRPr="004C6C53">
        <w:rPr>
          <w:sz w:val="16"/>
        </w:rPr>
        <w:t>“</w:t>
      </w:r>
      <w:r w:rsidRPr="004C6C53">
        <w:rPr>
          <w:rStyle w:val="Emphasis"/>
        </w:rPr>
        <w:t>Tax dollars that previously served to fund unsolicited purchases are being returned to public coffers</w:t>
      </w:r>
      <w:r w:rsidRPr="004C6C53">
        <w:rPr>
          <w:sz w:val="16"/>
        </w:rPr>
        <w:t>,” he wrote in July, “</w:t>
      </w:r>
      <w:r w:rsidRPr="004C6C53">
        <w:rPr>
          <w:rStyle w:val="Emphasis"/>
        </w:rPr>
        <w:t>Money can then be spent on the projects it was supposed to fund initially, thus leading to improved infrastructure, public services, and employment rates.</w:t>
      </w:r>
      <w:r w:rsidRPr="004C6C53">
        <w:rPr>
          <w:sz w:val="16"/>
        </w:rPr>
        <w:t>”</w:t>
      </w:r>
    </w:p>
    <w:p w:rsidR="003B11D1" w:rsidRPr="004C6C53" w:rsidRDefault="003B11D1" w:rsidP="003B11D1"/>
    <w:p w:rsidR="003B11D1" w:rsidRPr="004C6C53" w:rsidRDefault="003B11D1" w:rsidP="003B11D1">
      <w:pPr>
        <w:pStyle w:val="Heading4"/>
        <w:rPr>
          <w:rFonts w:cs="Arial"/>
        </w:rPr>
      </w:pPr>
      <w:r w:rsidRPr="004C6C53">
        <w:rPr>
          <w:rFonts w:cs="Arial"/>
        </w:rPr>
        <w:t>Xi’s crackdown on corruption is necessary and good – consolidates power necessary to make effective economic reform</w:t>
      </w:r>
    </w:p>
    <w:p w:rsidR="003B11D1" w:rsidRPr="004C6C53" w:rsidRDefault="003B11D1" w:rsidP="003B11D1">
      <w:r w:rsidRPr="004C6C53">
        <w:rPr>
          <w:b/>
        </w:rPr>
        <w:t xml:space="preserve">Raby 15 </w:t>
      </w:r>
      <w:r w:rsidRPr="004C6C53">
        <w:t xml:space="preserve">[Geoff - Australian economist and diplomat. He served as the Australian Ambassador to the People's Republic of China from February 2007 until August 2011. “Transformative year sees China's Xi Jinping score well: Dilemma”, The Australian Financial Review, January 8, 2015, </w:t>
      </w:r>
      <w:proofErr w:type="spellStart"/>
      <w:r w:rsidRPr="004C6C53">
        <w:t>Proquest</w:t>
      </w:r>
      <w:proofErr w:type="spellEnd"/>
      <w:r w:rsidRPr="004C6C53">
        <w:t xml:space="preserve">] </w:t>
      </w:r>
      <w:proofErr w:type="spellStart"/>
      <w:r w:rsidRPr="004C6C53">
        <w:t>bjs</w:t>
      </w:r>
      <w:proofErr w:type="spellEnd"/>
    </w:p>
    <w:p w:rsidR="003B11D1" w:rsidRPr="004C6C53" w:rsidRDefault="003B11D1" w:rsidP="003B11D1">
      <w:pPr>
        <w:rPr>
          <w:rStyle w:val="StyleUnderline"/>
        </w:rPr>
      </w:pPr>
      <w:r w:rsidRPr="004C6C53">
        <w:rPr>
          <w:rStyle w:val="StyleUnderline"/>
        </w:rPr>
        <w:t xml:space="preserve">The government has shrugged off China's problems to post astonishingly steady growth. But the country must deal with the tensions between one-party state and market economy </w:t>
      </w:r>
      <w:r w:rsidRPr="004C6C53">
        <w:rPr>
          <w:sz w:val="16"/>
        </w:rPr>
        <w:t xml:space="preserve">China's President Xi Jinping is coming to the end of his second year in the job. While his first year was inevitably one of consolidation, we can begin to evaluate his singular contribution and compile a report card on the leader of the second-biggest economy in the world. </w:t>
      </w:r>
      <w:r w:rsidRPr="004C6C53">
        <w:rPr>
          <w:rStyle w:val="StyleUnderline"/>
        </w:rPr>
        <w:t xml:space="preserve">Domestic politics has been the arena of most activity and surprise. Xi has had to consolidate his succession. He has done so with dramatic effect. </w:t>
      </w:r>
      <w:r w:rsidRPr="004C6C53">
        <w:rPr>
          <w:sz w:val="16"/>
        </w:rPr>
        <w:t xml:space="preserve">He has lived up to his promise to catch both "tigers" and swat "flies" with his anti-corruption campaign. </w:t>
      </w:r>
      <w:r w:rsidRPr="004C6C53">
        <w:rPr>
          <w:rStyle w:val="StyleUnderline"/>
        </w:rPr>
        <w:t xml:space="preserve">This has been highly effective in dispatching political opponents and garnering widespread popular support. </w:t>
      </w:r>
      <w:r w:rsidRPr="004C6C53">
        <w:rPr>
          <w:sz w:val="16"/>
        </w:rPr>
        <w:t xml:space="preserve">The avuncular, sometimes cuddly, man of the people has shown he has the claws of the dragon. No one knows exactly how many Communist Party officials have been caught, but some well placed in the system speak of 80,000 or more. The latest being the party secretary of Nanjing. Aside from the spectacular downfall of former standing committee member Zhou </w:t>
      </w:r>
      <w:proofErr w:type="spellStart"/>
      <w:r w:rsidRPr="004C6C53">
        <w:rPr>
          <w:sz w:val="16"/>
        </w:rPr>
        <w:t>Yongkang</w:t>
      </w:r>
      <w:proofErr w:type="spellEnd"/>
      <w:r w:rsidRPr="004C6C53">
        <w:rPr>
          <w:sz w:val="16"/>
        </w:rPr>
        <w:t xml:space="preserve">, Xi has - against the odds - taken on the PLA, including a deputy chairman of the Central Military Commission. Politically, Xi is both unchallenged and unchallengeable. </w:t>
      </w:r>
      <w:r w:rsidRPr="004C6C53">
        <w:rPr>
          <w:rStyle w:val="StyleUnderline"/>
        </w:rPr>
        <w:t>The question is,</w:t>
      </w:r>
      <w:r w:rsidRPr="004C6C53">
        <w:rPr>
          <w:sz w:val="16"/>
        </w:rPr>
        <w:t xml:space="preserve"> having consolidated his power so comprehensively and cowed potential opponents, </w:t>
      </w:r>
      <w:r w:rsidRPr="004C6C53">
        <w:rPr>
          <w:rStyle w:val="StyleUnderline"/>
        </w:rPr>
        <w:t xml:space="preserve">what </w:t>
      </w:r>
      <w:r w:rsidRPr="004C6C53">
        <w:rPr>
          <w:sz w:val="16"/>
        </w:rPr>
        <w:t xml:space="preserve">has he done </w:t>
      </w:r>
      <w:r w:rsidRPr="004C6C53">
        <w:rPr>
          <w:rStyle w:val="StyleUnderline"/>
        </w:rPr>
        <w:t>to address China's manifest economic challenges and prosecute China's international and security interests? China's economic challenges are well-known and understood</w:t>
      </w:r>
      <w:r w:rsidRPr="004C6C53">
        <w:rPr>
          <w:sz w:val="16"/>
        </w:rPr>
        <w:t xml:space="preserve">: high levels of local government debt, declining marginal efficiency of investment, over-reliance on investment-led growth, a weak and inefficient financial system, declining external competitiveness and gross misallocation of resources into construction. Combined with protracted weakness of the global economy, it is not surprising that China's economy is weaker than many anticipated, including the Chinese government. However, on another view, China's economy is showing remarkable resilience. Gross domestic product for 2014 is likely to be above 7 per cent. This is still an impressive result given where the rest of world is, and considering the absolute size of the Chinese economy. If growth comes in as expected, this will be the fourth consecutive year China has had 7 per cent-plus growth. Rather than a slowdown, as most headlines and analysts proclaim, this looks more like a steady, high rate of growth. Xi and his team can rightly claim credit for this. They have again managed to achieve relatively high GDP growth, together with low inflation and unemployment. Most governments around the world would be delighted with such a result. However, beyond competent macro-economic management is the perennial question of economic reform as China continues its three decade-long transition from a centrally planned economy to one where the markets are allowed to allocate resources more efficiently, competently and more fairly than Communist Party officials. Here, 2014 may be seen in retrospect as a transformative year for the Chinese economy. In October 2013, the third plenum of the party set out an ambitious economic reform agenda. For the first time, the party said that the market was playing the decisive role in driving the economy and that the private sector was to be on an equal footing with the state sector. As with catching tigers and swatting flies in the anti-corruption campaign, Xi has been true to his word. In everything - </w:t>
      </w:r>
      <w:r w:rsidRPr="004C6C53">
        <w:rPr>
          <w:rStyle w:val="StyleUnderline"/>
        </w:rPr>
        <w:t>from approving investments domestically and overseas, easing controls on capital flows</w:t>
      </w:r>
      <w:r w:rsidRPr="004C6C53">
        <w:rPr>
          <w:sz w:val="16"/>
        </w:rPr>
        <w:t xml:space="preserve"> </w:t>
      </w:r>
      <w:r w:rsidRPr="004C6C53">
        <w:rPr>
          <w:rStyle w:val="StyleUnderline"/>
        </w:rPr>
        <w:t xml:space="preserve">and </w:t>
      </w:r>
      <w:proofErr w:type="spellStart"/>
      <w:r w:rsidRPr="004C6C53">
        <w:rPr>
          <w:rStyle w:val="StyleUnderline"/>
        </w:rPr>
        <w:t>internationalising</w:t>
      </w:r>
      <w:proofErr w:type="spellEnd"/>
      <w:r w:rsidRPr="004C6C53">
        <w:rPr>
          <w:rStyle w:val="StyleUnderline"/>
        </w:rPr>
        <w:t xml:space="preserve"> the use of the yuan - the direction of change is clear, w</w:t>
      </w:r>
      <w:r w:rsidRPr="004C6C53">
        <w:rPr>
          <w:sz w:val="16"/>
        </w:rPr>
        <w:t xml:space="preserve">hether it is: the abolition of the 3000-year-old state monopoly of the salt trade; </w:t>
      </w:r>
      <w:proofErr w:type="spellStart"/>
      <w:r w:rsidRPr="004C6C53">
        <w:rPr>
          <w:rStyle w:val="StyleUnderline"/>
        </w:rPr>
        <w:t>authorising</w:t>
      </w:r>
      <w:proofErr w:type="spellEnd"/>
      <w:r w:rsidRPr="004C6C53">
        <w:rPr>
          <w:rStyle w:val="StyleUnderline"/>
        </w:rPr>
        <w:t xml:space="preserve"> and </w:t>
      </w:r>
      <w:proofErr w:type="spellStart"/>
      <w:r w:rsidRPr="004C6C53">
        <w:rPr>
          <w:rStyle w:val="StyleUnderline"/>
        </w:rPr>
        <w:t>legitimising</w:t>
      </w:r>
      <w:proofErr w:type="spellEnd"/>
      <w:r w:rsidRPr="004C6C53">
        <w:rPr>
          <w:rStyle w:val="StyleUnderline"/>
        </w:rPr>
        <w:t xml:space="preserve"> private banks</w:t>
      </w:r>
      <w:r w:rsidRPr="004C6C53">
        <w:rPr>
          <w:sz w:val="16"/>
        </w:rPr>
        <w:t xml:space="preserve">; opening the Shanghai-Hong Kong stock exchange corridor; </w:t>
      </w:r>
      <w:r w:rsidRPr="004C6C53">
        <w:rPr>
          <w:rStyle w:val="StyleUnderline"/>
        </w:rPr>
        <w:t>forcing state-owned enterprises to begin to divest themselves of business to the private sector or to accept greater private involvement</w:t>
      </w:r>
      <w:r w:rsidRPr="004C6C53">
        <w:rPr>
          <w:sz w:val="16"/>
        </w:rPr>
        <w:t xml:space="preserve"> in their business; or curtailing the powers of the National Development and Reform Commission. It has been a busy year. So much so, that many foreign analysts have had trouble keeping abreast of the broad moving frontier. For sure, there are contradictory trends and inconsistencies that make it incredibly challenging to track the changes. One study, by the Washington-based Rhodium Group, which was given its global launch by the Asia Society in Sydney, found that "China's leadership is moving ahead across all economic dimensions of reform with purpose and urgency". </w:t>
      </w:r>
      <w:r w:rsidRPr="004C6C53">
        <w:rPr>
          <w:rStyle w:val="StyleUnderline"/>
        </w:rPr>
        <w:t xml:space="preserve">The tasks ahead for Xi are enormous </w:t>
      </w:r>
      <w:r w:rsidRPr="004C6C53">
        <w:rPr>
          <w:sz w:val="16"/>
        </w:rPr>
        <w:t xml:space="preserve">but the past year has been a better than credible effort to address the </w:t>
      </w:r>
      <w:r w:rsidRPr="004C6C53">
        <w:rPr>
          <w:rStyle w:val="StyleUnderline"/>
        </w:rPr>
        <w:t>deep-seated structural reforms that will be necessary for China to continue to sustain its growth.</w:t>
      </w:r>
    </w:p>
    <w:p w:rsidR="003B11D1" w:rsidRPr="004C6C53" w:rsidRDefault="003B11D1" w:rsidP="003B11D1">
      <w:pPr>
        <w:pStyle w:val="Heading4"/>
        <w:rPr>
          <w:rFonts w:cs="Arial"/>
        </w:rPr>
      </w:pPr>
      <w:r w:rsidRPr="004C6C53">
        <w:rPr>
          <w:rFonts w:cs="Arial"/>
        </w:rPr>
        <w:t>No link turns– current Chinese economy is doomed for collapse absent deep economic reforms</w:t>
      </w:r>
    </w:p>
    <w:p w:rsidR="003B11D1" w:rsidRPr="004C6C53" w:rsidRDefault="003B11D1" w:rsidP="003B11D1">
      <w:proofErr w:type="spellStart"/>
      <w:r w:rsidRPr="004C6C53">
        <w:rPr>
          <w:b/>
        </w:rPr>
        <w:t>Sisci</w:t>
      </w:r>
      <w:proofErr w:type="spellEnd"/>
      <w:r w:rsidRPr="004C6C53">
        <w:rPr>
          <w:b/>
        </w:rPr>
        <w:t xml:space="preserve">, 16 </w:t>
      </w:r>
      <w:r w:rsidRPr="004C6C53">
        <w:t xml:space="preserve">[Francesco - sinologist, author and columnist who lives and works in Beijing. Currently he is the contributor for Il Sole 24ore and for Asia Times with the column </w:t>
      </w:r>
      <w:proofErr w:type="spellStart"/>
      <w:r w:rsidRPr="004C6C53">
        <w:t>Sinograph</w:t>
      </w:r>
      <w:proofErr w:type="spellEnd"/>
      <w:r w:rsidRPr="004C6C53">
        <w:t xml:space="preserve">. “Latest China stock crash spotlights urgent need for financial reform: </w:t>
      </w:r>
      <w:proofErr w:type="spellStart"/>
      <w:r w:rsidRPr="004C6C53">
        <w:t>Sisci</w:t>
      </w:r>
      <w:proofErr w:type="spellEnd"/>
      <w:r w:rsidRPr="004C6C53">
        <w:t xml:space="preserve">”, Asia Times, January 5, 2016, </w:t>
      </w:r>
      <w:hyperlink r:id="rId56" w:history="1">
        <w:r w:rsidRPr="004C6C53">
          <w:rPr>
            <w:rStyle w:val="Hyperlink"/>
          </w:rPr>
          <w:t>http://atimes.com/2016/01/latest-china-stock-crash-spotlights-urgent-need-for-financial-reform-sisci/</w:t>
        </w:r>
      </w:hyperlink>
      <w:r w:rsidRPr="004C6C53">
        <w:t xml:space="preserve">] </w:t>
      </w:r>
      <w:proofErr w:type="spellStart"/>
      <w:r w:rsidRPr="004C6C53">
        <w:t>bjs</w:t>
      </w:r>
      <w:proofErr w:type="spellEnd"/>
    </w:p>
    <w:p w:rsidR="003B11D1" w:rsidRPr="004C6C53" w:rsidRDefault="003B11D1" w:rsidP="003B11D1">
      <w:pPr>
        <w:rPr>
          <w:rStyle w:val="StyleUnderline"/>
        </w:rPr>
      </w:pPr>
      <w:r w:rsidRPr="004C6C53">
        <w:rPr>
          <w:sz w:val="16"/>
        </w:rPr>
        <w:t xml:space="preserve">There’s a deeper reason: </w:t>
      </w:r>
      <w:r w:rsidRPr="004C6C53">
        <w:rPr>
          <w:rStyle w:val="StyleUnderline"/>
        </w:rPr>
        <w:t>China’s old business model based on corruption and political patronage has collapsed, thanks to Xi Jinping’s anti-corruption campaign</w:t>
      </w:r>
      <w:r w:rsidRPr="004C6C53">
        <w:rPr>
          <w:sz w:val="16"/>
        </w:rPr>
        <w:t xml:space="preserve">. </w:t>
      </w:r>
      <w:r w:rsidRPr="004C6C53">
        <w:rPr>
          <w:rStyle w:val="StyleUnderline"/>
        </w:rPr>
        <w:t>But the new business model supposed to replace it is yet to take shape because conservative forces inside China’s communist party oppose the changes. The necessary reforms can be described as follows</w:t>
      </w:r>
      <w:r w:rsidRPr="004C6C53">
        <w:rPr>
          <w:sz w:val="16"/>
        </w:rPr>
        <w:t>: 1</w:t>
      </w:r>
      <w:r w:rsidRPr="004C6C53">
        <w:rPr>
          <w:rStyle w:val="StyleUnderline"/>
        </w:rPr>
        <w:t>) SOEs must be privatized. This cannot be done overnight but it must follow a process. These huge government enterprises are too inefficient to survive</w:t>
      </w:r>
      <w:r w:rsidRPr="004C6C53">
        <w:rPr>
          <w:sz w:val="16"/>
        </w:rPr>
        <w:t xml:space="preserve"> </w:t>
      </w:r>
      <w:r w:rsidRPr="004C6C53">
        <w:rPr>
          <w:rStyle w:val="StyleUnderline"/>
        </w:rPr>
        <w:t>and they are in danger of dragging down the Chinese economy</w:t>
      </w:r>
      <w:r w:rsidRPr="004C6C53">
        <w:rPr>
          <w:sz w:val="16"/>
        </w:rPr>
        <w:t xml:space="preserve">. 2) </w:t>
      </w:r>
      <w:r w:rsidRPr="004C6C53">
        <w:rPr>
          <w:rStyle w:val="StyleUnderline"/>
        </w:rPr>
        <w:t>Private entrepreneurs must be encouraged to regain confidence in the system.</w:t>
      </w:r>
      <w:r w:rsidRPr="004C6C53">
        <w:rPr>
          <w:sz w:val="16"/>
        </w:rPr>
        <w:t xml:space="preserve"> Part of this involves issuing an amnesty for past economic crimes. This will help link the private sector to the government under a new political contract. While some entrepreneurs will be forgiven, they will have to obey new business rules. 3)</w:t>
      </w:r>
      <w:r w:rsidRPr="004C6C53">
        <w:rPr>
          <w:rStyle w:val="StyleUnderline"/>
        </w:rPr>
        <w:t>The state must take a more active role as a final and real referee that controls the markets</w:t>
      </w:r>
      <w:r w:rsidRPr="004C6C53">
        <w:rPr>
          <w:sz w:val="16"/>
        </w:rPr>
        <w:t xml:space="preserve">. </w:t>
      </w:r>
      <w:r w:rsidRPr="004C6C53">
        <w:rPr>
          <w:rStyle w:val="StyleUnderline"/>
        </w:rPr>
        <w:t xml:space="preserve">Regulators must ensure that the new rules will be obeyed. </w:t>
      </w:r>
      <w:r w:rsidRPr="004C6C53">
        <w:rPr>
          <w:sz w:val="16"/>
        </w:rPr>
        <w:t xml:space="preserve">This differs from the current situation where regulators and those they regulate share the same rooms, the same meals and can manipulate the markets behind the backs of naïve common investors. </w:t>
      </w:r>
      <w:r w:rsidRPr="004C6C53">
        <w:rPr>
          <w:rStyle w:val="Emphasis"/>
        </w:rPr>
        <w:t>If these problems are not addressed in a radical way, any passing market wind will crash the Chinese stock market and take others with it due to the sheer size of China’s economy.</w:t>
      </w:r>
      <w:r w:rsidRPr="004C6C53">
        <w:rPr>
          <w:rStyle w:val="StyleUnderline"/>
        </w:rPr>
        <w:t xml:space="preserve"> Therefore, </w:t>
      </w:r>
      <w:r w:rsidRPr="004C6C53">
        <w:rPr>
          <w:rStyle w:val="Emphasis"/>
        </w:rPr>
        <w:t>these reforms are not only necessary, they are an urgent matter for China and the rest of the world</w:t>
      </w:r>
      <w:r w:rsidRPr="004C6C53">
        <w:rPr>
          <w:rStyle w:val="StyleUnderline"/>
        </w:rPr>
        <w:t>. But there is big political question that hangs over the question of reforming China’s financial system: Does Xi have enough political clout to carry out these reforms which threaten to smash the old networks of vested interests</w:t>
      </w:r>
      <w:r w:rsidRPr="004C6C53">
        <w:rPr>
          <w:sz w:val="16"/>
        </w:rPr>
        <w:t xml:space="preserve"> that have dominated China’s politics and economy for decades? </w:t>
      </w:r>
      <w:r w:rsidRPr="004C6C53">
        <w:rPr>
          <w:rStyle w:val="Emphasis"/>
        </w:rPr>
        <w:t>Two signs point to the fact that Xi has accrued greater political capital.</w:t>
      </w:r>
      <w:r w:rsidRPr="004C6C53">
        <w:rPr>
          <w:rStyle w:val="StyleUnderline"/>
        </w:rPr>
        <w:t xml:space="preserve"> After a lot of arm twisting, Xi eventually managed to get local court tribunals to become more independent of local governments. This will help in effecting legal changes that counter the old power networks. </w:t>
      </w:r>
      <w:r w:rsidRPr="004C6C53">
        <w:rPr>
          <w:sz w:val="16"/>
        </w:rPr>
        <w:t xml:space="preserve">(See China Grants Courts Greater Autonomy on Limited </w:t>
      </w:r>
      <w:proofErr w:type="gramStart"/>
      <w:r w:rsidRPr="004C6C53">
        <w:rPr>
          <w:sz w:val="16"/>
        </w:rPr>
        <w:t>Matters )</w:t>
      </w:r>
      <w:proofErr w:type="gramEnd"/>
      <w:r w:rsidRPr="004C6C53">
        <w:rPr>
          <w:sz w:val="16"/>
        </w:rPr>
        <w:t xml:space="preserve"> </w:t>
      </w:r>
      <w:r w:rsidRPr="004C6C53">
        <w:rPr>
          <w:rStyle w:val="StyleUnderline"/>
        </w:rPr>
        <w:t xml:space="preserve">Perhaps more significantly, Xi has launched an overhaul of the </w:t>
      </w:r>
      <w:r w:rsidRPr="004C6C53">
        <w:rPr>
          <w:sz w:val="16"/>
        </w:rPr>
        <w:t>People’s Liberation Army (</w:t>
      </w:r>
      <w:r w:rsidRPr="004C6C53">
        <w:rPr>
          <w:rStyle w:val="StyleUnderline"/>
        </w:rPr>
        <w:t>PLA), the traditional kingmaker of Chinese politics</w:t>
      </w:r>
      <w:r w:rsidRPr="004C6C53">
        <w:rPr>
          <w:sz w:val="16"/>
        </w:rPr>
        <w:t xml:space="preserve"> (See Xi’s Reforms to Make Military Slimmer and Stronger) However, </w:t>
      </w:r>
      <w:r w:rsidRPr="004C6C53">
        <w:rPr>
          <w:rStyle w:val="StyleUnderline"/>
        </w:rPr>
        <w:t>in the midst of such larger challenges,</w:t>
      </w:r>
      <w:r w:rsidRPr="004C6C53">
        <w:rPr>
          <w:sz w:val="16"/>
        </w:rPr>
        <w:t xml:space="preserve"> </w:t>
      </w:r>
      <w:r w:rsidRPr="004C6C53">
        <w:rPr>
          <w:rStyle w:val="Emphasis"/>
        </w:rPr>
        <w:t>focusing on economic and financial reforms can be an extremely technical and time-consuming task</w:t>
      </w:r>
      <w:r w:rsidRPr="004C6C53">
        <w:rPr>
          <w:sz w:val="16"/>
        </w:rPr>
        <w:t xml:space="preserve">. </w:t>
      </w:r>
      <w:r w:rsidRPr="004C6C53">
        <w:rPr>
          <w:rStyle w:val="StyleUnderline"/>
        </w:rPr>
        <w:t>Will Xi be able to tackle such issues while he’s absorbed in more pressing matters like the crucial PLA changes? Perhaps not.</w:t>
      </w:r>
    </w:p>
    <w:p w:rsidR="003B11D1" w:rsidRPr="004C6C53" w:rsidRDefault="003B11D1" w:rsidP="003B11D1">
      <w:pPr>
        <w:pStyle w:val="Heading4"/>
        <w:rPr>
          <w:rFonts w:cs="Arial"/>
        </w:rPr>
      </w:pPr>
      <w:r w:rsidRPr="004C6C53">
        <w:rPr>
          <w:rFonts w:cs="Arial"/>
        </w:rPr>
        <w:t>Try or die for Xi’s reforms – the 2017 power transition prevents meaningful collective action – proves Xi’s power grab is necessary</w:t>
      </w:r>
    </w:p>
    <w:p w:rsidR="003B11D1" w:rsidRPr="004C6C53" w:rsidRDefault="003B11D1" w:rsidP="003B11D1">
      <w:r w:rsidRPr="004C6C53">
        <w:rPr>
          <w:b/>
        </w:rPr>
        <w:t xml:space="preserve">Li 14 </w:t>
      </w:r>
      <w:r w:rsidRPr="004C6C53">
        <w:t xml:space="preserve">[Cheng - director of the John L. Thornton China Center at the Brookings Institution. “Xi’s Reform Agenda: Promises and Risks”, China US Focus, March 03, 2014, </w:t>
      </w:r>
      <w:hyperlink r:id="rId57" w:history="1">
        <w:r w:rsidRPr="004C6C53">
          <w:rPr>
            <w:rStyle w:val="Hyperlink"/>
          </w:rPr>
          <w:t>http://www.chinausfocus.com/political-social-development/xis-reform-agenda-promises-and-risks/</w:t>
        </w:r>
      </w:hyperlink>
      <w:r w:rsidRPr="004C6C53">
        <w:t xml:space="preserve">] </w:t>
      </w:r>
      <w:proofErr w:type="spellStart"/>
      <w:r w:rsidRPr="004C6C53">
        <w:t>bjs</w:t>
      </w:r>
      <w:proofErr w:type="spellEnd"/>
    </w:p>
    <w:p w:rsidR="003B11D1" w:rsidRPr="004C6C53" w:rsidRDefault="003B11D1" w:rsidP="003B11D1">
      <w:pPr>
        <w:rPr>
          <w:rStyle w:val="StyleUnderline"/>
        </w:rPr>
      </w:pPr>
      <w:r w:rsidRPr="004C6C53">
        <w:rPr>
          <w:rStyle w:val="StyleUnderline"/>
        </w:rPr>
        <w:t>How can we reconcile the fantastic opportunities and potentially enormous risks that lie ahead for the world’s second-largest economy? Contrary to the widespread pessimism</w:t>
      </w:r>
      <w:r w:rsidRPr="004C6C53">
        <w:rPr>
          <w:sz w:val="16"/>
        </w:rPr>
        <w:t xml:space="preserve"> that currently holds sway, </w:t>
      </w:r>
      <w:r w:rsidRPr="004C6C53">
        <w:rPr>
          <w:rStyle w:val="StyleUnderline"/>
        </w:rPr>
        <w:t xml:space="preserve">I am optimistic for several reasons. First and foremost, </w:t>
      </w:r>
      <w:r w:rsidRPr="004C6C53">
        <w:rPr>
          <w:rStyle w:val="Emphasis"/>
        </w:rPr>
        <w:t>Xi’s economic reform agenda wisely addresses some of the country’s most serious economic problems</w:t>
      </w:r>
      <w:r w:rsidRPr="004C6C53">
        <w:rPr>
          <w:rStyle w:val="StyleUnderline"/>
        </w:rPr>
        <w:t>. The new leadership unambiguously aims to tackle them in a forceful manner. Second, Xi not only took control of all the supreme institutions</w:t>
      </w:r>
      <w:r w:rsidRPr="004C6C53">
        <w:rPr>
          <w:sz w:val="16"/>
        </w:rPr>
        <w:t xml:space="preserve"> in the party, state, and military during the latest political succession, </w:t>
      </w:r>
      <w:r w:rsidRPr="004C6C53">
        <w:rPr>
          <w:rStyle w:val="StyleUnderline"/>
        </w:rPr>
        <w:t>but he also now chairs the newly established National Security Committee and the Central Leading Group on Comprehensive Deepening of Economic Reform</w:t>
      </w:r>
      <w:r w:rsidRPr="004C6C53">
        <w:rPr>
          <w:sz w:val="16"/>
        </w:rPr>
        <w:t xml:space="preserve">. The lower levels of the Chinese government have also established leading groups on economic reform headed by party secretaries and governors or mayors. </w:t>
      </w:r>
      <w:r w:rsidRPr="004C6C53">
        <w:rPr>
          <w:rStyle w:val="StyleUnderline"/>
        </w:rPr>
        <w:t>All of these provide institutional mechanisms through which Xi and his team can more effectively implement reform policies. Third, Xi has been supported not only by experienced economic reformers in the top leadership but also by a group of world-class financial technocrat</w:t>
      </w:r>
      <w:r w:rsidRPr="004C6C53">
        <w:rPr>
          <w:sz w:val="16"/>
        </w:rPr>
        <w:t xml:space="preserve">s, </w:t>
      </w:r>
      <w:r w:rsidRPr="004C6C53">
        <w:rPr>
          <w:rStyle w:val="StyleUnderline"/>
        </w:rPr>
        <w:t xml:space="preserve">including Harvard graduate Liu He and Stanford-trained Fang </w:t>
      </w:r>
      <w:proofErr w:type="spellStart"/>
      <w:r w:rsidRPr="004C6C53">
        <w:rPr>
          <w:rStyle w:val="StyleUnderline"/>
        </w:rPr>
        <w:t>Xinghai</w:t>
      </w:r>
      <w:proofErr w:type="spellEnd"/>
      <w:r w:rsidRPr="004C6C53">
        <w:rPr>
          <w:sz w:val="16"/>
        </w:rPr>
        <w:t xml:space="preserve">. Recently, Ma Jun, </w:t>
      </w:r>
      <w:proofErr w:type="spellStart"/>
      <w:r w:rsidRPr="004C6C53">
        <w:rPr>
          <w:sz w:val="16"/>
        </w:rPr>
        <w:t>Deuteche</w:t>
      </w:r>
      <w:proofErr w:type="spellEnd"/>
      <w:r w:rsidRPr="004C6C53">
        <w:rPr>
          <w:sz w:val="16"/>
        </w:rPr>
        <w:t xml:space="preserve"> Bank’s former chief economist on greater China, was appointed as chief economist of the People’s Bank of China. Huang </w:t>
      </w:r>
      <w:proofErr w:type="spellStart"/>
      <w:r w:rsidRPr="004C6C53">
        <w:rPr>
          <w:sz w:val="16"/>
        </w:rPr>
        <w:t>Yiping</w:t>
      </w:r>
      <w:proofErr w:type="spellEnd"/>
      <w:r w:rsidRPr="004C6C53">
        <w:rPr>
          <w:sz w:val="16"/>
        </w:rPr>
        <w:t xml:space="preserve">, former chief economist of emerging Asia for Barclays, also joined the advisory team to the top leadership. </w:t>
      </w:r>
      <w:r w:rsidRPr="004C6C53">
        <w:rPr>
          <w:rStyle w:val="StyleUnderline"/>
        </w:rPr>
        <w:t xml:space="preserve">Finally, </w:t>
      </w:r>
      <w:r w:rsidRPr="004C6C53">
        <w:rPr>
          <w:rStyle w:val="Emphasis"/>
        </w:rPr>
        <w:t>the timetable for the bold reform agenda reflects President Xi’s political calculations to stabilize the Chinese economy before the fall of 2017, when the party leadership will experience another major turnove</w:t>
      </w:r>
      <w:r w:rsidRPr="004C6C53">
        <w:rPr>
          <w:rStyle w:val="StyleUnderline"/>
        </w:rPr>
        <w:t>r</w:t>
      </w:r>
      <w:r w:rsidRPr="004C6C53">
        <w:rPr>
          <w:sz w:val="16"/>
        </w:rPr>
        <w:t xml:space="preserve"> (because of age limits, 5 out of 7 members of the Politburo Standing Committee will retire that year). </w:t>
      </w:r>
      <w:r w:rsidRPr="004C6C53">
        <w:rPr>
          <w:rStyle w:val="StyleUnderline"/>
        </w:rPr>
        <w:t xml:space="preserve">Xi needs to consolidate power for his second term by unequivocally succeeding in implementing his economic reform agenda. </w:t>
      </w:r>
      <w:r w:rsidRPr="004C6C53">
        <w:rPr>
          <w:sz w:val="16"/>
        </w:rPr>
        <w:t xml:space="preserve">To minimize political risks, President Xi needs to perform a delicate balancing act among several key issues. While it is strategically sound for him to prioritize economic reforms, he </w:t>
      </w:r>
      <w:r w:rsidRPr="004C6C53">
        <w:rPr>
          <w:rStyle w:val="StyleUnderline"/>
        </w:rPr>
        <w:t>must make bold moves at the appropriate time to implement much-needed political reforms—like increasing political openness and the role of civil society—without which China will never become a true innovation-driven economy. The ongoing anti-corruption campaign is crucial to increasing public confidence in the short term</w:t>
      </w:r>
      <w:r w:rsidRPr="004C6C53">
        <w:rPr>
          <w:sz w:val="16"/>
        </w:rPr>
        <w:t>, but this should not serve as a replacement for developing the rule of law or embarking on concrete steps toward establishing an independent judicial system in the country</w:t>
      </w:r>
      <w:r w:rsidRPr="004C6C53">
        <w:rPr>
          <w:rStyle w:val="StyleUnderline"/>
        </w:rPr>
        <w:t>. It makes good sense that Xi initially wants to consolidate his power by taking over all important leadership posts and by promoting his confidants and allies</w:t>
      </w:r>
      <w:r w:rsidRPr="004C6C53">
        <w:rPr>
          <w:sz w:val="16"/>
        </w:rPr>
        <w:t xml:space="preserve">. But he should also broaden his political coalition to incorporate some of the prominent leaders in the competing faction (notably Li Keqiang’s “youth league” officials). </w:t>
      </w:r>
      <w:r w:rsidRPr="004C6C53">
        <w:rPr>
          <w:rStyle w:val="StyleUnderline"/>
        </w:rPr>
        <w:t>Finally, the broad public support that Xi has earned, especially from the military, should allow him to concentrate on a domestic economic reform agenda</w:t>
      </w:r>
      <w:r w:rsidRPr="004C6C53">
        <w:rPr>
          <w:sz w:val="16"/>
        </w:rPr>
        <w:t xml:space="preserve"> and avoid being distracted by the foreign disputes and tensions that could otherwise accompany the rise of ultra-nationalism in the country. </w:t>
      </w:r>
      <w:r w:rsidRPr="004C6C53">
        <w:rPr>
          <w:rStyle w:val="StyleUnderline"/>
        </w:rPr>
        <w:t xml:space="preserve">The degree to which Xi and his team successfully maintains this delicate balance of economic and political measures will be the key indicator of the risk factors at this critical juncture of China’s development. </w:t>
      </w:r>
    </w:p>
    <w:p w:rsidR="00677589" w:rsidRDefault="00677589" w:rsidP="00677589">
      <w:pPr>
        <w:pStyle w:val="Heading2"/>
      </w:pPr>
      <w:r>
        <w:t>Various</w:t>
      </w:r>
    </w:p>
    <w:p w:rsidR="003B11D1" w:rsidRPr="004C6C53" w:rsidRDefault="003B11D1" w:rsidP="003B11D1">
      <w:pPr>
        <w:pStyle w:val="Heading3"/>
        <w:rPr>
          <w:rFonts w:cs="Arial"/>
        </w:rPr>
      </w:pPr>
      <w:r w:rsidRPr="004C6C53">
        <w:rPr>
          <w:rFonts w:cs="Arial"/>
        </w:rPr>
        <w:t xml:space="preserve">laundry list </w:t>
      </w:r>
    </w:p>
    <w:p w:rsidR="003B11D1" w:rsidRPr="004C6C53" w:rsidRDefault="003B11D1" w:rsidP="003B11D1"/>
    <w:p w:rsidR="003B11D1" w:rsidRPr="004C6C53" w:rsidRDefault="003B11D1" w:rsidP="003B11D1">
      <w:pPr>
        <w:pStyle w:val="Heading4"/>
        <w:rPr>
          <w:rFonts w:cs="Arial"/>
        </w:rPr>
      </w:pPr>
      <w:r w:rsidRPr="004C6C53">
        <w:rPr>
          <w:rFonts w:cs="Arial"/>
        </w:rPr>
        <w:t xml:space="preserve">Xi’s reforms ensure a more transparent </w:t>
      </w:r>
      <w:proofErr w:type="spellStart"/>
      <w:r w:rsidRPr="004C6C53">
        <w:rPr>
          <w:rFonts w:cs="Arial"/>
        </w:rPr>
        <w:t>gov</w:t>
      </w:r>
      <w:proofErr w:type="spellEnd"/>
      <w:r w:rsidRPr="004C6C53">
        <w:rPr>
          <w:rFonts w:cs="Arial"/>
        </w:rPr>
        <w:t xml:space="preserve">, higher living standards, environmental protections – empirics </w:t>
      </w:r>
    </w:p>
    <w:p w:rsidR="003B11D1" w:rsidRPr="004C6C53" w:rsidRDefault="003B11D1" w:rsidP="003B11D1">
      <w:pPr>
        <w:rPr>
          <w:b/>
        </w:rPr>
      </w:pPr>
      <w:proofErr w:type="spellStart"/>
      <w:r w:rsidRPr="004C6C53">
        <w:rPr>
          <w:b/>
        </w:rPr>
        <w:t>Vark</w:t>
      </w:r>
      <w:proofErr w:type="spellEnd"/>
      <w:r w:rsidRPr="004C6C53">
        <w:rPr>
          <w:b/>
        </w:rPr>
        <w:t>, PhD, 2015</w:t>
      </w:r>
    </w:p>
    <w:p w:rsidR="003B11D1" w:rsidRPr="004C6C53" w:rsidRDefault="003B11D1" w:rsidP="003B11D1">
      <w:pPr>
        <w:rPr>
          <w:sz w:val="16"/>
        </w:rPr>
      </w:pPr>
      <w:r w:rsidRPr="004C6C53">
        <w:rPr>
          <w:sz w:val="16"/>
        </w:rPr>
        <w:t xml:space="preserve"> (</w:t>
      </w:r>
      <w:proofErr w:type="spellStart"/>
      <w:r w:rsidRPr="004C6C53">
        <w:rPr>
          <w:sz w:val="16"/>
        </w:rPr>
        <w:t>Juhan</w:t>
      </w:r>
      <w:proofErr w:type="spellEnd"/>
      <w:r w:rsidRPr="004C6C53">
        <w:rPr>
          <w:sz w:val="16"/>
        </w:rPr>
        <w:t xml:space="preserve">, senior lecturer at </w:t>
      </w:r>
      <w:proofErr w:type="spellStart"/>
      <w:r w:rsidRPr="004C6C53">
        <w:rPr>
          <w:sz w:val="16"/>
        </w:rPr>
        <w:t>Euroacademy</w:t>
      </w:r>
      <w:proofErr w:type="spellEnd"/>
      <w:r w:rsidRPr="004C6C53">
        <w:rPr>
          <w:sz w:val="16"/>
        </w:rPr>
        <w:t xml:space="preserve"> in Tallinn, Estonia, Baltic Journal of European Studies, Volume 5, Issue 1 Feb 2015)//</w:t>
      </w:r>
      <w:proofErr w:type="spellStart"/>
      <w:r w:rsidRPr="004C6C53">
        <w:rPr>
          <w:sz w:val="16"/>
        </w:rPr>
        <w:t>cb</w:t>
      </w:r>
      <w:proofErr w:type="spellEnd"/>
    </w:p>
    <w:p w:rsidR="003B11D1" w:rsidRPr="004C6C53" w:rsidRDefault="003B11D1" w:rsidP="003B11D1">
      <w:pPr>
        <w:rPr>
          <w:sz w:val="16"/>
        </w:rPr>
      </w:pPr>
      <w:r w:rsidRPr="004C6C53">
        <w:rPr>
          <w:sz w:val="16"/>
        </w:rPr>
        <w:t>Coming to power, Xi Jinping soon showed strong left-leaning political orientation and that he is more Russian-friendly than his predecessor Hu Jintao, who tried to make friends with the United States and organized military exercises near the Russian border. Hu Jintao was ready, if necessary, to invade Siberia for its natural resources (</w:t>
      </w:r>
      <w:proofErr w:type="spellStart"/>
      <w:r w:rsidRPr="004C6C53">
        <w:rPr>
          <w:sz w:val="16"/>
        </w:rPr>
        <w:t>Värk</w:t>
      </w:r>
      <w:proofErr w:type="spellEnd"/>
      <w:r w:rsidRPr="004C6C53">
        <w:rPr>
          <w:sz w:val="16"/>
        </w:rPr>
        <w:t xml:space="preserve">, 2013). </w:t>
      </w:r>
      <w:r w:rsidRPr="004C6C53">
        <w:rPr>
          <w:rStyle w:val="StyleUnderline"/>
        </w:rPr>
        <w:t xml:space="preserve">Xi </w:t>
      </w:r>
      <w:r w:rsidRPr="004C6C53">
        <w:rPr>
          <w:sz w:val="16"/>
        </w:rPr>
        <w:t xml:space="preserve">Jinping </w:t>
      </w:r>
      <w:r w:rsidRPr="004C6C53">
        <w:rPr>
          <w:rStyle w:val="StyleUnderline"/>
        </w:rPr>
        <w:t>is trying to achieve success with a close Chinese-Russian economic and military cooperation and has remained flexible in his positions on planning the country’s economy.</w:t>
      </w:r>
      <w:r w:rsidRPr="004C6C53">
        <w:rPr>
          <w:sz w:val="16"/>
        </w:rPr>
        <w:t xml:space="preserve"> </w:t>
      </w:r>
      <w:r w:rsidRPr="004C6C53">
        <w:rPr>
          <w:rStyle w:val="StyleUnderline"/>
        </w:rPr>
        <w:t xml:space="preserve">Despite a number of dangerous trends in Chinese economy, such as wide-spread corruption and crime at all levels, swollen shadow banking, huge municipal debts to banks, the credit bubble in a number of economic sectors and the very poor environmental situation, China’s new leadership under the lead of Xi Jinping had the courage to </w:t>
      </w:r>
      <w:r w:rsidRPr="004C6C53">
        <w:rPr>
          <w:rStyle w:val="Emphasis"/>
        </w:rPr>
        <w:t>launch radical reforms.</w:t>
      </w:r>
      <w:r w:rsidRPr="004C6C53">
        <w:rPr>
          <w:sz w:val="16"/>
        </w:rPr>
        <w:t xml:space="preserve"> </w:t>
      </w:r>
      <w:r w:rsidRPr="004C6C53">
        <w:rPr>
          <w:rStyle w:val="StyleUnderline"/>
        </w:rPr>
        <w:t>These important reforms must particularly improve the living standard of ordinary Chinese people and ensure for the country a stable socio-economic situation and normal defense</w:t>
      </w:r>
      <w:r w:rsidRPr="004C6C53">
        <w:rPr>
          <w:sz w:val="16"/>
        </w:rPr>
        <w:t xml:space="preserve">. Also, </w:t>
      </w:r>
      <w:r w:rsidRPr="004C6C53">
        <w:rPr>
          <w:rStyle w:val="StyleUnderline"/>
        </w:rPr>
        <w:t>Chinese society has become more open than it has been in the past.</w:t>
      </w:r>
      <w:r w:rsidRPr="004C6C53">
        <w:rPr>
          <w:sz w:val="16"/>
        </w:rPr>
        <w:t xml:space="preserve"> These tasks taken on by Xi Jinping’s team are not easy to fulfil. </w:t>
      </w:r>
      <w:proofErr w:type="spellStart"/>
      <w:r w:rsidRPr="004C6C53">
        <w:rPr>
          <w:sz w:val="16"/>
        </w:rPr>
        <w:t>Furthemore</w:t>
      </w:r>
      <w:proofErr w:type="spellEnd"/>
      <w:r w:rsidRPr="004C6C53">
        <w:rPr>
          <w:sz w:val="16"/>
        </w:rPr>
        <w:t xml:space="preserve">, in China’s new leader’s team, many politicians are hardliners. However, </w:t>
      </w:r>
      <w:r w:rsidRPr="004C6C53">
        <w:rPr>
          <w:rStyle w:val="StyleUnderline"/>
        </w:rPr>
        <w:t xml:space="preserve">in the society controlled by the reformist Xi Jinping some </w:t>
      </w:r>
      <w:r w:rsidRPr="004C6C53">
        <w:rPr>
          <w:rStyle w:val="Emphasis"/>
        </w:rPr>
        <w:t>positive signs</w:t>
      </w:r>
      <w:r w:rsidRPr="004C6C53">
        <w:rPr>
          <w:rStyle w:val="StyleUnderline"/>
        </w:rPr>
        <w:t xml:space="preserve"> can already be noticed</w:t>
      </w:r>
      <w:r w:rsidRPr="004C6C53">
        <w:rPr>
          <w:sz w:val="16"/>
        </w:rPr>
        <w:t xml:space="preserve">. The so-called </w:t>
      </w:r>
      <w:r w:rsidRPr="004C6C53">
        <w:rPr>
          <w:rStyle w:val="StyleUnderline"/>
        </w:rPr>
        <w:t>one-child policy is no longer valid</w:t>
      </w:r>
      <w:r w:rsidRPr="004C6C53">
        <w:rPr>
          <w:sz w:val="16"/>
        </w:rPr>
        <w:t xml:space="preserve">. People can again buy game consoles from stores. </w:t>
      </w:r>
      <w:r w:rsidRPr="004C6C53">
        <w:rPr>
          <w:rStyle w:val="StyleUnderline"/>
        </w:rPr>
        <w:t>Workers incomes have increased so that in large Chinese cities an average worker’s monthly salary is up to 650 euros.</w:t>
      </w:r>
      <w:r w:rsidRPr="004C6C53">
        <w:rPr>
          <w:sz w:val="16"/>
        </w:rPr>
        <w:t xml:space="preserve"> </w:t>
      </w:r>
      <w:r w:rsidRPr="004C6C53">
        <w:rPr>
          <w:rStyle w:val="StyleUnderline"/>
        </w:rPr>
        <w:t xml:space="preserve">What has also changed is the attitude of the Chinese leaders towards </w:t>
      </w:r>
      <w:r w:rsidRPr="004C6C53">
        <w:rPr>
          <w:rStyle w:val="Emphasis"/>
        </w:rPr>
        <w:t>environmental protection and corruption</w:t>
      </w:r>
      <w:r w:rsidRPr="004C6C53">
        <w:rPr>
          <w:sz w:val="16"/>
        </w:rPr>
        <w:t xml:space="preserve">. </w:t>
      </w:r>
      <w:r w:rsidRPr="004C6C53">
        <w:rPr>
          <w:rStyle w:val="StyleUnderline"/>
        </w:rPr>
        <w:t>Under Xi</w:t>
      </w:r>
      <w:r w:rsidRPr="004C6C53">
        <w:rPr>
          <w:sz w:val="16"/>
        </w:rPr>
        <w:t xml:space="preserve"> Jinping</w:t>
      </w:r>
      <w:r w:rsidRPr="004C6C53">
        <w:rPr>
          <w:rStyle w:val="StyleUnderline"/>
        </w:rPr>
        <w:t>’s orders, some high-level state officials and army officers accused of corruption and taking bribes have been arrested</w:t>
      </w:r>
      <w:r w:rsidRPr="004C6C53">
        <w:rPr>
          <w:sz w:val="16"/>
        </w:rPr>
        <w:t xml:space="preserve">. </w:t>
      </w:r>
      <w:r w:rsidRPr="004C6C53">
        <w:rPr>
          <w:rStyle w:val="StyleUnderline"/>
        </w:rPr>
        <w:t>Chinese government has declared war against smog in major cities</w:t>
      </w:r>
      <w:r w:rsidRPr="004C6C53">
        <w:rPr>
          <w:sz w:val="16"/>
        </w:rPr>
        <w:t xml:space="preserve">. Monitoring the </w:t>
      </w:r>
      <w:r w:rsidRPr="004C6C53">
        <w:rPr>
          <w:rStyle w:val="StyleUnderline"/>
        </w:rPr>
        <w:t>purity of water has intensified</w:t>
      </w:r>
      <w:r w:rsidRPr="004C6C53">
        <w:rPr>
          <w:sz w:val="16"/>
        </w:rPr>
        <w:t xml:space="preserve">. China’s foreign policy has changed dramatically. The well-known expert of Chinese affairs James </w:t>
      </w:r>
      <w:proofErr w:type="spellStart"/>
      <w:r w:rsidRPr="004C6C53">
        <w:rPr>
          <w:sz w:val="16"/>
        </w:rPr>
        <w:t>Gibney</w:t>
      </w:r>
      <w:proofErr w:type="spellEnd"/>
      <w:r w:rsidRPr="004C6C53">
        <w:rPr>
          <w:sz w:val="16"/>
        </w:rPr>
        <w:t xml:space="preserve"> (2014) finds that Xi’s China follows Japan’s prewar blueprint and now it seems that he is on the right track in this question. While during Hu Jintao’s presidency, China’s main enemies were Taiwan, Vietnam, and by all manifestations also Russia, then now the main enemies are the United States, Taiwan, Japan, and Vietnam. At the same time, Russia has become (18) as China’s currently largest supplier of natural gas) a leading economic partner for China. This has made Xi Jinping face a number of dilemmas. On the one hand China recognizes the territorial integrity of all world countries. But when Russia violated this rule in Ukraine, China did not protest against it. Now China accuses Vietnam of some border accidents and the ownership issues of islands located in the East China Sea and South China Sea. Russia, however, refuses to support these China’s protests because Vietnam is Russia’s important trading and military cooperation partner. It is clear that for China such double play on the part of Russia cannot last forever. For example, Russian-Japanese defense cooperation, started in 2013 on the initiative of Russian </w:t>
      </w:r>
      <w:proofErr w:type="spellStart"/>
      <w:r w:rsidRPr="004C6C53">
        <w:rPr>
          <w:sz w:val="16"/>
        </w:rPr>
        <w:t>Defence</w:t>
      </w:r>
      <w:proofErr w:type="spellEnd"/>
      <w:r w:rsidRPr="004C6C53">
        <w:rPr>
          <w:sz w:val="16"/>
        </w:rPr>
        <w:t xml:space="preserve"> Minister Sergei </w:t>
      </w:r>
      <w:proofErr w:type="spellStart"/>
      <w:r w:rsidRPr="004C6C53">
        <w:rPr>
          <w:sz w:val="16"/>
        </w:rPr>
        <w:t>Shoigu</w:t>
      </w:r>
      <w:proofErr w:type="spellEnd"/>
      <w:r w:rsidRPr="004C6C53">
        <w:rPr>
          <w:sz w:val="16"/>
        </w:rPr>
        <w:t xml:space="preserve">, has already created some problems to China. Also, China must quickly find compromises with the US, who is one of China’s largest trading partner and also largest finance debtor. Most observers of China believe that Xi Jinping has quickly consolidated political control after his rise to power, yet purge is a sure sign of a leader’s weakness, and under Xi Jinping there has been one purge after another, both of civilian leaders and military officers, which is the strongest indication that China’s political system is in distress (Chang, 2014). Therefore, China under Xi Jinping stands before great dilemmas and challenges. </w:t>
      </w:r>
    </w:p>
    <w:p w:rsidR="003B11D1" w:rsidRPr="004C6C53" w:rsidRDefault="003B11D1" w:rsidP="003B11D1"/>
    <w:p w:rsidR="003B11D1" w:rsidRPr="004C6C53" w:rsidRDefault="003B11D1" w:rsidP="003B11D1"/>
    <w:p w:rsidR="003B11D1" w:rsidRPr="004C6C53" w:rsidRDefault="003B11D1" w:rsidP="003B11D1">
      <w:pPr>
        <w:pStyle w:val="Heading3"/>
        <w:rPr>
          <w:rFonts w:cs="Arial"/>
        </w:rPr>
      </w:pPr>
      <w:r w:rsidRPr="004C6C53">
        <w:rPr>
          <w:rFonts w:cs="Arial"/>
        </w:rPr>
        <w:t>ag/land rights</w:t>
      </w:r>
    </w:p>
    <w:p w:rsidR="003B11D1" w:rsidRPr="004C6C53" w:rsidRDefault="003B11D1" w:rsidP="003B11D1">
      <w:pPr>
        <w:pStyle w:val="Heading4"/>
        <w:rPr>
          <w:rFonts w:cs="Arial"/>
        </w:rPr>
      </w:pPr>
      <w:r w:rsidRPr="004C6C53">
        <w:rPr>
          <w:rFonts w:cs="Arial"/>
        </w:rPr>
        <w:t>Xi’s agricultural land rights reform incentivizes agricultural contracting initiatives and extensive implementation of innovative tactics</w:t>
      </w:r>
    </w:p>
    <w:p w:rsidR="003B11D1" w:rsidRPr="004C6C53" w:rsidRDefault="003B11D1" w:rsidP="003B11D1">
      <w:r w:rsidRPr="004C6C53">
        <w:rPr>
          <w:rStyle w:val="Style13ptBold"/>
        </w:rPr>
        <w:t>Naughton, 15</w:t>
      </w:r>
      <w:r w:rsidRPr="004C6C53">
        <w:t>, Chair of Chinese International Affairs at the Graduate School of International Relations and Pacific Studies at the University of California, San Diego, (Barry, 2015, Is There a “Xi Model” of Economic Reform? Acceleration of Economic Reform since Fall 2014, http://www.hoover.org/sites/default/files/research/docs/clm46bn.pdf)//kap</w:t>
      </w:r>
    </w:p>
    <w:p w:rsidR="003B11D1" w:rsidRPr="004C6C53" w:rsidRDefault="003B11D1" w:rsidP="003B11D1">
      <w:pPr>
        <w:rPr>
          <w:sz w:val="16"/>
        </w:rPr>
      </w:pPr>
      <w:r w:rsidRPr="004C6C53">
        <w:rPr>
          <w:rStyle w:val="StyleUnderline"/>
        </w:rPr>
        <w:t>Property rights in land are complicated in China</w:t>
      </w:r>
      <w:r w:rsidRPr="004C6C53">
        <w:rPr>
          <w:sz w:val="16"/>
        </w:rPr>
        <w:t xml:space="preserve">, not least because </w:t>
      </w:r>
      <w:r w:rsidRPr="004C6C53">
        <w:rPr>
          <w:rStyle w:val="StyleUnderline"/>
        </w:rPr>
        <w:t>property rights are divided into two completely different regimes in rural and urban areas</w:t>
      </w:r>
      <w:r w:rsidRPr="004C6C53">
        <w:rPr>
          <w:sz w:val="16"/>
        </w:rPr>
        <w:t xml:space="preserve">. There are many respects in which change in the land system has been slower than expected since the Third Plenum, particularly in the procedures for converting rural land into land with urban development rights.11 However, in one respect </w:t>
      </w:r>
      <w:r w:rsidRPr="004C6C53">
        <w:rPr>
          <w:rStyle w:val="StyleUnderline"/>
        </w:rPr>
        <w:t>there has been a major breakthrough</w:t>
      </w:r>
      <w:r w:rsidRPr="004C6C53">
        <w:rPr>
          <w:sz w:val="16"/>
        </w:rPr>
        <w:t xml:space="preserve">. On November 20, 2014, the </w:t>
      </w:r>
      <w:r w:rsidRPr="004C6C53">
        <w:rPr>
          <w:rStyle w:val="StyleUnderline"/>
        </w:rPr>
        <w:t>CCP and State Council jointly issued a document on rural land policy</w:t>
      </w:r>
      <w:r w:rsidRPr="004C6C53">
        <w:rPr>
          <w:sz w:val="16"/>
        </w:rPr>
        <w:t xml:space="preserve">.12 The essence of the </w:t>
      </w:r>
      <w:r w:rsidRPr="004C6C53">
        <w:rPr>
          <w:rStyle w:val="StyleUnderline"/>
        </w:rPr>
        <w:t>policy was to specify that agricultural land has three levels of ownership</w:t>
      </w:r>
      <w:r w:rsidRPr="004C6C53">
        <w:rPr>
          <w:sz w:val="16"/>
        </w:rPr>
        <w:t xml:space="preserve">: the </w:t>
      </w:r>
      <w:r w:rsidRPr="004C6C53">
        <w:rPr>
          <w:rStyle w:val="StyleUnderline"/>
        </w:rPr>
        <w:t>underlying collective owner</w:t>
      </w:r>
      <w:r w:rsidRPr="004C6C53">
        <w:rPr>
          <w:sz w:val="16"/>
        </w:rPr>
        <w:t xml:space="preserve">ship, which </w:t>
      </w:r>
      <w:r w:rsidRPr="004C6C53">
        <w:rPr>
          <w:rStyle w:val="StyleUnderline"/>
        </w:rPr>
        <w:t>never changes;</w:t>
      </w:r>
      <w:r w:rsidRPr="004C6C53">
        <w:rPr>
          <w:sz w:val="16"/>
        </w:rPr>
        <w:t xml:space="preserve"> the </w:t>
      </w:r>
      <w:r w:rsidRPr="004C6C53">
        <w:rPr>
          <w:rStyle w:val="StyleUnderline"/>
        </w:rPr>
        <w:t>land contract rights</w:t>
      </w:r>
      <w:r w:rsidRPr="004C6C53">
        <w:rPr>
          <w:sz w:val="16"/>
        </w:rPr>
        <w:t xml:space="preserve">, which </w:t>
      </w:r>
      <w:r w:rsidRPr="004C6C53">
        <w:rPr>
          <w:rStyle w:val="StyleUnderline"/>
        </w:rPr>
        <w:t>date back to the distribution of land to households</w:t>
      </w:r>
      <w:r w:rsidRPr="004C6C53">
        <w:rPr>
          <w:sz w:val="16"/>
        </w:rPr>
        <w:t xml:space="preserve"> in the early 1980s; </w:t>
      </w:r>
      <w:r w:rsidRPr="004C6C53">
        <w:rPr>
          <w:rStyle w:val="StyleUnderline"/>
        </w:rPr>
        <w:t>and land management rights</w:t>
      </w:r>
      <w:r w:rsidRPr="004C6C53">
        <w:rPr>
          <w:sz w:val="16"/>
        </w:rPr>
        <w:t xml:space="preserve">. Land contract rights belong to the individual household and are stable and long-term (meaning that villages should not redistribute contract rights or take them away from out-migrants). </w:t>
      </w:r>
      <w:r w:rsidRPr="004C6C53">
        <w:rPr>
          <w:rStyle w:val="StyleUnderline"/>
        </w:rPr>
        <w:t>Land management rights,</w:t>
      </w:r>
      <w:r w:rsidRPr="004C6C53">
        <w:rPr>
          <w:sz w:val="16"/>
        </w:rPr>
        <w:t xml:space="preserve"> by contrast, </w:t>
      </w:r>
      <w:r w:rsidRPr="004C6C53">
        <w:rPr>
          <w:rStyle w:val="StyleUnderline"/>
        </w:rPr>
        <w:t>are transferable</w:t>
      </w:r>
      <w:r w:rsidRPr="004C6C53">
        <w:rPr>
          <w:sz w:val="16"/>
        </w:rPr>
        <w:t xml:space="preserve">. They can and should be rented or leased, without detriment to the farmer’s underlying contract rights. Moreover, the </w:t>
      </w:r>
      <w:r w:rsidRPr="004C6C53">
        <w:rPr>
          <w:rStyle w:val="StyleUnderline"/>
        </w:rPr>
        <w:t>land use rights can be contributed as an equity stake to an agricultural corporation</w:t>
      </w:r>
      <w:r w:rsidRPr="004C6C53">
        <w:rPr>
          <w:sz w:val="16"/>
        </w:rPr>
        <w:t xml:space="preserve">. This new specification of contract and use rights should be understood in conjunction with the work of surveying and titling all land—already well under way in many regions—which is to be completed nationwide within five years. The fundamental impact of this policy is to create a nationwide system of secure and transferable property rights in agricultural land. As Zheng </w:t>
      </w:r>
      <w:proofErr w:type="spellStart"/>
      <w:r w:rsidRPr="004C6C53">
        <w:rPr>
          <w:sz w:val="16"/>
        </w:rPr>
        <w:t>Fengtian</w:t>
      </w:r>
      <w:proofErr w:type="spellEnd"/>
      <w:r w:rsidRPr="004C6C53">
        <w:rPr>
          <w:sz w:val="16"/>
        </w:rPr>
        <w:t xml:space="preserve"> </w:t>
      </w:r>
      <w:proofErr w:type="spellStart"/>
      <w:r w:rsidRPr="004C6C53">
        <w:rPr>
          <w:rFonts w:eastAsia="Microsoft YaHei"/>
          <w:sz w:val="16"/>
        </w:rPr>
        <w:t>郑风田</w:t>
      </w:r>
      <w:proofErr w:type="spellEnd"/>
      <w:r w:rsidRPr="004C6C53">
        <w:rPr>
          <w:sz w:val="16"/>
        </w:rPr>
        <w:t xml:space="preserve"> of People’s University explains, “Ever since the beginning of reform, aside from the [fundamental collective] ownership of rural land, land contract rights and land use rights have generally been bundled together into a single thing, that is ‘land contract and use rights.’ But </w:t>
      </w:r>
      <w:r w:rsidRPr="004C6C53">
        <w:rPr>
          <w:rStyle w:val="StyleUnderline"/>
        </w:rPr>
        <w:t>with the establishment of three [levels of property] rights, farmers can relax and transfer their land use rights, receive rent, and not worry about losing their contractual rights to the land</w:t>
      </w:r>
      <w:r w:rsidRPr="004C6C53">
        <w:rPr>
          <w:sz w:val="16"/>
        </w:rPr>
        <w:t xml:space="preserve">.”13 This important change shows up in the 2015 No. 1 Party Document, which, following tradition, is devoted to rural policy.14 The wordy document covers many topics of interest, and refers to the new property rights policy obliquely but unmistakably. Section 22, titled “reform of the property rights system in rural collectives,” states that the </w:t>
      </w:r>
      <w:r w:rsidRPr="004C6C53">
        <w:rPr>
          <w:rStyle w:val="StyleUnderline"/>
        </w:rPr>
        <w:t>focus should be on “resolutely and realistically doing the work of determining rights, registering, and issuing certification [i.e., titling] for contracting and management rights” for land and other types of natural resource capital</w:t>
      </w:r>
      <w:r w:rsidRPr="004C6C53">
        <w:rPr>
          <w:sz w:val="16"/>
        </w:rPr>
        <w:t>. This should be read in tandem with Section 28 on the rule of law, which says “</w:t>
      </w:r>
      <w:r w:rsidRPr="004C6C53">
        <w:rPr>
          <w:rStyle w:val="StyleUnderline"/>
        </w:rPr>
        <w:t>revise the laws on rural land contracting</w:t>
      </w:r>
      <w:r w:rsidRPr="004C6C53">
        <w:rPr>
          <w:sz w:val="16"/>
        </w:rPr>
        <w:t xml:space="preserve"> in order </w:t>
      </w:r>
      <w:r w:rsidRPr="004C6C53">
        <w:rPr>
          <w:rStyle w:val="StyleUnderline"/>
        </w:rPr>
        <w:t>to</w:t>
      </w:r>
      <w:r w:rsidRPr="004C6C53">
        <w:rPr>
          <w:sz w:val="16"/>
        </w:rPr>
        <w:t xml:space="preserve"> concretely </w:t>
      </w:r>
      <w:r w:rsidRPr="004C6C53">
        <w:rPr>
          <w:rStyle w:val="StyleUnderline"/>
        </w:rPr>
        <w:t>specify</w:t>
      </w:r>
      <w:r w:rsidRPr="004C6C53">
        <w:rPr>
          <w:sz w:val="16"/>
        </w:rPr>
        <w:t xml:space="preserve"> that </w:t>
      </w:r>
      <w:r w:rsidRPr="004C6C53">
        <w:rPr>
          <w:rStyle w:val="StyleUnderline"/>
        </w:rPr>
        <w:t>current land contracting relations are stable</w:t>
      </w:r>
      <w:r w:rsidRPr="004C6C53">
        <w:rPr>
          <w:sz w:val="16"/>
        </w:rPr>
        <w:t xml:space="preserve">, long-lasting Naughton, China Leadership Monitor, no. 46 6 and unchanging; to clearly demarcate the [three-way] relationship between collective ownership, rural household contract rights, and land management rights; and to guarantee and protect the rights of rural women to the benefits from land contracting.”15 Given that this is such an important policy change, its presence in the No. 1 document, and in Chinese government propaganda overall, is remarkably muted. The evidence is clearly there, but the casual reader will not have noticed the change. There doesn’t appear to have been any commentary in the English-language press at all.16 Why is this policy shift so understated? The answer may lie in the fact that </w:t>
      </w:r>
      <w:r w:rsidRPr="004C6C53">
        <w:rPr>
          <w:rStyle w:val="StyleUnderline"/>
        </w:rPr>
        <w:t>improving rural land property rights has long been a highly contentious issue in China</w:t>
      </w:r>
      <w:r w:rsidRPr="004C6C53">
        <w:rPr>
          <w:sz w:val="16"/>
        </w:rPr>
        <w:t xml:space="preserve">, and </w:t>
      </w:r>
      <w:r w:rsidRPr="004C6C53">
        <w:rPr>
          <w:rStyle w:val="StyleUnderline"/>
        </w:rPr>
        <w:t>reformers</w:t>
      </w:r>
      <w:r w:rsidRPr="004C6C53">
        <w:rPr>
          <w:sz w:val="16"/>
        </w:rPr>
        <w:t xml:space="preserve"> may </w:t>
      </w:r>
      <w:r w:rsidRPr="004C6C53">
        <w:rPr>
          <w:rStyle w:val="StyleUnderline"/>
        </w:rPr>
        <w:t>prefer to duck</w:t>
      </w:r>
      <w:r w:rsidRPr="004C6C53">
        <w:rPr>
          <w:sz w:val="16"/>
        </w:rPr>
        <w:t xml:space="preserve"> the </w:t>
      </w:r>
      <w:r w:rsidRPr="004C6C53">
        <w:rPr>
          <w:rStyle w:val="StyleUnderline"/>
        </w:rPr>
        <w:t>debate</w:t>
      </w:r>
      <w:r w:rsidRPr="004C6C53">
        <w:rPr>
          <w:sz w:val="16"/>
        </w:rPr>
        <w:t xml:space="preserve">. Most </w:t>
      </w:r>
      <w:r w:rsidRPr="004C6C53">
        <w:rPr>
          <w:rStyle w:val="StyleUnderline"/>
        </w:rPr>
        <w:t>market-oriented economists</w:t>
      </w:r>
      <w:r w:rsidRPr="004C6C53">
        <w:rPr>
          <w:sz w:val="16"/>
        </w:rPr>
        <w:t xml:space="preserve"> strongly </w:t>
      </w:r>
      <w:r w:rsidRPr="004C6C53">
        <w:rPr>
          <w:rStyle w:val="StyleUnderline"/>
        </w:rPr>
        <w:t>support strengthening land rights, because this will give farmers the ability to use their land rights in diverse ways</w:t>
      </w:r>
      <w:r w:rsidRPr="004C6C53">
        <w:rPr>
          <w:sz w:val="16"/>
        </w:rPr>
        <w:t xml:space="preserve"> (including renting, mortgaging, and using as collateral) </w:t>
      </w:r>
      <w:r w:rsidRPr="004C6C53">
        <w:rPr>
          <w:rStyle w:val="StyleUnderline"/>
        </w:rPr>
        <w:t>and will provide the proper incentives to restructure agriculture in more efficient ways</w:t>
      </w:r>
      <w:r w:rsidRPr="004C6C53">
        <w:rPr>
          <w:sz w:val="16"/>
        </w:rPr>
        <w:t xml:space="preserve">. “Leftists” strongly oppose private land ownership, arguing that it violates one of the central covenants of socialism. More importantly, privatization of land rights has long been opposed by Chen </w:t>
      </w:r>
      <w:proofErr w:type="spellStart"/>
      <w:r w:rsidRPr="004C6C53">
        <w:rPr>
          <w:sz w:val="16"/>
        </w:rPr>
        <w:t>Xiwen</w:t>
      </w:r>
      <w:proofErr w:type="spellEnd"/>
      <w:r w:rsidRPr="004C6C53">
        <w:rPr>
          <w:sz w:val="16"/>
        </w:rPr>
        <w:t xml:space="preserve">, the most influential rural policy economist. Chen has high personal credibility as someone who understands the rural economy and has dedicated his life to addressing rural policy issues. Moreover, he occupies the key staff/advisory position as head of the office of the Party Rural Work Leadership Small Group (and is concurrently vice-head of the office of the Finance and Economics Leadership Small Group). Chen </w:t>
      </w:r>
      <w:proofErr w:type="spellStart"/>
      <w:r w:rsidRPr="004C6C53">
        <w:rPr>
          <w:sz w:val="16"/>
        </w:rPr>
        <w:t>Xiwen</w:t>
      </w:r>
      <w:proofErr w:type="spellEnd"/>
      <w:r w:rsidRPr="004C6C53">
        <w:rPr>
          <w:sz w:val="16"/>
        </w:rPr>
        <w:t xml:space="preserve"> has long worried that with land privatization, commercial capital would buy up land and many poor farmers would lose the protection of land ownership, which represents their ultimate “social security.” The </w:t>
      </w:r>
      <w:r w:rsidRPr="004C6C53">
        <w:rPr>
          <w:rStyle w:val="StyleUnderline"/>
        </w:rPr>
        <w:t>current policy is</w:t>
      </w:r>
      <w:r w:rsidRPr="004C6C53">
        <w:rPr>
          <w:sz w:val="16"/>
        </w:rPr>
        <w:t xml:space="preserve"> obviously a </w:t>
      </w:r>
      <w:r w:rsidRPr="004C6C53">
        <w:rPr>
          <w:rStyle w:val="StyleUnderline"/>
        </w:rPr>
        <w:t>compromise</w:t>
      </w:r>
      <w:r w:rsidRPr="004C6C53">
        <w:rPr>
          <w:sz w:val="16"/>
        </w:rPr>
        <w:t xml:space="preserve">, but one that has successfully brought Chen </w:t>
      </w:r>
      <w:proofErr w:type="spellStart"/>
      <w:r w:rsidRPr="004C6C53">
        <w:rPr>
          <w:sz w:val="16"/>
        </w:rPr>
        <w:t>Xiwen</w:t>
      </w:r>
      <w:proofErr w:type="spellEnd"/>
      <w:r w:rsidRPr="004C6C53">
        <w:rPr>
          <w:sz w:val="16"/>
        </w:rPr>
        <w:t xml:space="preserve"> into the pro-market camp, enabling him to support a policy that effectively allows for transferable land-use rights. The unmistakable sign of the policy compromise is the commitment to a stratum of basically unchangeable “contract rights,” which will become a kind of sub-surface ownership difficult for farmers to alienate. Over the long term, this could be a rather awkward provision: will there be a permanent class of former farmers who clip coupons, harvesting rent from farms they gave up generations ago? In any case, conditions in China’s rural areas are changing rapidly and new policies could scarcely be put off much longer. Most young farmers have already left the land, and most rural income is no longer derived from farming. </w:t>
      </w:r>
      <w:r w:rsidRPr="004C6C53">
        <w:rPr>
          <w:rStyle w:val="StyleUnderline"/>
        </w:rPr>
        <w:t>Institutions must catch up with the changed rural reality, and this new policy created a space for compromise that allowed consensus among policy elites</w:t>
      </w:r>
      <w:r w:rsidRPr="004C6C53">
        <w:rPr>
          <w:sz w:val="16"/>
        </w:rPr>
        <w:t>. Leftist opponents of market-oriented reform will, of course, continue to oppose such measures.</w:t>
      </w:r>
    </w:p>
    <w:p w:rsidR="003B11D1" w:rsidRPr="004C6C53" w:rsidRDefault="003B11D1" w:rsidP="003B11D1"/>
    <w:p w:rsidR="003B11D1" w:rsidRPr="004C6C53" w:rsidRDefault="003B11D1" w:rsidP="003B11D1">
      <w:pPr>
        <w:pStyle w:val="Heading3"/>
        <w:rPr>
          <w:rFonts w:cs="Arial"/>
        </w:rPr>
      </w:pPr>
      <w:proofErr w:type="spellStart"/>
      <w:r w:rsidRPr="004C6C53">
        <w:rPr>
          <w:rFonts w:cs="Arial"/>
        </w:rPr>
        <w:t>africa</w:t>
      </w:r>
      <w:proofErr w:type="spellEnd"/>
    </w:p>
    <w:p w:rsidR="003B11D1" w:rsidRPr="004C6C53" w:rsidRDefault="003B11D1" w:rsidP="003B11D1"/>
    <w:p w:rsidR="003B11D1" w:rsidRPr="004C6C53" w:rsidRDefault="003B11D1" w:rsidP="003B11D1">
      <w:pPr>
        <w:pStyle w:val="Heading4"/>
        <w:rPr>
          <w:rFonts w:cs="Arial"/>
        </w:rPr>
      </w:pPr>
      <w:r w:rsidRPr="004C6C53">
        <w:rPr>
          <w:rFonts w:cs="Arial"/>
        </w:rPr>
        <w:t>Chinese FOCAC investment can catalyze African international investment and trade sustainability</w:t>
      </w:r>
    </w:p>
    <w:p w:rsidR="003B11D1" w:rsidRPr="004C6C53" w:rsidRDefault="003B11D1" w:rsidP="003B11D1">
      <w:r w:rsidRPr="004C6C53">
        <w:rPr>
          <w:rStyle w:val="Style13ptBold"/>
        </w:rPr>
        <w:t>April, 16</w:t>
      </w:r>
      <w:r w:rsidRPr="004C6C53">
        <w:t xml:space="preserve"> – Masters of Arts in International Relations from the University of South Carolina in Columbia, USA (1996), and a Juris Doctorate of Law Degree from the John Marshall School of Law, Atlanta, Georgia, (</w:t>
      </w:r>
      <w:proofErr w:type="spellStart"/>
      <w:r w:rsidRPr="004C6C53">
        <w:t>Yazini</w:t>
      </w:r>
      <w:proofErr w:type="spellEnd"/>
      <w:r w:rsidRPr="004C6C53">
        <w:t>, February 2016, Will China’s Reforms Impact FOCAC?, http://www.ai.org.za/wp-content/uploads/downloads/2016/02/Will-China%E2%80%99s-Reforms-Impact-FOCAC.pdf)//kap</w:t>
      </w:r>
    </w:p>
    <w:p w:rsidR="003B11D1" w:rsidRPr="004C6C53" w:rsidRDefault="003B11D1" w:rsidP="003B11D1">
      <w:pPr>
        <w:rPr>
          <w:sz w:val="16"/>
        </w:rPr>
      </w:pPr>
      <w:r w:rsidRPr="004C6C53">
        <w:rPr>
          <w:sz w:val="16"/>
        </w:rPr>
        <w:t>In conclusion, C</w:t>
      </w:r>
      <w:r w:rsidRPr="004C6C53">
        <w:rPr>
          <w:rStyle w:val="StyleUnderline"/>
        </w:rPr>
        <w:t>hina’s reform measures would have a strong impact on the African continent if these measures were to keep China from continuing to do robust business on the continent</w:t>
      </w:r>
      <w:r w:rsidRPr="004C6C53">
        <w:rPr>
          <w:sz w:val="16"/>
        </w:rPr>
        <w:t xml:space="preserve">. </w:t>
      </w:r>
      <w:r w:rsidRPr="004C6C53">
        <w:rPr>
          <w:rStyle w:val="StyleUnderline"/>
        </w:rPr>
        <w:t>Under FOCAC, China and Africa have become closely interlinked in their global transactions</w:t>
      </w:r>
      <w:r w:rsidRPr="004C6C53">
        <w:rPr>
          <w:sz w:val="16"/>
        </w:rPr>
        <w:t xml:space="preserve">. This is demonstrated by the recent announcement by China’s President </w:t>
      </w:r>
      <w:r w:rsidRPr="004C6C53">
        <w:rPr>
          <w:rStyle w:val="StyleUnderline"/>
        </w:rPr>
        <w:t>Xi</w:t>
      </w:r>
      <w:r w:rsidRPr="004C6C53">
        <w:rPr>
          <w:sz w:val="16"/>
        </w:rPr>
        <w:t xml:space="preserve"> Jinping that his country </w:t>
      </w:r>
      <w:r w:rsidRPr="004C6C53">
        <w:rPr>
          <w:rStyle w:val="StyleUnderline"/>
        </w:rPr>
        <w:t>will provide $60 billion in aid to Africa to support agriculture, infrastructure and training on the continent</w:t>
      </w:r>
      <w:r w:rsidRPr="004C6C53">
        <w:rPr>
          <w:sz w:val="16"/>
        </w:rPr>
        <w:t xml:space="preserve">.27 However, as </w:t>
      </w:r>
      <w:proofErr w:type="spellStart"/>
      <w:r w:rsidRPr="004C6C53">
        <w:rPr>
          <w:sz w:val="16"/>
        </w:rPr>
        <w:t>Caulderwood</w:t>
      </w:r>
      <w:proofErr w:type="spellEnd"/>
      <w:r w:rsidRPr="004C6C53">
        <w:rPr>
          <w:sz w:val="16"/>
        </w:rPr>
        <w:t xml:space="preserve"> states, the </w:t>
      </w:r>
      <w:r w:rsidRPr="004C6C53">
        <w:rPr>
          <w:rStyle w:val="StyleUnderline"/>
        </w:rPr>
        <w:t xml:space="preserve">depth of this integration with its high levels of infrastructure and mining investment could be a double-edged sword. It is critical for Africa to be cautious and take time to </w:t>
      </w:r>
      <w:proofErr w:type="spellStart"/>
      <w:r w:rsidRPr="004C6C53">
        <w:rPr>
          <w:rStyle w:val="StyleUnderline"/>
        </w:rPr>
        <w:t>analyse</w:t>
      </w:r>
      <w:proofErr w:type="spellEnd"/>
      <w:r w:rsidRPr="004C6C53">
        <w:rPr>
          <w:rStyle w:val="StyleUnderline"/>
        </w:rPr>
        <w:t xml:space="preserve"> the implications and real benefits of China’s Africa policy in light of that country’s reforms</w:t>
      </w:r>
      <w:r w:rsidRPr="004C6C53">
        <w:rPr>
          <w:sz w:val="16"/>
        </w:rPr>
        <w:t xml:space="preserve">. After all, </w:t>
      </w:r>
      <w:r w:rsidRPr="004C6C53">
        <w:rPr>
          <w:rStyle w:val="StyleUnderline"/>
        </w:rPr>
        <w:t>China is advancing global ambitions that are not necessarily tied to Africa’s development</w:t>
      </w:r>
      <w:r w:rsidRPr="004C6C53">
        <w:rPr>
          <w:sz w:val="16"/>
        </w:rPr>
        <w:t xml:space="preserve">. China’s global ambitions have resulted in a rapidly accelerating flow of African commodities to the People’s Republic.28 Therefore, the onus is on African governments to establish their own policies that represent the continent’s interests. This paper recommends that </w:t>
      </w:r>
      <w:r w:rsidRPr="004C6C53">
        <w:rPr>
          <w:rStyle w:val="StyleUnderline"/>
        </w:rPr>
        <w:t>African governments should consider the following strategies in pursuing economic ties with China:</w:t>
      </w:r>
      <w:r w:rsidRPr="004C6C53">
        <w:rPr>
          <w:sz w:val="16"/>
        </w:rPr>
        <w:t xml:space="preserve"> a. </w:t>
      </w:r>
      <w:r w:rsidRPr="004C6C53">
        <w:rPr>
          <w:rStyle w:val="StyleUnderline"/>
        </w:rPr>
        <w:t xml:space="preserve">Given China’s economic and infrastructural impact on the continent, the latter should not only determine what China’s structural adjustment reforms mean for Africa’s rising; </w:t>
      </w:r>
      <w:r w:rsidRPr="004C6C53">
        <w:rPr>
          <w:sz w:val="16"/>
        </w:rPr>
        <w:t xml:space="preserve">it should ensure that the AU’s reform packages as couched in documents such as Agenda 2063 are able to address the impact of China’s reforms. b. </w:t>
      </w:r>
      <w:r w:rsidRPr="004C6C53">
        <w:rPr>
          <w:rStyle w:val="StyleUnderline"/>
        </w:rPr>
        <w:t>Infrastructure spending in Africa is estimated to amount to $96 billion per year, and tax revenues and other domestic resources are not enough to fill the financing gap for new Thirdly, from an administrative perspective, it is highly unlikely that China’s reforms will have a negative impact on Africa</w:t>
      </w:r>
      <w:r w:rsidRPr="004C6C53">
        <w:rPr>
          <w:sz w:val="16"/>
        </w:rPr>
        <w:t xml:space="preserve">. Some scholars argue that Xi Jinping’s anti-corruption drive could destroy rents, and therefore some of the incentives for industrial and service expansion. This article argues that, on the contrary, </w:t>
      </w:r>
      <w:r w:rsidRPr="004C6C53">
        <w:rPr>
          <w:rStyle w:val="StyleUnderline"/>
        </w:rPr>
        <w:t>China’s anti-corruption drive and other governance reform measures serve as a good example to African countries</w:t>
      </w:r>
      <w:r w:rsidRPr="004C6C53">
        <w:rPr>
          <w:sz w:val="16"/>
        </w:rPr>
        <w:t xml:space="preserve">. It is no secret that </w:t>
      </w:r>
      <w:r w:rsidRPr="004C6C53">
        <w:rPr>
          <w:rStyle w:val="StyleUnderline"/>
        </w:rPr>
        <w:t>corruption is one of the leading causes of poor growth on the continent</w:t>
      </w:r>
      <w:r w:rsidRPr="004C6C53">
        <w:rPr>
          <w:sz w:val="16"/>
        </w:rPr>
        <w:t xml:space="preserve">. Corruption is endemic in many of Africa’s most resource-rich countries. Rather than invest resource revenues into infrastructure and education, crooked politicians, often in collusion with the companies mining the resources, siphon proceeds from the continent’s mineral and petroleum wealth into their own pockets. The fact is, </w:t>
      </w:r>
      <w:r w:rsidRPr="004C6C53">
        <w:rPr>
          <w:rStyle w:val="StyleUnderline"/>
        </w:rPr>
        <w:t>resource-rich countries are plagued by a phenomenon called ‘Dutch disease’.</w:t>
      </w:r>
      <w:r w:rsidRPr="004C6C53">
        <w:rPr>
          <w:sz w:val="16"/>
        </w:rPr>
        <w:t xml:space="preserve"> This illness afflicts both well-governed and poorly governed countries, but the former have more ways of allaying the consequences. For example, the Democratic Republic of Congo has the highest total resource rents as a percentage of GDP in Africa (64 per cent) and one of the lowest scores for the control of corruption. Equatorial Guinea, with a government that is widely seen as being autocratic, has the worst score for control of corruption among African countries. It also has very high resource rents as a share of GDP at 47 per cent.26 While China’s reform plans in respect of anti-corruption speak to domestic matters and thus do not guarantee legislative reciprocity on the African side, </w:t>
      </w:r>
      <w:r w:rsidRPr="004C6C53">
        <w:rPr>
          <w:rStyle w:val="StyleUnderline"/>
        </w:rPr>
        <w:t>FOCAC could be used as a platform to address the Dutch disease syndrome, which could produce a win-win situation for both sides. A discussion on possible collaboration regarding China’s administrative reforms, with possible linkages to Africa, could be to the continent’s benefit, as Africa cannot develop effectively without addressing the scourge of corruption</w:t>
      </w:r>
      <w:r w:rsidRPr="004C6C53">
        <w:rPr>
          <w:sz w:val="16"/>
        </w:rPr>
        <w:t xml:space="preserve">. In the wake of the FOCAC Summit VI that was recently held in South Africa, </w:t>
      </w:r>
      <w:r w:rsidRPr="004C6C53">
        <w:rPr>
          <w:rStyle w:val="StyleUnderline"/>
        </w:rPr>
        <w:t>it is imperative that the African Union (AU) and the Chinese government should include administrative reforms as part of FOCAC’s measures</w:t>
      </w:r>
      <w:r w:rsidRPr="004C6C53">
        <w:rPr>
          <w:sz w:val="16"/>
        </w:rPr>
        <w:t xml:space="preserve">. It deserves mention that the AU has indeed designed its Africa Mining Vision to address corruption, but it is not clear how the continent intends to implement the required reform measures to address global uncertainties. The </w:t>
      </w:r>
      <w:r w:rsidRPr="004C6C53">
        <w:rPr>
          <w:rStyle w:val="StyleUnderline"/>
        </w:rPr>
        <w:t>fact is that many anti-corruption crackdowns by African governments have purely been public relations exercises</w:t>
      </w:r>
      <w:r w:rsidRPr="004C6C53">
        <w:rPr>
          <w:sz w:val="16"/>
        </w:rPr>
        <w:t xml:space="preserve">. Agenda 2063, which is now © Africa Institute of South Africa AISA </w:t>
      </w:r>
      <w:proofErr w:type="spellStart"/>
      <w:r w:rsidRPr="004C6C53">
        <w:rPr>
          <w:sz w:val="16"/>
        </w:rPr>
        <w:t>POLICYbrief</w:t>
      </w:r>
      <w:proofErr w:type="spellEnd"/>
      <w:r w:rsidRPr="004C6C53">
        <w:rPr>
          <w:sz w:val="16"/>
        </w:rPr>
        <w:t xml:space="preserve"> Number 121 – February 2016 5 projects. In essence, </w:t>
      </w:r>
      <w:r w:rsidRPr="004C6C53">
        <w:rPr>
          <w:rStyle w:val="StyleUnderline"/>
        </w:rPr>
        <w:t>Africa needs partners likes China to carry out large infrastructure projects on the continent; but it is essential to assess whether the resource-for-infrastructure exchange model implemented by the Chinese will be beneficial to the continent in the long term</w:t>
      </w:r>
      <w:r w:rsidRPr="004C6C53">
        <w:rPr>
          <w:sz w:val="16"/>
        </w:rPr>
        <w:t xml:space="preserve">. c. In regard to China’s structural adjustment reforms, </w:t>
      </w:r>
      <w:r w:rsidRPr="004C6C53">
        <w:rPr>
          <w:rStyle w:val="StyleUnderline"/>
        </w:rPr>
        <w:t>it should be a key priority for Africa to diversify its economic and export base.</w:t>
      </w:r>
      <w:r w:rsidRPr="004C6C53">
        <w:rPr>
          <w:sz w:val="16"/>
        </w:rPr>
        <w:t xml:space="preserve"> Despite having large supplies of raw materials</w:t>
      </w:r>
      <w:r w:rsidRPr="004C6C53">
        <w:rPr>
          <w:rStyle w:val="StyleUnderline"/>
        </w:rPr>
        <w:t>, Africa’s development prospects are constrained by its heavy reliance on the primary sector as the dominant element in its economies</w:t>
      </w:r>
      <w:r w:rsidRPr="004C6C53">
        <w:rPr>
          <w:sz w:val="16"/>
        </w:rPr>
        <w:t xml:space="preserve">. This situation is compounded by a distorted international system that facilitates the export of raw materials but inhibits and restricts the trade in processed goods from Africa. So far, </w:t>
      </w:r>
      <w:r w:rsidRPr="004C6C53">
        <w:rPr>
          <w:rStyle w:val="StyleUnderline"/>
        </w:rPr>
        <w:t>Africa does not show any meaningful deviation from this well-entrenched international practice</w:t>
      </w:r>
      <w:r w:rsidRPr="004C6C53">
        <w:rPr>
          <w:sz w:val="16"/>
        </w:rPr>
        <w:t xml:space="preserve">, meaning it may be impacted by external reforms by countries such as China. d. Africa’s bargaining power is limited by its lack of </w:t>
      </w:r>
      <w:proofErr w:type="spellStart"/>
      <w:r w:rsidRPr="004C6C53">
        <w:rPr>
          <w:sz w:val="16"/>
        </w:rPr>
        <w:t>industrialisation</w:t>
      </w:r>
      <w:proofErr w:type="spellEnd"/>
      <w:r w:rsidRPr="004C6C53">
        <w:rPr>
          <w:sz w:val="16"/>
        </w:rPr>
        <w:t xml:space="preserve"> and its dependence on primary products as its main source of export. The question therefore is whether the continent can really </w:t>
      </w:r>
      <w:proofErr w:type="spellStart"/>
      <w:r w:rsidRPr="004C6C53">
        <w:rPr>
          <w:sz w:val="16"/>
        </w:rPr>
        <w:t>maximise</w:t>
      </w:r>
      <w:proofErr w:type="spellEnd"/>
      <w:r w:rsidRPr="004C6C53">
        <w:rPr>
          <w:sz w:val="16"/>
        </w:rPr>
        <w:t xml:space="preserve"> itself under FOCAC 2015 and China’s reforms. e. T</w:t>
      </w:r>
      <w:r w:rsidRPr="004C6C53">
        <w:rPr>
          <w:rStyle w:val="StyleUnderline"/>
        </w:rPr>
        <w:t>here is a need for a paradigm shift on the part of Africa’s leadership within both the public and private sectors which encapsulates good governance reforms, thereby eliminating the Dutch Disease syndrome.</w:t>
      </w:r>
      <w:r w:rsidRPr="004C6C53">
        <w:rPr>
          <w:sz w:val="16"/>
        </w:rPr>
        <w:t xml:space="preserve"> Given that China is willing to off-shore some of its manufacturing to the continent, discussions at the recent FOCAC Summit were significant in ensuring that Africa’s natural resources are no longer exploited but rather managed in a manner that contributes to mineral beneficiation and </w:t>
      </w:r>
      <w:proofErr w:type="spellStart"/>
      <w:r w:rsidRPr="004C6C53">
        <w:rPr>
          <w:sz w:val="16"/>
        </w:rPr>
        <w:t>industrialisation</w:t>
      </w:r>
      <w:proofErr w:type="spellEnd"/>
      <w:r w:rsidRPr="004C6C53">
        <w:rPr>
          <w:sz w:val="16"/>
        </w:rPr>
        <w:t xml:space="preserve">. </w:t>
      </w:r>
    </w:p>
    <w:p w:rsidR="003B11D1" w:rsidRPr="004C6C53" w:rsidRDefault="003B11D1" w:rsidP="003B11D1">
      <w:pPr>
        <w:rPr>
          <w:sz w:val="16"/>
        </w:rPr>
      </w:pPr>
    </w:p>
    <w:p w:rsidR="003B11D1" w:rsidRPr="004C6C53" w:rsidRDefault="003B11D1" w:rsidP="003B11D1">
      <w:pPr>
        <w:pStyle w:val="Heading4"/>
        <w:rPr>
          <w:rFonts w:cs="Arial"/>
        </w:rPr>
      </w:pPr>
      <w:r w:rsidRPr="004C6C53">
        <w:rPr>
          <w:rFonts w:cs="Arial"/>
        </w:rPr>
        <w:t>Chinese investment in Africa key to African economic growth – Sino-African trade ties are expanding now</w:t>
      </w:r>
    </w:p>
    <w:p w:rsidR="003B11D1" w:rsidRPr="004C6C53" w:rsidRDefault="003B11D1" w:rsidP="003B11D1">
      <w:r w:rsidRPr="004C6C53">
        <w:rPr>
          <w:rStyle w:val="Style13ptBold"/>
        </w:rPr>
        <w:t>April 16</w:t>
      </w:r>
      <w:r w:rsidRPr="004C6C53">
        <w:t>, Masters of Arts in International Relations from the University of South Carolina in Columbia, USA (1996), and a Juris Doctorate of Law Degree from the John Marshall School of Law, Atlanta, Georgia, (</w:t>
      </w:r>
      <w:proofErr w:type="spellStart"/>
      <w:r w:rsidRPr="004C6C53">
        <w:t>Yazini</w:t>
      </w:r>
      <w:proofErr w:type="spellEnd"/>
      <w:r w:rsidRPr="004C6C53">
        <w:t>, February 2016, Will China’s Reforms Impact FOCAC?, http://www.ai.org.za/wp-content/uploads/downloads/2016/02/Will-China%E2%80%99s-Reforms-Impact-FOCAC.pdf)//kap</w:t>
      </w:r>
    </w:p>
    <w:p w:rsidR="003B11D1" w:rsidRPr="004C6C53" w:rsidRDefault="003B11D1" w:rsidP="003B11D1">
      <w:r w:rsidRPr="004C6C53">
        <w:t xml:space="preserve">Firstly, </w:t>
      </w:r>
      <w:r w:rsidRPr="004C6C53">
        <w:rPr>
          <w:rStyle w:val="StyleUnderline"/>
        </w:rPr>
        <w:t>due to its reforms and the opening up of the country that began decades ago, China’s economic rise has contributed significantly to the concept of Africa’s rising</w:t>
      </w:r>
      <w:r w:rsidRPr="004C6C53">
        <w:t xml:space="preserve">. The </w:t>
      </w:r>
      <w:r w:rsidRPr="004C6C53">
        <w:rPr>
          <w:rStyle w:val="StyleUnderline"/>
        </w:rPr>
        <w:t>extraordinary growth of China’s economic interests in Africa is one of the most important trends in the continent’s history since the end of the Cold War</w:t>
      </w:r>
      <w:r w:rsidRPr="004C6C53">
        <w:t xml:space="preserve">. Beyond setting the benchmark, </w:t>
      </w:r>
      <w:r w:rsidRPr="004C6C53">
        <w:rPr>
          <w:rStyle w:val="StyleUnderline"/>
        </w:rPr>
        <w:t>China has become sub-Saharan Africa’s largest single trading partner, with a 17 per cent share of total trade</w:t>
      </w:r>
      <w:r w:rsidRPr="004C6C53">
        <w:t xml:space="preserve">. In comparison, India has a six per cent share and Brazil, a three per cent share. The so-called Group of Five (Indonesia, Malaysia, Saudi Arabia, Thailand and the United Arab Emirates) accounts for only five per cent of sub-Saharan Africa’s total trade.11 </w:t>
      </w:r>
      <w:r w:rsidRPr="004C6C53">
        <w:rPr>
          <w:rStyle w:val="StyleUnderline"/>
        </w:rPr>
        <w:t>China-Africa trade passed US$1 billion in 1990, rising to US$10 billion in 2000 and then increasing 15-fold in little over a decade to US$150 billion in 2011, surpassing the United States as Africa’s largest trading partner in 2009.</w:t>
      </w:r>
      <w:r w:rsidRPr="004C6C53">
        <w:t xml:space="preserve"> In 2012, this figure rose to US$198 billion, with some analysts now predicting that it will rise to US$385 billion by 2015.12 To put this into further perspective, trade between China and Africa amounted to US$108.9 billion in 2012.13 China also accounts for 16 per cent of total foreign direct investment into sub-Saharan Africa and has become a key investor and provider of aid. </w:t>
      </w:r>
      <w:r w:rsidRPr="004C6C53">
        <w:rPr>
          <w:rStyle w:val="StyleUnderline"/>
        </w:rPr>
        <w:t>There is no doubt that China is interested in Africa’s natural resources</w:t>
      </w:r>
      <w:r w:rsidRPr="004C6C53">
        <w:t xml:space="preserve"> (such as copper in Zambia and oil in Nigeria and Sudan), but</w:t>
      </w:r>
      <w:r w:rsidRPr="004C6C53">
        <w:rPr>
          <w:rStyle w:val="StyleUnderline"/>
        </w:rPr>
        <w:t xml:space="preserve"> it is expanding its focus</w:t>
      </w:r>
      <w:r w:rsidRPr="004C6C53">
        <w:t xml:space="preserve">. Over 2 000 Chinese enterprises are investing and developing in trade between China and Africa has increased by 5,6 per cent year on year to hit $201 billion in 2013, and is expected to hit $280 billion by 2015?2 Furthermore, </w:t>
      </w:r>
      <w:r w:rsidRPr="004C6C53">
        <w:rPr>
          <w:rStyle w:val="StyleUnderline"/>
        </w:rPr>
        <w:t>does too much of Africa’s recent prosperity depend on China’s own continued prosperity and rapid growth?</w:t>
      </w:r>
      <w:r w:rsidRPr="004C6C53">
        <w:t xml:space="preserve">3 Judging from Premier Li Keqiang’s Davos speech, reform in the Chinese context means </w:t>
      </w:r>
      <w:r w:rsidRPr="004C6C53">
        <w:rPr>
          <w:rStyle w:val="StyleUnderline"/>
        </w:rPr>
        <w:t>China will continue to abolish, or delegate to lower-level government, items previously subject to State Council review and approval</w:t>
      </w:r>
      <w:r w:rsidRPr="004C6C53">
        <w:t xml:space="preserve">. Moreover, China will comprehensively address items requiring non-governmental review and approval, and put in place a negative-list approach towards market access. </w:t>
      </w:r>
      <w:r w:rsidRPr="004C6C53">
        <w:rPr>
          <w:rStyle w:val="StyleUnderline"/>
        </w:rPr>
        <w:t xml:space="preserve">According to the Chinese government, this will </w:t>
      </w:r>
      <w:proofErr w:type="spellStart"/>
      <w:r w:rsidRPr="004C6C53">
        <w:rPr>
          <w:rStyle w:val="StyleUnderline"/>
        </w:rPr>
        <w:t>incentivise</w:t>
      </w:r>
      <w:proofErr w:type="spellEnd"/>
      <w:r w:rsidRPr="004C6C53">
        <w:rPr>
          <w:rStyle w:val="StyleUnderline"/>
        </w:rPr>
        <w:t xml:space="preserve"> market players and help reduce the possibility of rent seeking and corruption.4 China will also protect intellectual property rights in accordance with the law and do its best to foster an environment that encourages entrepreneurship</w:t>
      </w:r>
      <w:r w:rsidRPr="004C6C53">
        <w:t xml:space="preserve">.5 According to Xu </w:t>
      </w:r>
      <w:proofErr w:type="spellStart"/>
      <w:r w:rsidRPr="004C6C53">
        <w:t>Songtao</w:t>
      </w:r>
      <w:proofErr w:type="spellEnd"/>
      <w:r w:rsidRPr="004C6C53">
        <w:t xml:space="preserve">, reforms in China are nothing new, as the government has been moving along with the country’s economic and political reform process for decades. Xu argues that the policy of reform and opening up to the outside world began as early as the 1980s. Gradually, </w:t>
      </w:r>
      <w:r w:rsidRPr="004C6C53">
        <w:rPr>
          <w:rStyle w:val="StyleUnderline"/>
        </w:rPr>
        <w:t>a market economy was established, with public ownership playing a supportive role while other economic components developed</w:t>
      </w:r>
      <w:r w:rsidRPr="004C6C53">
        <w:t xml:space="preserve">. </w:t>
      </w:r>
    </w:p>
    <w:p w:rsidR="003B11D1" w:rsidRPr="004C6C53" w:rsidRDefault="003B11D1" w:rsidP="003B11D1"/>
    <w:p w:rsidR="003B11D1" w:rsidRPr="004C6C53" w:rsidRDefault="003B11D1" w:rsidP="003B11D1">
      <w:pPr>
        <w:pStyle w:val="Heading4"/>
        <w:rPr>
          <w:rFonts w:cs="Arial"/>
        </w:rPr>
      </w:pPr>
      <w:r w:rsidRPr="004C6C53">
        <w:rPr>
          <w:rFonts w:cs="Arial"/>
        </w:rPr>
        <w:t>Sino-African partnership spurs solidified bilateral relations and adherence to rule of law</w:t>
      </w:r>
    </w:p>
    <w:p w:rsidR="003B11D1" w:rsidRPr="004C6C53" w:rsidRDefault="003B11D1" w:rsidP="003B11D1">
      <w:r w:rsidRPr="004C6C53">
        <w:rPr>
          <w:rStyle w:val="Style13ptBold"/>
        </w:rPr>
        <w:t>April, 16</w:t>
      </w:r>
      <w:r w:rsidRPr="004C6C53">
        <w:t xml:space="preserve"> – Masters of Arts in International Relations from the University of South Carolina in Columbia, USA (1996), and a Juris Doctorate of Law Degree from the John Marshall School of Law, Atlanta, Georgia, (</w:t>
      </w:r>
      <w:proofErr w:type="spellStart"/>
      <w:r w:rsidRPr="004C6C53">
        <w:t>Yazini</w:t>
      </w:r>
      <w:proofErr w:type="spellEnd"/>
      <w:r w:rsidRPr="004C6C53">
        <w:t>, February 2016, Will China’s Reforms Impact FOCAC?, http://www.ai.org.za/wp-content/uploads/downloads/2016/02/Will-China%E2%80%99s-Reforms-Impact-FOCAC.pdf)//kap</w:t>
      </w:r>
    </w:p>
    <w:p w:rsidR="003B11D1" w:rsidRPr="004C6C53" w:rsidRDefault="003B11D1" w:rsidP="003B11D1">
      <w:r w:rsidRPr="004C6C53">
        <w:t xml:space="preserve">This economic transition, of course, required administrative reform.6 It is also important to note that the Third Plenum of the Eighteenth Party Congress, held in November 2013, called for an acceleration of China’s administrative reform by building a </w:t>
      </w:r>
      <w:proofErr w:type="spellStart"/>
      <w:r w:rsidRPr="004C6C53">
        <w:t>lawbased</w:t>
      </w:r>
      <w:proofErr w:type="spellEnd"/>
      <w:r w:rsidRPr="004C6C53">
        <w:t xml:space="preserve"> and service-oriented government.7 More specifically, </w:t>
      </w:r>
      <w:r w:rsidRPr="004C6C53">
        <w:rPr>
          <w:rStyle w:val="StyleUnderline"/>
        </w:rPr>
        <w:t>it demanded deepening reforms of the administrative system, innovative administrative methods and an enhancement of government credibility and execution</w:t>
      </w:r>
      <w:r w:rsidRPr="004C6C53">
        <w:t xml:space="preserve">. Then, during the fourth plenary session, held in October 2014, </w:t>
      </w:r>
      <w:r w:rsidRPr="004C6C53">
        <w:rPr>
          <w:rStyle w:val="StyleUnderline"/>
        </w:rPr>
        <w:t>the rule of law – refined the direction of administrative reform even further</w:t>
      </w:r>
      <w:r w:rsidRPr="004C6C53">
        <w:t xml:space="preserve">.8 In essence, </w:t>
      </w:r>
      <w:r w:rsidRPr="004C6C53">
        <w:rPr>
          <w:rStyle w:val="StyleUnderline"/>
        </w:rPr>
        <w:t>China’s administrative reforms are in line with similar reforms carried out in many other advanced countries</w:t>
      </w:r>
      <w:r w:rsidRPr="004C6C53">
        <w:t>. The g</w:t>
      </w:r>
      <w:r w:rsidRPr="004C6C53">
        <w:rPr>
          <w:rStyle w:val="StyleUnderline"/>
        </w:rPr>
        <w:t xml:space="preserve">oals of such reforms are to use scientific management to improve efficiency, to wage war on wasteful spending, to </w:t>
      </w:r>
      <w:proofErr w:type="spellStart"/>
      <w:r w:rsidRPr="004C6C53">
        <w:rPr>
          <w:rStyle w:val="StyleUnderline"/>
        </w:rPr>
        <w:t>standardise</w:t>
      </w:r>
      <w:proofErr w:type="spellEnd"/>
      <w:r w:rsidRPr="004C6C53">
        <w:rPr>
          <w:rStyle w:val="StyleUnderline"/>
        </w:rPr>
        <w:t xml:space="preserve"> administrative procedures in order to make them fair and open, and to structure and limit administrative power to prevent corruption and reduce bureaucratic red tape</w:t>
      </w:r>
      <w:r w:rsidRPr="004C6C53">
        <w:t xml:space="preserve">. Returning power to the people and strengthening governance are at the heart of these reforms.9 © Africa Institute of South Africa AISA </w:t>
      </w:r>
      <w:proofErr w:type="spellStart"/>
      <w:r w:rsidRPr="004C6C53">
        <w:t>POLICYbrief</w:t>
      </w:r>
      <w:proofErr w:type="spellEnd"/>
      <w:r w:rsidRPr="004C6C53">
        <w:t xml:space="preserve"> Number 121 – February 2016 3 more than 50 African countries, and South Africa is the leading recipient of Chinese foreign direct investment. </w:t>
      </w:r>
      <w:proofErr w:type="spellStart"/>
      <w:r w:rsidRPr="004C6C53">
        <w:t>Amadou</w:t>
      </w:r>
      <w:proofErr w:type="spellEnd"/>
      <w:r w:rsidRPr="004C6C53">
        <w:t xml:space="preserve"> argues that the key advantage of having China in Africa is speed. Chinese firms are able to deliver quickly and work in close coordination with their financial and other national partners. Speed is a big comparative advantage in Africa. For instance, the continent has large infrastructure needs, and African policymakers are under pressure to deliver.14 It is on the basis of the aforementioned trade figures that </w:t>
      </w:r>
      <w:proofErr w:type="spellStart"/>
      <w:r w:rsidRPr="004C6C53">
        <w:t>Rotberg</w:t>
      </w:r>
      <w:proofErr w:type="spellEnd"/>
      <w:r w:rsidRPr="004C6C53">
        <w:t xml:space="preserve"> argues how China’s economic weakening, even if marginally, would not be good for Africa. </w:t>
      </w:r>
      <w:r w:rsidRPr="004C6C53">
        <w:rPr>
          <w:rStyle w:val="StyleUnderline"/>
        </w:rPr>
        <w:t>The impact of China’s domestic economic growth is especially evident when it comes to resource-rich African countries – in particular oil exporters</w:t>
      </w:r>
      <w:r w:rsidRPr="004C6C53">
        <w:t xml:space="preserve">. For the top-five </w:t>
      </w:r>
      <w:proofErr w:type="spellStart"/>
      <w:r w:rsidRPr="004C6C53">
        <w:t>resourcerich</w:t>
      </w:r>
      <w:proofErr w:type="spellEnd"/>
      <w:r w:rsidRPr="004C6C53">
        <w:t xml:space="preserve"> countries ranked by exports to China as a share of GDP, namely Angola, South Africa, the Republic of Congo, Equatorial Guinea, and the Democratic Republic of the Congo, an increase of one percentage point in China’s domestic investment growth equates to a 0.8 percentage point increase in their export growth rate.15 These are some of the countries that are likely to be hit hard if austerity measures and cutbacks were to be introduced in China.16 China’s structural adjustment reforms could be viewed as a wake-up call for African countries to reduce their dependency on natural resources. In the past decade, commodities accounted for only a quarter to a third of African growth, depending on one’s measure; most of Africa’s $38bn net foreign direct investment inflows in 2012 were into extractive industries.17 By not developing a manufacturing sector, the world’s poorest continent has effectively missed out on the type of industrial revolution that has powered China’s rise. The fact is, African countries, unlike East Asian countries, have not yet been able to turn their farmers into manufacturing workers, diversify their economies and export a range of increasingly sophisticated goods.18 This has left the continent vulnerable to a sharp slowdown as the global commodities boom now looks to be faltering. The only way out of this commodity trap is for the continent to diversify. Economic diversification based on high competitiveness, supported by specialist expertise, skills and technology transfer, could be the main contribution that China makes to Africa’s economic transformation in the global marketplace.19 The second effect of China’s economic reforms comes in the form of the industrial projects that have been implemented on the continent. China has changed the landscape of resource governance and industrial development through its infrastructure-for-minerals swap initiatives on the continent. China’s mining and infrastructure development </w:t>
      </w:r>
      <w:proofErr w:type="spellStart"/>
      <w:r w:rsidRPr="004C6C53">
        <w:t>programmes</w:t>
      </w:r>
      <w:proofErr w:type="spellEnd"/>
      <w:r w:rsidRPr="004C6C53">
        <w:t xml:space="preserve"> in Africa mushroomed after the establishment of FOCAC in 2000. Ever since FOCAC, Chinese firms have been </w:t>
      </w:r>
      <w:proofErr w:type="spellStart"/>
      <w:r w:rsidRPr="004C6C53">
        <w:t>trailblasing</w:t>
      </w:r>
      <w:proofErr w:type="spellEnd"/>
      <w:r w:rsidRPr="004C6C53">
        <w:t xml:space="preserve"> across the continent; there are now over 800 Chinese state-owned enterprises (SOEs) present in Africa, mostly in the extractive industries. In addition, China has committed a 20 billion US dollar credit line to Africa in the form of increased investment in Africa’s agriculture, </w:t>
      </w:r>
      <w:proofErr w:type="spellStart"/>
      <w:r w:rsidRPr="004C6C53">
        <w:t>agro</w:t>
      </w:r>
      <w:proofErr w:type="spellEnd"/>
      <w:r w:rsidRPr="004C6C53">
        <w:t xml:space="preserve">-processing and manufacturing industries. This credit line should contribute to helping Africa achieve food security, raise added value from its exports, boost employment and </w:t>
      </w:r>
      <w:proofErr w:type="spellStart"/>
      <w:r w:rsidRPr="004C6C53">
        <w:t>realise</w:t>
      </w:r>
      <w:proofErr w:type="spellEnd"/>
      <w:r w:rsidRPr="004C6C53">
        <w:t xml:space="preserve"> sustainable and inclusive development. Examples of infrastructure development include the Lagos-Kano railway line, which boasts a 2 600MW hydroelectric central worth US$8.3 billion.20 In Algeria, a 1 000km freeway has been established,21 and in Guinea, China’s Exim Bank has offered the Guinea bauxite/</w:t>
      </w:r>
      <w:proofErr w:type="spellStart"/>
      <w:r w:rsidRPr="004C6C53">
        <w:t>aluminium</w:t>
      </w:r>
      <w:proofErr w:type="spellEnd"/>
      <w:r w:rsidRPr="004C6C53">
        <w:t xml:space="preserve"> industry an industrial package comprising one mine, one dam, one hydroelectric central, one railway and one refinery, with repayment taking the form of China being allowed to purchase alumina at a preferential price.22 Moreover, since 2007 China has been involved in the financing of 10 major dams in nine different African countries. The total cost of these projects is estimated to be more than US$5 billion, of which Chinese banks financed over US$3,3 billion.23 China has also been active in building roads across Africa. World Bank data records 18- plus projects involving Chinese commitments for the construction and rehabilitation of more than 1 400 </w:t>
      </w:r>
      <w:proofErr w:type="spellStart"/>
      <w:r w:rsidRPr="004C6C53">
        <w:t>kilometres</w:t>
      </w:r>
      <w:proofErr w:type="spellEnd"/>
      <w:r w:rsidRPr="004C6C53">
        <w:t xml:space="preserve"> of road. As regards the African rail sector, China has made a major comeback with financing commitments in the order of US$4 billion for this sector.24 These include the rehabilitation of more than 1 350 </w:t>
      </w:r>
      <w:proofErr w:type="spellStart"/>
      <w:r w:rsidRPr="004C6C53">
        <w:t>kilometres</w:t>
      </w:r>
      <w:proofErr w:type="spellEnd"/>
      <w:r w:rsidRPr="004C6C53">
        <w:t xml:space="preserve"> of existing railway lines and the construction of more than 1 600 </w:t>
      </w:r>
      <w:proofErr w:type="spellStart"/>
      <w:r w:rsidRPr="004C6C53">
        <w:t>kilometres</w:t>
      </w:r>
      <w:proofErr w:type="spellEnd"/>
      <w:r w:rsidRPr="004C6C53">
        <w:t xml:space="preserve"> of new railroad. To put this in perspective, the entire African railroad network amounts to around 50 000 kilometres.25 Most of the industrial projects China has implemented over the past decade include substantial contributions to the provision of ‘hard infrastructure’ such as roads, railways and hydropower projects which are critical for economic growth and development on the continent. Needless to say, China’s economic reforms in the past decades have had a positive impact on the African continent’s industrial growth. 4 AISA </w:t>
      </w:r>
      <w:proofErr w:type="spellStart"/>
      <w:r w:rsidRPr="004C6C53">
        <w:t>POLICYbrief</w:t>
      </w:r>
      <w:proofErr w:type="spellEnd"/>
      <w:r w:rsidRPr="004C6C53">
        <w:t xml:space="preserve"> Number 121 – February 2016 © Africa Institute of South Africa the AU’s blueprint for the future, will never </w:t>
      </w:r>
      <w:proofErr w:type="spellStart"/>
      <w:r w:rsidRPr="004C6C53">
        <w:t>materialise</w:t>
      </w:r>
      <w:proofErr w:type="spellEnd"/>
      <w:r w:rsidRPr="004C6C53">
        <w:t xml:space="preserve"> unless African countries implement strong governance and reform measures that promote state legitimacy. The continent can benefit administratively and otherwise from reforms if, like China, it were to apply scientific principles in managing its business, industries and economies to improve efficiency by waging war on wasteful spending, and if it were to </w:t>
      </w:r>
      <w:proofErr w:type="spellStart"/>
      <w:r w:rsidRPr="004C6C53">
        <w:t>standardise</w:t>
      </w:r>
      <w:proofErr w:type="spellEnd"/>
      <w:r w:rsidRPr="004C6C53">
        <w:t xml:space="preserve"> administrative procedures aimed at preventing corruption and reducing bureaucratic red tape. </w:t>
      </w:r>
    </w:p>
    <w:p w:rsidR="003B11D1" w:rsidRPr="004C6C53" w:rsidRDefault="003B11D1" w:rsidP="003B11D1"/>
    <w:p w:rsidR="003B11D1" w:rsidRPr="004C6C53" w:rsidRDefault="003B11D1" w:rsidP="003B11D1">
      <w:pPr>
        <w:pStyle w:val="Heading3"/>
        <w:rPr>
          <w:rFonts w:cs="Arial"/>
        </w:rPr>
      </w:pPr>
      <w:r w:rsidRPr="004C6C53">
        <w:rPr>
          <w:rFonts w:cs="Arial"/>
        </w:rPr>
        <w:t>environment</w:t>
      </w:r>
    </w:p>
    <w:p w:rsidR="003B11D1" w:rsidRPr="004C6C53" w:rsidRDefault="003B11D1" w:rsidP="003B11D1"/>
    <w:p w:rsidR="003B11D1" w:rsidRPr="004C6C53" w:rsidRDefault="003B11D1" w:rsidP="003B11D1">
      <w:pPr>
        <w:pStyle w:val="Heading4"/>
        <w:rPr>
          <w:rFonts w:cs="Arial"/>
        </w:rPr>
      </w:pPr>
      <w:r w:rsidRPr="004C6C53">
        <w:rPr>
          <w:rFonts w:cs="Arial"/>
        </w:rPr>
        <w:t>Xi is trying to push environmental reforms now but needs more support</w:t>
      </w:r>
    </w:p>
    <w:p w:rsidR="003B11D1" w:rsidRPr="004C6C53" w:rsidRDefault="003B11D1" w:rsidP="003B11D1">
      <w:r w:rsidRPr="004C6C53">
        <w:rPr>
          <w:b/>
        </w:rPr>
        <w:t xml:space="preserve">Lehr and </w:t>
      </w:r>
      <w:proofErr w:type="spellStart"/>
      <w:r w:rsidRPr="004C6C53">
        <w:rPr>
          <w:b/>
        </w:rPr>
        <w:t>Wedell</w:t>
      </w:r>
      <w:proofErr w:type="spellEnd"/>
      <w:r w:rsidRPr="004C6C53">
        <w:rPr>
          <w:b/>
        </w:rPr>
        <w:t xml:space="preserve">, 5/30 </w:t>
      </w:r>
      <w:r w:rsidRPr="004C6C53">
        <w:t xml:space="preserve">– [Deborah, Senior Fellow at  The Paulson Institute; Leigh, former Chief Sustainability Officer of the Paulson Institute, The World Post, “Xi’s Green Teams Fight for the Environment”, 5/30/16,  </w:t>
      </w:r>
      <w:hyperlink r:id="rId58" w:history="1">
        <w:r w:rsidRPr="004C6C53">
          <w:rPr>
            <w:rStyle w:val="Hyperlink"/>
          </w:rPr>
          <w:t>http://www.huffingtonpost.com/deborah-lehr/xis-green-teams-fight-for_b_10206812.html</w:t>
        </w:r>
      </w:hyperlink>
      <w:r w:rsidRPr="004C6C53">
        <w:t>, 6/24/16]JRO</w:t>
      </w:r>
    </w:p>
    <w:p w:rsidR="003B11D1" w:rsidRPr="004C6C53" w:rsidRDefault="003B11D1" w:rsidP="003B11D1">
      <w:r w:rsidRPr="004C6C53">
        <w:rPr>
          <w:sz w:val="16"/>
        </w:rPr>
        <w:t xml:space="preserve">Chinese </w:t>
      </w:r>
      <w:r w:rsidRPr="004C6C53">
        <w:rPr>
          <w:rStyle w:val="StyleUnderline"/>
        </w:rPr>
        <w:t>President Xi</w:t>
      </w:r>
      <w:r w:rsidRPr="004C6C53">
        <w:rPr>
          <w:sz w:val="16"/>
        </w:rPr>
        <w:t xml:space="preserve"> Jinping </w:t>
      </w:r>
      <w:r w:rsidRPr="004C6C53">
        <w:rPr>
          <w:rStyle w:val="StyleUnderline"/>
        </w:rPr>
        <w:t>was an unexpected savior of the</w:t>
      </w:r>
      <w:r w:rsidRPr="004C6C53">
        <w:rPr>
          <w:sz w:val="16"/>
        </w:rPr>
        <w:t xml:space="preserve"> historic</w:t>
      </w:r>
      <w:r w:rsidRPr="004C6C53">
        <w:rPr>
          <w:rStyle w:val="StyleUnderline"/>
        </w:rPr>
        <w:t xml:space="preserve"> Paris</w:t>
      </w:r>
      <w:r w:rsidRPr="004C6C53">
        <w:rPr>
          <w:sz w:val="16"/>
        </w:rPr>
        <w:t xml:space="preserve"> Climate </w:t>
      </w:r>
      <w:r w:rsidRPr="004C6C53">
        <w:rPr>
          <w:rStyle w:val="StyleUnderline"/>
        </w:rPr>
        <w:t>Summit</w:t>
      </w:r>
      <w:r w:rsidRPr="004C6C53">
        <w:rPr>
          <w:sz w:val="16"/>
        </w:rPr>
        <w:t xml:space="preserve"> last December</w:t>
      </w:r>
      <w:r w:rsidRPr="004C6C53">
        <w:rPr>
          <w:rStyle w:val="StyleUnderline"/>
        </w:rPr>
        <w:t>. He offered far reaching Chinese commitments to reduce carbon emissions, and also provided necessary political momentum to finalize the difficult international negotiations</w:t>
      </w:r>
      <w:r w:rsidRPr="004C6C53">
        <w:rPr>
          <w:sz w:val="16"/>
        </w:rPr>
        <w:t xml:space="preserve">. Now Xi has turned his attention to the even more difficult task of delivering on those commitments at home. To do so, </w:t>
      </w:r>
      <w:r w:rsidRPr="004C6C53">
        <w:rPr>
          <w:rStyle w:val="StyleUnderline"/>
        </w:rPr>
        <w:t>he’s taking a page from his anti-corruption campaign: creating “Green Teams”</w:t>
      </w:r>
      <w:r w:rsidRPr="004C6C53">
        <w:rPr>
          <w:sz w:val="16"/>
        </w:rPr>
        <w:t xml:space="preserve"> or </w:t>
      </w:r>
      <w:r w:rsidRPr="004C6C53">
        <w:rPr>
          <w:rStyle w:val="StyleUnderline"/>
        </w:rPr>
        <w:t>environmental experts tasked with conducting random inspections</w:t>
      </w:r>
      <w:r w:rsidRPr="004C6C53">
        <w:rPr>
          <w:sz w:val="16"/>
        </w:rPr>
        <w:t xml:space="preserve"> across China </w:t>
      </w:r>
      <w:r w:rsidRPr="004C6C53">
        <w:rPr>
          <w:rStyle w:val="StyleUnderline"/>
        </w:rPr>
        <w:t>to ensure that provincial and municipal leaders are</w:t>
      </w:r>
      <w:r w:rsidRPr="004C6C53">
        <w:rPr>
          <w:sz w:val="16"/>
        </w:rPr>
        <w:t xml:space="preserve"> </w:t>
      </w:r>
      <w:r w:rsidRPr="004C6C53">
        <w:rPr>
          <w:rStyle w:val="StyleUnderline"/>
        </w:rPr>
        <w:t>actually implementing his policies</w:t>
      </w:r>
      <w:r w:rsidRPr="004C6C53">
        <w:rPr>
          <w:sz w:val="16"/>
        </w:rPr>
        <w:t xml:space="preserve">. Xi’s Green Teams are a broader symbol of his challenges to implementing his domestic reform agenda, particularly enforcing local compliance of his national policies. While President Xi may have consolidated power at the national level, </w:t>
      </w:r>
      <w:r w:rsidRPr="004C6C53">
        <w:rPr>
          <w:rStyle w:val="StyleUnderline"/>
        </w:rPr>
        <w:t>he still has</w:t>
      </w:r>
      <w:r w:rsidRPr="004C6C53">
        <w:rPr>
          <w:sz w:val="16"/>
        </w:rPr>
        <w:t xml:space="preserve"> tremendous </w:t>
      </w:r>
      <w:r w:rsidRPr="004C6C53">
        <w:rPr>
          <w:rStyle w:val="StyleUnderline"/>
        </w:rPr>
        <w:t>difficulty ensuring that policies issued from the center are carried out consistently at the local level</w:t>
      </w:r>
      <w:r w:rsidRPr="004C6C53">
        <w:rPr>
          <w:sz w:val="16"/>
        </w:rPr>
        <w:t>. As the Chinese proverb goes, “the sky is high and the emperor is far away.” And Xi’s environmental effort will fail if he cannot get local leaders in line. The new inspection unit at the Ministry for Environmental Protection (MEP) is 120 experts strong and will visit all of China’s provinces every two years. They began their task this May in Hebei Province, adjacent to Beijing and home to the most polluted cities in China It is ground zero in the war against pollution. This initial Green Team’s conclusion would come as no surprise to President Xi: Hebei officials are not enforcing the laws consistently. The inspectors found 2,856 environmental infractions, shuttered illegal companies, detained 123 individuals and investigated another 65.</w:t>
      </w:r>
      <w:r w:rsidRPr="004C6C53">
        <w:rPr>
          <w:rStyle w:val="StyleUnderline"/>
        </w:rPr>
        <w:t xml:space="preserve"> </w:t>
      </w:r>
      <w:r w:rsidRPr="004C6C53">
        <w:rPr>
          <w:sz w:val="16"/>
        </w:rPr>
        <w:t>As a result</w:t>
      </w:r>
      <w:r w:rsidRPr="004C6C53">
        <w:rPr>
          <w:rStyle w:val="StyleUnderline"/>
        </w:rPr>
        <w:t>, the province has conducted their own investigation and identified</w:t>
      </w:r>
      <w:r w:rsidRPr="004C6C53">
        <w:rPr>
          <w:sz w:val="16"/>
        </w:rPr>
        <w:t xml:space="preserve"> 13,784 </w:t>
      </w:r>
      <w:r w:rsidRPr="004C6C53">
        <w:rPr>
          <w:rStyle w:val="StyleUnderline"/>
        </w:rPr>
        <w:t>issues to be addressed by the end of 2016.</w:t>
      </w:r>
      <w:r w:rsidRPr="004C6C53">
        <w:rPr>
          <w:sz w:val="16"/>
        </w:rPr>
        <w:t xml:space="preserve"> </w:t>
      </w:r>
      <w:r w:rsidRPr="004C6C53">
        <w:rPr>
          <w:rStyle w:val="StyleUnderline"/>
        </w:rPr>
        <w:t>Local officials are now on notice, and will be held personally accountable for successfully implementing these changes.</w:t>
      </w:r>
      <w:r w:rsidRPr="004C6C53">
        <w:rPr>
          <w:sz w:val="16"/>
        </w:rPr>
        <w:t xml:space="preserve"> </w:t>
      </w:r>
      <w:r w:rsidRPr="004C6C53">
        <w:rPr>
          <w:rStyle w:val="StyleUnderline"/>
        </w:rPr>
        <w:t>To create</w:t>
      </w:r>
      <w:r w:rsidRPr="004C6C53">
        <w:rPr>
          <w:sz w:val="16"/>
        </w:rPr>
        <w:t xml:space="preserve"> some</w:t>
      </w:r>
      <w:r w:rsidRPr="004C6C53">
        <w:rPr>
          <w:rStyle w:val="StyleUnderline"/>
        </w:rPr>
        <w:t xml:space="preserve"> incentives to follow the rules, the Chinese have also changed the criteria for promotion of local officials to include implementation of environmental reforms as a key consideration for rising within the government system</w:t>
      </w:r>
      <w:r w:rsidRPr="004C6C53">
        <w:rPr>
          <w:sz w:val="16"/>
        </w:rPr>
        <w:t xml:space="preserve">. Historically, the two main criteria were economic growth and job creation. Now mayors and governors are also ranked on their abilities to clean up the environment in their region. President </w:t>
      </w:r>
      <w:r w:rsidRPr="004C6C53">
        <w:rPr>
          <w:rStyle w:val="StyleUnderline"/>
        </w:rPr>
        <w:t>Xi has also taken the much needed step of changing the reporting structure for the MEP and its provincial and municipal branches</w:t>
      </w:r>
      <w:r w:rsidRPr="004C6C53">
        <w:rPr>
          <w:sz w:val="16"/>
        </w:rPr>
        <w:t xml:space="preserve">. Previously, all MEP branches were under the authority of the local Mayor or provincial governor, allowing them to exert undue influence if the MEP policies differed from their own interests. Now local MEP leaders are under the authority of the MEP headquarters in Beijing, which should ensure more policy consistency in the provinces. The concept of the “Green Team” is not new. Last year, the Xi dispatched eight SWAT-like inspection teams to the provinces to determine whether local officials were implementing Xi’s ambitious economic plans. They came back with a 1,000 page report that basically concluded that local officials were not cooperating. The Party continues to investigate the lack of consistent policy implementation as part of its anti-corruption campaign. Three years into his presidency, Xi is still struggling with implementing his sweeping agenda—with one of the main obstacles being local recalcitrance. In the case of the environment, </w:t>
      </w:r>
      <w:r w:rsidRPr="004C6C53">
        <w:rPr>
          <w:rStyle w:val="StyleUnderline"/>
        </w:rPr>
        <w:t>China is making progress where the central government has authority</w:t>
      </w:r>
      <w:r w:rsidRPr="004C6C53">
        <w:rPr>
          <w:sz w:val="16"/>
        </w:rPr>
        <w:t xml:space="preserve">. Investment in infrastructure is one of those areas: China now accounts for 30% of wind power and 17% of the solar power globally. China is also on track to become the world’s largest green bond market, and is uniting its seven regional carbon markets into a unified nationwide system next year. The government is also exploring unique public-private partnerships models to “green finance” the implementation of these commitments. </w:t>
      </w:r>
      <w:r w:rsidRPr="004C6C53">
        <w:rPr>
          <w:rStyle w:val="StyleUnderline"/>
        </w:rPr>
        <w:t>There is strong economic rationale for growing the environmental sector and transitioning to low carbon growth</w:t>
      </w:r>
      <w:r w:rsidRPr="004C6C53">
        <w:rPr>
          <w:sz w:val="16"/>
        </w:rPr>
        <w:t xml:space="preserve">. Xi is not taking this aggressive action however just to please the Paris signatories. At home, the number one source of protests is the poor quality of the environment. The growing Chinese middle class expects clean air to breath, safe food to eat and pure water to drink. One Green Team member told the media he was receiving at least 100 calls a day from the public just in Hebei province with complaints about local environmental degradation. Environmental protection has become a political imperative for the senior leadership as much as an economic one. Yet the battle for the future of China’s environment—much like the battle over curtailing corruption or spurring economic growth—will be fought as much in China’s myriad provinces and cities as in the halls of power in Beijing. Which begs the question: when it comes to cleaning up China’s environment, </w:t>
      </w:r>
      <w:r w:rsidRPr="004C6C53">
        <w:rPr>
          <w:rStyle w:val="StyleUnderline"/>
        </w:rPr>
        <w:t>will the Green Teams be enough?</w:t>
      </w:r>
    </w:p>
    <w:p w:rsidR="003B11D1" w:rsidRPr="004C6C53" w:rsidRDefault="003B11D1" w:rsidP="003B11D1">
      <w:pPr>
        <w:pStyle w:val="Heading4"/>
        <w:rPr>
          <w:rFonts w:cs="Arial"/>
        </w:rPr>
      </w:pPr>
      <w:r w:rsidRPr="004C6C53">
        <w:rPr>
          <w:rFonts w:cs="Arial"/>
        </w:rPr>
        <w:t xml:space="preserve">Xi’s reforms are key to ensuring compliance with environmental protections </w:t>
      </w:r>
    </w:p>
    <w:p w:rsidR="003B11D1" w:rsidRPr="004C6C53" w:rsidRDefault="003B11D1" w:rsidP="003B11D1">
      <w:r w:rsidRPr="004C6C53">
        <w:rPr>
          <w:b/>
        </w:rPr>
        <w:t xml:space="preserve">Xinhua, 15 </w:t>
      </w:r>
      <w:r w:rsidRPr="004C6C53">
        <w:t xml:space="preserve">– [Global Times, “Xi: reform to make environment watchdog more independent”, 11/3/15, </w:t>
      </w:r>
      <w:hyperlink r:id="rId59" w:history="1">
        <w:r w:rsidRPr="004C6C53">
          <w:rPr>
            <w:rStyle w:val="Hyperlink"/>
          </w:rPr>
          <w:t>http://www.globaltimes.cn/content/950643.shtml</w:t>
        </w:r>
      </w:hyperlink>
      <w:r w:rsidRPr="004C6C53">
        <w:t>, 6/24/</w:t>
      </w:r>
      <w:proofErr w:type="gramStart"/>
      <w:r w:rsidRPr="004C6C53">
        <w:t>16]JRO</w:t>
      </w:r>
      <w:proofErr w:type="gramEnd"/>
    </w:p>
    <w:p w:rsidR="003B11D1" w:rsidRPr="004C6C53" w:rsidRDefault="003B11D1" w:rsidP="003B11D1">
      <w:r w:rsidRPr="004C6C53">
        <w:rPr>
          <w:rStyle w:val="StyleUnderline"/>
        </w:rPr>
        <w:t>China will reform the current environmental protection management system</w:t>
      </w:r>
      <w:r w:rsidRPr="004C6C53">
        <w:t xml:space="preserve">, in an </w:t>
      </w:r>
      <w:r w:rsidRPr="004C6C53">
        <w:rPr>
          <w:rStyle w:val="StyleUnderline"/>
        </w:rPr>
        <w:t>attempt to make the watchdog more independent</w:t>
      </w:r>
      <w:r w:rsidRPr="004C6C53">
        <w:t xml:space="preserve">, President Xi Jinping said in a statement on Tuesday. </w:t>
      </w:r>
      <w:r w:rsidRPr="004C6C53">
        <w:rPr>
          <w:rStyle w:val="StyleUnderline"/>
        </w:rPr>
        <w:t>An absence of supervision over local governments and intervention in the environmental watchdog's duties are common problems</w:t>
      </w:r>
      <w:r w:rsidRPr="004C6C53">
        <w:t xml:space="preserve">, according to the statement which explains the Proposal on Formulating the Thirteenth Five-year Plan (2016-2020). </w:t>
      </w:r>
      <w:r w:rsidRPr="004C6C53">
        <w:rPr>
          <w:rStyle w:val="StyleUnderline"/>
        </w:rPr>
        <w:t>Provincial-level environmental departments will be put directly in charge of the city level and allocating the budget</w:t>
      </w:r>
      <w:r w:rsidRPr="004C6C53">
        <w:t>, Xi said</w:t>
      </w:r>
      <w:r w:rsidRPr="004C6C53">
        <w:rPr>
          <w:rStyle w:val="StyleUnderline"/>
        </w:rPr>
        <w:t>. County-level environmental bureaus will be abolished and in their place will be supervision agencies</w:t>
      </w:r>
      <w:r w:rsidRPr="004C6C53">
        <w:t>, he added. "</w:t>
      </w:r>
      <w:r w:rsidRPr="004C6C53">
        <w:rPr>
          <w:rStyle w:val="StyleUnderline"/>
        </w:rPr>
        <w:t>The move will ensure effective law enforcement by</w:t>
      </w:r>
      <w:r w:rsidRPr="004C6C53">
        <w:t xml:space="preserve"> local </w:t>
      </w:r>
      <w:r w:rsidRPr="004C6C53">
        <w:rPr>
          <w:rStyle w:val="StyleUnderline"/>
        </w:rPr>
        <w:t>environment watchdogs</w:t>
      </w:r>
      <w:r w:rsidRPr="004C6C53">
        <w:t xml:space="preserve">," said the President. </w:t>
      </w:r>
      <w:r w:rsidRPr="004C6C53">
        <w:rPr>
          <w:rStyle w:val="StyleUnderline"/>
        </w:rPr>
        <w:t>The reform will be tested first and then extended across the country</w:t>
      </w:r>
      <w:r w:rsidRPr="004C6C53">
        <w:t xml:space="preserve">, Xi said, adding </w:t>
      </w:r>
      <w:r w:rsidRPr="004C6C53">
        <w:rPr>
          <w:rStyle w:val="StyleUnderline"/>
        </w:rPr>
        <w:t>the authority will strive to complete the task within the next five years.</w:t>
      </w:r>
    </w:p>
    <w:p w:rsidR="003B11D1" w:rsidRPr="004C6C53" w:rsidRDefault="003B11D1" w:rsidP="003B11D1"/>
    <w:p w:rsidR="003B11D1" w:rsidRPr="004C6C53" w:rsidRDefault="003B11D1" w:rsidP="003B11D1">
      <w:pPr>
        <w:pStyle w:val="Heading3"/>
        <w:rPr>
          <w:rFonts w:cs="Arial"/>
        </w:rPr>
      </w:pPr>
      <w:r w:rsidRPr="004C6C53">
        <w:rPr>
          <w:rFonts w:cs="Arial"/>
        </w:rPr>
        <w:t xml:space="preserve">judiciary </w:t>
      </w:r>
    </w:p>
    <w:p w:rsidR="003B11D1" w:rsidRPr="004C6C53" w:rsidRDefault="003B11D1" w:rsidP="003B11D1"/>
    <w:p w:rsidR="003B11D1" w:rsidRPr="004C6C53" w:rsidRDefault="003B11D1" w:rsidP="003B11D1">
      <w:pPr>
        <w:pStyle w:val="Heading4"/>
        <w:rPr>
          <w:rFonts w:cs="Arial"/>
        </w:rPr>
      </w:pPr>
      <w:r w:rsidRPr="004C6C53">
        <w:rPr>
          <w:rFonts w:cs="Arial"/>
        </w:rPr>
        <w:t>Xi is in the process of reforming the judicial system – key to accountability and maintaining social stability</w:t>
      </w:r>
    </w:p>
    <w:p w:rsidR="003B11D1" w:rsidRPr="004C6C53" w:rsidRDefault="003B11D1" w:rsidP="003B11D1">
      <w:r w:rsidRPr="004C6C53">
        <w:rPr>
          <w:b/>
        </w:rPr>
        <w:t xml:space="preserve">Xinhua, 1/22 - </w:t>
      </w:r>
      <w:r w:rsidRPr="004C6C53">
        <w:t>[</w:t>
      </w:r>
      <w:proofErr w:type="spellStart"/>
      <w:r w:rsidRPr="004C6C53">
        <w:t>Xinhuanet</w:t>
      </w:r>
      <w:proofErr w:type="spellEnd"/>
      <w:r w:rsidRPr="004C6C53">
        <w:t xml:space="preserve">, “China's Xi urges deepening judicial reform”, 1/22/16, </w:t>
      </w:r>
      <w:hyperlink r:id="rId60" w:history="1">
        <w:r w:rsidRPr="004C6C53">
          <w:rPr>
            <w:rStyle w:val="Hyperlink"/>
          </w:rPr>
          <w:t>http://news.xinhuanet.com/english/2016-01/23/c_135037100.htm</w:t>
        </w:r>
      </w:hyperlink>
      <w:r w:rsidRPr="004C6C53">
        <w:t>, 6/24/</w:t>
      </w:r>
      <w:proofErr w:type="gramStart"/>
      <w:r w:rsidRPr="004C6C53">
        <w:t>16]JRO</w:t>
      </w:r>
      <w:proofErr w:type="gramEnd"/>
    </w:p>
    <w:p w:rsidR="003B11D1" w:rsidRPr="004C6C53" w:rsidRDefault="003B11D1" w:rsidP="003B11D1">
      <w:r w:rsidRPr="004C6C53">
        <w:t>*This is a news site in China</w:t>
      </w:r>
    </w:p>
    <w:p w:rsidR="003B11D1" w:rsidRPr="004C6C53" w:rsidRDefault="003B11D1" w:rsidP="003B11D1">
      <w:r w:rsidRPr="004C6C53">
        <w:t xml:space="preserve">Chinese </w:t>
      </w:r>
      <w:r w:rsidRPr="004C6C53">
        <w:rPr>
          <w:rStyle w:val="StyleUnderline"/>
        </w:rPr>
        <w:t>President Xi</w:t>
      </w:r>
      <w:r w:rsidRPr="004C6C53">
        <w:t xml:space="preserve"> Jinping </w:t>
      </w:r>
      <w:r w:rsidRPr="004C6C53">
        <w:rPr>
          <w:rStyle w:val="StyleUnderline"/>
        </w:rPr>
        <w:t>has called on the country's political and legal affairs departments to deepen ongoing judicial reforms to give a boost to the country's judicial credibility and people's sense of security</w:t>
      </w:r>
      <w:r w:rsidRPr="004C6C53">
        <w:t xml:space="preserve">. </w:t>
      </w:r>
      <w:r w:rsidRPr="004C6C53">
        <w:rPr>
          <w:rStyle w:val="StyleUnderline"/>
        </w:rPr>
        <w:t>X</w:t>
      </w:r>
      <w:r w:rsidRPr="004C6C53">
        <w:t xml:space="preserve">i, also general secretary of the Communist Party of China (CPC) Central Committee, </w:t>
      </w:r>
      <w:r w:rsidRPr="004C6C53">
        <w:rPr>
          <w:rStyle w:val="StyleUnderline"/>
        </w:rPr>
        <w:t>made the remarks in a written instruction on political and legal work</w:t>
      </w:r>
      <w:r w:rsidRPr="004C6C53">
        <w:t xml:space="preserve">. A central conference on political and legal work opened on Friday in Beijing. </w:t>
      </w:r>
      <w:proofErr w:type="spellStart"/>
      <w:r w:rsidRPr="004C6C53">
        <w:t>Meng</w:t>
      </w:r>
      <w:proofErr w:type="spellEnd"/>
      <w:r w:rsidRPr="004C6C53">
        <w:t xml:space="preserve"> </w:t>
      </w:r>
      <w:proofErr w:type="spellStart"/>
      <w:r w:rsidRPr="004C6C53">
        <w:t>Jianzhu</w:t>
      </w:r>
      <w:proofErr w:type="spellEnd"/>
      <w:r w:rsidRPr="004C6C53">
        <w:t>, head of the Commission for Political and Legal Affairs of the CPC Central Committee, delivered Xi's instructions to the meeting. In his instruction, Xi, who is on a tour of the Middle East, commended the Party's political and legal work over the past year. He said China's judicial reforms and the establishment of a multi-level social security system were off to a good start in 2015</w:t>
      </w:r>
      <w:r w:rsidRPr="004C6C53">
        <w:rPr>
          <w:rStyle w:val="StyleUnderline"/>
        </w:rPr>
        <w:t>. In the new year of 2016, political and legal affairs departments must further step up efforts to "prevent and contain risks" and work to facilitate China's economic and social development</w:t>
      </w:r>
      <w:r w:rsidRPr="004C6C53">
        <w:t xml:space="preserve">. </w:t>
      </w:r>
      <w:r w:rsidRPr="004C6C53">
        <w:rPr>
          <w:rStyle w:val="StyleUnderline"/>
        </w:rPr>
        <w:t>They shall build up capacities to safeguard national security and social stability so as to augment citizens' sense of security, and shall comprehensively deepen judicial reforms in order to boost people's confidence in the system</w:t>
      </w:r>
      <w:r w:rsidRPr="004C6C53">
        <w:t xml:space="preserve">, he said. </w:t>
      </w:r>
      <w:r w:rsidRPr="004C6C53">
        <w:rPr>
          <w:rStyle w:val="StyleUnderline"/>
        </w:rPr>
        <w:t>Team building must also be strengthened to cultivate a clean judicial environment</w:t>
      </w:r>
      <w:r w:rsidRPr="004C6C53">
        <w:t>, the president said</w:t>
      </w:r>
      <w:r w:rsidRPr="004C6C53">
        <w:rPr>
          <w:rStyle w:val="StyleUnderline"/>
        </w:rPr>
        <w:t>. Xi also urged Party committees</w:t>
      </w:r>
      <w:r w:rsidRPr="004C6C53">
        <w:t xml:space="preserve"> at all </w:t>
      </w:r>
      <w:r w:rsidRPr="004C6C53">
        <w:rPr>
          <w:rStyle w:val="StyleUnderline"/>
        </w:rPr>
        <w:t>levels to improve leadership in</w:t>
      </w:r>
      <w:r w:rsidRPr="004C6C53">
        <w:t xml:space="preserve"> political </w:t>
      </w:r>
      <w:r w:rsidRPr="004C6C53">
        <w:rPr>
          <w:rStyle w:val="StyleUnderline"/>
        </w:rPr>
        <w:t>and legal work,</w:t>
      </w:r>
      <w:r w:rsidRPr="004C6C53">
        <w:t xml:space="preserve"> </w:t>
      </w:r>
      <w:r w:rsidRPr="004C6C53">
        <w:rPr>
          <w:rStyle w:val="StyleUnderline"/>
        </w:rPr>
        <w:t>and support judiciary organs in their duties</w:t>
      </w:r>
      <w:r w:rsidRPr="004C6C53">
        <w:t>. A statement issued after the political and legal affairs meeting</w:t>
      </w:r>
      <w:r w:rsidRPr="004C6C53">
        <w:rPr>
          <w:rStyle w:val="StyleUnderline"/>
        </w:rPr>
        <w:t xml:space="preserve"> pledged creating a secure and stable social environment, a fair and just judicial environment and a quality and effective service environment</w:t>
      </w:r>
      <w:r w:rsidRPr="004C6C53">
        <w:t xml:space="preserve"> for China's social and economic developments during the 13th Five-Year Plan period (2016-2020). </w:t>
      </w:r>
      <w:proofErr w:type="spellStart"/>
      <w:r w:rsidRPr="004C6C53">
        <w:t>Meng</w:t>
      </w:r>
      <w:proofErr w:type="spellEnd"/>
      <w:r w:rsidRPr="004C6C53">
        <w:t xml:space="preserve"> </w:t>
      </w:r>
      <w:proofErr w:type="spellStart"/>
      <w:r w:rsidRPr="004C6C53">
        <w:t>Jianzhu</w:t>
      </w:r>
      <w:proofErr w:type="spellEnd"/>
      <w:r w:rsidRPr="004C6C53">
        <w:t xml:space="preserve"> urged stepping up early warning and prevention and control of risks and safeguarding political, financial and public security as well as cybersecurity</w:t>
      </w:r>
      <w:r w:rsidRPr="004C6C53">
        <w:rPr>
          <w:rStyle w:val="StyleUnderline"/>
        </w:rPr>
        <w:t>. Judicial reforms</w:t>
      </w:r>
      <w:r w:rsidRPr="004C6C53">
        <w:t xml:space="preserve">, which are now being piloted in 18 provincial level localities in the country, </w:t>
      </w:r>
      <w:r w:rsidRPr="004C6C53">
        <w:rPr>
          <w:rStyle w:val="StyleUnderline"/>
        </w:rPr>
        <w:t>shall be promoted across the country</w:t>
      </w:r>
      <w:r w:rsidRPr="004C6C53">
        <w:t xml:space="preserve">, </w:t>
      </w:r>
      <w:proofErr w:type="spellStart"/>
      <w:r w:rsidRPr="004C6C53">
        <w:t>Meng</w:t>
      </w:r>
      <w:proofErr w:type="spellEnd"/>
      <w:r w:rsidRPr="004C6C53">
        <w:t xml:space="preserve"> said. Friday's conference came a little more than a year after the Party promised sweeping </w:t>
      </w:r>
      <w:proofErr w:type="spellStart"/>
      <w:r w:rsidRPr="004C6C53">
        <w:t>judical</w:t>
      </w:r>
      <w:proofErr w:type="spellEnd"/>
      <w:r w:rsidRPr="004C6C53">
        <w:t xml:space="preserve"> reforms in the country's legal system, unveiled in a new blueprint on the rule of law adopted at a key CPC meeting in late 2014</w:t>
      </w:r>
      <w:r w:rsidRPr="004C6C53">
        <w:rPr>
          <w:rStyle w:val="StyleUnderline"/>
        </w:rPr>
        <w:t>. Despite continuous efforts in the recent years to boost judicial justice</w:t>
      </w:r>
      <w:r w:rsidRPr="004C6C53">
        <w:t xml:space="preserve">, </w:t>
      </w:r>
      <w:r w:rsidRPr="004C6C53">
        <w:rPr>
          <w:rStyle w:val="StyleUnderline"/>
        </w:rPr>
        <w:t>the</w:t>
      </w:r>
      <w:r w:rsidRPr="004C6C53">
        <w:t xml:space="preserve"> judicial </w:t>
      </w:r>
      <w:r w:rsidRPr="004C6C53">
        <w:rPr>
          <w:rStyle w:val="StyleUnderline"/>
        </w:rPr>
        <w:t>system is still dogged by unfair trials and corrupt judges, Xi</w:t>
      </w:r>
      <w:r w:rsidRPr="004C6C53">
        <w:t xml:space="preserve"> said at the meeting, </w:t>
      </w:r>
      <w:r w:rsidRPr="004C6C53">
        <w:rPr>
          <w:rStyle w:val="StyleUnderline"/>
        </w:rPr>
        <w:t>denouncing judges and prosecutors who manipulate cases in exchange for money or favors</w:t>
      </w:r>
      <w:r w:rsidRPr="004C6C53">
        <w:t xml:space="preserve">. </w:t>
      </w:r>
      <w:r w:rsidRPr="004C6C53">
        <w:rPr>
          <w:rStyle w:val="StyleUnderline"/>
        </w:rPr>
        <w:t>A decision adopted at the meeting vowed to ensure the independence of courts and prosecutors, while promising the supreme authority of the Constitution</w:t>
      </w:r>
      <w:r w:rsidRPr="004C6C53">
        <w:t xml:space="preserve">. Fourteen months after that meeting, key progress in upholding the rule of law has been made. </w:t>
      </w:r>
      <w:r w:rsidRPr="004C6C53">
        <w:rPr>
          <w:rStyle w:val="StyleUnderline"/>
        </w:rPr>
        <w:t xml:space="preserve">Government and Party officials were told not to "meddle" in court cases, while circuit courts were set up by the Supreme People's Court </w:t>
      </w:r>
      <w:r w:rsidRPr="004C6C53">
        <w:t xml:space="preserve">(SPC) </w:t>
      </w:r>
      <w:r w:rsidRPr="004C6C53">
        <w:rPr>
          <w:rStyle w:val="StyleUnderline"/>
        </w:rPr>
        <w:t>for major administrative, civil and commercial cases involving different administrative regions, making it easier for local communities to file suits</w:t>
      </w:r>
      <w:r w:rsidRPr="004C6C53">
        <w:t xml:space="preserve">. Meanwhile, the country's Legislative Law was revised last year, delegating legislative power to more lower-level bodies and </w:t>
      </w:r>
      <w:r w:rsidRPr="004C6C53">
        <w:rPr>
          <w:rStyle w:val="StyleUnderline"/>
        </w:rPr>
        <w:t>prohibiting ministries and local governments from arbitrarily issuing rules and policies that undermine citizens' rights or increase their obligations without legal foundation</w:t>
      </w:r>
      <w:r w:rsidRPr="004C6C53">
        <w:t xml:space="preserve"> </w:t>
      </w:r>
      <w:r w:rsidRPr="004C6C53">
        <w:rPr>
          <w:rStyle w:val="StyleUnderline"/>
        </w:rPr>
        <w:t>so as to rein in administrative power</w:t>
      </w:r>
      <w:r w:rsidRPr="004C6C53">
        <w:t xml:space="preserve">. In addition, Chinese officials in state organs are now required to pledge allegiance to the Constitution when taking their posts. Pledging allegiance is not just a symbolic move, but a showcase of firm belief towards the rule of law, said Jiang </w:t>
      </w:r>
      <w:proofErr w:type="spellStart"/>
      <w:r w:rsidRPr="004C6C53">
        <w:t>Ming'an</w:t>
      </w:r>
      <w:proofErr w:type="spellEnd"/>
      <w:r w:rsidRPr="004C6C53">
        <w:t>, a law professor with the Peking University. Recalling changes that have been made in 2015, Jiang said China is already on the fast track for the rule of law. "</w:t>
      </w:r>
      <w:r w:rsidRPr="004C6C53">
        <w:rPr>
          <w:rStyle w:val="StyleUnderline"/>
        </w:rPr>
        <w:t>By making China's law systems more complete and just, the power of rule of law will without doubt play a major part in safeguarding China's economic, social, cultural and ecological developments during the</w:t>
      </w:r>
      <w:r w:rsidRPr="004C6C53">
        <w:t xml:space="preserve"> 13th </w:t>
      </w:r>
      <w:r w:rsidRPr="004C6C53">
        <w:rPr>
          <w:rStyle w:val="StyleUnderline"/>
        </w:rPr>
        <w:t>Five-Year Plan</w:t>
      </w:r>
      <w:r w:rsidRPr="004C6C53">
        <w:t xml:space="preserve"> period," he said.</w:t>
      </w:r>
    </w:p>
    <w:p w:rsidR="003B11D1" w:rsidRPr="004C6C53" w:rsidRDefault="003B11D1" w:rsidP="003B11D1"/>
    <w:p w:rsidR="003B11D1" w:rsidRPr="004C6C53" w:rsidRDefault="003B11D1" w:rsidP="003B11D1">
      <w:pPr>
        <w:pStyle w:val="Heading4"/>
        <w:rPr>
          <w:rFonts w:cs="Arial"/>
        </w:rPr>
      </w:pPr>
      <w:r w:rsidRPr="004C6C53">
        <w:rPr>
          <w:rFonts w:cs="Arial"/>
        </w:rPr>
        <w:t>Xi is trying to reform the judiciary – roots out corruption and creates credibility</w:t>
      </w:r>
    </w:p>
    <w:p w:rsidR="003B11D1" w:rsidRPr="004C6C53" w:rsidRDefault="003B11D1" w:rsidP="003B11D1">
      <w:proofErr w:type="spellStart"/>
      <w:r w:rsidRPr="004C6C53">
        <w:rPr>
          <w:b/>
        </w:rPr>
        <w:t>deLisle</w:t>
      </w:r>
      <w:proofErr w:type="spellEnd"/>
      <w:r w:rsidRPr="004C6C53">
        <w:rPr>
          <w:b/>
        </w:rPr>
        <w:t xml:space="preserve">, 15 </w:t>
      </w:r>
      <w:r w:rsidRPr="004C6C53">
        <w:t xml:space="preserve">– [Jacques, is the Stephen A. Cozen Professor of Law &amp; Professor of Political Science and  Director for the Center for East Asian Studies, The Asian Forum, “Xi Jinping’s Impact on China’s Legal Development: Domestic and International”, 10/15/15, </w:t>
      </w:r>
      <w:hyperlink r:id="rId61" w:history="1">
        <w:r w:rsidRPr="004C6C53">
          <w:rPr>
            <w:rStyle w:val="Hyperlink"/>
          </w:rPr>
          <w:t>http://www.theasanforum.org/xi-jinpings-impact-on-chinas-legal-development-domestic-and-international/</w:t>
        </w:r>
      </w:hyperlink>
      <w:r w:rsidRPr="004C6C53">
        <w:t>, 6/26/16]JRO</w:t>
      </w:r>
    </w:p>
    <w:p w:rsidR="003B11D1" w:rsidRPr="004C6C53" w:rsidRDefault="003B11D1" w:rsidP="003B11D1">
      <w:r w:rsidRPr="004C6C53">
        <w:t>The</w:t>
      </w:r>
      <w:r w:rsidRPr="004C6C53">
        <w:rPr>
          <w:rStyle w:val="StyleUnderline"/>
        </w:rPr>
        <w:t xml:space="preserve"> Xi</w:t>
      </w:r>
      <w:r w:rsidRPr="004C6C53">
        <w:t xml:space="preserve"> leadership also </w:t>
      </w:r>
      <w:r w:rsidRPr="004C6C53">
        <w:rPr>
          <w:rStyle w:val="StyleUnderline"/>
        </w:rPr>
        <w:t>has turned to law to address behavior that could imperil the prospects of market-oriented economic reforms</w:t>
      </w:r>
      <w:r w:rsidRPr="004C6C53">
        <w:t xml:space="preserve">, old and new. </w:t>
      </w:r>
      <w:r w:rsidRPr="004C6C53">
        <w:rPr>
          <w:rStyle w:val="StyleUnderline"/>
        </w:rPr>
        <w:t>The Fourth Plenum acknowledged public perceptions that law and courts are not fair and just</w:t>
      </w:r>
      <w:r w:rsidRPr="004C6C53">
        <w:t xml:space="preserve">. Its policy document, the Supreme People’s Court’s most recent Five-Year Plan for judicial reform, and other initiatives </w:t>
      </w:r>
      <w:r w:rsidRPr="004C6C53">
        <w:rPr>
          <w:rStyle w:val="StyleUnderline"/>
        </w:rPr>
        <w:t>have pledged to make courts more available and effective for those seeking to protect economic-related legal rights</w:t>
      </w:r>
      <w:r w:rsidRPr="004C6C53">
        <w:t xml:space="preserve">. They </w:t>
      </w:r>
      <w:r w:rsidRPr="004C6C53">
        <w:rPr>
          <w:rStyle w:val="StyleUnderline"/>
        </w:rPr>
        <w:t>promised progress toward a more just, efficient, and authoritative justice system that could better adjudicate cases independently, fairly</w:t>
      </w:r>
      <w:r w:rsidRPr="004C6C53">
        <w:t>, according to law</w:t>
      </w:r>
      <w:r w:rsidRPr="004C6C53">
        <w:rPr>
          <w:rStyle w:val="StyleUnderline"/>
        </w:rPr>
        <w:t>, and with proper regard for parties’ lawful interests</w:t>
      </w:r>
      <w:r w:rsidRPr="004C6C53">
        <w:t xml:space="preserve">.15 </w:t>
      </w:r>
      <w:r w:rsidRPr="004C6C53">
        <w:rPr>
          <w:rStyle w:val="StyleUnderline"/>
        </w:rPr>
        <w:t>Specific reforms, some of which quickly began to be implemented, moved to limit courts’ discretion to reject cases and took on long-standing problems of judicial corruption and “local protectionism,”</w:t>
      </w:r>
      <w:r w:rsidRPr="004C6C53">
        <w:t xml:space="preserve"> which has provided a “home court” advantage to litigants who are rooted, well-connected, and receive preferential treatment in local courts</w:t>
      </w:r>
      <w:r w:rsidRPr="004C6C53">
        <w:rPr>
          <w:rStyle w:val="StyleUnderline"/>
        </w:rPr>
        <w:t xml:space="preserve">. Measures included creating circuit courts of appeal delinked from provinces and localities, permitting transfer of some types of cases to courts in other jurisdictions, increasing centralization of court finances, giving greater roles to higher-level courts in promoting judges, promoting professionalization of the judiciary </w:t>
      </w:r>
      <w:r w:rsidRPr="004C6C53">
        <w:t>(including recruiting into the judiciary experienced lawyers and “legal experts</w:t>
      </w:r>
      <w:r w:rsidRPr="004C6C53">
        <w:rPr>
          <w:rStyle w:val="StyleUnderline"/>
        </w:rPr>
        <w:t>”), holding judges responsible</w:t>
      </w:r>
      <w:r w:rsidRPr="004C6C53">
        <w:t xml:space="preserve"> (for life) </w:t>
      </w:r>
      <w:r w:rsidRPr="004C6C53">
        <w:rPr>
          <w:rStyle w:val="StyleUnderline"/>
        </w:rPr>
        <w:t>for erroneous decisions, requiring disclosure of attempts by officials to intervene in individual cases, and including the judiciary among the targets of anti-corruption efforts</w:t>
      </w:r>
      <w:r w:rsidRPr="004C6C53">
        <w:t>.16</w:t>
      </w:r>
    </w:p>
    <w:p w:rsidR="003B11D1" w:rsidRPr="004C6C53" w:rsidRDefault="003B11D1" w:rsidP="003B11D1"/>
    <w:p w:rsidR="003B11D1" w:rsidRPr="004C6C53" w:rsidRDefault="003B11D1" w:rsidP="003B11D1">
      <w:pPr>
        <w:pStyle w:val="Heading4"/>
        <w:rPr>
          <w:rFonts w:cs="Arial"/>
        </w:rPr>
      </w:pPr>
      <w:r w:rsidRPr="004C6C53">
        <w:rPr>
          <w:rFonts w:cs="Arial"/>
        </w:rPr>
        <w:t xml:space="preserve">Judicial reforms will restore credibility and faith in the system – key to the economy and Chinese security </w:t>
      </w:r>
    </w:p>
    <w:p w:rsidR="003B11D1" w:rsidRPr="004C6C53" w:rsidRDefault="003B11D1" w:rsidP="003B11D1">
      <w:proofErr w:type="spellStart"/>
      <w:r w:rsidRPr="004C6C53">
        <w:rPr>
          <w:b/>
        </w:rPr>
        <w:t>Shanming</w:t>
      </w:r>
      <w:proofErr w:type="spellEnd"/>
      <w:r w:rsidRPr="004C6C53">
        <w:rPr>
          <w:b/>
        </w:rPr>
        <w:t xml:space="preserve">, 15 </w:t>
      </w:r>
      <w:r w:rsidRPr="004C6C53">
        <w:t>– [</w:t>
      </w:r>
      <w:proofErr w:type="spellStart"/>
      <w:r w:rsidRPr="004C6C53">
        <w:t>Jin</w:t>
      </w:r>
      <w:proofErr w:type="spellEnd"/>
      <w:r w:rsidRPr="004C6C53">
        <w:t xml:space="preserve">, currently acts as a researcher at the Institute of Law of Chinese Academy of Social Sciences and was previously the President of the Intellectual Property Law Association of China, China Today, “Social Equity and Justice via Judicial Reform”, 5/28/15, </w:t>
      </w:r>
      <w:hyperlink r:id="rId62" w:history="1">
        <w:r w:rsidRPr="004C6C53">
          <w:rPr>
            <w:rStyle w:val="Hyperlink"/>
          </w:rPr>
          <w:t>http://www.chinatoday.com.cn/english/society/2015-05/28/content_689891.htm</w:t>
        </w:r>
      </w:hyperlink>
      <w:r w:rsidRPr="004C6C53">
        <w:t>, 6/24/16]JRO</w:t>
      </w:r>
    </w:p>
    <w:p w:rsidR="003B11D1" w:rsidRPr="004C6C53" w:rsidRDefault="003B11D1" w:rsidP="003B11D1">
      <w:r w:rsidRPr="004C6C53">
        <w:rPr>
          <w:rStyle w:val="StyleUnderline"/>
        </w:rPr>
        <w:t>AS China undergoes rapid economic and social development and its people’s judicial demands</w:t>
      </w:r>
      <w:r w:rsidRPr="004C6C53">
        <w:t xml:space="preserve"> </w:t>
      </w:r>
      <w:r w:rsidRPr="004C6C53">
        <w:rPr>
          <w:rStyle w:val="StyleUnderline"/>
        </w:rPr>
        <w:t>exponentially grow, it becomes more</w:t>
      </w:r>
      <w:r w:rsidRPr="004C6C53">
        <w:t xml:space="preserve"> and </w:t>
      </w:r>
      <w:r w:rsidRPr="004C6C53">
        <w:rPr>
          <w:rStyle w:val="StyleUnderline"/>
        </w:rPr>
        <w:t>more important that the population feels proper justice is served in every legal case</w:t>
      </w:r>
      <w:r w:rsidRPr="004C6C53">
        <w:t>. T</w:t>
      </w:r>
      <w:r w:rsidRPr="004C6C53">
        <w:rPr>
          <w:rStyle w:val="StyleUnderline"/>
        </w:rPr>
        <w:t>his is to be achieved by deepening the reform of the judicial system and enhancing judicial credibility</w:t>
      </w:r>
      <w:r w:rsidRPr="004C6C53">
        <w:t xml:space="preserve">. Resolved to comprehensively promote the rule of law, </w:t>
      </w:r>
      <w:r w:rsidRPr="004C6C53">
        <w:rPr>
          <w:rStyle w:val="StyleUnderline"/>
        </w:rPr>
        <w:t>China has set the goal of improving the judicial</w:t>
      </w:r>
      <w:r w:rsidRPr="004C6C53">
        <w:t xml:space="preserve"> management </w:t>
      </w:r>
      <w:r w:rsidRPr="004C6C53">
        <w:rPr>
          <w:rStyle w:val="StyleUnderline"/>
        </w:rPr>
        <w:t>system</w:t>
      </w:r>
      <w:r w:rsidRPr="004C6C53">
        <w:t xml:space="preserve"> and judicial power operating mechanism. The Supreme People’s Court released last February </w:t>
      </w:r>
      <w:r w:rsidRPr="004C6C53">
        <w:rPr>
          <w:rStyle w:val="StyleUnderline"/>
        </w:rPr>
        <w:t xml:space="preserve">The Opinion on Comprehensively Deepening the Reform of the People’s Court </w:t>
      </w:r>
      <w:r w:rsidRPr="004C6C53">
        <w:t>(the Opinion</w:t>
      </w:r>
      <w:r w:rsidRPr="004C6C53">
        <w:rPr>
          <w:rStyle w:val="StyleUnderline"/>
        </w:rPr>
        <w:t>) and the 2014-2018 court reform outline, marking the beginning of a new round of judicial reform in China</w:t>
      </w:r>
      <w:r w:rsidRPr="004C6C53">
        <w:t xml:space="preserve">. Reshape the Concept For a nation in the midst of transformation, stability and development are the leitmotifs of economic and social life in China. </w:t>
      </w:r>
      <w:r w:rsidRPr="004C6C53">
        <w:rPr>
          <w:rStyle w:val="StyleUnderline"/>
        </w:rPr>
        <w:t>Social and economic development is impossible without good governance, and the judiciary is a key element of the national governance system</w:t>
      </w:r>
      <w:r w:rsidRPr="004C6C53">
        <w:t xml:space="preserve">. </w:t>
      </w:r>
      <w:r w:rsidRPr="004C6C53">
        <w:rPr>
          <w:rStyle w:val="StyleUnderline"/>
        </w:rPr>
        <w:t>The performance of judicial bodies has great bearing on the state’s governance capacity</w:t>
      </w:r>
      <w:r w:rsidRPr="004C6C53">
        <w:t>. Although the term “rule of law” has been part of the constitution for a long time, what precisely is at its core awaits further exploration. The idea of the rule of law needs full, elaborate and proper definition in order to fill the gaps in people’s understanding of judicial principles and practices, as it is often influenced by cultural traditions. For instance, some observers maintain that the value of judicial work lies in dispute dissolution. This leads to the excessive pursuit of mediation rates, which skews values and opinions on what is right and wrong, ruins public trust, and shakes people’s faith in the law. Others believe that the value of judicial work lies in maintaining social stability. As long as parties accept the judgment, the judicial mission has been accomplished. Therefore, some local authorities set maintenance of stability as the paramount goal of the judiciary, ignoring true justice, citizens’ legitimate rights, and proper procedures mandated by the law. Of course, some people hold that the value of judicial work consists in achieving social equity and justice. This standpoint gives a positive slant to China’s judicial work. However,</w:t>
      </w:r>
      <w:r w:rsidRPr="004C6C53">
        <w:rPr>
          <w:rStyle w:val="StyleUnderline"/>
        </w:rPr>
        <w:t xml:space="preserve"> due to differences in the understanding of what is fair and just, certain judges are inept in their interpretation and application of laws, or fail to abide by required procedures, creating a disunion between their self-perception and public evaluation. </w:t>
      </w:r>
      <w:r w:rsidRPr="004C6C53">
        <w:t>Moreover, the thousand-year-long bureaucratic prioritization mindset has been found to be the biggest obstacle to judicial reform</w:t>
      </w:r>
      <w:r w:rsidRPr="004C6C53">
        <w:rPr>
          <w:rStyle w:val="StyleUnderline"/>
        </w:rPr>
        <w:t>. Deep-rooted misconceptions inhibit judicial reform, such as the notion that judicial power is merely one of the government’s powers and that the law should give way to political goals.</w:t>
      </w:r>
      <w:r w:rsidRPr="004C6C53">
        <w:t xml:space="preserve"> In addition to ideology, </w:t>
      </w:r>
      <w:r w:rsidRPr="004C6C53">
        <w:rPr>
          <w:rStyle w:val="StyleUnderline"/>
        </w:rPr>
        <w:t>the judicial system itself needs to be improved</w:t>
      </w:r>
      <w:r w:rsidRPr="004C6C53">
        <w:t xml:space="preserve">. For example, </w:t>
      </w:r>
      <w:r w:rsidRPr="004C6C53">
        <w:rPr>
          <w:rStyle w:val="StyleUnderline"/>
        </w:rPr>
        <w:t>the Supreme People’s Court should enhance its supervision and guidance of the courts at lower levels</w:t>
      </w:r>
      <w:r w:rsidRPr="004C6C53">
        <w:t xml:space="preserve">. </w:t>
      </w:r>
      <w:r w:rsidRPr="004C6C53">
        <w:rPr>
          <w:rStyle w:val="StyleUnderline"/>
        </w:rPr>
        <w:t>The authority of the people’s court should</w:t>
      </w:r>
      <w:r w:rsidRPr="004C6C53">
        <w:t xml:space="preserve"> also </w:t>
      </w:r>
      <w:r w:rsidRPr="004C6C53">
        <w:rPr>
          <w:rStyle w:val="StyleUnderline"/>
        </w:rPr>
        <w:t>be</w:t>
      </w:r>
      <w:r w:rsidRPr="004C6C53">
        <w:t xml:space="preserve"> further </w:t>
      </w:r>
      <w:r w:rsidRPr="004C6C53">
        <w:rPr>
          <w:rStyle w:val="StyleUnderline"/>
        </w:rPr>
        <w:t>improved</w:t>
      </w:r>
      <w:r w:rsidRPr="004C6C53">
        <w:t xml:space="preserve">. Some unfair judgments, delays to action, and non-uniform standards await further solutions. </w:t>
      </w:r>
      <w:r w:rsidRPr="004C6C53">
        <w:rPr>
          <w:rStyle w:val="StyleUnderline"/>
        </w:rPr>
        <w:t>And harsher punishments should be handed down to those who evade or refuse to implement court orders</w:t>
      </w:r>
      <w:r w:rsidRPr="004C6C53">
        <w:t xml:space="preserve">. Some judges fall short of the requirements of their jobs in the new situation, failing to accurately ascertain facts, correctly apply the law, or properly defuse conflicts. Moreover, along with the increase in cases stemming from the latest developments in Chinese society, pressures on judicial workers is mounting. In light of these problems, </w:t>
      </w:r>
      <w:r w:rsidRPr="004C6C53">
        <w:rPr>
          <w:rStyle w:val="StyleUnderline"/>
        </w:rPr>
        <w:t>the new round of reform highlights the central status of judicial authority in the execution of public powers, and aims to continually improve judicial credibility to build a socialist judicial system with Chinese characteristics.</w:t>
      </w:r>
      <w:r w:rsidRPr="004C6C53">
        <w:t xml:space="preserve"> Build the Institution China has been exploring judicial reform for more than two decades, and yet the structure is still incomplete. </w:t>
      </w:r>
      <w:r w:rsidRPr="004C6C53">
        <w:rPr>
          <w:rStyle w:val="StyleUnderline"/>
        </w:rPr>
        <w:t>This round of judicial reform will first make clear its theoretical basis and objectives, and formulate concrete measures to promote reform accordingly.</w:t>
      </w:r>
      <w:r w:rsidRPr="004C6C53">
        <w:t xml:space="preserve"> The subject factor of judicial authority is the judge, whose quality directly determines and influences the results of the judgment. </w:t>
      </w:r>
      <w:r w:rsidRPr="004C6C53">
        <w:rPr>
          <w:rStyle w:val="StyleUnderline"/>
        </w:rPr>
        <w:t>This exerts strong demands on the judge’s independence and professional ethics</w:t>
      </w:r>
      <w:r w:rsidRPr="004C6C53">
        <w:t xml:space="preserve">. Any factor that may affect a judge’s independent and fair judgment should be dispelled institutionally. Therefore, to establish a rational and strict system to appoint and evaluate judges is the logical starting point of this judicial reform. </w:t>
      </w:r>
      <w:r w:rsidRPr="004C6C53">
        <w:rPr>
          <w:rStyle w:val="StyleUnderline"/>
        </w:rPr>
        <w:t>The Opinion pinpoints the path of reform, including differentiated management of court personnel, specifying the number of judges for courts of different levels, reforming judge selection and performance evaluation systems, and enhancing on-the-job training for them</w:t>
      </w:r>
      <w:r w:rsidRPr="004C6C53">
        <w:t xml:space="preserve">. </w:t>
      </w:r>
      <w:r w:rsidRPr="004C6C53">
        <w:rPr>
          <w:rStyle w:val="StyleUnderline"/>
        </w:rPr>
        <w:t>The reform aims to put the judge and the administration of justice at the center of the judicial system, and to build a professional and standard team of judges</w:t>
      </w:r>
      <w:r w:rsidRPr="004C6C53">
        <w:t xml:space="preserve">. The operating mechanism of judicial authority refers to how </w:t>
      </w:r>
      <w:r w:rsidRPr="004C6C53">
        <w:rPr>
          <w:rStyle w:val="StyleUnderline"/>
        </w:rPr>
        <w:t>judgments are formed</w:t>
      </w:r>
      <w:r w:rsidRPr="004C6C53">
        <w:t xml:space="preserve">, </w:t>
      </w:r>
      <w:r w:rsidRPr="004C6C53">
        <w:rPr>
          <w:rStyle w:val="StyleUnderline"/>
        </w:rPr>
        <w:t>a process that must follow mandated procedures and be transparent throughout</w:t>
      </w:r>
      <w:r w:rsidRPr="004C6C53">
        <w:t xml:space="preserve">. </w:t>
      </w:r>
      <w:r w:rsidRPr="004C6C53">
        <w:rPr>
          <w:rStyle w:val="StyleUnderline"/>
        </w:rPr>
        <w:t>To ensure the independence of the trial and outcome</w:t>
      </w:r>
      <w:r w:rsidRPr="004C6C53">
        <w:t xml:space="preserve">, </w:t>
      </w:r>
      <w:r w:rsidRPr="004C6C53">
        <w:rPr>
          <w:rStyle w:val="StyleUnderline"/>
        </w:rPr>
        <w:t>the Opinion better defines the responsibilities of the presiding judge and collegiate bench</w:t>
      </w:r>
      <w:r w:rsidRPr="004C6C53">
        <w:t>. It also clarifies the supervision duties of the court president and presiding judge, improves the working mechanism of the judicial committee</w:t>
      </w:r>
      <w:r w:rsidRPr="004C6C53">
        <w:rPr>
          <w:rStyle w:val="StyleUnderline"/>
        </w:rPr>
        <w:t>, further regulates relations between upper and lower courts, and requires full explanation of the reasons for decisions in written judgments</w:t>
      </w:r>
      <w:r w:rsidRPr="004C6C53">
        <w:t xml:space="preserve">. </w:t>
      </w:r>
      <w:r w:rsidRPr="004C6C53">
        <w:rPr>
          <w:rStyle w:val="StyleUnderline"/>
        </w:rPr>
        <w:t>The ultimate aim is to establish open, dynamic, transparent, and people-friendly adjudication mechanisms</w:t>
      </w:r>
      <w:r w:rsidRPr="004C6C53">
        <w:t xml:space="preserve">, in which the people who handle trials and make decisions have full and clear authority and accountabilities, and are subject to orderly supervision. The fairness of the judgment depends on the independence of the judge. Being deprived of necessary resources, or being subject to string pulling from certain parties on such matters as promotions, housing, and salary, inevitably prejudices judges’ impartiality. In response to these problems, </w:t>
      </w:r>
      <w:r w:rsidRPr="004C6C53">
        <w:rPr>
          <w:rStyle w:val="StyleUnderline"/>
        </w:rPr>
        <w:t>the Opinion calls for accelerated reform to the funding system for courts, improved cross-regional jurisdiction, the launch of the circuit court system, deepened reform of the litigation jurisdiction system, reform to the letters and visits system, and strengthening of the supervisory role of the Supreme People’s Court. These</w:t>
      </w:r>
      <w:r w:rsidRPr="004C6C53">
        <w:t xml:space="preserve"> measures are expected to </w:t>
      </w:r>
      <w:r w:rsidRPr="004C6C53">
        <w:rPr>
          <w:rStyle w:val="StyleUnderline"/>
        </w:rPr>
        <w:t>foster the institutional conditions and social atmosphere that promote people’s faith in, and respect and support for the judiciary.</w:t>
      </w:r>
      <w:r w:rsidRPr="004C6C53">
        <w:t xml:space="preserve"> Reform in an Orderly Process Reform requires not only courage but also a well-designed schedule. Based on sufficient research and extensive debates, </w:t>
      </w:r>
      <w:r w:rsidRPr="004C6C53">
        <w:rPr>
          <w:rStyle w:val="StyleUnderline"/>
        </w:rPr>
        <w:t>the Opinion articulates 65 concrete measures in seven aspects, with a roadmap for implementation</w:t>
      </w:r>
      <w:r w:rsidRPr="004C6C53">
        <w:t xml:space="preserve">. These are as follows. By the end of 2015: Build a complete judicial power operation mechanism that features well-defined authorities and accountabilities of judicial personnel, and orderly supervision; build platforms that give the public full information on trial procedures, court decisions and their enforcement, and establish an extensive judiciary service network. </w:t>
      </w:r>
      <w:r w:rsidRPr="004C6C53">
        <w:rPr>
          <w:rStyle w:val="StyleUnderline"/>
        </w:rPr>
        <w:t>By the end of 2016: Promote a trial-centered litigation system in which investigation and prosecution evolve around the court proceeding; form a scientific, clear, and effective court configuration mode. By the end of 2017: Form a reasonable, orderly, and impartial judicial jurisdiction system and a sound court personnel management system. By the end of 2018: Foster the institutional conditions and social atmosphere that promote people’s faith in, and respect and support for the judiciary</w:t>
      </w:r>
      <w:r w:rsidRPr="004C6C53">
        <w:t xml:space="preserve">. A response to China’s efforts to advance the rule of law, the Opinion calls the shots for the new round of judicial reform. </w:t>
      </w:r>
      <w:r w:rsidRPr="004C6C53">
        <w:rPr>
          <w:rStyle w:val="StyleUnderline"/>
        </w:rPr>
        <w:t>It is a long and arduous task that in its course maintains people’s rights and interests and defends justice in every case.</w:t>
      </w:r>
    </w:p>
    <w:p w:rsidR="003B11D1" w:rsidRPr="004C6C53" w:rsidRDefault="003B11D1" w:rsidP="003B11D1"/>
    <w:p w:rsidR="003B11D1" w:rsidRPr="004C6C53" w:rsidRDefault="003B11D1" w:rsidP="003B11D1">
      <w:pPr>
        <w:pStyle w:val="Heading3"/>
        <w:rPr>
          <w:rFonts w:cs="Arial"/>
        </w:rPr>
      </w:pPr>
      <w:r w:rsidRPr="004C6C53">
        <w:rPr>
          <w:rFonts w:cs="Arial"/>
        </w:rPr>
        <w:t>legitimacy</w:t>
      </w:r>
    </w:p>
    <w:p w:rsidR="003B11D1" w:rsidRPr="004C6C53" w:rsidRDefault="003B11D1" w:rsidP="003B11D1">
      <w:pPr>
        <w:pStyle w:val="Heading4"/>
        <w:rPr>
          <w:rFonts w:cs="Arial"/>
        </w:rPr>
      </w:pPr>
      <w:r w:rsidRPr="004C6C53">
        <w:rPr>
          <w:rFonts w:cs="Arial"/>
        </w:rPr>
        <w:t>Xi’s reforms key to mindset shift, diplomatic legitimacy and efficacy, enhancing foreign relations</w:t>
      </w:r>
    </w:p>
    <w:p w:rsidR="003B11D1" w:rsidRPr="004C6C53" w:rsidRDefault="003B11D1" w:rsidP="003B11D1">
      <w:proofErr w:type="spellStart"/>
      <w:r w:rsidRPr="004C6C53">
        <w:rPr>
          <w:rStyle w:val="Style13ptBold"/>
        </w:rPr>
        <w:t>Kejin</w:t>
      </w:r>
      <w:proofErr w:type="spellEnd"/>
      <w:r w:rsidRPr="004C6C53">
        <w:rPr>
          <w:rStyle w:val="Style13ptBold"/>
        </w:rPr>
        <w:t xml:space="preserve"> and Xin 15</w:t>
      </w:r>
      <w:r w:rsidRPr="004C6C53">
        <w:t>, China Quarterly of International Strategic Studies, World Scientific, (Zhao and Gao, 2015, China Quarterly of International Strategic Studies, Pursuing the Chinese Dream Institutional Changes of Chinese Diplomacy under President Xi Jinping)//</w:t>
      </w:r>
      <w:proofErr w:type="spellStart"/>
      <w:r w:rsidRPr="004C6C53">
        <w:t>kap</w:t>
      </w:r>
      <w:proofErr w:type="spellEnd"/>
    </w:p>
    <w:p w:rsidR="003B11D1" w:rsidRPr="004C6C53" w:rsidRDefault="003B11D1" w:rsidP="003B11D1">
      <w:pPr>
        <w:rPr>
          <w:sz w:val="16"/>
        </w:rPr>
      </w:pPr>
      <w:r w:rsidRPr="004C6C53">
        <w:rPr>
          <w:rStyle w:val="StyleUnderline"/>
        </w:rPr>
        <w:t>Enhancing foreign relations is an important part of Xi Jinping’s mandate and power portfolio. To him, reforming the diplomatic system is not</w:t>
      </w:r>
      <w:r w:rsidRPr="004C6C53">
        <w:rPr>
          <w:sz w:val="16"/>
        </w:rPr>
        <w:t xml:space="preserve"> an </w:t>
      </w:r>
      <w:r w:rsidRPr="004C6C53">
        <w:rPr>
          <w:rStyle w:val="StyleUnderline"/>
        </w:rPr>
        <w:t>isolated</w:t>
      </w:r>
      <w:r w:rsidRPr="004C6C53">
        <w:rPr>
          <w:sz w:val="16"/>
        </w:rPr>
        <w:t xml:space="preserve"> matter</w:t>
      </w:r>
      <w:r w:rsidRPr="004C6C53">
        <w:rPr>
          <w:rStyle w:val="StyleUnderline"/>
        </w:rPr>
        <w:t>. It is not only an indispensable component of the development of socialism with Chinese characteristics, but also one of the keys to promote the national governance system and the modernization of governance capacity, so as to serve the grand strategic goal of realizing the Chinese Dream</w:t>
      </w:r>
      <w:r w:rsidRPr="004C6C53">
        <w:rPr>
          <w:sz w:val="16"/>
        </w:rPr>
        <w:t xml:space="preserve">. As for why the diplomatic system should be reformed, </w:t>
      </w:r>
      <w:r w:rsidRPr="004C6C53">
        <w:rPr>
          <w:rStyle w:val="StyleUnderline"/>
        </w:rPr>
        <w:t>Xi</w:t>
      </w:r>
      <w:r w:rsidRPr="004C6C53">
        <w:rPr>
          <w:sz w:val="16"/>
        </w:rPr>
        <w:t xml:space="preserve"> Jinping </w:t>
      </w:r>
      <w:r w:rsidRPr="004C6C53">
        <w:rPr>
          <w:rStyle w:val="StyleUnderline"/>
        </w:rPr>
        <w:t>stated</w:t>
      </w:r>
      <w:r w:rsidRPr="004C6C53">
        <w:rPr>
          <w:sz w:val="16"/>
        </w:rPr>
        <w:t xml:space="preserve"> that “</w:t>
      </w:r>
      <w:r w:rsidRPr="004C6C53">
        <w:rPr>
          <w:rStyle w:val="StyleUnderline"/>
        </w:rPr>
        <w:t>Reform is the result of problems. When we are solving problems, the reform is also enhanced</w:t>
      </w:r>
      <w:r w:rsidRPr="004C6C53">
        <w:rPr>
          <w:sz w:val="16"/>
        </w:rPr>
        <w:t xml:space="preserve">.”28 In the process of reform, “we should have a strong sense toward problems, for major problems can act as our guidance to grasp the key issues. By further pondering over different issues, we can find [out] resolutions to the overwhelming contradictions and problems facing our development.”29 Since the 18th CPC National Congress, national development and security are two “grave issues” for China’s diplomacy. As </w:t>
      </w:r>
      <w:r w:rsidRPr="004C6C53">
        <w:rPr>
          <w:rStyle w:val="StyleUnderline"/>
        </w:rPr>
        <w:t>Xi</w:t>
      </w:r>
      <w:r w:rsidRPr="004C6C53">
        <w:rPr>
          <w:sz w:val="16"/>
        </w:rPr>
        <w:t xml:space="preserve"> himself </w:t>
      </w:r>
      <w:r w:rsidRPr="004C6C53">
        <w:rPr>
          <w:rStyle w:val="StyleUnderline"/>
        </w:rPr>
        <w:t>pointed out</w:t>
      </w:r>
      <w:r w:rsidRPr="004C6C53">
        <w:rPr>
          <w:sz w:val="16"/>
        </w:rPr>
        <w:t xml:space="preserve">, “At present, our nation faces double pressure. Internationally, there are </w:t>
      </w:r>
      <w:r w:rsidRPr="004C6C53">
        <w:rPr>
          <w:rStyle w:val="StyleUnderline"/>
        </w:rPr>
        <w:t>sovereignty issues, security issues and development interests to protect. Domestically, there is political security and social stability to preserve</w:t>
      </w:r>
      <w:r w:rsidRPr="004C6C53">
        <w:rPr>
          <w:sz w:val="16"/>
        </w:rPr>
        <w:t xml:space="preserve">. All kinds of potential risks, predictable or not, are increasing.”30 Therefore, </w:t>
      </w:r>
      <w:r w:rsidRPr="004C6C53">
        <w:rPr>
          <w:rStyle w:val="StyleUnderline"/>
        </w:rPr>
        <w:t>Xi</w:t>
      </w:r>
      <w:r w:rsidRPr="004C6C53">
        <w:rPr>
          <w:sz w:val="16"/>
        </w:rPr>
        <w:t xml:space="preserve"> </w:t>
      </w:r>
      <w:r w:rsidRPr="004C6C53">
        <w:rPr>
          <w:rStyle w:val="StyleUnderline"/>
        </w:rPr>
        <w:t>Jinping called for government leadership at all levels to “coordinate two designs, both of the domestic level and of the international level</w:t>
      </w:r>
      <w:r w:rsidRPr="004C6C53">
        <w:rPr>
          <w:sz w:val="16"/>
        </w:rPr>
        <w:t xml:space="preserve">. Likewise, </w:t>
      </w:r>
      <w:r w:rsidRPr="004C6C53">
        <w:rPr>
          <w:rStyle w:val="StyleUnderline"/>
        </w:rPr>
        <w:t>development and security should also be coordinated at the same time</w:t>
      </w:r>
      <w:r w:rsidRPr="004C6C53">
        <w:rPr>
          <w:sz w:val="16"/>
        </w:rPr>
        <w:t xml:space="preserve">.”31 Though he did not elaborate on the details of the two “grave issues,” by stressing their importance, </w:t>
      </w:r>
      <w:r w:rsidRPr="004C6C53">
        <w:rPr>
          <w:rStyle w:val="StyleUnderline"/>
        </w:rPr>
        <w:t>Xi made it clear that National development and security are two key issues for China’s diplomacy</w:t>
      </w:r>
      <w:r w:rsidRPr="004C6C53">
        <w:rPr>
          <w:sz w:val="16"/>
        </w:rPr>
        <w:t xml:space="preserve">. </w:t>
      </w:r>
      <w:r w:rsidRPr="004C6C53">
        <w:rPr>
          <w:rStyle w:val="StyleUnderline"/>
        </w:rPr>
        <w:t>diplomacy should</w:t>
      </w:r>
      <w:r w:rsidRPr="004C6C53">
        <w:rPr>
          <w:sz w:val="16"/>
        </w:rPr>
        <w:t xml:space="preserve"> not only serve the cause of modernization centered on economic construction as it did during the past three decades of reform and opening-up, but also </w:t>
      </w:r>
      <w:r w:rsidRPr="004C6C53">
        <w:rPr>
          <w:rStyle w:val="StyleUnderline"/>
        </w:rPr>
        <w:t>serve the long-term stability of the nation</w:t>
      </w:r>
      <w:r w:rsidRPr="004C6C53">
        <w:rPr>
          <w:sz w:val="16"/>
        </w:rPr>
        <w:t xml:space="preserve">. At the third plenary session of the 18th CPC National Congress, when Xi explained why the National Security Commission was established, he also mentioned that “our </w:t>
      </w:r>
      <w:r w:rsidRPr="004C6C53">
        <w:rPr>
          <w:rStyle w:val="StyleUnderline"/>
        </w:rPr>
        <w:t>security system and mechanism cannot meet the needs of securing our nation, so we have to forge a powerful platform to plan and coordinate national security</w:t>
      </w:r>
      <w:r w:rsidRPr="004C6C53">
        <w:rPr>
          <w:sz w:val="16"/>
        </w:rPr>
        <w:t xml:space="preserve">. It is high time a National Security Commission was established to unify the leadership of national security.”32 Then, why does </w:t>
      </w:r>
      <w:r w:rsidRPr="004C6C53">
        <w:rPr>
          <w:rStyle w:val="StyleUnderline"/>
        </w:rPr>
        <w:t>China need top-level design and strategic planning under the new leadership</w:t>
      </w:r>
      <w:r w:rsidRPr="004C6C53">
        <w:rPr>
          <w:sz w:val="16"/>
        </w:rPr>
        <w:t>? Xi Jinping has answered this question as well. In his words: “</w:t>
      </w:r>
      <w:r w:rsidRPr="004C6C53">
        <w:rPr>
          <w:rStyle w:val="StyleUnderline"/>
        </w:rPr>
        <w:t>to deepen all-round reform</w:t>
      </w:r>
      <w:r w:rsidRPr="004C6C53">
        <w:rPr>
          <w:sz w:val="16"/>
        </w:rPr>
        <w:t xml:space="preserve"> is a complex project, which calls </w:t>
      </w:r>
      <w:r w:rsidRPr="004C6C53">
        <w:rPr>
          <w:rStyle w:val="StyleUnderline"/>
        </w:rPr>
        <w:t>for</w:t>
      </w:r>
      <w:r w:rsidRPr="004C6C53">
        <w:rPr>
          <w:sz w:val="16"/>
        </w:rPr>
        <w:t xml:space="preserve"> the </w:t>
      </w:r>
      <w:r w:rsidRPr="004C6C53">
        <w:rPr>
          <w:rStyle w:val="StyleUnderline"/>
        </w:rPr>
        <w:t xml:space="preserve">efforts of </w:t>
      </w:r>
      <w:r w:rsidRPr="004C6C53">
        <w:rPr>
          <w:sz w:val="16"/>
        </w:rPr>
        <w:t xml:space="preserve">more than just one or </w:t>
      </w:r>
      <w:r w:rsidRPr="004C6C53">
        <w:rPr>
          <w:rStyle w:val="StyleUnderline"/>
        </w:rPr>
        <w:t>several departments</w:t>
      </w:r>
      <w:r w:rsidRPr="004C6C53">
        <w:rPr>
          <w:sz w:val="16"/>
        </w:rPr>
        <w:t xml:space="preserve">, so a higher level of leading mechanism is in order.”33 Meanwhile, he also noticed that “the </w:t>
      </w:r>
      <w:r w:rsidRPr="004C6C53">
        <w:rPr>
          <w:rStyle w:val="StyleUnderline"/>
        </w:rPr>
        <w:t>obstacles of ideologies towards deepening the reform are not from outside the system but from the inside</w:t>
      </w:r>
      <w:r w:rsidRPr="004C6C53">
        <w:rPr>
          <w:sz w:val="16"/>
        </w:rPr>
        <w:t>.”34 Among the factors that hinder the reform from inside the system, it is Xi Jinping’s belief that the biggest obstacle is the so-called “restrictions of a rigid way of thinking” and the “constraints of departmental interests.”35 He emphasized that “</w:t>
      </w:r>
      <w:r w:rsidRPr="004C6C53">
        <w:rPr>
          <w:rStyle w:val="StyleUnderline"/>
        </w:rPr>
        <w:t>we must break through the obstacles of ideology and the fences of entrenched interests</w:t>
      </w:r>
      <w:r w:rsidRPr="004C6C53">
        <w:rPr>
          <w:sz w:val="16"/>
        </w:rPr>
        <w:t xml:space="preserve">.”36 He believes that to </w:t>
      </w:r>
      <w:r w:rsidRPr="004C6C53">
        <w:rPr>
          <w:rStyle w:val="StyleUnderline"/>
        </w:rPr>
        <w:t>reform means to have the courage and the willpower to readjust oneself, “by strengthening the relations, coordination and feasibility between different reforms</w:t>
      </w:r>
      <w:r w:rsidRPr="004C6C53">
        <w:rPr>
          <w:sz w:val="16"/>
        </w:rPr>
        <w:t xml:space="preserve">,” because “reform in any one field would affect the reforms in other fields, thus reforms in different fields should connect with each other. If the reform of different fields do not match each other, or even conflict to some extent, the all-round deepening of the reform will be hard to push forward. Even if it is imposed, the result will not be as satisfactory.”37 As for diplomacy, </w:t>
      </w:r>
      <w:r w:rsidRPr="004C6C53">
        <w:rPr>
          <w:rStyle w:val="StyleUnderline"/>
        </w:rPr>
        <w:t>Xi</w:t>
      </w:r>
      <w:r w:rsidRPr="004C6C53">
        <w:rPr>
          <w:sz w:val="16"/>
        </w:rPr>
        <w:t xml:space="preserve"> Jinping </w:t>
      </w:r>
      <w:r w:rsidRPr="004C6C53">
        <w:rPr>
          <w:rStyle w:val="StyleUnderline"/>
        </w:rPr>
        <w:t>stressed</w:t>
      </w:r>
      <w:r w:rsidRPr="004C6C53">
        <w:rPr>
          <w:sz w:val="16"/>
        </w:rPr>
        <w:t xml:space="preserve"> at the Central Conference on Foreign Affairs that “the </w:t>
      </w:r>
      <w:r w:rsidRPr="004C6C53">
        <w:rPr>
          <w:rStyle w:val="StyleUnderline"/>
        </w:rPr>
        <w:t>unified leadership of the Party must be reinforced</w:t>
      </w:r>
      <w:r w:rsidRPr="004C6C53">
        <w:rPr>
          <w:sz w:val="16"/>
        </w:rPr>
        <w:t xml:space="preserve">; the </w:t>
      </w:r>
      <w:r w:rsidRPr="004C6C53">
        <w:rPr>
          <w:rStyle w:val="StyleUnderline"/>
        </w:rPr>
        <w:t>system and mechanism of foreign affairs must be reformed and perfected</w:t>
      </w:r>
      <w:r w:rsidRPr="004C6C53">
        <w:rPr>
          <w:sz w:val="16"/>
        </w:rPr>
        <w:t xml:space="preserve">, while the </w:t>
      </w:r>
      <w:r w:rsidRPr="004C6C53">
        <w:rPr>
          <w:rStyle w:val="StyleUnderline"/>
        </w:rPr>
        <w:t>planning and coordination of foreign affairs among different fields, departments and local governments must be enhanced. We should</w:t>
      </w:r>
      <w:r w:rsidRPr="004C6C53">
        <w:rPr>
          <w:sz w:val="16"/>
        </w:rPr>
        <w:t xml:space="preserve"> also </w:t>
      </w:r>
      <w:r w:rsidRPr="004C6C53">
        <w:rPr>
          <w:rStyle w:val="StyleUnderline"/>
        </w:rPr>
        <w:t>expand</w:t>
      </w:r>
      <w:r w:rsidRPr="004C6C53">
        <w:rPr>
          <w:sz w:val="16"/>
        </w:rPr>
        <w:t xml:space="preserve"> the </w:t>
      </w:r>
      <w:r w:rsidRPr="004C6C53">
        <w:rPr>
          <w:rStyle w:val="StyleUnderline"/>
        </w:rPr>
        <w:t>strategic investment</w:t>
      </w:r>
      <w:r w:rsidRPr="004C6C53">
        <w:rPr>
          <w:sz w:val="16"/>
        </w:rPr>
        <w:t xml:space="preserve">, </w:t>
      </w:r>
      <w:r w:rsidRPr="004C6C53">
        <w:rPr>
          <w:rStyle w:val="StyleUnderline"/>
        </w:rPr>
        <w:t>regulate</w:t>
      </w:r>
      <w:r w:rsidRPr="004C6C53">
        <w:rPr>
          <w:sz w:val="16"/>
        </w:rPr>
        <w:t xml:space="preserve"> the </w:t>
      </w:r>
      <w:r w:rsidRPr="004C6C53">
        <w:rPr>
          <w:rStyle w:val="StyleUnderline"/>
        </w:rPr>
        <w:t>management of foreign affairs</w:t>
      </w:r>
      <w:r w:rsidRPr="004C6C53">
        <w:rPr>
          <w:sz w:val="16"/>
        </w:rPr>
        <w:t xml:space="preserve">, and </w:t>
      </w:r>
      <w:r w:rsidRPr="004C6C53">
        <w:rPr>
          <w:rStyle w:val="StyleUnderline"/>
        </w:rPr>
        <w:t>strengthen</w:t>
      </w:r>
      <w:r w:rsidRPr="004C6C53">
        <w:rPr>
          <w:sz w:val="16"/>
        </w:rPr>
        <w:t xml:space="preserve"> the </w:t>
      </w:r>
      <w:r w:rsidRPr="004C6C53">
        <w:rPr>
          <w:rStyle w:val="StyleUnderline"/>
        </w:rPr>
        <w:t>construction of a strong leading team for foreign affairs</w:t>
      </w:r>
      <w:r w:rsidRPr="004C6C53">
        <w:rPr>
          <w:sz w:val="16"/>
        </w:rPr>
        <w:t xml:space="preserve">.”38 From the statement of Xi Jinping about the reform of the diplomatic system, it can be seen that </w:t>
      </w:r>
      <w:r w:rsidRPr="004C6C53">
        <w:rPr>
          <w:rStyle w:val="StyleUnderline"/>
        </w:rPr>
        <w:t>the effort to push forward the innovation of the diplomatic system and related mechanisms is not a result of some pre-set national strategy</w:t>
      </w:r>
      <w:r w:rsidRPr="004C6C53">
        <w:rPr>
          <w:sz w:val="16"/>
        </w:rPr>
        <w:t xml:space="preserve">, but it is due to the many problems facing the realization of the Chinese Dream. It is also a part of constructing the national governance system and deepening the all-round reform. The </w:t>
      </w:r>
      <w:r w:rsidRPr="004C6C53">
        <w:rPr>
          <w:rStyle w:val="StyleUnderline"/>
        </w:rPr>
        <w:t>core objective of the reform is to avoid “calamitous mistakes,” while effectively coping with the two “grave issues” of development and security, maintaining the long-term safety of the nation</w:t>
      </w:r>
      <w:r w:rsidRPr="004C6C53">
        <w:rPr>
          <w:sz w:val="16"/>
        </w:rPr>
        <w:t>. As Xi said, “China, as a vast country, should never make calamitous mistakes on fundamental issues. Once it does, there is no way to make amends. Our standpoint is that we should be brave and steady, exploring with boldness yet on careful deliberations.”39</w:t>
      </w:r>
    </w:p>
    <w:p w:rsidR="003B11D1" w:rsidRPr="004C6C53" w:rsidRDefault="003B11D1" w:rsidP="003B11D1">
      <w:pPr>
        <w:rPr>
          <w:sz w:val="16"/>
        </w:rPr>
      </w:pPr>
    </w:p>
    <w:p w:rsidR="000313C8" w:rsidRDefault="000313C8" w:rsidP="003B11D1">
      <w:pPr>
        <w:pStyle w:val="Heading3"/>
        <w:rPr>
          <w:rFonts w:cs="Arial"/>
        </w:rPr>
      </w:pPr>
      <w:r>
        <w:rPr>
          <w:rFonts w:cs="Arial"/>
        </w:rPr>
        <w:t>military</w:t>
      </w:r>
    </w:p>
    <w:p w:rsidR="000313C8" w:rsidRPr="004152AD" w:rsidRDefault="000313C8" w:rsidP="000313C8">
      <w:pPr>
        <w:pStyle w:val="Heading4"/>
        <w:rPr>
          <w:rFonts w:cs="Arial"/>
        </w:rPr>
      </w:pPr>
      <w:r w:rsidRPr="004152AD">
        <w:rPr>
          <w:rFonts w:cs="Arial"/>
        </w:rPr>
        <w:t>Xi’s reforms are creating a stable a functioning military – stabilizes the region</w:t>
      </w:r>
    </w:p>
    <w:p w:rsidR="000313C8" w:rsidRPr="004152AD" w:rsidRDefault="000313C8" w:rsidP="000313C8">
      <w:pPr>
        <w:rPr>
          <w:rStyle w:val="Style13ptBold"/>
          <w:b w:val="0"/>
        </w:rPr>
      </w:pPr>
      <w:proofErr w:type="spellStart"/>
      <w:r w:rsidRPr="004152AD">
        <w:rPr>
          <w:rStyle w:val="Style13ptBold"/>
        </w:rPr>
        <w:t>Garafola</w:t>
      </w:r>
      <w:proofErr w:type="spellEnd"/>
      <w:r w:rsidRPr="004152AD">
        <w:rPr>
          <w:rStyle w:val="Style13ptBold"/>
        </w:rPr>
        <w:t xml:space="preserve">, 4/1 </w:t>
      </w:r>
      <w:r w:rsidRPr="004152AD">
        <w:rPr>
          <w:rStyle w:val="Style13ptBold"/>
          <w:b w:val="0"/>
        </w:rPr>
        <w:t xml:space="preserve">– [Cristina L., a project associate at the RAND Corporation and holds </w:t>
      </w:r>
      <w:proofErr w:type="spellStart"/>
      <w:r w:rsidRPr="004152AD">
        <w:rPr>
          <w:rStyle w:val="Style13ptBold"/>
          <w:b w:val="0"/>
        </w:rPr>
        <w:t>aM.A</w:t>
      </w:r>
      <w:proofErr w:type="spellEnd"/>
      <w:r w:rsidRPr="004152AD">
        <w:rPr>
          <w:rStyle w:val="Style13ptBold"/>
          <w:b w:val="0"/>
        </w:rPr>
        <w:t xml:space="preserve">. in international relations and international economics, Johns Hopkins University School of Advanced and International Studies; Certificate in Chinese and American studies, Hopkins-Nanjing Center; B.A. in international relations and Chinese, Hamilton College, Rand Corporation, “Will the PLA Reforms Succeed?”, 4/1/16, </w:t>
      </w:r>
      <w:hyperlink r:id="rId63" w:history="1">
        <w:r w:rsidRPr="004152AD">
          <w:rPr>
            <w:rStyle w:val="Hyperlink"/>
          </w:rPr>
          <w:t>http://www.rand.org/blog/2016/04/will-the-pla-reforms-succeed.html</w:t>
        </w:r>
      </w:hyperlink>
      <w:r w:rsidRPr="004152AD">
        <w:rPr>
          <w:rStyle w:val="Style13ptBold"/>
          <w:b w:val="0"/>
        </w:rPr>
        <w:t>, 6/22/16]JRO</w:t>
      </w:r>
    </w:p>
    <w:p w:rsidR="000313C8" w:rsidRPr="004152AD" w:rsidRDefault="000313C8" w:rsidP="000313C8">
      <w:r w:rsidRPr="004152AD">
        <w:t xml:space="preserve">The “Opinion” acknowledges the “unprecedented range of impact” of </w:t>
      </w:r>
      <w:r w:rsidRPr="004152AD">
        <w:rPr>
          <w:rStyle w:val="StyleUnderline"/>
        </w:rPr>
        <w:t>the reforms</w:t>
      </w:r>
      <w:r w:rsidRPr="004152AD">
        <w:t>, saying that they “</w:t>
      </w:r>
      <w:r w:rsidRPr="004152AD">
        <w:rPr>
          <w:rStyle w:val="StyleUnderline"/>
        </w:rPr>
        <w:t>touch on deep interests” within the</w:t>
      </w:r>
      <w:r w:rsidRPr="004152AD">
        <w:t xml:space="preserve"> PLA. Despite the disruption to these entrenched interests, </w:t>
      </w:r>
      <w:r w:rsidRPr="004152AD">
        <w:rPr>
          <w:rStyle w:val="StyleUnderline"/>
        </w:rPr>
        <w:t>the reform process will likely succeed in the end</w:t>
      </w:r>
      <w:r w:rsidRPr="004152AD">
        <w:t xml:space="preserve">, at least </w:t>
      </w:r>
      <w:r w:rsidRPr="004152AD">
        <w:rPr>
          <w:rStyle w:val="StyleUnderline"/>
        </w:rPr>
        <w:t>in</w:t>
      </w:r>
      <w:r w:rsidRPr="004152AD">
        <w:t xml:space="preserve"> the terms of success defined by the Party: </w:t>
      </w:r>
      <w:r w:rsidRPr="004152AD">
        <w:rPr>
          <w:rStyle w:val="StyleUnderline"/>
        </w:rPr>
        <w:t>creating a politically reliable modern force capable of joint operations.</w:t>
      </w:r>
      <w:r w:rsidRPr="004152AD">
        <w:t xml:space="preserve"> Such speculation seems credible because </w:t>
      </w:r>
      <w:r w:rsidRPr="004152AD">
        <w:rPr>
          <w:rStyle w:val="StyleUnderline"/>
        </w:rPr>
        <w:t xml:space="preserve">the reform </w:t>
      </w:r>
      <w:proofErr w:type="spellStart"/>
      <w:r w:rsidRPr="004152AD">
        <w:rPr>
          <w:rStyle w:val="StyleUnderline"/>
        </w:rPr>
        <w:t>programme</w:t>
      </w:r>
      <w:proofErr w:type="spellEnd"/>
      <w:r w:rsidRPr="004152AD">
        <w:rPr>
          <w:rStyle w:val="StyleUnderline"/>
        </w:rPr>
        <w:t xml:space="preserve"> provides the right balance of carrots and sticks to three core groups that can be identified within the PLA</w:t>
      </w:r>
      <w:r w:rsidRPr="004152AD">
        <w:t xml:space="preserve">. </w:t>
      </w:r>
      <w:r w:rsidRPr="004152AD">
        <w:rPr>
          <w:rStyle w:val="StyleUnderline"/>
        </w:rPr>
        <w:t>The first</w:t>
      </w:r>
      <w:r w:rsidRPr="004152AD">
        <w:t xml:space="preserve"> group </w:t>
      </w:r>
      <w:r w:rsidRPr="004152AD">
        <w:rPr>
          <w:rStyle w:val="StyleUnderline"/>
        </w:rPr>
        <w:t>consists of officers who either see value in building a more capable fighting force or hope to advance their careers by implementing the new policy (or both</w:t>
      </w:r>
      <w:r w:rsidRPr="004152AD">
        <w:t xml:space="preserve">). </w:t>
      </w:r>
      <w:r w:rsidRPr="004152AD">
        <w:rPr>
          <w:rStyle w:val="StyleUnderline"/>
        </w:rPr>
        <w:t xml:space="preserve">The second group includes senior officers who </w:t>
      </w:r>
      <w:r w:rsidRPr="004152AD">
        <w:t xml:space="preserve">have risen to the top of the current system. Many senior officers </w:t>
      </w:r>
      <w:r w:rsidRPr="004152AD">
        <w:rPr>
          <w:rStyle w:val="StyleUnderline"/>
        </w:rPr>
        <w:t>have been placated by being allowed to hold onto their current privileged status until they retire</w:t>
      </w:r>
      <w:r w:rsidRPr="004152AD">
        <w:t xml:space="preserve">; though for a few, such as Liu Yuan and </w:t>
      </w:r>
      <w:proofErr w:type="spellStart"/>
      <w:r w:rsidRPr="004152AD">
        <w:t>Cai</w:t>
      </w:r>
      <w:proofErr w:type="spellEnd"/>
      <w:r w:rsidRPr="004152AD">
        <w:t xml:space="preserve"> </w:t>
      </w:r>
      <w:proofErr w:type="spellStart"/>
      <w:r w:rsidRPr="004152AD">
        <w:t>Yingting</w:t>
      </w:r>
      <w:proofErr w:type="spellEnd"/>
      <w:r w:rsidRPr="004152AD">
        <w:t xml:space="preserve">, the case is </w:t>
      </w:r>
      <w:proofErr w:type="gramStart"/>
      <w:r w:rsidRPr="004152AD">
        <w:t>different.[</w:t>
      </w:r>
      <w:proofErr w:type="gramEnd"/>
      <w:r w:rsidRPr="004152AD">
        <w:t xml:space="preserve">7] </w:t>
      </w:r>
      <w:r w:rsidRPr="004152AD">
        <w:rPr>
          <w:rStyle w:val="StyleUnderline"/>
        </w:rPr>
        <w:t>A third group of influential senior officers</w:t>
      </w:r>
      <w:r w:rsidRPr="004152AD">
        <w:t xml:space="preserve">, who might otherwise resist reforms, </w:t>
      </w:r>
      <w:r w:rsidRPr="004152AD">
        <w:rPr>
          <w:rStyle w:val="StyleUnderline"/>
        </w:rPr>
        <w:t>will</w:t>
      </w:r>
      <w:r w:rsidRPr="004152AD">
        <w:t xml:space="preserve"> likely </w:t>
      </w:r>
      <w:r w:rsidRPr="004152AD">
        <w:rPr>
          <w:rStyle w:val="StyleUnderline"/>
        </w:rPr>
        <w:t>fall in line because of the threat of investigations, trials, or the worse fates that have befallen their disgraced colleagues</w:t>
      </w:r>
      <w:r w:rsidRPr="004152AD">
        <w:t xml:space="preserve">. </w:t>
      </w:r>
    </w:p>
    <w:p w:rsidR="000313C8" w:rsidRPr="004152AD" w:rsidRDefault="000313C8" w:rsidP="000313C8">
      <w:pPr>
        <w:pStyle w:val="Heading4"/>
        <w:rPr>
          <w:rFonts w:cs="Arial"/>
        </w:rPr>
      </w:pPr>
      <w:r w:rsidRPr="004152AD">
        <w:rPr>
          <w:rFonts w:cs="Arial"/>
        </w:rPr>
        <w:t xml:space="preserve">The PLA Navy is a vital component in anti-piracy measures, but more modernization is needed. </w:t>
      </w:r>
    </w:p>
    <w:p w:rsidR="000313C8" w:rsidRPr="004152AD" w:rsidRDefault="000313C8" w:rsidP="000313C8">
      <w:pPr>
        <w:rPr>
          <w:rStyle w:val="Style13ptBold"/>
        </w:rPr>
      </w:pPr>
      <w:r w:rsidRPr="004152AD">
        <w:rPr>
          <w:rStyle w:val="Style13ptBold"/>
        </w:rPr>
        <w:t>Erickson and Strange 13</w:t>
      </w:r>
    </w:p>
    <w:p w:rsidR="000313C8" w:rsidRPr="004152AD" w:rsidRDefault="000313C8" w:rsidP="000313C8">
      <w:r w:rsidRPr="004152AD">
        <w:t xml:space="preserve">Andrew S. Erickson; Professor of Strategy in, and a core founding member of, the U.S. Naval War College (NWC)'s China Maritime Studies Institute;  and Austin M. Strange; Research Associate at </w:t>
      </w:r>
      <w:proofErr w:type="spellStart"/>
      <w:r w:rsidRPr="004152AD">
        <w:t>AidData</w:t>
      </w:r>
      <w:proofErr w:type="spellEnd"/>
      <w:r w:rsidRPr="004152AD">
        <w:t>, where he helped co-create the Tracking Underreported Financial Flows initiative and PhD. at Harvard University’s School of Government “No Substitute for Experience Chinese Antipiracy Operations in the Gulf of Aden” CHINA MARITIME STUDIES INSTITUTE U.S. NAVAL WAR COLLEGE Newport, Rhode Island November, 2013//LKJ</w:t>
      </w:r>
    </w:p>
    <w:p w:rsidR="000313C8" w:rsidRPr="004152AD" w:rsidRDefault="000313C8" w:rsidP="000313C8"/>
    <w:p w:rsidR="000313C8" w:rsidRPr="004152AD" w:rsidRDefault="000313C8" w:rsidP="000313C8">
      <w:pPr>
        <w:rPr>
          <w:sz w:val="12"/>
        </w:rPr>
      </w:pPr>
      <w:r w:rsidRPr="004152AD">
        <w:rPr>
          <w:rStyle w:val="StyleUnderline"/>
        </w:rPr>
        <w:t>The twenty-sixth of December 2012 marked</w:t>
      </w:r>
      <w:r w:rsidRPr="004152AD">
        <w:rPr>
          <w:sz w:val="12"/>
        </w:rPr>
        <w:t xml:space="preserve"> an important date in Chinese military history—the </w:t>
      </w:r>
      <w:r w:rsidRPr="004152AD">
        <w:rPr>
          <w:rStyle w:val="StyleUnderline"/>
        </w:rPr>
        <w:t>fourth anniversary of China’s</w:t>
      </w:r>
      <w:r w:rsidRPr="004152AD">
        <w:rPr>
          <w:sz w:val="12"/>
        </w:rPr>
        <w:t xml:space="preserve"> </w:t>
      </w:r>
      <w:r w:rsidRPr="004152AD">
        <w:rPr>
          <w:rStyle w:val="StyleUnderline"/>
        </w:rPr>
        <w:t>furthest and most extensive</w:t>
      </w:r>
      <w:r w:rsidRPr="004152AD">
        <w:rPr>
          <w:sz w:val="12"/>
        </w:rPr>
        <w:t xml:space="preserve"> naval operations to date, the ongoing </w:t>
      </w:r>
      <w:r w:rsidRPr="004152AD">
        <w:rPr>
          <w:rStyle w:val="StyleUnderline"/>
        </w:rPr>
        <w:t>antipiracy deployments in the Gulf of Aden</w:t>
      </w:r>
      <w:r w:rsidRPr="004152AD">
        <w:rPr>
          <w:sz w:val="12"/>
        </w:rPr>
        <w:t xml:space="preserve">. In the first-ever simultaneous three-f </w:t>
      </w:r>
      <w:proofErr w:type="spellStart"/>
      <w:r w:rsidRPr="004152AD">
        <w:rPr>
          <w:sz w:val="12"/>
        </w:rPr>
        <w:t>leet</w:t>
      </w:r>
      <w:proofErr w:type="spellEnd"/>
      <w:r w:rsidRPr="004152AD">
        <w:rPr>
          <w:sz w:val="12"/>
        </w:rPr>
        <w:t xml:space="preserve"> public display, China’s North Sea Fleet, East Sea Fleet, and South Sea Fleet all held “open day activities.” 1 The </w:t>
      </w:r>
      <w:r w:rsidRPr="004152AD">
        <w:rPr>
          <w:rStyle w:val="StyleUnderline"/>
        </w:rPr>
        <w:t>guided-missile destroyers</w:t>
      </w:r>
      <w:r w:rsidRPr="004152AD">
        <w:rPr>
          <w:sz w:val="12"/>
        </w:rPr>
        <w:t xml:space="preserve"> Qingdao, Guangzhou, and Shenzhen and guided-missile frigate </w:t>
      </w:r>
      <w:proofErr w:type="spellStart"/>
      <w:r w:rsidRPr="004152AD">
        <w:rPr>
          <w:sz w:val="12"/>
        </w:rPr>
        <w:t>Zhoushan</w:t>
      </w:r>
      <w:proofErr w:type="spellEnd"/>
      <w:r w:rsidRPr="004152AD">
        <w:rPr>
          <w:sz w:val="12"/>
        </w:rPr>
        <w:t xml:space="preserve">, </w:t>
      </w:r>
      <w:r w:rsidRPr="004152AD">
        <w:rPr>
          <w:rStyle w:val="StyleUnderline"/>
        </w:rPr>
        <w:t>together with their associated helicopters and personnel, were visited by more than eight thousand people</w:t>
      </w:r>
      <w:r w:rsidRPr="004152AD">
        <w:rPr>
          <w:sz w:val="12"/>
        </w:rPr>
        <w:t xml:space="preserve"> “from all sectors of the society” at the port cities after which they are named. 2 </w:t>
      </w:r>
      <w:r w:rsidRPr="004152AD">
        <w:rPr>
          <w:rStyle w:val="StyleUnderline"/>
        </w:rPr>
        <w:t xml:space="preserve">Over the past four years, the People’s Liberation Army Navy has deployed nearly </w:t>
      </w:r>
      <w:r w:rsidRPr="004152AD">
        <w:rPr>
          <w:rStyle w:val="Emphasis"/>
        </w:rPr>
        <w:t>ten thousand personnel</w:t>
      </w:r>
      <w:r w:rsidRPr="004152AD">
        <w:rPr>
          <w:rStyle w:val="StyleUnderline"/>
        </w:rPr>
        <w:t xml:space="preserve"> on </w:t>
      </w:r>
      <w:r w:rsidRPr="004152AD">
        <w:rPr>
          <w:rStyle w:val="Emphasis"/>
        </w:rPr>
        <w:t>thirty-seven warships</w:t>
      </w:r>
      <w:r w:rsidRPr="004152AD">
        <w:rPr>
          <w:rStyle w:val="StyleUnderline"/>
        </w:rPr>
        <w:t xml:space="preserve"> with </w:t>
      </w:r>
      <w:r w:rsidRPr="004152AD">
        <w:rPr>
          <w:rStyle w:val="Emphasis"/>
        </w:rPr>
        <w:t>twenty-eight helicopters</w:t>
      </w:r>
      <w:r w:rsidRPr="004152AD">
        <w:rPr>
          <w:rStyle w:val="StyleUnderline"/>
        </w:rPr>
        <w:t xml:space="preserve"> in </w:t>
      </w:r>
      <w:r w:rsidRPr="004152AD">
        <w:rPr>
          <w:rStyle w:val="Emphasis"/>
        </w:rPr>
        <w:t>thirteen task forces</w:t>
      </w:r>
      <w:r w:rsidRPr="004152AD">
        <w:rPr>
          <w:rStyle w:val="StyleUnderline"/>
        </w:rPr>
        <w:t xml:space="preserve">. </w:t>
      </w:r>
      <w:r w:rsidRPr="004152AD">
        <w:rPr>
          <w:sz w:val="12"/>
        </w:rPr>
        <w:t xml:space="preserve">3 </w:t>
      </w:r>
      <w:r w:rsidRPr="004152AD">
        <w:rPr>
          <w:rStyle w:val="StyleUnderline"/>
        </w:rPr>
        <w:t xml:space="preserve">Over the course of more than </w:t>
      </w:r>
      <w:r w:rsidRPr="004152AD">
        <w:rPr>
          <w:rStyle w:val="Emphasis"/>
        </w:rPr>
        <w:t>five hundred operations</w:t>
      </w:r>
      <w:r w:rsidRPr="004152AD">
        <w:rPr>
          <w:rStyle w:val="StyleUnderline"/>
        </w:rPr>
        <w:t xml:space="preserve">, these forces have protected more than </w:t>
      </w:r>
      <w:r w:rsidRPr="004152AD">
        <w:rPr>
          <w:rStyle w:val="Emphasis"/>
        </w:rPr>
        <w:t>five thousand commercial vessels</w:t>
      </w:r>
      <w:r w:rsidRPr="004152AD">
        <w:rPr>
          <w:sz w:val="12"/>
        </w:rPr>
        <w:t>—</w:t>
      </w:r>
      <w:r w:rsidRPr="004152AD">
        <w:rPr>
          <w:rStyle w:val="StyleUnderline"/>
        </w:rPr>
        <w:t xml:space="preserve">Chinese and foreign in nearly equal proportion, the latter f lagged by more than fifty nations. </w:t>
      </w:r>
      <w:r w:rsidRPr="004152AD">
        <w:rPr>
          <w:sz w:val="12"/>
        </w:rPr>
        <w:t xml:space="preserve">4 </w:t>
      </w:r>
      <w:r w:rsidRPr="004152AD">
        <w:rPr>
          <w:rStyle w:val="StyleUnderline"/>
        </w:rPr>
        <w:t xml:space="preserve">They have “successfully met and escorted, rescued and salvaged over 60 ships.” </w:t>
      </w:r>
      <w:r w:rsidRPr="004152AD">
        <w:rPr>
          <w:sz w:val="12"/>
        </w:rPr>
        <w:t xml:space="preserve">5 </w:t>
      </w:r>
      <w:r w:rsidRPr="004152AD">
        <w:rPr>
          <w:rStyle w:val="StyleUnderline"/>
        </w:rPr>
        <w:t xml:space="preserve">Ships </w:t>
      </w:r>
      <w:r w:rsidRPr="004152AD">
        <w:rPr>
          <w:rStyle w:val="Emphasis"/>
        </w:rPr>
        <w:t>saved from pirates by PLAN</w:t>
      </w:r>
      <w:r w:rsidRPr="004152AD">
        <w:rPr>
          <w:rStyle w:val="StyleUnderline"/>
        </w:rPr>
        <w:t xml:space="preserve"> </w:t>
      </w:r>
      <w:r w:rsidRPr="004152AD">
        <w:rPr>
          <w:rStyle w:val="Emphasis"/>
        </w:rPr>
        <w:t>ships</w:t>
      </w:r>
      <w:r w:rsidRPr="004152AD">
        <w:rPr>
          <w:rStyle w:val="StyleUnderline"/>
        </w:rPr>
        <w:t xml:space="preserve"> include four transports loaded with World Food Pro - </w:t>
      </w:r>
      <w:proofErr w:type="spellStart"/>
      <w:r w:rsidRPr="004152AD">
        <w:rPr>
          <w:rStyle w:val="StyleUnderline"/>
        </w:rPr>
        <w:t>gramme</w:t>
      </w:r>
      <w:proofErr w:type="spellEnd"/>
      <w:r w:rsidRPr="004152AD">
        <w:rPr>
          <w:rStyle w:val="StyleUnderline"/>
        </w:rPr>
        <w:t xml:space="preserve"> cargo. </w:t>
      </w:r>
      <w:r w:rsidRPr="004152AD">
        <w:rPr>
          <w:sz w:val="12"/>
        </w:rPr>
        <w:t>6 Beijing has rightly been recognized for this contribution: “</w:t>
      </w:r>
      <w:r w:rsidRPr="004152AD">
        <w:rPr>
          <w:rStyle w:val="StyleUnderline"/>
        </w:rPr>
        <w:t xml:space="preserve">The escort in the Gulf of Aden provided by the Chinese naval task force is </w:t>
      </w:r>
      <w:r w:rsidRPr="004152AD">
        <w:rPr>
          <w:rStyle w:val="Emphasis"/>
        </w:rPr>
        <w:t>a strong support in cracking down [on] Somali piracies</w:t>
      </w:r>
      <w:r w:rsidRPr="004152AD">
        <w:rPr>
          <w:sz w:val="12"/>
        </w:rPr>
        <w:t xml:space="preserve"> [ sic ] for the international community” Ban Ki-moon, secretary-general of the United Nations (UN), has been quoted as declaring, “which reflects China’s </w:t>
      </w:r>
      <w:proofErr w:type="spellStart"/>
      <w:r w:rsidRPr="004152AD">
        <w:rPr>
          <w:sz w:val="12"/>
        </w:rPr>
        <w:t>impor</w:t>
      </w:r>
      <w:proofErr w:type="spellEnd"/>
      <w:r w:rsidRPr="004152AD">
        <w:rPr>
          <w:sz w:val="12"/>
        </w:rPr>
        <w:t xml:space="preserve"> - </w:t>
      </w:r>
      <w:proofErr w:type="spellStart"/>
      <w:r w:rsidRPr="004152AD">
        <w:rPr>
          <w:sz w:val="12"/>
        </w:rPr>
        <w:t>tant</w:t>
      </w:r>
      <w:proofErr w:type="spellEnd"/>
      <w:r w:rsidRPr="004152AD">
        <w:rPr>
          <w:sz w:val="12"/>
        </w:rPr>
        <w:t xml:space="preserve"> role in international affairs.” 7 In a new era of international interaction, </w:t>
      </w:r>
      <w:r w:rsidRPr="004152AD">
        <w:rPr>
          <w:rStyle w:val="StyleUnderline"/>
        </w:rPr>
        <w:t>the PLAN has cooperated with counterpart vessels from over twenty foreign countries “to exchange information regarding piracy in the Gulf of Aden and the Somali sea area</w:t>
      </w:r>
      <w:r w:rsidRPr="004152AD">
        <w:rPr>
          <w:sz w:val="12"/>
        </w:rPr>
        <w:t xml:space="preserve">.” 8 Undertaken primarily to safeguard China’s economic interests, the </w:t>
      </w:r>
      <w:r w:rsidRPr="004152AD">
        <w:rPr>
          <w:rStyle w:val="StyleUnderline"/>
        </w:rPr>
        <w:t xml:space="preserve">operations also stimulate interagency coordination with the PLAN </w:t>
      </w:r>
      <w:r w:rsidRPr="004152AD">
        <w:rPr>
          <w:sz w:val="12"/>
        </w:rPr>
        <w:t xml:space="preserve">in a vital position, provide </w:t>
      </w:r>
      <w:proofErr w:type="spellStart"/>
      <w:r w:rsidRPr="004152AD">
        <w:rPr>
          <w:sz w:val="12"/>
        </w:rPr>
        <w:t>irreplace</w:t>
      </w:r>
      <w:proofErr w:type="spellEnd"/>
      <w:r w:rsidRPr="004152AD">
        <w:rPr>
          <w:sz w:val="12"/>
        </w:rPr>
        <w:t xml:space="preserve"> - able naval training, catalyze the development of naval skill sets often taken for granted but absolutely critical for long-distance operations, and offer tentative indications of Beijing’s approach to maritime governance as a great power. </w:t>
      </w:r>
      <w:r w:rsidRPr="004152AD">
        <w:rPr>
          <w:rStyle w:val="StyleUnderline"/>
        </w:rPr>
        <w:t xml:space="preserve">The results thus far are largely positive, albeit modest. China’s navy is increasing its out-of-area capabilities, but it would require tremendous improvements in force structure, human capital, training, </w:t>
      </w:r>
      <w:r w:rsidRPr="004152AD">
        <w:rPr>
          <w:sz w:val="12"/>
        </w:rPr>
        <w:t xml:space="preserve">Introduction: Why Antipiracy in the Gulf of Aden? 2 c h </w:t>
      </w:r>
      <w:proofErr w:type="spellStart"/>
      <w:r w:rsidRPr="004152AD">
        <w:rPr>
          <w:sz w:val="12"/>
        </w:rPr>
        <w:t>i</w:t>
      </w:r>
      <w:proofErr w:type="spellEnd"/>
      <w:r w:rsidRPr="004152AD">
        <w:rPr>
          <w:sz w:val="12"/>
        </w:rPr>
        <w:t xml:space="preserve"> </w:t>
      </w:r>
      <w:proofErr w:type="spellStart"/>
      <w:r w:rsidRPr="004152AD">
        <w:rPr>
          <w:sz w:val="12"/>
        </w:rPr>
        <w:t>na</w:t>
      </w:r>
      <w:proofErr w:type="spellEnd"/>
      <w:r w:rsidRPr="004152AD">
        <w:rPr>
          <w:sz w:val="12"/>
        </w:rPr>
        <w:t xml:space="preserve"> m a r </w:t>
      </w:r>
      <w:proofErr w:type="spellStart"/>
      <w:r w:rsidRPr="004152AD">
        <w:rPr>
          <w:sz w:val="12"/>
        </w:rPr>
        <w:t>i</w:t>
      </w:r>
      <w:proofErr w:type="spellEnd"/>
      <w:r w:rsidRPr="004152AD">
        <w:rPr>
          <w:sz w:val="12"/>
        </w:rPr>
        <w:t xml:space="preserve"> t </w:t>
      </w:r>
      <w:proofErr w:type="spellStart"/>
      <w:r w:rsidRPr="004152AD">
        <w:rPr>
          <w:sz w:val="12"/>
        </w:rPr>
        <w:t>i</w:t>
      </w:r>
      <w:proofErr w:type="spellEnd"/>
      <w:r w:rsidRPr="004152AD">
        <w:rPr>
          <w:sz w:val="12"/>
        </w:rPr>
        <w:t xml:space="preserve"> m e s t u d </w:t>
      </w:r>
      <w:proofErr w:type="spellStart"/>
      <w:r w:rsidRPr="004152AD">
        <w:rPr>
          <w:sz w:val="12"/>
        </w:rPr>
        <w:t>i</w:t>
      </w:r>
      <w:proofErr w:type="spellEnd"/>
      <w:r w:rsidRPr="004152AD">
        <w:rPr>
          <w:sz w:val="12"/>
        </w:rPr>
        <w:t xml:space="preserve"> e s and experience to translate present resources into an ability to engage in high-intensity combat operations in what Chinese strategists term the “Far Seas” ( </w:t>
      </w:r>
      <w:proofErr w:type="spellStart"/>
      <w:r w:rsidRPr="004152AD">
        <w:rPr>
          <w:rFonts w:eastAsia="Microsoft JhengHei"/>
          <w:sz w:val="12"/>
        </w:rPr>
        <w:t>远海</w:t>
      </w:r>
      <w:proofErr w:type="spellEnd"/>
      <w:r w:rsidRPr="004152AD">
        <w:rPr>
          <w:sz w:val="12"/>
        </w:rPr>
        <w:t xml:space="preserve"> ). Still, </w:t>
      </w:r>
      <w:proofErr w:type="spellStart"/>
      <w:r w:rsidRPr="004152AD">
        <w:rPr>
          <w:rStyle w:val="StyleUnderline"/>
        </w:rPr>
        <w:t>antipi</w:t>
      </w:r>
      <w:proofErr w:type="spellEnd"/>
      <w:r w:rsidRPr="004152AD">
        <w:rPr>
          <w:rStyle w:val="StyleUnderline"/>
        </w:rPr>
        <w:t xml:space="preserve"> - racy operations serve as a modest springboard by which China can achieve the inter - national status and influence that it covets</w:t>
      </w:r>
      <w:r w:rsidRPr="004152AD">
        <w:rPr>
          <w:sz w:val="12"/>
        </w:rPr>
        <w:t xml:space="preserve">, since they allow China to be seen providing public goods and cooperating to defend the global system. Whatever the ultimate </w:t>
      </w:r>
      <w:proofErr w:type="spellStart"/>
      <w:r w:rsidRPr="004152AD">
        <w:rPr>
          <w:sz w:val="12"/>
        </w:rPr>
        <w:t>trajec</w:t>
      </w:r>
      <w:proofErr w:type="spellEnd"/>
      <w:r w:rsidRPr="004152AD">
        <w:rPr>
          <w:sz w:val="12"/>
        </w:rPr>
        <w:t xml:space="preserve"> - tory of China’s maritime power, its escort missions are likely to persist for some time and hence will continue to offer a valuable window into the future of China’s naval role beyond East Asia. Indeed, they offer the first major insights into China’s Far Seas opera - </w:t>
      </w:r>
      <w:proofErr w:type="spellStart"/>
      <w:r w:rsidRPr="004152AD">
        <w:rPr>
          <w:sz w:val="12"/>
        </w:rPr>
        <w:t>tions</w:t>
      </w:r>
      <w:proofErr w:type="spellEnd"/>
      <w:r w:rsidRPr="004152AD">
        <w:rPr>
          <w:sz w:val="12"/>
        </w:rPr>
        <w:t xml:space="preserve"> and its approach thereto. </w:t>
      </w:r>
      <w:r w:rsidRPr="004152AD">
        <w:rPr>
          <w:rStyle w:val="StyleUnderline"/>
        </w:rPr>
        <w:t xml:space="preserve">Four years on, the PLAN’s Gulf of Aden antipiracy </w:t>
      </w:r>
      <w:proofErr w:type="spellStart"/>
      <w:r w:rsidRPr="004152AD">
        <w:rPr>
          <w:rStyle w:val="StyleUnderline"/>
        </w:rPr>
        <w:t>mis</w:t>
      </w:r>
      <w:proofErr w:type="spellEnd"/>
      <w:r w:rsidRPr="004152AD">
        <w:rPr>
          <w:rStyle w:val="StyleUnderline"/>
        </w:rPr>
        <w:t xml:space="preserve"> - </w:t>
      </w:r>
      <w:proofErr w:type="spellStart"/>
      <w:r w:rsidRPr="004152AD">
        <w:rPr>
          <w:rStyle w:val="StyleUnderline"/>
        </w:rPr>
        <w:t>sion</w:t>
      </w:r>
      <w:proofErr w:type="spellEnd"/>
      <w:r w:rsidRPr="004152AD">
        <w:rPr>
          <w:rStyle w:val="StyleUnderline"/>
        </w:rPr>
        <w:t xml:space="preserve"> is highlighted by ten Chinese naval breakthroughs</w:t>
      </w:r>
      <w:r w:rsidRPr="004152AD">
        <w:rPr>
          <w:sz w:val="12"/>
        </w:rPr>
        <w:t xml:space="preserve">, all of which underscore China’s most significant lesson learned through its antipiracy mission: there is no substitute for experience, and the PLAN has had to learn many things by doing them. </w:t>
      </w:r>
    </w:p>
    <w:p w:rsidR="000313C8" w:rsidRPr="004152AD" w:rsidRDefault="000313C8" w:rsidP="000313C8"/>
    <w:p w:rsidR="000313C8" w:rsidRPr="004152AD" w:rsidRDefault="000313C8" w:rsidP="000313C8">
      <w:pPr>
        <w:pStyle w:val="Heading4"/>
        <w:rPr>
          <w:rFonts w:cs="Arial"/>
        </w:rPr>
      </w:pPr>
      <w:r w:rsidRPr="004152AD">
        <w:rPr>
          <w:rFonts w:cs="Arial"/>
        </w:rPr>
        <w:t xml:space="preserve">China Military Modernization bolsters their Navy. A strong Chinese Navy is necessary for anti-piracy and disaster relief. </w:t>
      </w:r>
    </w:p>
    <w:p w:rsidR="000313C8" w:rsidRPr="004152AD" w:rsidRDefault="000313C8" w:rsidP="000313C8">
      <w:r w:rsidRPr="004152AD">
        <w:rPr>
          <w:rStyle w:val="Style13ptBold"/>
        </w:rPr>
        <w:t>O’Rourke 16</w:t>
      </w:r>
      <w:proofErr w:type="gramStart"/>
      <w:r w:rsidRPr="004152AD">
        <w:t>, ,</w:t>
      </w:r>
      <w:proofErr w:type="gramEnd"/>
      <w:r w:rsidRPr="004152AD">
        <w:t xml:space="preserve"> “China Naval Modernization: Implications for U.S. Navy Capabilities—Background and Issues for Congress”  </w:t>
      </w:r>
      <w:proofErr w:type="spellStart"/>
      <w:r w:rsidRPr="004152AD">
        <w:t>ronald</w:t>
      </w:r>
      <w:proofErr w:type="spellEnd"/>
      <w:r w:rsidRPr="004152AD">
        <w:t xml:space="preserve"> </w:t>
      </w:r>
      <w:proofErr w:type="spellStart"/>
      <w:r w:rsidRPr="004152AD">
        <w:t>o’Rourke</w:t>
      </w:r>
      <w:proofErr w:type="spellEnd"/>
      <w:r w:rsidRPr="004152AD">
        <w:t xml:space="preserve"> is BA in international studies and a naval analyst for the Congressional Research Service, 3/31/16 https://www.fas.org/sgp/crs/row/RL33153.pdf//LKJ</w:t>
      </w:r>
    </w:p>
    <w:p w:rsidR="000313C8" w:rsidRPr="004152AD" w:rsidRDefault="000313C8" w:rsidP="000313C8">
      <w:pPr>
        <w:rPr>
          <w:sz w:val="14"/>
        </w:rPr>
      </w:pPr>
      <w:r w:rsidRPr="004152AD">
        <w:rPr>
          <w:rStyle w:val="StyleUnderline"/>
        </w:rPr>
        <w:t>China is building a modern and regionally powerful navy with a limited but growing capability for conducting operations beyond China’s near-seas region</w:t>
      </w:r>
      <w:r w:rsidRPr="004152AD">
        <w:rPr>
          <w:sz w:val="14"/>
        </w:rPr>
        <w:t xml:space="preserve">. Observers of Chinese and U.S. military forces view </w:t>
      </w:r>
      <w:r w:rsidRPr="004152AD">
        <w:rPr>
          <w:rStyle w:val="StyleUnderline"/>
        </w:rPr>
        <w:t>China’s improving naval capabilities</w:t>
      </w:r>
      <w:r w:rsidRPr="004152AD">
        <w:rPr>
          <w:sz w:val="14"/>
        </w:rPr>
        <w:t xml:space="preserve"> as posing a potential challenge in the Western Pacific to the U.S. Navy’s ability to achieve and maintain control of blue-water ocean areas in wartime—the first such challenge the U.S. Navy has faced since the end of the Cold War. More broadly, these observers view </w:t>
      </w:r>
      <w:r w:rsidRPr="004152AD">
        <w:rPr>
          <w:rStyle w:val="StyleUnderline"/>
        </w:rPr>
        <w:t>China’s naval capabilities</w:t>
      </w:r>
      <w:r w:rsidRPr="004152AD">
        <w:rPr>
          <w:sz w:val="14"/>
        </w:rPr>
        <w:t xml:space="preserve"> as a </w:t>
      </w:r>
      <w:r w:rsidRPr="004152AD">
        <w:rPr>
          <w:rStyle w:val="StyleUnderline"/>
        </w:rPr>
        <w:t xml:space="preserve">key element of an emerging broader Chinese military </w:t>
      </w:r>
      <w:r w:rsidRPr="004152AD">
        <w:rPr>
          <w:sz w:val="14"/>
        </w:rPr>
        <w:t>challenge to the long-standing status of the United States as the leading military power in the Western Pacific. The question of how the United States should respond to China’s military modernization effort, including its naval modernization effort, is a key issue in U.S. defense planning.</w:t>
      </w:r>
      <w:r w:rsidRPr="004152AD">
        <w:rPr>
          <w:rStyle w:val="StyleUnderline"/>
        </w:rPr>
        <w:t xml:space="preserve"> China’s naval modernization effort encompasses a broad array of platform and weapon acquisition programs, including anti-ship ballistic missiles (ASBMs), anti-ship cruise missiles (ASCMs), submarines, surface ships, aircraft, and supporting C4ISR (command and control, communications, computers, intelligence, surveillance, and reconnaissance) systems</w:t>
      </w:r>
      <w:r w:rsidRPr="004152AD">
        <w:rPr>
          <w:sz w:val="14"/>
        </w:rPr>
        <w:t xml:space="preserve">. China’s naval modernization effort also includes improvements in </w:t>
      </w:r>
      <w:r w:rsidRPr="004152AD">
        <w:rPr>
          <w:rStyle w:val="StyleUnderline"/>
        </w:rPr>
        <w:t xml:space="preserve">maintenance and logistics, doctrine, personnel quality, education and training, and exercises. </w:t>
      </w:r>
      <w:r w:rsidRPr="004152AD">
        <w:rPr>
          <w:sz w:val="14"/>
        </w:rPr>
        <w:t xml:space="preserve">Observers believe </w:t>
      </w:r>
      <w:r w:rsidRPr="004152AD">
        <w:rPr>
          <w:rStyle w:val="StyleUnderline"/>
        </w:rPr>
        <w:t>China’s naval modernization effort is oriented toward developing capabilities for</w:t>
      </w:r>
      <w:r w:rsidRPr="004152AD">
        <w:rPr>
          <w:sz w:val="14"/>
        </w:rPr>
        <w:t xml:space="preserve"> doing the following: addressing the situation with Taiwan militarily, if need be; asserting or defending China’s territorial claims in the South China Sea and East China Sea; enforcing China’s view that it has the right to regulate foreign military activities in its 200-mile maritime exclusive economic zone (EEZ);</w:t>
      </w:r>
      <w:r w:rsidRPr="004152AD">
        <w:rPr>
          <w:rStyle w:val="StyleUnderline"/>
        </w:rPr>
        <w:t xml:space="preserve"> defending China’s commercial sea lines of communication (SLOCs); </w:t>
      </w:r>
      <w:r w:rsidRPr="004152AD">
        <w:rPr>
          <w:sz w:val="14"/>
        </w:rPr>
        <w:t xml:space="preserve">displacing U.S. influence in the Western Pacific; and asserting China’s status as a leading regional power and major world power. Consistent with these goals, observers believe China wants its military to be capable of acting as an anti-access/area-denial (A2/AD) force—a force that can deter U.S. intervention in a conflict in China’s near-seas region over Taiwan or some other issue, or failing that, delay the arrival or reduce the effectiveness of intervening U.S. forces. </w:t>
      </w:r>
      <w:r w:rsidRPr="004152AD">
        <w:rPr>
          <w:rStyle w:val="StyleUnderline"/>
        </w:rPr>
        <w:t>Additional missions for China’s navy include conducting maritime security (including anti-piracy) operations,</w:t>
      </w:r>
      <w:r w:rsidRPr="004152AD">
        <w:rPr>
          <w:sz w:val="14"/>
        </w:rPr>
        <w:t xml:space="preserve"> </w:t>
      </w:r>
      <w:r w:rsidRPr="004152AD">
        <w:rPr>
          <w:rStyle w:val="StyleUnderline"/>
        </w:rPr>
        <w:t>evacuating Chinese nationals from foreign countries when necessary, and conducting humanitarian assistance/disaster response</w:t>
      </w:r>
      <w:r w:rsidRPr="004152AD">
        <w:rPr>
          <w:sz w:val="14"/>
        </w:rPr>
        <w:t xml:space="preserve"> (HA/DR) </w:t>
      </w:r>
      <w:r w:rsidRPr="004152AD">
        <w:rPr>
          <w:rStyle w:val="StyleUnderline"/>
        </w:rPr>
        <w:t>operations</w:t>
      </w:r>
      <w:r w:rsidRPr="004152AD">
        <w:rPr>
          <w:sz w:val="14"/>
        </w:rPr>
        <w:t xml:space="preserve">. </w:t>
      </w:r>
    </w:p>
    <w:p w:rsidR="000313C8" w:rsidRPr="004152AD" w:rsidRDefault="000313C8" w:rsidP="000313C8">
      <w:pPr>
        <w:pStyle w:val="Heading4"/>
        <w:rPr>
          <w:rFonts w:cs="Arial"/>
        </w:rPr>
      </w:pPr>
      <w:r w:rsidRPr="004152AD">
        <w:rPr>
          <w:rFonts w:cs="Arial"/>
        </w:rPr>
        <w:t>Strong Chinese military key to counter-terrorism, anti-piracy and disaster-relief</w:t>
      </w:r>
    </w:p>
    <w:p w:rsidR="000313C8" w:rsidRPr="004152AD" w:rsidRDefault="000313C8" w:rsidP="000313C8">
      <w:r w:rsidRPr="004152AD">
        <w:rPr>
          <w:rStyle w:val="Style13ptBold"/>
        </w:rPr>
        <w:t xml:space="preserve">Heath 16 </w:t>
      </w:r>
      <w:r w:rsidRPr="004152AD">
        <w:t>1 Timothy R. Heath; a senior international defense research analyst at the nonprofit, nonpartisan RAND Corporation 1 The RAND Corporation Developments in China’s Military Force Projection and Expeditionary Capabilities 2 Before the U.S.-China Economic and Security Review Commission January 21, 2016//LKJ</w:t>
      </w:r>
    </w:p>
    <w:p w:rsidR="000313C8" w:rsidRPr="004152AD" w:rsidRDefault="000313C8" w:rsidP="000313C8"/>
    <w:p w:rsidR="000313C8" w:rsidRPr="004152AD" w:rsidRDefault="000313C8" w:rsidP="000313C8">
      <w:pPr>
        <w:rPr>
          <w:rStyle w:val="StyleUnderline"/>
        </w:rPr>
      </w:pPr>
      <w:r w:rsidRPr="004152AD">
        <w:rPr>
          <w:sz w:val="16"/>
        </w:rPr>
        <w:t xml:space="preserve">Overland trade routes. The announcement of the “Silk Road” initiative in 2014 has coincided with growing Chinese economic and political interests in Central Asia. China has invested billions of dollars in the energy sector; contracts with Kazakhstan alone total $30 billion. 23 </w:t>
      </w:r>
      <w:r w:rsidRPr="004152AD">
        <w:rPr>
          <w:rStyle w:val="StyleUnderline"/>
        </w:rPr>
        <w:t xml:space="preserve">The main threat posed concerns terrorism and political instability in bordering </w:t>
      </w:r>
      <w:proofErr w:type="spellStart"/>
      <w:r w:rsidRPr="004152AD">
        <w:rPr>
          <w:rStyle w:val="StyleUnderline"/>
        </w:rPr>
        <w:t>ce</w:t>
      </w:r>
      <w:proofErr w:type="spellEnd"/>
      <w:r w:rsidRPr="004152AD">
        <w:rPr>
          <w:rStyle w:val="StyleUnderline"/>
        </w:rPr>
        <w:t xml:space="preserve"> </w:t>
      </w:r>
      <w:proofErr w:type="spellStart"/>
      <w:r w:rsidRPr="004152AD">
        <w:rPr>
          <w:rStyle w:val="StyleUnderline"/>
        </w:rPr>
        <w:t>ntral</w:t>
      </w:r>
      <w:proofErr w:type="spellEnd"/>
      <w:r w:rsidRPr="004152AD">
        <w:rPr>
          <w:rStyle w:val="StyleUnderline"/>
        </w:rPr>
        <w:t xml:space="preserve"> Asian countries</w:t>
      </w:r>
      <w:r w:rsidRPr="004152AD">
        <w:rPr>
          <w:sz w:val="16"/>
        </w:rPr>
        <w:t xml:space="preserve">. </w:t>
      </w:r>
      <w:r w:rsidRPr="004152AD">
        <w:rPr>
          <w:rStyle w:val="Emphasis"/>
        </w:rPr>
        <w:t>The PLA has sought to deepen military relations with partner countries</w:t>
      </w:r>
      <w:r w:rsidRPr="004152AD">
        <w:rPr>
          <w:sz w:val="16"/>
        </w:rPr>
        <w:t xml:space="preserve"> through exercises under the Shanghai Cooperation Organization (SCO). </w:t>
      </w:r>
      <w:proofErr w:type="spellStart"/>
      <w:r w:rsidRPr="004152AD">
        <w:rPr>
          <w:rStyle w:val="StyleUnderline"/>
        </w:rPr>
        <w:t>Continge</w:t>
      </w:r>
      <w:proofErr w:type="spellEnd"/>
      <w:r w:rsidRPr="004152AD">
        <w:rPr>
          <w:rStyle w:val="StyleUnderline"/>
        </w:rPr>
        <w:t xml:space="preserve"> </w:t>
      </w:r>
      <w:proofErr w:type="spellStart"/>
      <w:r w:rsidRPr="004152AD">
        <w:rPr>
          <w:rStyle w:val="StyleUnderline"/>
        </w:rPr>
        <w:t>ncies</w:t>
      </w:r>
      <w:proofErr w:type="spellEnd"/>
      <w:r w:rsidRPr="004152AD">
        <w:rPr>
          <w:rStyle w:val="StyleUnderline"/>
        </w:rPr>
        <w:t xml:space="preserve"> could include</w:t>
      </w:r>
      <w:r w:rsidRPr="004152AD">
        <w:rPr>
          <w:sz w:val="16"/>
        </w:rPr>
        <w:t xml:space="preserve"> bilateral or multilateral </w:t>
      </w:r>
      <w:r w:rsidRPr="004152AD">
        <w:rPr>
          <w:rStyle w:val="StyleUnderline"/>
        </w:rPr>
        <w:t xml:space="preserve">counterterrorism operations against cross-border groups. </w:t>
      </w:r>
      <w:r w:rsidRPr="004152AD">
        <w:rPr>
          <w:sz w:val="16"/>
        </w:rPr>
        <w:t xml:space="preserve">24 Maritime trade routes. </w:t>
      </w:r>
      <w:r w:rsidRPr="004152AD">
        <w:rPr>
          <w:rStyle w:val="StyleUnderline"/>
        </w:rPr>
        <w:t>The Maritime Silk Road envisions an expansion of infrastructure development throughout the</w:t>
      </w:r>
      <w:r w:rsidRPr="004152AD">
        <w:rPr>
          <w:sz w:val="16"/>
        </w:rPr>
        <w:t xml:space="preserve"> Southeast Asian </w:t>
      </w:r>
      <w:proofErr w:type="spellStart"/>
      <w:r w:rsidRPr="004152AD">
        <w:rPr>
          <w:sz w:val="16"/>
        </w:rPr>
        <w:t>regi</w:t>
      </w:r>
      <w:proofErr w:type="spellEnd"/>
      <w:r w:rsidRPr="004152AD">
        <w:rPr>
          <w:sz w:val="16"/>
        </w:rPr>
        <w:t xml:space="preserve"> on, </w:t>
      </w:r>
      <w:r w:rsidRPr="004152AD">
        <w:rPr>
          <w:rStyle w:val="StyleUnderline"/>
        </w:rPr>
        <w:t xml:space="preserve">Indian Ocean, and through the Red Sea to the Middle East. China’s dependence on sea lines of communication (SLOCs) have grown in recent years. Threats include piracy, insurgency, and terrorism, </w:t>
      </w:r>
      <w:r w:rsidRPr="004152AD">
        <w:rPr>
          <w:sz w:val="16"/>
        </w:rPr>
        <w:t xml:space="preserve">as well as threats to the SLOCs by rival powers. </w:t>
      </w:r>
      <w:r w:rsidRPr="004152AD">
        <w:rPr>
          <w:rStyle w:val="StyleUnderline"/>
        </w:rPr>
        <w:t xml:space="preserve">Missions to counter these threats include traditional anti-ship/air/submarine warfare, aircraft carrier operations, </w:t>
      </w:r>
      <w:proofErr w:type="spellStart"/>
      <w:r w:rsidRPr="004152AD">
        <w:rPr>
          <w:rStyle w:val="Emphasis"/>
        </w:rPr>
        <w:t>counte</w:t>
      </w:r>
      <w:proofErr w:type="spellEnd"/>
      <w:r w:rsidRPr="004152AD">
        <w:rPr>
          <w:rStyle w:val="Emphasis"/>
        </w:rPr>
        <w:t xml:space="preserve"> </w:t>
      </w:r>
      <w:proofErr w:type="spellStart"/>
      <w:r w:rsidRPr="004152AD">
        <w:rPr>
          <w:rStyle w:val="Emphasis"/>
        </w:rPr>
        <w:t>rpiracy</w:t>
      </w:r>
      <w:proofErr w:type="spellEnd"/>
      <w:r w:rsidRPr="004152AD">
        <w:rPr>
          <w:rStyle w:val="Emphasis"/>
        </w:rPr>
        <w:t>,</w:t>
      </w:r>
      <w:r w:rsidRPr="004152AD">
        <w:rPr>
          <w:rStyle w:val="StyleUnderline"/>
        </w:rPr>
        <w:t xml:space="preserve"> at-sea replenishment, and counter-mine operations.</w:t>
      </w:r>
      <w:r w:rsidRPr="004152AD">
        <w:rPr>
          <w:sz w:val="16"/>
        </w:rPr>
        <w:t xml:space="preserve"> To facilitate execution of such mi </w:t>
      </w:r>
      <w:proofErr w:type="spellStart"/>
      <w:r w:rsidRPr="004152AD">
        <w:rPr>
          <w:sz w:val="16"/>
        </w:rPr>
        <w:t>ssions</w:t>
      </w:r>
      <w:proofErr w:type="spellEnd"/>
      <w:r w:rsidRPr="004152AD">
        <w:rPr>
          <w:sz w:val="16"/>
        </w:rPr>
        <w:t xml:space="preserve">, </w:t>
      </w:r>
      <w:r w:rsidRPr="004152AD">
        <w:rPr>
          <w:rStyle w:val="StyleUnderline"/>
        </w:rPr>
        <w:t>China has begun to seek supply points abroad to provision deployed forces</w:t>
      </w:r>
      <w:r w:rsidRPr="004152AD">
        <w:rPr>
          <w:sz w:val="16"/>
        </w:rPr>
        <w:t xml:space="preserve">. In 2015, </w:t>
      </w:r>
      <w:proofErr w:type="spellStart"/>
      <w:r w:rsidRPr="004152AD">
        <w:rPr>
          <w:sz w:val="16"/>
        </w:rPr>
        <w:t>Ch</w:t>
      </w:r>
      <w:proofErr w:type="spellEnd"/>
      <w:r w:rsidRPr="004152AD">
        <w:rPr>
          <w:sz w:val="16"/>
        </w:rPr>
        <w:t xml:space="preserve"> </w:t>
      </w:r>
      <w:proofErr w:type="spellStart"/>
      <w:r w:rsidRPr="004152AD">
        <w:rPr>
          <w:sz w:val="16"/>
        </w:rPr>
        <w:t>inese</w:t>
      </w:r>
      <w:proofErr w:type="spellEnd"/>
      <w:r w:rsidRPr="004152AD">
        <w:rPr>
          <w:sz w:val="16"/>
        </w:rPr>
        <w:t xml:space="preserve"> authorities confirmed that arrangements had been made for a military base in Djibouti, Africa. 25 Overseas resources and personnel. China reportedly has over 5.5 million citizens working abroad and nearly 60 million travelers annually. As China expands its business presence abroad, terrorists and other violent groups have kidnapped and killed a growing number of its citizens. In 2015, Islamic State militants murdered a Chinese </w:t>
      </w:r>
      <w:proofErr w:type="spellStart"/>
      <w:r w:rsidRPr="004152AD">
        <w:rPr>
          <w:sz w:val="16"/>
        </w:rPr>
        <w:t>citi</w:t>
      </w:r>
      <w:proofErr w:type="spellEnd"/>
      <w:r w:rsidRPr="004152AD">
        <w:rPr>
          <w:sz w:val="16"/>
        </w:rPr>
        <w:t xml:space="preserve"> </w:t>
      </w:r>
      <w:proofErr w:type="spellStart"/>
      <w:r w:rsidRPr="004152AD">
        <w:rPr>
          <w:sz w:val="16"/>
        </w:rPr>
        <w:t>zen</w:t>
      </w:r>
      <w:proofErr w:type="spellEnd"/>
      <w:r w:rsidRPr="004152AD">
        <w:rPr>
          <w:sz w:val="16"/>
        </w:rPr>
        <w:t xml:space="preserve"> in Syria, and an al Qaeda affiliate killed three railway workers in Mali, among other deaths. 26 China has increased evacuations of citizens facing such dangers. In 2011 alone, China </w:t>
      </w:r>
      <w:proofErr w:type="spellStart"/>
      <w:r w:rsidRPr="004152AD">
        <w:rPr>
          <w:sz w:val="16"/>
        </w:rPr>
        <w:t>evacuat</w:t>
      </w:r>
      <w:proofErr w:type="spellEnd"/>
      <w:r w:rsidRPr="004152AD">
        <w:rPr>
          <w:sz w:val="16"/>
        </w:rPr>
        <w:t xml:space="preserve"> </w:t>
      </w:r>
      <w:proofErr w:type="spellStart"/>
      <w:r w:rsidRPr="004152AD">
        <w:rPr>
          <w:sz w:val="16"/>
        </w:rPr>
        <w:t>ed</w:t>
      </w:r>
      <w:proofErr w:type="spellEnd"/>
      <w:r w:rsidRPr="004152AD">
        <w:rPr>
          <w:sz w:val="16"/>
        </w:rPr>
        <w:t xml:space="preserve"> 48,000 of its citizens from Egypt, Libya, 11 and Japan. 27 Chinese government forces have also sought to increase security through participation in UN peacekeeping operations. In 2012, China deployed combat troops as part of UN peacekeeping operations in Africa. 28 However, this limited presence addresses the needs of but a small number of Chinese firms. As a co </w:t>
      </w:r>
      <w:proofErr w:type="spellStart"/>
      <w:r w:rsidRPr="004152AD">
        <w:rPr>
          <w:sz w:val="16"/>
        </w:rPr>
        <w:t>nsequence</w:t>
      </w:r>
      <w:proofErr w:type="spellEnd"/>
      <w:r w:rsidRPr="004152AD">
        <w:rPr>
          <w:sz w:val="16"/>
        </w:rPr>
        <w:t xml:space="preserve">, many companies have turned to private companies to provide guards and security forces. 29 </w:t>
      </w:r>
      <w:r w:rsidRPr="004152AD">
        <w:rPr>
          <w:rStyle w:val="StyleUnderline"/>
        </w:rPr>
        <w:t>To protect lives and assets, the military has stepped up its focus on</w:t>
      </w:r>
      <w:r w:rsidRPr="004152AD">
        <w:rPr>
          <w:sz w:val="16"/>
        </w:rPr>
        <w:t xml:space="preserve"> noncombatant evacuation op </w:t>
      </w:r>
      <w:proofErr w:type="spellStart"/>
      <w:r w:rsidRPr="004152AD">
        <w:rPr>
          <w:sz w:val="16"/>
        </w:rPr>
        <w:t>erations</w:t>
      </w:r>
      <w:proofErr w:type="spellEnd"/>
      <w:r w:rsidRPr="004152AD">
        <w:rPr>
          <w:sz w:val="16"/>
        </w:rPr>
        <w:t xml:space="preserve">, </w:t>
      </w:r>
      <w:r w:rsidRPr="004152AD">
        <w:rPr>
          <w:rStyle w:val="Emphasis"/>
        </w:rPr>
        <w:t>counterterrorism</w:t>
      </w:r>
      <w:r w:rsidRPr="004152AD">
        <w:rPr>
          <w:rStyle w:val="StyleUnderline"/>
        </w:rPr>
        <w:t xml:space="preserve">, and humanitarian aid/disaster relief. </w:t>
      </w:r>
    </w:p>
    <w:p w:rsidR="000313C8" w:rsidRPr="000313C8" w:rsidRDefault="000313C8" w:rsidP="000313C8"/>
    <w:p w:rsidR="003B11D1" w:rsidRPr="004C6C53" w:rsidRDefault="003B11D1" w:rsidP="003B11D1">
      <w:pPr>
        <w:pStyle w:val="Heading3"/>
        <w:rPr>
          <w:rFonts w:cs="Arial"/>
        </w:rPr>
      </w:pPr>
      <w:r w:rsidRPr="004C6C53">
        <w:rPr>
          <w:rFonts w:cs="Arial"/>
        </w:rPr>
        <w:t>pollution</w:t>
      </w:r>
    </w:p>
    <w:p w:rsidR="003B11D1" w:rsidRPr="004C6C53" w:rsidRDefault="003B11D1" w:rsidP="003B11D1">
      <w:pPr>
        <w:pStyle w:val="Heading4"/>
        <w:rPr>
          <w:rFonts w:cs="Arial"/>
        </w:rPr>
      </w:pPr>
      <w:r w:rsidRPr="004C6C53">
        <w:rPr>
          <w:rFonts w:cs="Arial"/>
        </w:rPr>
        <w:t>Xi implementing first-step pollution reform</w:t>
      </w:r>
    </w:p>
    <w:p w:rsidR="003B11D1" w:rsidRPr="004C6C53" w:rsidRDefault="003B11D1" w:rsidP="003B11D1">
      <w:proofErr w:type="spellStart"/>
      <w:r w:rsidRPr="004C6C53">
        <w:rPr>
          <w:rStyle w:val="Style13ptBold"/>
        </w:rPr>
        <w:t>Vark</w:t>
      </w:r>
      <w:proofErr w:type="spellEnd"/>
      <w:r w:rsidRPr="004C6C53">
        <w:rPr>
          <w:rStyle w:val="Style13ptBold"/>
        </w:rPr>
        <w:t>, 15</w:t>
      </w:r>
      <w:r w:rsidRPr="004C6C53">
        <w:t xml:space="preserve"> – PhD in international relations and European studies , (</w:t>
      </w:r>
      <w:proofErr w:type="spellStart"/>
      <w:r w:rsidRPr="004C6C53">
        <w:t>Juhan</w:t>
      </w:r>
      <w:proofErr w:type="spellEnd"/>
      <w:r w:rsidRPr="004C6C53">
        <w:t>, 2015, China’s Dilemmas on the Road to Reforms under Xi Jinping, http://www.degruyter.com/dg/viewarticle.fullcontentlink:pdfeventlink/$002fj$002fbjes.2015.5.issue-1$002fbjes-2015-0009$002fbjes-2015-0009.pdf/bjes-2015-0009.pdf?t:ac=j$002fbjes.2015.5.issue-1$002fbjes-2015-0009$002fbjes-2015-0009.xml)//kap</w:t>
      </w:r>
    </w:p>
    <w:p w:rsidR="003B11D1" w:rsidRPr="004C6C53" w:rsidRDefault="003B11D1" w:rsidP="003B11D1">
      <w:pPr>
        <w:rPr>
          <w:sz w:val="16"/>
        </w:rPr>
      </w:pPr>
      <w:r w:rsidRPr="004C6C53">
        <w:rPr>
          <w:rStyle w:val="StyleUnderline"/>
        </w:rPr>
        <w:t>Sensing the gravity of the situation, Chinese government has suggested numerous solutions for fighting China’s notorious air pollution: adding sprinklers on top of skyscrapers, smog-sucking vacuums, air-cleaning bikes</w:t>
      </w:r>
      <w:r w:rsidRPr="004C6C53">
        <w:rPr>
          <w:sz w:val="16"/>
        </w:rPr>
        <w:t xml:space="preserve">. Recently, the Aviation Industry Corporation of China started developing and testing aerial drones that carry air-purifying sprays for use in the most polluted areas (Singh, 2014). </w:t>
      </w:r>
      <w:r w:rsidRPr="004C6C53">
        <w:rPr>
          <w:rStyle w:val="StyleUnderline"/>
        </w:rPr>
        <w:t>Xi</w:t>
      </w:r>
      <w:r w:rsidRPr="004C6C53">
        <w:rPr>
          <w:sz w:val="16"/>
        </w:rPr>
        <w:t xml:space="preserve"> Jinping and his government have </w:t>
      </w:r>
      <w:r w:rsidRPr="004C6C53">
        <w:rPr>
          <w:rStyle w:val="StyleUnderline"/>
        </w:rPr>
        <w:t>mapped out ambitious environmental initiatives in recent five-year-plans,</w:t>
      </w:r>
      <w:r w:rsidRPr="004C6C53">
        <w:rPr>
          <w:sz w:val="16"/>
        </w:rPr>
        <w:t xml:space="preserve"> although experts say few have been realized. In December 2013, China’s National Development and Reform Commission, the </w:t>
      </w:r>
      <w:r w:rsidRPr="004C6C53">
        <w:rPr>
          <w:rStyle w:val="StyleUnderline"/>
        </w:rPr>
        <w:t>country’s top economic planning agency, issued its first nationwide blueprint for climate change</w:t>
      </w:r>
      <w:r w:rsidRPr="004C6C53">
        <w:rPr>
          <w:sz w:val="16"/>
        </w:rPr>
        <w:t>, outlining an extensive list of objectives to achieve by 2020. Since January 2014, the c</w:t>
      </w:r>
      <w:r w:rsidRPr="004C6C53">
        <w:rPr>
          <w:rStyle w:val="StyleUnderline"/>
        </w:rPr>
        <w:t>entral government has required 15,000 factories, including large state-owned enterprises, to publicly report real-time figures on their air emissions and water discharges</w:t>
      </w:r>
      <w:r w:rsidRPr="004C6C53">
        <w:rPr>
          <w:sz w:val="16"/>
        </w:rPr>
        <w:t xml:space="preserve">. And the central government has pledged to spend 275 billion US dollars over the next five years to clean up the air. As it is known, China is also one of the biggest investors in renewables; its spending could total 1.8 trillion RMB (which equals 300 billion US dollars) in the five years through 2015 as part of its promise to cut carbon intensity. According to the National Energy Administration of China, renewable energy sources comprised 57 per cent of newly installed electricity-generating capacity in the first ten months of 2013. Since </w:t>
      </w:r>
      <w:r w:rsidRPr="004C6C53">
        <w:rPr>
          <w:rStyle w:val="StyleUnderline"/>
        </w:rPr>
        <w:t>Chinese authorities have been trying to hide the real situation of the country’s environment for years, it is presented by a number of “green protest” organizations</w:t>
      </w:r>
      <w:r w:rsidRPr="004C6C53">
        <w:rPr>
          <w:sz w:val="16"/>
        </w:rPr>
        <w:t xml:space="preserve">. Friends of Nature is one of its oldest, and Global Village and Green Home are among other well-known green protest organizations. Despite state support, these </w:t>
      </w:r>
      <w:r w:rsidRPr="004C6C53">
        <w:rPr>
          <w:rStyle w:val="StyleUnderline"/>
        </w:rPr>
        <w:t>organizations inevitably face constraints deriving from the government’s fear that their activities could catalyze democratic social change.</w:t>
      </w:r>
      <w:r w:rsidRPr="004C6C53">
        <w:rPr>
          <w:sz w:val="16"/>
        </w:rPr>
        <w:t xml:space="preserve"> </w:t>
      </w:r>
      <w:r w:rsidRPr="004C6C53">
        <w:rPr>
          <w:rStyle w:val="StyleUnderline"/>
        </w:rPr>
        <w:t>Beijing</w:t>
      </w:r>
      <w:r w:rsidRPr="004C6C53">
        <w:rPr>
          <w:sz w:val="16"/>
        </w:rPr>
        <w:t xml:space="preserve">, for instance, has </w:t>
      </w:r>
      <w:r w:rsidRPr="004C6C53">
        <w:rPr>
          <w:rStyle w:val="StyleUnderline"/>
        </w:rPr>
        <w:t>put forward</w:t>
      </w:r>
      <w:r w:rsidRPr="004C6C53">
        <w:rPr>
          <w:sz w:val="16"/>
        </w:rPr>
        <w:t xml:space="preserve"> an </w:t>
      </w:r>
      <w:r w:rsidRPr="004C6C53">
        <w:rPr>
          <w:rStyle w:val="StyleUnderline"/>
        </w:rPr>
        <w:t>amendment to China’s environmental protection law that</w:t>
      </w:r>
      <w:r w:rsidRPr="004C6C53">
        <w:rPr>
          <w:sz w:val="16"/>
        </w:rPr>
        <w:t xml:space="preserve"> would </w:t>
      </w:r>
      <w:r w:rsidRPr="004C6C53">
        <w:rPr>
          <w:rStyle w:val="StyleUnderline"/>
        </w:rPr>
        <w:t>bar</w:t>
      </w:r>
      <w:r w:rsidRPr="004C6C53">
        <w:rPr>
          <w:sz w:val="16"/>
        </w:rPr>
        <w:t xml:space="preserve"> such green </w:t>
      </w:r>
      <w:r w:rsidRPr="004C6C53">
        <w:rPr>
          <w:rStyle w:val="StyleUnderline"/>
        </w:rPr>
        <w:t>groups</w:t>
      </w:r>
      <w:r w:rsidRPr="004C6C53">
        <w:rPr>
          <w:sz w:val="16"/>
        </w:rPr>
        <w:t xml:space="preserve"> or organizations </w:t>
      </w:r>
      <w:r w:rsidRPr="004C6C53">
        <w:rPr>
          <w:rStyle w:val="StyleUnderline"/>
        </w:rPr>
        <w:t>from suing polluters</w:t>
      </w:r>
      <w:r w:rsidRPr="004C6C53">
        <w:rPr>
          <w:sz w:val="16"/>
        </w:rPr>
        <w:t>. The central government has structured its efforts in much the same way that it has pursued economic growth.</w:t>
      </w:r>
    </w:p>
    <w:p w:rsidR="003B11D1" w:rsidRPr="004C6C53" w:rsidRDefault="003B11D1" w:rsidP="003B11D1">
      <w:pPr>
        <w:pStyle w:val="Heading3"/>
        <w:rPr>
          <w:rFonts w:cs="Arial"/>
        </w:rPr>
      </w:pPr>
      <w:r w:rsidRPr="004C6C53">
        <w:rPr>
          <w:rFonts w:cs="Arial"/>
        </w:rPr>
        <w:t xml:space="preserve">rule of law </w:t>
      </w:r>
    </w:p>
    <w:p w:rsidR="003B11D1" w:rsidRPr="004C6C53" w:rsidRDefault="003B11D1" w:rsidP="003B11D1"/>
    <w:p w:rsidR="003B11D1" w:rsidRPr="004C6C53" w:rsidRDefault="003B11D1" w:rsidP="003B11D1">
      <w:pPr>
        <w:pStyle w:val="Heading4"/>
        <w:rPr>
          <w:rFonts w:cs="Arial"/>
        </w:rPr>
      </w:pPr>
      <w:r w:rsidRPr="004C6C53">
        <w:rPr>
          <w:rFonts w:cs="Arial"/>
        </w:rPr>
        <w:t>Xi pushing for closer adherence to the rule of law – distinct from merely anti-corruption measures – contributing to a paradigm shift in Chinese legal interpretation – but Xi faces opposition – full court press key</w:t>
      </w:r>
    </w:p>
    <w:p w:rsidR="003B11D1" w:rsidRPr="004C6C53" w:rsidRDefault="003B11D1" w:rsidP="003B11D1">
      <w:proofErr w:type="spellStart"/>
      <w:r w:rsidRPr="004C6C53">
        <w:rPr>
          <w:rStyle w:val="Style13ptBold"/>
        </w:rPr>
        <w:t>Delisle</w:t>
      </w:r>
      <w:proofErr w:type="spellEnd"/>
      <w:r w:rsidRPr="004C6C53">
        <w:rPr>
          <w:rStyle w:val="Style13ptBold"/>
        </w:rPr>
        <w:t>, 15</w:t>
      </w:r>
      <w:r w:rsidRPr="004C6C53">
        <w:t xml:space="preserve"> – Stephen A. Cozen Professor of Law at the University of Pennsylvania, (Jacques, July 2015, Stephen A. Cozen Professor of Law at the University of Pennsylvania, https://muse.jhu.edu/article/588272/summary)//kap</w:t>
      </w:r>
    </w:p>
    <w:p w:rsidR="003B11D1" w:rsidRPr="004C6C53" w:rsidRDefault="003B11D1" w:rsidP="003B11D1">
      <w:pPr>
        <w:rPr>
          <w:rStyle w:val="StyleUnderline"/>
        </w:rPr>
      </w:pPr>
      <w:r w:rsidRPr="004C6C53">
        <w:rPr>
          <w:rStyle w:val="StyleUnderline"/>
        </w:rPr>
        <w:t>Xi Jinping and China’s fifth-generation leadership have given law even greater pride of place in official rhetoric than their predecessors did</w:t>
      </w:r>
      <w:r w:rsidRPr="004C6C53">
        <w:rPr>
          <w:sz w:val="16"/>
        </w:rPr>
        <w:t xml:space="preserve">. The October </w:t>
      </w:r>
      <w:r w:rsidRPr="004C6C53">
        <w:rPr>
          <w:rStyle w:val="StyleUnderline"/>
        </w:rPr>
        <w:t>2014 Fourth Plenum</w:t>
      </w:r>
      <w:r w:rsidRPr="004C6C53">
        <w:rPr>
          <w:sz w:val="16"/>
        </w:rPr>
        <w:t xml:space="preserve"> of the 18th Central Committee—</w:t>
      </w:r>
      <w:r w:rsidRPr="004C6C53">
        <w:rPr>
          <w:rStyle w:val="StyleUnderline"/>
        </w:rPr>
        <w:t>widely dubbed the “rule of law plenum</w:t>
      </w:r>
      <w:r w:rsidRPr="004C6C53">
        <w:rPr>
          <w:sz w:val="16"/>
        </w:rPr>
        <w:t>”—</w:t>
      </w:r>
      <w:r w:rsidRPr="004C6C53">
        <w:rPr>
          <w:rStyle w:val="StyleUnderline"/>
        </w:rPr>
        <w:t>declared the rule of law to be a guiding force in pursuing the Chinese Communist Party’s major tasks, including economic development, political modernization, and realization of Xi’s “China dream</w:t>
      </w:r>
      <w:r w:rsidRPr="004C6C53">
        <w:rPr>
          <w:sz w:val="16"/>
        </w:rPr>
        <w:t xml:space="preserve">.” After the Fourth Plenum, </w:t>
      </w:r>
      <w:r w:rsidRPr="004C6C53">
        <w:rPr>
          <w:rStyle w:val="StyleUnderline"/>
        </w:rPr>
        <w:t>Xi included “comprehensively governing the country according to law</w:t>
      </w:r>
      <w:r w:rsidRPr="004C6C53">
        <w:rPr>
          <w:sz w:val="16"/>
        </w:rPr>
        <w:t xml:space="preserve">” </w:t>
      </w:r>
      <w:r w:rsidRPr="004C6C53">
        <w:rPr>
          <w:rStyle w:val="StyleUnderline"/>
        </w:rPr>
        <w:t>among his “Four Comprehensives,” which also included other goals that law is expected to advance (deepening reform, building prosperity, and limiting party misbehavior</w:t>
      </w:r>
      <w:r w:rsidRPr="004C6C53">
        <w:rPr>
          <w:sz w:val="16"/>
        </w:rPr>
        <w:t xml:space="preserve">). </w:t>
      </w:r>
      <w:r w:rsidRPr="004C6C53">
        <w:rPr>
          <w:rStyle w:val="StyleUnderline"/>
        </w:rPr>
        <w:t>These statements amplified earlier commitments to law</w:t>
      </w:r>
      <w:r w:rsidRPr="004C6C53">
        <w:rPr>
          <w:sz w:val="16"/>
        </w:rPr>
        <w:t xml:space="preserve">, including Xi’s declaration in 2012 on the 30th anniversary of the 1982 constitution that </w:t>
      </w:r>
      <w:r w:rsidRPr="004C6C53">
        <w:rPr>
          <w:rStyle w:val="StyleUnderline"/>
        </w:rPr>
        <w:t>China “must firmly establish throughout society, the authority of the constitution and the law</w:t>
      </w:r>
      <w:r w:rsidRPr="004C6C53">
        <w:rPr>
          <w:sz w:val="16"/>
        </w:rPr>
        <w:t xml:space="preserve">,” and the seminal Third Plenum’s pledges in 2013 to “move forward with building a rule of law country,” “strengthen rule of law guarantees,” and “safeguard the authority of the constitution and the laws.”1 </w:t>
      </w:r>
      <w:r w:rsidRPr="004C6C53">
        <w:rPr>
          <w:rStyle w:val="StyleUnderline"/>
        </w:rPr>
        <w:t>This emphasis on law contrasts with decline in official support for law</w:t>
      </w:r>
      <w:r w:rsidRPr="004C6C53">
        <w:rPr>
          <w:sz w:val="16"/>
        </w:rPr>
        <w:t xml:space="preserve"> during much of the Hu Jintao period, which was </w:t>
      </w:r>
      <w:r w:rsidRPr="004C6C53">
        <w:rPr>
          <w:rStyle w:val="StyleUnderline"/>
        </w:rPr>
        <w:t>marked by an emphasis on informal dispute resolution, skepticism toward the idea that the courts should be guided primarily by law</w:t>
      </w:r>
      <w:r w:rsidRPr="004C6C53">
        <w:rPr>
          <w:sz w:val="16"/>
        </w:rPr>
        <w:t xml:space="preserve">, and an apparent sense that law had failed to fulfill its promise in advancing the regime’s aims. </w:t>
      </w:r>
      <w:r w:rsidRPr="004C6C53">
        <w:rPr>
          <w:rStyle w:val="StyleUnderline"/>
        </w:rPr>
        <w:t>At the same time, one of the most dramatic initiatives of Xi’s early tenure—a remarkably energetic drive against corruption—has been conducted primarily through the party’s extralegal discipline inspection commission</w:t>
      </w:r>
      <w:r w:rsidRPr="004C6C53">
        <w:rPr>
          <w:sz w:val="16"/>
        </w:rPr>
        <w:t xml:space="preserve"> under the leadership of Politburo Standing Committee member and venerable regime trouble-shooter Wang </w:t>
      </w:r>
      <w:proofErr w:type="spellStart"/>
      <w:r w:rsidRPr="004C6C53">
        <w:rPr>
          <w:sz w:val="16"/>
        </w:rPr>
        <w:t>Qishan</w:t>
      </w:r>
      <w:proofErr w:type="spellEnd"/>
      <w:r w:rsidRPr="004C6C53">
        <w:rPr>
          <w:sz w:val="16"/>
        </w:rPr>
        <w:t xml:space="preserve">. Advocates of [End Page 23] more robust constitutionalism, rights protection lawyers, and law-focused NGOs have all faced heightened repression since Xi came to power. </w:t>
      </w:r>
      <w:r w:rsidRPr="004C6C53">
        <w:rPr>
          <w:rStyle w:val="StyleUnderline"/>
        </w:rPr>
        <w:t>These seemingly contradictory trends are consistent with a relatively coherent conception of law’s roles that has deep roots in the reform era and has been evolving under Xi.</w:t>
      </w:r>
      <w:r w:rsidRPr="004C6C53">
        <w:rPr>
          <w:sz w:val="16"/>
        </w:rPr>
        <w:t xml:space="preserve"> Throughout the Deng Xiaoping, Jiang Zemin, and Hu Jintao periods, </w:t>
      </w:r>
      <w:r w:rsidRPr="004C6C53">
        <w:rPr>
          <w:rStyle w:val="StyleUnderline"/>
        </w:rPr>
        <w:t>law came to be expected to perform</w:t>
      </w:r>
      <w:r w:rsidRPr="004C6C53">
        <w:rPr>
          <w:sz w:val="16"/>
        </w:rPr>
        <w:t>—and to some extent did perform—</w:t>
      </w:r>
      <w:r w:rsidRPr="004C6C53">
        <w:rPr>
          <w:rStyle w:val="StyleUnderline"/>
        </w:rPr>
        <w:t>supporting functions for the regime’s core agenda: providing frameworks for market-oriented, internationally open development strategies; checking potentially development-subverting misbehavior, much of it by party-state or state-linked actors; and preempting pressures for democratic reform</w:t>
      </w:r>
      <w:r w:rsidRPr="004C6C53">
        <w:rPr>
          <w:sz w:val="16"/>
        </w:rPr>
        <w:t xml:space="preserve">. Incipient and likely non-transformative </w:t>
      </w:r>
      <w:r w:rsidRPr="004C6C53">
        <w:rPr>
          <w:rStyle w:val="StyleUnderline"/>
        </w:rPr>
        <w:t xml:space="preserve">changes in law’s mandate under Xi point toward a legal order that is still reformist and </w:t>
      </w:r>
      <w:proofErr w:type="spellStart"/>
      <w:r w:rsidRPr="004C6C53">
        <w:rPr>
          <w:rStyle w:val="StyleUnderline"/>
        </w:rPr>
        <w:t>developmentalis</w:t>
      </w:r>
      <w:r w:rsidRPr="004C6C53">
        <w:rPr>
          <w:sz w:val="16"/>
        </w:rPr>
        <w:t>t</w:t>
      </w:r>
      <w:proofErr w:type="spellEnd"/>
      <w:r w:rsidRPr="004C6C53">
        <w:rPr>
          <w:sz w:val="16"/>
        </w:rPr>
        <w:t xml:space="preserve"> (in its notion of law’s role in the economy), </w:t>
      </w:r>
      <w:r w:rsidRPr="004C6C53">
        <w:rPr>
          <w:rStyle w:val="StyleUnderline"/>
        </w:rPr>
        <w:t>more legalist</w:t>
      </w:r>
      <w:r w:rsidRPr="004C6C53">
        <w:rPr>
          <w:sz w:val="16"/>
        </w:rPr>
        <w:t xml:space="preserve"> (that is, </w:t>
      </w:r>
      <w:r w:rsidRPr="004C6C53">
        <w:rPr>
          <w:rStyle w:val="StyleUnderline"/>
        </w:rPr>
        <w:t>giving law a larger role in some</w:t>
      </w:r>
      <w:r w:rsidRPr="004C6C53">
        <w:rPr>
          <w:sz w:val="16"/>
        </w:rPr>
        <w:t xml:space="preserve">, but not all, </w:t>
      </w:r>
      <w:r w:rsidRPr="004C6C53">
        <w:rPr>
          <w:rStyle w:val="StyleUnderline"/>
        </w:rPr>
        <w:t>areas), and</w:t>
      </w:r>
      <w:r w:rsidRPr="004C6C53">
        <w:rPr>
          <w:sz w:val="16"/>
        </w:rPr>
        <w:t xml:space="preserve"> more Leninist (in the sense of being less liberal, </w:t>
      </w:r>
      <w:r w:rsidRPr="004C6C53">
        <w:rPr>
          <w:rStyle w:val="StyleUnderline"/>
        </w:rPr>
        <w:t>more top-down</w:t>
      </w:r>
      <w:r w:rsidRPr="004C6C53">
        <w:rPr>
          <w:sz w:val="16"/>
        </w:rPr>
        <w:t xml:space="preserve">, and more narrowly instrumentalist). As the sections of this essay examine in turn, the </w:t>
      </w:r>
      <w:r w:rsidRPr="004C6C53">
        <w:rPr>
          <w:rStyle w:val="StyleUnderline"/>
        </w:rPr>
        <w:t>fifth-generation leadership’s strategy appears to imply a large role for law in economic reform</w:t>
      </w:r>
      <w:r w:rsidRPr="004C6C53">
        <w:rPr>
          <w:sz w:val="16"/>
        </w:rPr>
        <w:t>, a limited but perhaps gr</w:t>
      </w:r>
      <w:r w:rsidRPr="004C6C53">
        <w:rPr>
          <w:rStyle w:val="StyleUnderline"/>
        </w:rPr>
        <w:t>owing role for law in addressing corruption and other party-state-based threats to economic development and effective governance</w:t>
      </w:r>
      <w:r w:rsidRPr="004C6C53">
        <w:rPr>
          <w:sz w:val="16"/>
        </w:rPr>
        <w:t xml:space="preserve">, and a mostly, but not entirely, repressive role for law in handling pressures for political change. As this essay also discusses, factors beyond Chinese leaders’ control constrain their options in “ruling the country according to law.” </w:t>
      </w:r>
      <w:r w:rsidRPr="004C6C53">
        <w:rPr>
          <w:rStyle w:val="StyleUnderline"/>
        </w:rPr>
        <w:t>Although the elite’s plans for legal change may fall far short of full implementation and are subject to revision</w:t>
      </w:r>
      <w:r w:rsidRPr="004C6C53">
        <w:rPr>
          <w:sz w:val="16"/>
        </w:rPr>
        <w:t xml:space="preserve">, these measures—and the context in which they must be pursued—do show that </w:t>
      </w:r>
      <w:r w:rsidRPr="004C6C53">
        <w:rPr>
          <w:rStyle w:val="StyleUnderline"/>
        </w:rPr>
        <w:t>there is room in China’s legal universe in the Xi era to increase reliance on law, even if anticorruption campaigns leave little room for law and the political environment is hostile to liberal notions of legality and their advocates.</w:t>
      </w:r>
    </w:p>
    <w:p w:rsidR="003B11D1" w:rsidRPr="004C6C53" w:rsidRDefault="003B11D1" w:rsidP="003B11D1">
      <w:pPr>
        <w:rPr>
          <w:rStyle w:val="StyleUnderline"/>
        </w:rPr>
      </w:pPr>
    </w:p>
    <w:p w:rsidR="003B11D1" w:rsidRPr="004C6C53" w:rsidRDefault="003B11D1" w:rsidP="003B11D1">
      <w:pPr>
        <w:pStyle w:val="Heading4"/>
        <w:rPr>
          <w:rFonts w:cs="Arial"/>
        </w:rPr>
      </w:pPr>
      <w:r w:rsidRPr="004C6C53">
        <w:rPr>
          <w:rFonts w:cs="Arial"/>
        </w:rPr>
        <w:t>Chinese leadership attempting to strengthen adherence to judicial decree and rule of law</w:t>
      </w:r>
    </w:p>
    <w:p w:rsidR="003B11D1" w:rsidRPr="004C6C53" w:rsidRDefault="003B11D1" w:rsidP="003B11D1">
      <w:proofErr w:type="spellStart"/>
      <w:r w:rsidRPr="004C6C53">
        <w:rPr>
          <w:rStyle w:val="Style13ptBold"/>
        </w:rPr>
        <w:t>Minzner</w:t>
      </w:r>
      <w:proofErr w:type="spellEnd"/>
      <w:r w:rsidRPr="004C6C53">
        <w:rPr>
          <w:rStyle w:val="Style13ptBold"/>
        </w:rPr>
        <w:t xml:space="preserve"> 13</w:t>
      </w:r>
      <w:r w:rsidRPr="004C6C53">
        <w:t>, associate professor at Fordham Law School specializing in China law and governance. Prior to entering academia, he served as Senior Counsel to the Congressional-Executive Commission on China, (Carl, 1/4/13, What Direction for Legal Reform under Xi Jinping, http://law.fordham.edu/28665.htm)//kap</w:t>
      </w:r>
    </w:p>
    <w:p w:rsidR="003B11D1" w:rsidRPr="004C6C53" w:rsidRDefault="003B11D1" w:rsidP="003B11D1">
      <w:pPr>
        <w:rPr>
          <w:sz w:val="16"/>
        </w:rPr>
      </w:pPr>
      <w:r w:rsidRPr="004C6C53">
        <w:rPr>
          <w:rStyle w:val="StyleUnderline"/>
        </w:rPr>
        <w:t>Hopes for reform in China have risen in recent weeks. Xi</w:t>
      </w:r>
      <w:r w:rsidRPr="004C6C53">
        <w:rPr>
          <w:sz w:val="16"/>
        </w:rPr>
        <w:t xml:space="preserve"> Jinping’s decision to make Shenzhen the site of his first formal inspection tour as party general secretary spurred predictions that he </w:t>
      </w:r>
      <w:r w:rsidRPr="004C6C53">
        <w:rPr>
          <w:rStyle w:val="StyleUnderline"/>
        </w:rPr>
        <w:t>will seek to assume Deng Xiaoping’s mantle as an economic reformer</w:t>
      </w:r>
      <w:r w:rsidRPr="004C6C53">
        <w:rPr>
          <w:sz w:val="16"/>
        </w:rPr>
        <w:t xml:space="preserve"> (“Xi Jinping’s ‘Southern Tour’ Reignites Promises of Reform,” China Brief, December 14, 2012). Similarly, </w:t>
      </w:r>
      <w:r w:rsidRPr="004C6C53">
        <w:rPr>
          <w:rStyle w:val="StyleUnderline"/>
        </w:rPr>
        <w:t>Xi</w:t>
      </w:r>
      <w:r w:rsidRPr="004C6C53">
        <w:rPr>
          <w:sz w:val="16"/>
        </w:rPr>
        <w:t xml:space="preserve">’s speech regarding China’s need for the rule of law—given on the 30th anniversary of the 1982 constitution—gave rise to press speculation that he </w:t>
      </w:r>
      <w:r w:rsidRPr="004C6C53">
        <w:rPr>
          <w:rStyle w:val="StyleUnderline"/>
        </w:rPr>
        <w:t>may pursue legal and political reform</w:t>
      </w:r>
      <w:r w:rsidRPr="004C6C53">
        <w:rPr>
          <w:sz w:val="16"/>
        </w:rPr>
        <w:t xml:space="preserve"> (South China Morning Post, December 13, 2012; AFP, December 4, 2012). Naturally, this comes against the background of a conservative turn against legal reform by Chinese leaders in recent years [1]. Since 2005, party authorities have cooled on the rule-of-law discourse that characterized the late 1990s and early 2000s. Party political campaigns have warned Chinese judges and courts against foreign legal norms. Public interest lawyers have been subjected to increased pressure, harassment and periodic disappearances or torture. Moreover, under the leadership of former party political-legal committee head and standing committee member, Zhou </w:t>
      </w:r>
      <w:proofErr w:type="spellStart"/>
      <w:r w:rsidRPr="004C6C53">
        <w:rPr>
          <w:sz w:val="16"/>
        </w:rPr>
        <w:t>Yongkang</w:t>
      </w:r>
      <w:proofErr w:type="spellEnd"/>
      <w:r w:rsidRPr="004C6C53">
        <w:rPr>
          <w:sz w:val="16"/>
        </w:rPr>
        <w:t>, extralegal “stability maintenance” (</w:t>
      </w:r>
      <w:proofErr w:type="spellStart"/>
      <w:r w:rsidRPr="004C6C53">
        <w:rPr>
          <w:sz w:val="16"/>
        </w:rPr>
        <w:t>weiwen</w:t>
      </w:r>
      <w:proofErr w:type="spellEnd"/>
      <w:r w:rsidRPr="004C6C53">
        <w:rPr>
          <w:sz w:val="16"/>
        </w:rPr>
        <w:t xml:space="preserve">) institutions have ballooned in size and influence. </w:t>
      </w:r>
      <w:r w:rsidRPr="004C6C53">
        <w:rPr>
          <w:rStyle w:val="StyleUnderline"/>
        </w:rPr>
        <w:t>New language in official pronouncements</w:t>
      </w:r>
      <w:r w:rsidRPr="004C6C53">
        <w:rPr>
          <w:sz w:val="16"/>
        </w:rPr>
        <w:t xml:space="preserve"> now </w:t>
      </w:r>
      <w:r w:rsidRPr="004C6C53">
        <w:rPr>
          <w:rStyle w:val="StyleUnderline"/>
        </w:rPr>
        <w:t>suggests Chinese leaders intend to reverse</w:t>
      </w:r>
      <w:r w:rsidRPr="004C6C53">
        <w:rPr>
          <w:sz w:val="16"/>
        </w:rPr>
        <w:t xml:space="preserve"> at least some of</w:t>
      </w:r>
      <w:r w:rsidRPr="004C6C53">
        <w:rPr>
          <w:rStyle w:val="StyleUnderline"/>
        </w:rPr>
        <w:t xml:space="preserve"> these policies</w:t>
      </w:r>
      <w:r w:rsidRPr="004C6C53">
        <w:rPr>
          <w:sz w:val="16"/>
        </w:rPr>
        <w:t xml:space="preserve">. This appears to be linked directly to internal party efforts to curb the power of political-legal committees in the wake of the Bo </w:t>
      </w:r>
      <w:proofErr w:type="spellStart"/>
      <w:r w:rsidRPr="004C6C53">
        <w:rPr>
          <w:sz w:val="16"/>
        </w:rPr>
        <w:t>Xilai</w:t>
      </w:r>
      <w:proofErr w:type="spellEnd"/>
      <w:r w:rsidRPr="004C6C53">
        <w:rPr>
          <w:sz w:val="16"/>
        </w:rPr>
        <w:t xml:space="preserve"> scandal (“Year-End Questions on Political-Legal Reform,” China Brief, December 14, 2012</w:t>
      </w:r>
      <w:r w:rsidRPr="004C6C53">
        <w:rPr>
          <w:rStyle w:val="StyleUnderline"/>
        </w:rPr>
        <w:t>). This shift has allowed activists some greater space to advocate for reforms to state practices</w:t>
      </w:r>
      <w:r w:rsidRPr="004C6C53">
        <w:rPr>
          <w:sz w:val="16"/>
        </w:rPr>
        <w:t xml:space="preserve">, including the reeducation through labor (RETL) system. Central authorities, however, remain committed to maintaining party political control, rendering it unclear how far such legal reforms will be permitted to proceed. Changes in Party Rhetoric Ironically, </w:t>
      </w:r>
      <w:r w:rsidRPr="004C6C53">
        <w:rPr>
          <w:rStyle w:val="StyleUnderline"/>
        </w:rPr>
        <w:t>some of the key linguistic shifts have not originated</w:t>
      </w:r>
      <w:r w:rsidRPr="004C6C53">
        <w:rPr>
          <w:sz w:val="16"/>
        </w:rPr>
        <w:t xml:space="preserve"> (at least on the surface) </w:t>
      </w:r>
      <w:r w:rsidRPr="004C6C53">
        <w:rPr>
          <w:rStyle w:val="StyleUnderline"/>
        </w:rPr>
        <w:t>from Xi</w:t>
      </w:r>
      <w:r w:rsidRPr="004C6C53">
        <w:rPr>
          <w:sz w:val="16"/>
        </w:rPr>
        <w:t xml:space="preserve"> himself. Rather, </w:t>
      </w:r>
      <w:r w:rsidRPr="004C6C53">
        <w:rPr>
          <w:rStyle w:val="StyleUnderline"/>
        </w:rPr>
        <w:t>they came from former Party General Secretary Hu</w:t>
      </w:r>
      <w:r w:rsidRPr="004C6C53">
        <w:rPr>
          <w:sz w:val="16"/>
        </w:rPr>
        <w:t xml:space="preserve"> Jintao during the run-up to the November leadership handover. One such shift originated with Hu’s July 23 speech to ministerial and provincial heads. Attended by all of the then-members of Politburo Standing Committee and presided over by Xi, it was accompanied by an unusually high degree of media coverage. At the time, </w:t>
      </w:r>
      <w:r w:rsidRPr="004C6C53">
        <w:rPr>
          <w:rStyle w:val="StyleUnderline"/>
        </w:rPr>
        <w:t>the speech was widely viewed as an opportunity for top Chinese leaders to demonstrate their unity in the aftermath of Bo’s dismissal and publicly emphasize Xi’s role as the heir apparent in the political succession process</w:t>
      </w:r>
      <w:r w:rsidRPr="004C6C53">
        <w:rPr>
          <w:sz w:val="16"/>
        </w:rPr>
        <w:t>, but lacking in substantive content regarding institutional reform (Reuters, July 24, 2012). This speech, however, appears to have introduced a new political phrasing (</w:t>
      </w:r>
      <w:proofErr w:type="spellStart"/>
      <w:r w:rsidRPr="004C6C53">
        <w:rPr>
          <w:sz w:val="16"/>
        </w:rPr>
        <w:t>tifa</w:t>
      </w:r>
      <w:proofErr w:type="spellEnd"/>
      <w:r w:rsidRPr="004C6C53">
        <w:rPr>
          <w:sz w:val="16"/>
        </w:rPr>
        <w:t>), calling for authorities to “devote more attention…to the important uses of rule of law in national governance and social management (</w:t>
      </w:r>
      <w:proofErr w:type="spellStart"/>
      <w:r w:rsidRPr="004C6C53">
        <w:rPr>
          <w:sz w:val="16"/>
        </w:rPr>
        <w:t>shehui</w:t>
      </w:r>
      <w:proofErr w:type="spellEnd"/>
      <w:r w:rsidRPr="004C6C53">
        <w:rPr>
          <w:sz w:val="16"/>
        </w:rPr>
        <w:t xml:space="preserve"> </w:t>
      </w:r>
      <w:proofErr w:type="spellStart"/>
      <w:r w:rsidRPr="004C6C53">
        <w:rPr>
          <w:sz w:val="16"/>
        </w:rPr>
        <w:t>zhili</w:t>
      </w:r>
      <w:proofErr w:type="spellEnd"/>
      <w:r w:rsidRPr="004C6C53">
        <w:rPr>
          <w:sz w:val="16"/>
        </w:rPr>
        <w:t xml:space="preserve">)” (People’s Daily, July 24, 2012). Since party political-legal authorities had employed “social management” as an umbrella term for the expansion of their activities in recent years, this new phrasing appears to be an implicit rebuke. It suggests that </w:t>
      </w:r>
      <w:r w:rsidRPr="004C6C53">
        <w:rPr>
          <w:rStyle w:val="StyleUnderline"/>
        </w:rPr>
        <w:t xml:space="preserve">Chinese leaders may deploy rule-of-law norms strategically to curtail the power of party political-legal authorities. </w:t>
      </w:r>
      <w:r w:rsidRPr="004C6C53">
        <w:rPr>
          <w:sz w:val="16"/>
        </w:rPr>
        <w:t>Further linguistic changes appeared in the 2012 work report delivered by Hu and drafted by Xi (“The 18th Party Congress Work Report: Policy Blueprint for the Xi Administration,” China Brief, November 30, 2012). Parallel passages of the 17th and 18th Party Congress work reports also offer some hints of reform: “</w:t>
      </w:r>
      <w:r w:rsidRPr="004C6C53">
        <w:rPr>
          <w:rStyle w:val="StyleUnderline"/>
        </w:rPr>
        <w:t>Each party organization and all party members must self-consciously operate within the boundaries of the constitution and the law, and must take the lead in upholding the authority of the constitution and the law</w:t>
      </w:r>
      <w:r w:rsidRPr="004C6C53">
        <w:rPr>
          <w:sz w:val="16"/>
        </w:rPr>
        <w:t xml:space="preserve">” (Xinhua, October 24, 2007). “Since the party has led the people to promulgate the constitution and laws, </w:t>
      </w:r>
      <w:r w:rsidRPr="004C6C53">
        <w:rPr>
          <w:rStyle w:val="StyleUnderline"/>
        </w:rPr>
        <w:t>the party must operate within the boundaries of the constitution and laws. No organization and no individual are entitled to special powers exceeding the constitution and laws. It is absolutely impermissible for (any individual in power) to take their own words as law, to use power to suppress the law, or to bend the law for ones relatives or friends”</w:t>
      </w:r>
      <w:r w:rsidRPr="004C6C53">
        <w:rPr>
          <w:sz w:val="16"/>
        </w:rPr>
        <w:t xml:space="preserve"> (Xinhua, November 27, 2012) [2]. The 18th Party Congress Work Report has marginally stronger language that the party itself is obligated to operate within the confines of the constitution and laws. This, however, remains nuanced by the statement that the party itself remains the originator of both. Last, the final sentence clearly implied that this change in nuance is aimed at combating problems raised by recent scandals, such as the one surrounding former Chongqing Party Secretary Bo </w:t>
      </w:r>
      <w:proofErr w:type="spellStart"/>
      <w:r w:rsidRPr="004C6C53">
        <w:rPr>
          <w:sz w:val="16"/>
        </w:rPr>
        <w:t>Xilai</w:t>
      </w:r>
      <w:proofErr w:type="spellEnd"/>
      <w:r w:rsidRPr="004C6C53">
        <w:rPr>
          <w:sz w:val="16"/>
        </w:rPr>
        <w:t xml:space="preserve">. Yet a third example of a change in rhetoric occurred in the White Paper on Judicial Reform released by the Information Office of the State Council in October 2012 (The Diplomat, October 13, 2012). Such documents (issued in 2008 and 2011 as well) serve a regular propaganda function, reeling off state accomplishments in the field of human rights. They also serve to transmit the officially approved political line regarding legal reform. For example, the 2011 </w:t>
      </w:r>
      <w:r w:rsidRPr="004C6C53">
        <w:rPr>
          <w:rStyle w:val="StyleUnderline"/>
        </w:rPr>
        <w:t>white paper</w:t>
      </w:r>
      <w:r w:rsidRPr="004C6C53">
        <w:rPr>
          <w:sz w:val="16"/>
        </w:rPr>
        <w:t xml:space="preserve"> confirmed the shift away from pro-reform agenda of earlier years. Rather than emphasizing the need to establish the “rule of law,” it </w:t>
      </w:r>
      <w:r w:rsidRPr="004C6C53">
        <w:rPr>
          <w:rStyle w:val="StyleUnderline"/>
        </w:rPr>
        <w:t>spoke of building a “socialist legal system with Chinese characteristics</w:t>
      </w:r>
      <w:r w:rsidRPr="004C6C53">
        <w:rPr>
          <w:sz w:val="16"/>
        </w:rPr>
        <w:t xml:space="preserve">.” Where the 2008 document spoke of these efforts as a work in progress, the 2011 version stressed that these efforts were largely completed. It also deleted discussion of China’s efforts to engage in international legal cooperation in favor of extensive rhetoric regarding the inapplicability of foreign legal norms to China. Now, the </w:t>
      </w:r>
      <w:r w:rsidRPr="004C6C53">
        <w:rPr>
          <w:rStyle w:val="StyleUnderline"/>
        </w:rPr>
        <w:t>2012 white paper marks a sharp break</w:t>
      </w:r>
      <w:r w:rsidRPr="004C6C53">
        <w:rPr>
          <w:sz w:val="16"/>
        </w:rPr>
        <w:t xml:space="preserve"> with the version issued just a year ago. The </w:t>
      </w:r>
      <w:r w:rsidRPr="004C6C53">
        <w:rPr>
          <w:rStyle w:val="StyleUnderline"/>
        </w:rPr>
        <w:t>politicized language regarding a “socialist legal system with Chinese characteristics,” a hallmark in Party political-legal pronouncements over recent years, has receded</w:t>
      </w:r>
      <w:r w:rsidRPr="004C6C53">
        <w:rPr>
          <w:sz w:val="16"/>
        </w:rPr>
        <w:t xml:space="preserve">. The white paper clearly states that the current round of legal reforms begun in 2008 (not coincidentally, the year that Wang </w:t>
      </w:r>
      <w:proofErr w:type="spellStart"/>
      <w:r w:rsidRPr="004C6C53">
        <w:rPr>
          <w:sz w:val="16"/>
        </w:rPr>
        <w:t>Shengjun</w:t>
      </w:r>
      <w:proofErr w:type="spellEnd"/>
      <w:r w:rsidRPr="004C6C53">
        <w:rPr>
          <w:sz w:val="16"/>
        </w:rPr>
        <w:t xml:space="preserve">, the current conservative head of the Supreme People’s Court, assumed office) is “basically finished.” Even more noteworthy, there is not a single reference in the entire document to the Chinese Communist Party. Of course, it is important to not overstate the thrust of the 2012 white paper. While it characterizes judicial reform as an integral part of “institutional political reform” and states that it will continue to strengthen in the years to come, it gives no concrete suggestions as to how this will be carried out. It also clearly states that Chinese judicial reform will proceed from its own “national characteristics” and will not “copy” models from other countries. Nonetheless, the white paper does suggest that some </w:t>
      </w:r>
      <w:r w:rsidRPr="004C6C53">
        <w:rPr>
          <w:rStyle w:val="StyleUnderline"/>
        </w:rPr>
        <w:t>Chinese leaders may seek to curb efforts of party political-legal organs to re-impose greater political controls on the Chinese judiciary in recent year</w:t>
      </w:r>
      <w:r w:rsidRPr="004C6C53">
        <w:rPr>
          <w:sz w:val="16"/>
        </w:rPr>
        <w:t xml:space="preserve">s. The paper also suggests there may be some openness to dealing with the issue of judicial and legal reform in a more objective manner. </w:t>
      </w:r>
    </w:p>
    <w:p w:rsidR="003B11D1" w:rsidRPr="004C6C53" w:rsidRDefault="003B11D1" w:rsidP="003B11D1"/>
    <w:sectPr w:rsidR="003B11D1" w:rsidRPr="004C6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JhengHei">
    <w:altName w:val="ＭＳ 明朝"/>
    <w:panose1 w:val="020B0604030504040204"/>
    <w:charset w:val="88"/>
    <w:family w:val="swiss"/>
    <w:pitch w:val="variable"/>
    <w:sig w:usb0="000002A7" w:usb1="28CF4400" w:usb2="00000016" w:usb3="00000000" w:csb0="00100009" w:csb1="00000000"/>
  </w:font>
  <w:font w:name="Microsoft YaHei">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70A2E2F"/>
    <w:multiLevelType w:val="hybridMultilevel"/>
    <w:tmpl w:val="EE584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324CAB"/>
    <w:multiLevelType w:val="hybridMultilevel"/>
    <w:tmpl w:val="236AF780"/>
    <w:lvl w:ilvl="0" w:tplc="ACEC695A">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6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F46829"/>
    <w:rsid w:val="000139A3"/>
    <w:rsid w:val="000313C8"/>
    <w:rsid w:val="00077E9F"/>
    <w:rsid w:val="000B7D6F"/>
    <w:rsid w:val="00100833"/>
    <w:rsid w:val="00104529"/>
    <w:rsid w:val="00105942"/>
    <w:rsid w:val="00107396"/>
    <w:rsid w:val="001228D9"/>
    <w:rsid w:val="00144A4C"/>
    <w:rsid w:val="00174E30"/>
    <w:rsid w:val="00176AB0"/>
    <w:rsid w:val="00177B7D"/>
    <w:rsid w:val="0018322D"/>
    <w:rsid w:val="001B5776"/>
    <w:rsid w:val="001E527A"/>
    <w:rsid w:val="001F78CE"/>
    <w:rsid w:val="00205741"/>
    <w:rsid w:val="00212DD0"/>
    <w:rsid w:val="00223AE9"/>
    <w:rsid w:val="00251FC7"/>
    <w:rsid w:val="002855A7"/>
    <w:rsid w:val="002A14A0"/>
    <w:rsid w:val="002B146A"/>
    <w:rsid w:val="002B5E17"/>
    <w:rsid w:val="00315690"/>
    <w:rsid w:val="00316B75"/>
    <w:rsid w:val="00325646"/>
    <w:rsid w:val="003460F2"/>
    <w:rsid w:val="0038158C"/>
    <w:rsid w:val="00384F37"/>
    <w:rsid w:val="003902BA"/>
    <w:rsid w:val="003A09E2"/>
    <w:rsid w:val="003B11D1"/>
    <w:rsid w:val="003B6176"/>
    <w:rsid w:val="003D4FFE"/>
    <w:rsid w:val="00407037"/>
    <w:rsid w:val="004605D6"/>
    <w:rsid w:val="004C60E8"/>
    <w:rsid w:val="004C6C53"/>
    <w:rsid w:val="004E3579"/>
    <w:rsid w:val="004E728B"/>
    <w:rsid w:val="004F39E0"/>
    <w:rsid w:val="00537BD5"/>
    <w:rsid w:val="0057268A"/>
    <w:rsid w:val="005D2912"/>
    <w:rsid w:val="006065BD"/>
    <w:rsid w:val="00645FA9"/>
    <w:rsid w:val="00647866"/>
    <w:rsid w:val="00656BE2"/>
    <w:rsid w:val="00665003"/>
    <w:rsid w:val="00677589"/>
    <w:rsid w:val="006A2AD0"/>
    <w:rsid w:val="006C2375"/>
    <w:rsid w:val="006D4ECC"/>
    <w:rsid w:val="006E5984"/>
    <w:rsid w:val="006E6BEA"/>
    <w:rsid w:val="006F5DAE"/>
    <w:rsid w:val="00722258"/>
    <w:rsid w:val="007243E5"/>
    <w:rsid w:val="00761182"/>
    <w:rsid w:val="00766EA0"/>
    <w:rsid w:val="00771095"/>
    <w:rsid w:val="007A2226"/>
    <w:rsid w:val="007E5242"/>
    <w:rsid w:val="007F5B66"/>
    <w:rsid w:val="00816728"/>
    <w:rsid w:val="00821637"/>
    <w:rsid w:val="00823A1C"/>
    <w:rsid w:val="00845B9D"/>
    <w:rsid w:val="00860984"/>
    <w:rsid w:val="008B3ECB"/>
    <w:rsid w:val="008B4E85"/>
    <w:rsid w:val="008C1B2E"/>
    <w:rsid w:val="0091627E"/>
    <w:rsid w:val="00950F3B"/>
    <w:rsid w:val="009577DD"/>
    <w:rsid w:val="00957CDC"/>
    <w:rsid w:val="00964FB1"/>
    <w:rsid w:val="0097032B"/>
    <w:rsid w:val="00982C67"/>
    <w:rsid w:val="009D2EAD"/>
    <w:rsid w:val="009D494C"/>
    <w:rsid w:val="009D54B2"/>
    <w:rsid w:val="009E1922"/>
    <w:rsid w:val="009F7ED2"/>
    <w:rsid w:val="00A62E3E"/>
    <w:rsid w:val="00A75E72"/>
    <w:rsid w:val="00A93661"/>
    <w:rsid w:val="00A95652"/>
    <w:rsid w:val="00AC0AB8"/>
    <w:rsid w:val="00AC598F"/>
    <w:rsid w:val="00AC7E58"/>
    <w:rsid w:val="00AD4431"/>
    <w:rsid w:val="00B2606B"/>
    <w:rsid w:val="00B33C6D"/>
    <w:rsid w:val="00B4508F"/>
    <w:rsid w:val="00B55AD5"/>
    <w:rsid w:val="00B8057C"/>
    <w:rsid w:val="00B95A98"/>
    <w:rsid w:val="00BA3A19"/>
    <w:rsid w:val="00BD6238"/>
    <w:rsid w:val="00BF593B"/>
    <w:rsid w:val="00BF773A"/>
    <w:rsid w:val="00BF7E81"/>
    <w:rsid w:val="00C13773"/>
    <w:rsid w:val="00C17CC8"/>
    <w:rsid w:val="00C74B34"/>
    <w:rsid w:val="00C83417"/>
    <w:rsid w:val="00C9604F"/>
    <w:rsid w:val="00CA19AA"/>
    <w:rsid w:val="00CC5298"/>
    <w:rsid w:val="00CD736E"/>
    <w:rsid w:val="00CD798D"/>
    <w:rsid w:val="00CE161E"/>
    <w:rsid w:val="00CF59A8"/>
    <w:rsid w:val="00D14B29"/>
    <w:rsid w:val="00D325A9"/>
    <w:rsid w:val="00D36A8A"/>
    <w:rsid w:val="00D61409"/>
    <w:rsid w:val="00D6691E"/>
    <w:rsid w:val="00D71170"/>
    <w:rsid w:val="00DA1C92"/>
    <w:rsid w:val="00DA25D4"/>
    <w:rsid w:val="00DA6538"/>
    <w:rsid w:val="00E15E75"/>
    <w:rsid w:val="00E5262C"/>
    <w:rsid w:val="00EC7DC4"/>
    <w:rsid w:val="00ED30CF"/>
    <w:rsid w:val="00ED7FD1"/>
    <w:rsid w:val="00F176EF"/>
    <w:rsid w:val="00F32B2E"/>
    <w:rsid w:val="00F45E10"/>
    <w:rsid w:val="00F46829"/>
    <w:rsid w:val="00F6364A"/>
    <w:rsid w:val="00F64A96"/>
    <w:rsid w:val="00F9113A"/>
    <w:rsid w:val="00FA570A"/>
    <w:rsid w:val="00FC255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74E6F"/>
  <w15:docId w15:val="{E646DB9B-76F8-44DC-85E0-0BBCC0D04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2A14A0"/>
    <w:rPr>
      <w:rFonts w:ascii="Calibri" w:hAnsi="Calibri"/>
      <w:sz w:val="20"/>
    </w:rPr>
  </w:style>
  <w:style w:type="paragraph" w:styleId="Heading1">
    <w:name w:val="heading 1"/>
    <w:aliases w:val="Pocket"/>
    <w:basedOn w:val="Normal"/>
    <w:next w:val="Normal"/>
    <w:link w:val="Heading1Char"/>
    <w:qFormat/>
    <w:rsid w:val="002A14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A14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A14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2A14A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A14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14A0"/>
  </w:style>
  <w:style w:type="character" w:customStyle="1" w:styleId="Heading1Char">
    <w:name w:val="Heading 1 Char"/>
    <w:aliases w:val="Pocket Char"/>
    <w:basedOn w:val="DefaultParagraphFont"/>
    <w:link w:val="Heading1"/>
    <w:rsid w:val="002A14A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14A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A14A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2A14A0"/>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2A14A0"/>
    <w:rPr>
      <w:rFonts w:ascii="Calibri" w:hAnsi="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2A14A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2A14A0"/>
    <w:rPr>
      <w:b/>
      <w:sz w:val="24"/>
      <w:u w:val="single"/>
    </w:rPr>
  </w:style>
  <w:style w:type="character" w:styleId="Hyperlink">
    <w:name w:val="Hyperlink"/>
    <w:aliases w:val="heading 1 (block title),Important,Read,Card Text,Internet Link,Analytic Text,Internet link"/>
    <w:basedOn w:val="DefaultParagraphFont"/>
    <w:uiPriority w:val="99"/>
    <w:unhideWhenUsed/>
    <w:rsid w:val="002A14A0"/>
    <w:rPr>
      <w:color w:val="auto"/>
      <w:u w:val="none"/>
    </w:rPr>
  </w:style>
  <w:style w:type="character" w:styleId="FollowedHyperlink">
    <w:name w:val="FollowedHyperlink"/>
    <w:basedOn w:val="DefaultParagraphFont"/>
    <w:uiPriority w:val="99"/>
    <w:semiHidden/>
    <w:unhideWhenUsed/>
    <w:rsid w:val="002A14A0"/>
    <w:rPr>
      <w:color w:val="auto"/>
      <w:u w:val="none"/>
    </w:rPr>
  </w:style>
  <w:style w:type="paragraph" w:customStyle="1" w:styleId="Emphasis1">
    <w:name w:val="Emphasis1"/>
    <w:basedOn w:val="Normal"/>
    <w:link w:val="Emphasis"/>
    <w:autoRedefine/>
    <w:uiPriority w:val="7"/>
    <w:qFormat/>
    <w:rsid w:val="00F4682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basedOn w:val="Normal"/>
    <w:uiPriority w:val="99"/>
    <w:unhideWhenUsed/>
    <w:qFormat/>
    <w:rsid w:val="00F46829"/>
    <w:pPr>
      <w:ind w:left="720"/>
      <w:contextualSpacing/>
    </w:pPr>
  </w:style>
  <w:style w:type="character" w:customStyle="1" w:styleId="apple-converted-space">
    <w:name w:val="apple-converted-space"/>
    <w:basedOn w:val="DefaultParagraphFont"/>
    <w:rsid w:val="00F46829"/>
  </w:style>
  <w:style w:type="character" w:customStyle="1" w:styleId="aqj">
    <w:name w:val="aqj"/>
    <w:basedOn w:val="DefaultParagraphFont"/>
    <w:rsid w:val="00F46829"/>
  </w:style>
  <w:style w:type="paragraph" w:customStyle="1" w:styleId="textbold">
    <w:name w:val="text bold"/>
    <w:basedOn w:val="Normal"/>
    <w:uiPriority w:val="7"/>
    <w:qFormat/>
    <w:rsid w:val="00F46829"/>
    <w:pPr>
      <w:widowControl w:val="0"/>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22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t.com/cms/s/0/92e52600-31f7-11e6-ad39-3fee5ffe5b5b.html" TargetMode="External"/><Relationship Id="rId18" Type="http://schemas.openxmlformats.org/officeDocument/2006/relationships/hyperlink" Target="http://www.economist.com/news/china/21695923-his-exercise-power-home-xi-jinping-often-ruthless-there-are-limits-his" TargetMode="External"/><Relationship Id="rId26" Type="http://schemas.openxmlformats.org/officeDocument/2006/relationships/hyperlink" Target="http://www.a-id.org/en/news/the-chinese-way-to-economic-reforms/" TargetMode="External"/><Relationship Id="rId39" Type="http://schemas.openxmlformats.org/officeDocument/2006/relationships/hyperlink" Target="http://www.ibtimes.co.uk/imf-warns-that-economic-crisis-china-could-make-world-go-back-into-recession-1553150" TargetMode="External"/><Relationship Id="rId21" Type="http://schemas.openxmlformats.org/officeDocument/2006/relationships/hyperlink" Target="http://qz.com/503160/chinas-latest-refusal-to-fix-its-state-owned-companies-is-bad-news-for-the-global-economy/" TargetMode="External"/><Relationship Id="rId34" Type="http://schemas.openxmlformats.org/officeDocument/2006/relationships/hyperlink" Target="http://www.wsj.com/articles/president-xi-jinpings-most-dangerous-venture-yet-remaking-chinas-military-1461608795" TargetMode="External"/><Relationship Id="rId42" Type="http://schemas.openxmlformats.org/officeDocument/2006/relationships/hyperlink" Target="http://www.worldmichigan.org/the-implications-of-chinas-growth-slowdown/" TargetMode="External"/><Relationship Id="rId47" Type="http://schemas.openxmlformats.org/officeDocument/2006/relationships/hyperlink" Target="http://www.eastasiaforum.org/2016/04/25/the-limits-to-chinese-political-power/" TargetMode="External"/><Relationship Id="rId50" Type="http://schemas.openxmlformats.org/officeDocument/2006/relationships/hyperlink" Target="http://www.theaustralian.com.au/news/inquirer/reports-of-chinas-mao-zedong-nostalgia-are-exaggerated/news-story/ee1221f40b300874887a4ffb49567de1,//BR/" TargetMode="External"/><Relationship Id="rId55" Type="http://schemas.openxmlformats.org/officeDocument/2006/relationships/hyperlink" Target="http://www.ibtimes.com/xi-jinpings-anti-corruption-campaign-may-slow-down-chinas-economy-could-be-good-1665348" TargetMode="External"/><Relationship Id="rId63" Type="http://schemas.openxmlformats.org/officeDocument/2006/relationships/hyperlink" Target="http://www.rand.org/blog/2016/04/will-the-pla-reforms-succeed.html" TargetMode="External"/><Relationship Id="rId7" Type="http://schemas.openxmlformats.org/officeDocument/2006/relationships/hyperlink" Target="http://www.asianresearch.org/articles/2692.html" TargetMode="External"/><Relationship Id="rId2" Type="http://schemas.openxmlformats.org/officeDocument/2006/relationships/numbering" Target="numbering.xml"/><Relationship Id="rId16" Type="http://schemas.openxmlformats.org/officeDocument/2006/relationships/hyperlink" Target="http://english.caixin.com/2015-05-15/100809611.html" TargetMode="External"/><Relationship Id="rId20" Type="http://schemas.openxmlformats.org/officeDocument/2006/relationships/hyperlink" Target="http://qz.com/503160/chinas-latest-refusal-to-fix-its-state-owned-companies-is-bad-news-for-the-global-economy/" TargetMode="External"/><Relationship Id="rId29" Type="http://schemas.openxmlformats.org/officeDocument/2006/relationships/hyperlink" Target="http://nationalinterest.org/blog/the-buzz/the-real-threat-chinese-nationalism-13729?page=2" TargetMode="External"/><Relationship Id="rId41" Type="http://schemas.openxmlformats.org/officeDocument/2006/relationships/hyperlink" Target="https://www.aei.org/publication/overrated-xi-jinping/" TargetMode="External"/><Relationship Id="rId54" Type="http://schemas.openxmlformats.org/officeDocument/2006/relationships/hyperlink" Target="http://web.stanford.edu/~boskin/Publications/boskin%20ps%2009%2010%202013%20china.pdf" TargetMode="External"/><Relationship Id="rId62" Type="http://schemas.openxmlformats.org/officeDocument/2006/relationships/hyperlink" Target="http://www.chinatoday.com.cn/english/society/2015-05/28/content_689891.htm" TargetMode="External"/><Relationship Id="rId1" Type="http://schemas.openxmlformats.org/officeDocument/2006/relationships/customXml" Target="../customXml/item1.xml"/><Relationship Id="rId6" Type="http://schemas.openxmlformats.org/officeDocument/2006/relationships/hyperlink" Target="https://www.theguardian.com/world/2016/may/04/china-xi-jinping-house-of-cards-attacks-conspirators" TargetMode="External"/><Relationship Id="rId11" Type="http://schemas.openxmlformats.org/officeDocument/2006/relationships/hyperlink" Target="http://indianexpress.com/article/opinion/columns/if-xi-stumbles/" TargetMode="External"/><Relationship Id="rId24" Type="http://schemas.openxmlformats.org/officeDocument/2006/relationships/hyperlink" Target="https://www.hongkongfp.com/2016/05/16/xis-anti-graft-drive-closely-linked-to-economic-reform/" TargetMode="External"/><Relationship Id="rId32" Type="http://schemas.openxmlformats.org/officeDocument/2006/relationships/hyperlink" Target="http://www.rfa.org/english/commentaries/unstoppable-07032015113024.html" TargetMode="External"/><Relationship Id="rId37" Type="http://schemas.openxmlformats.org/officeDocument/2006/relationships/hyperlink" Target="http://carnegieendowment.org/files/pb55_pei_china_corruption_final.pdf" TargetMode="External"/><Relationship Id="rId40" Type="http://schemas.openxmlformats.org/officeDocument/2006/relationships/hyperlink" Target="https://cnx.org/contents/_Q2dDYJ5@1/Chinese-Nationalism-and-Consid" TargetMode="External"/><Relationship Id="rId45" Type="http://schemas.openxmlformats.org/officeDocument/2006/relationships/hyperlink" Target="http://breakingdefense.com/2016/05/what-prc-president-is-really-doing-what-the-uniform-means/" TargetMode="External"/><Relationship Id="rId53" Type="http://schemas.openxmlformats.org/officeDocument/2006/relationships/hyperlink" Target="https://www.mof.go.jp/english/pri/publication/pp_review/ppr027/ppr027a.pdf" TargetMode="External"/><Relationship Id="rId58" Type="http://schemas.openxmlformats.org/officeDocument/2006/relationships/hyperlink" Target="http://www.huffingtonpost.com/deborah-lehr/xis-green-teams-fight-for_b_10206812.html" TargetMode="External"/><Relationship Id="rId5" Type="http://schemas.openxmlformats.org/officeDocument/2006/relationships/webSettings" Target="webSettings.xml"/><Relationship Id="rId15" Type="http://schemas.openxmlformats.org/officeDocument/2006/relationships/hyperlink" Target="http://belfercenter.ksg.harvard.edu/files/Summary%20Report%20US-China%2021.pdf" TargetMode="External"/><Relationship Id="rId23" Type="http://schemas.openxmlformats.org/officeDocument/2006/relationships/hyperlink" Target="http://www.rfa.org/english/commentaries/unstoppable-07032015113024.html" TargetMode="External"/><Relationship Id="rId28" Type="http://schemas.openxmlformats.org/officeDocument/2006/relationships/hyperlink" Target="http://thediplomat.com/2015/05/the-truth-about-chinese-corruption/" TargetMode="External"/><Relationship Id="rId36" Type="http://schemas.openxmlformats.org/officeDocument/2006/relationships/hyperlink" Target="http://carnegieendowment.org/files/pb55_pei_china_corruption_final.pdf" TargetMode="External"/><Relationship Id="rId49" Type="http://schemas.openxmlformats.org/officeDocument/2006/relationships/hyperlink" Target="http://sinosphere.blogs.nytimes.com/2014/09/24/in-fighting-tigers-xi-inspires-the-masses/" TargetMode="External"/><Relationship Id="rId57" Type="http://schemas.openxmlformats.org/officeDocument/2006/relationships/hyperlink" Target="http://www.chinausfocus.com/political-social-development/xis-reform-agenda-promises-and-risks/" TargetMode="External"/><Relationship Id="rId61" Type="http://schemas.openxmlformats.org/officeDocument/2006/relationships/hyperlink" Target="http://www.theasanforum.org/xi-jinpings-impact-on-chinas-legal-development-domestic-and-international/" TargetMode="External"/><Relationship Id="rId10" Type="http://schemas.openxmlformats.org/officeDocument/2006/relationships/hyperlink" Target="http://www.scmp.com/news/china/policies-politics/article/1945530/xi-jinpings-supply-side-plan-now-genuine-article" TargetMode="External"/><Relationship Id="rId19" Type="http://schemas.openxmlformats.org/officeDocument/2006/relationships/hyperlink" Target="http://economia.icaew.com/opinion/october-2014/anti-corruption-and-economic-growth" TargetMode="External"/><Relationship Id="rId31" Type="http://schemas.openxmlformats.org/officeDocument/2006/relationships/hyperlink" Target="http://www.cnbc.com/2014/05/30/will-nationalism-undo-asias-economic-success.html" TargetMode="External"/><Relationship Id="rId44" Type="http://schemas.openxmlformats.org/officeDocument/2006/relationships/hyperlink" Target="http://www.scmp.com/news/china/policies-politics/article/1945530/xi-jinpings-supply-side-plan-now-genuine-article)//jonah" TargetMode="External"/><Relationship Id="rId52" Type="http://schemas.openxmlformats.org/officeDocument/2006/relationships/hyperlink" Target="http://atimes.com/2016/01/latest-china-stock-crash-spotlights-urgent-need-for-financial-reform-sisci/" TargetMode="External"/><Relationship Id="rId60" Type="http://schemas.openxmlformats.org/officeDocument/2006/relationships/hyperlink" Target="http://news.xinhuanet.com/english/2016-01/23/c_135037100.htm"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bangkokpost.com/opinion/opinion/971225/xi-strives-to-secure-mao-style-authority" TargetMode="External"/><Relationship Id="rId14" Type="http://schemas.openxmlformats.org/officeDocument/2006/relationships/hyperlink" Target="https://www.lawfareblog.com/foreign-policy-essay-fault-lines-chinas-new-empire" TargetMode="External"/><Relationship Id="rId22" Type="http://schemas.openxmlformats.org/officeDocument/2006/relationships/hyperlink" Target="http://www.nybooks.com/articles/2016/04/21/crackdown-in-china-worse-and-worse/" TargetMode="External"/><Relationship Id="rId27" Type="http://schemas.openxmlformats.org/officeDocument/2006/relationships/hyperlink" Target="http://globalpublicsquare.blogs.cnn.com/2014/03/31/osnos-playing-with-chinese-nationalism-a-dangerous-game/" TargetMode="External"/><Relationship Id="rId30" Type="http://schemas.openxmlformats.org/officeDocument/2006/relationships/hyperlink" Target="http://foreignpolicy.com/2009/10/01/chinas-team-of-rivals/" TargetMode="External"/><Relationship Id="rId35" Type="http://schemas.openxmlformats.org/officeDocument/2006/relationships/hyperlink" Target="http://asia.nikkei.com/magazine/20160128-SHATTERED-HOPES/Politics-Economy/China-s-military-reorganization-could-be-a-force-for-destabilization?page=2" TargetMode="External"/><Relationship Id="rId43" Type="http://schemas.openxmlformats.org/officeDocument/2006/relationships/hyperlink" Target="http://www.wsj.com/articles/president-xi-jinpings-most-dangerous-venture-yet-remaking-chinas-military-1461608795" TargetMode="External"/><Relationship Id="rId48" Type="http://schemas.openxmlformats.org/officeDocument/2006/relationships/hyperlink" Target="http://belfercenter.ksg.harvard.edu/files/Summary%20Report%20US-China%2021.pdf" TargetMode="External"/><Relationship Id="rId56" Type="http://schemas.openxmlformats.org/officeDocument/2006/relationships/hyperlink" Target="http://atimes.com/2016/01/latest-china-stock-crash-spotlights-urgent-need-for-financial-reform-sisci/" TargetMode="External"/><Relationship Id="rId64" Type="http://schemas.openxmlformats.org/officeDocument/2006/relationships/fontTable" Target="fontTable.xml"/><Relationship Id="rId8" Type="http://schemas.openxmlformats.org/officeDocument/2006/relationships/hyperlink" Target="http://www.bangkokpost.com/opinion/opinion/971225/xi-strives-to-secure-mao-style-authority" TargetMode="External"/><Relationship Id="rId51" Type="http://schemas.openxmlformats.org/officeDocument/2006/relationships/hyperlink" Target="http://www.chinausfocus.com/political-social-development/xis-reform-agenda-promises-and-risks/" TargetMode="External"/><Relationship Id="rId3" Type="http://schemas.openxmlformats.org/officeDocument/2006/relationships/styles" Target="styles.xml"/><Relationship Id="rId12" Type="http://schemas.openxmlformats.org/officeDocument/2006/relationships/hyperlink" Target="http://www.bangkokpost.com/opinion/opinion/971225/xi-strives-to-secure-mao-style-authority" TargetMode="External"/><Relationship Id="rId17" Type="http://schemas.openxmlformats.org/officeDocument/2006/relationships/hyperlink" Target="http://belfercenter.ksg.harvard.edu/files/Summary%20Report%20US-China%2021.pdf" TargetMode="External"/><Relationship Id="rId25" Type="http://schemas.openxmlformats.org/officeDocument/2006/relationships/hyperlink" Target="https://www.theguardian.com/world/2016/may/04/china-xi-jinping-house-of-cards-attacks-conspirators" TargetMode="External"/><Relationship Id="rId33" Type="http://schemas.openxmlformats.org/officeDocument/2006/relationships/hyperlink" Target="http://www.thejakartapost.com/news/2016/01/15/is-china-economic-crisis-overblown-or-a-new-normal.html" TargetMode="External"/><Relationship Id="rId38" Type="http://schemas.openxmlformats.org/officeDocument/2006/relationships/hyperlink" Target="http://nationalinterest.org/feature/could-chinas-economic-troubles-spark-war-13784?page=2" TargetMode="External"/><Relationship Id="rId46" Type="http://schemas.openxmlformats.org/officeDocument/2006/relationships/hyperlink" Target="http://www.wsj.com/articles/president-xi-jinpings-most-dangerous-venture-yet-remaking-chinas-military-1461608795" TargetMode="External"/><Relationship Id="rId59" Type="http://schemas.openxmlformats.org/officeDocument/2006/relationships/hyperlink" Target="http://www.globaltimes.cn/content/950643.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41E23-0024-4369-908B-DF84F8249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93</TotalTime>
  <Pages>1</Pages>
  <Words>71449</Words>
  <Characters>407264</Characters>
  <Application>Microsoft Office Word</Application>
  <DocSecurity>0</DocSecurity>
  <Lines>3393</Lines>
  <Paragraphs>955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Jax</dc:creator>
  <cp:keywords>5.1.1</cp:keywords>
  <cp:lastModifiedBy>Kristin Tingle</cp:lastModifiedBy>
  <cp:revision>10</cp:revision>
  <dcterms:created xsi:type="dcterms:W3CDTF">2016-06-28T02:33:00Z</dcterms:created>
  <dcterms:modified xsi:type="dcterms:W3CDTF">2016-07-25T01:28:00Z</dcterms:modified>
</cp:coreProperties>
</file>