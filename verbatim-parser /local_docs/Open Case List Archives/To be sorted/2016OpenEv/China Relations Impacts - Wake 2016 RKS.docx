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9B1" w:rsidRDefault="001979B1" w:rsidP="001979B1">
      <w:pPr>
        <w:pStyle w:val="Heading1"/>
      </w:pPr>
      <w:r>
        <w:t>Maddie Barker</w:t>
      </w:r>
    </w:p>
    <w:p w:rsidR="001979B1" w:rsidRDefault="001979B1" w:rsidP="001979B1">
      <w:pPr>
        <w:pStyle w:val="Heading2"/>
      </w:pPr>
      <w:r>
        <w:t>US China Relations Good</w:t>
      </w:r>
    </w:p>
    <w:p w:rsidR="001979B1" w:rsidRPr="008F7836" w:rsidRDefault="001979B1" w:rsidP="001979B1">
      <w:pPr>
        <w:pStyle w:val="Heading3"/>
      </w:pPr>
      <w:r>
        <w:t>Conflict-General</w:t>
      </w:r>
    </w:p>
    <w:p w:rsidR="001979B1" w:rsidRDefault="001979B1" w:rsidP="001979B1">
      <w:pPr>
        <w:pStyle w:val="Heading4"/>
      </w:pPr>
      <w:r>
        <w:t xml:space="preserve">US China relations are key to preventing conflicts in the South China Sea and East China Sea as well as total global economic collapse. </w:t>
      </w:r>
    </w:p>
    <w:p w:rsidR="001979B1" w:rsidRPr="00B144C4" w:rsidRDefault="001979B1" w:rsidP="001979B1">
      <w:pPr>
        <w:rPr>
          <w:rStyle w:val="Style13ptBold"/>
        </w:rPr>
      </w:pPr>
      <w:r w:rsidRPr="00B144C4">
        <w:rPr>
          <w:rStyle w:val="Style13ptBold"/>
        </w:rPr>
        <w:t>Shines 6/16/16</w:t>
      </w:r>
      <w:r>
        <w:rPr>
          <w:rStyle w:val="Style13ptBold"/>
        </w:rPr>
        <w:t xml:space="preserve"> </w:t>
      </w:r>
      <w:r w:rsidRPr="00B144C4">
        <w:t>(</w:t>
      </w:r>
      <w:r>
        <w:t>Robert, Foreign policy analyst at the Foreign Policy Association, Global Risk Insights</w:t>
      </w:r>
      <w:proofErr w:type="gramStart"/>
      <w:r>
        <w:t>,  ‘</w:t>
      </w:r>
      <w:r w:rsidRPr="00B144C4">
        <w:t>The</w:t>
      </w:r>
      <w:proofErr w:type="gramEnd"/>
      <w:r w:rsidRPr="00B144C4">
        <w:t xml:space="preserve"> economic implications of US-China tension</w:t>
      </w:r>
      <w:r>
        <w:t xml:space="preserve">s,”  </w:t>
      </w:r>
      <w:hyperlink r:id="rId6" w:history="1">
        <w:r w:rsidRPr="006B53CD">
          <w:rPr>
            <w:rStyle w:val="Hyperlink"/>
          </w:rPr>
          <w:t>http://globalriskinsights.com/2016/06/economic-implications-tensions-us-china/</w:t>
        </w:r>
      </w:hyperlink>
      <w:r>
        <w:t xml:space="preserve"> Accessed: 6/21/16 –MB)</w:t>
      </w:r>
    </w:p>
    <w:p w:rsidR="001979B1" w:rsidRDefault="001979B1" w:rsidP="001979B1">
      <w:pPr>
        <w:rPr>
          <w:sz w:val="16"/>
        </w:rPr>
      </w:pPr>
      <w:r w:rsidRPr="00B144C4">
        <w:rPr>
          <w:sz w:val="16"/>
        </w:rPr>
        <w:t xml:space="preserve">Despite previous assertions that South China Sea tensions have not disrupted regional trade, </w:t>
      </w:r>
      <w:r w:rsidRPr="00B144C4">
        <w:rPr>
          <w:rStyle w:val="StyleUnderline"/>
        </w:rPr>
        <w:t>U.S.-China strategic considerations are gradually overshadowing the economic relationship.</w:t>
      </w:r>
      <w:r w:rsidRPr="00B144C4">
        <w:rPr>
          <w:sz w:val="16"/>
        </w:rPr>
        <w:t xml:space="preserve"> This was driven home on the last day of the aptly-named Strategic and Economic Dialogue (S&amp;ED), when a Chinese fighter jet intercepted yet another U.S. reconnaissance plane. Globalization vs. national security interests </w:t>
      </w:r>
      <w:proofErr w:type="gramStart"/>
      <w:r w:rsidRPr="00B144C4">
        <w:rPr>
          <w:sz w:val="16"/>
        </w:rPr>
        <w:t>Several</w:t>
      </w:r>
      <w:proofErr w:type="gramEnd"/>
      <w:r w:rsidRPr="00B144C4">
        <w:rPr>
          <w:sz w:val="16"/>
        </w:rPr>
        <w:t xml:space="preserve"> issues were discussed at last week’s S&amp;ED, most notably China’s overproduction of steel and aluminum. This has resulted in an overcapacity in these two metals on the world market, bringing down global prices. However, several points are worth noting. First, </w:t>
      </w:r>
      <w:r w:rsidRPr="00B144C4">
        <w:rPr>
          <w:rStyle w:val="StyleUnderline"/>
        </w:rPr>
        <w:t>as China is reorienting its economy towards more domestic consumption, this metal glut is more than likely intended for its own purposes</w:t>
      </w:r>
      <w:r w:rsidRPr="00B144C4">
        <w:rPr>
          <w:sz w:val="16"/>
        </w:rPr>
        <w:t xml:space="preserve">. Related to this, with China’s “One Belt, One Road” initiative and, more specifically, the AIIB, this overcapacity is most likely being stockpiled for future infrastructure projects in Central, South, and Southeast Asia. As such, with the world’s largest population and its gradual shift back towards the center of the global economy, </w:t>
      </w:r>
      <w:r w:rsidRPr="00B144C4">
        <w:rPr>
          <w:rStyle w:val="StyleUnderline"/>
        </w:rPr>
        <w:t xml:space="preserve">the Chinese market increasingly is the world market. </w:t>
      </w:r>
      <w:r w:rsidRPr="00B144C4">
        <w:rPr>
          <w:sz w:val="16"/>
        </w:rPr>
        <w:t>Correspondingly</w:t>
      </w:r>
      <w:r w:rsidRPr="00B144C4">
        <w:rPr>
          <w:rStyle w:val="StyleUnderline"/>
        </w:rPr>
        <w:t>, China is going to be increasingly concerned with how actions affect its own economy first and foremost,</w:t>
      </w:r>
      <w:r w:rsidRPr="00B144C4">
        <w:rPr>
          <w:sz w:val="16"/>
        </w:rPr>
        <w:t xml:space="preserve"> less so everyone else’s. China and the world are gradually becoming one market, in that order. Some in China are already labelling the U.S.’s corresponding anti-dumping duties on Chinese steel as its latest protectionist measure against Beijing. Beijing argues that the measures reflect the U.S.’s own economic nationalism, not belief in true free trade. Even though the duties were in effect before the S&amp;ED, the language is an expression of strategic mistrust, itself a legacy of the previous week’s Shangri-La Dialogue. Gl</w:t>
      </w:r>
      <w:r w:rsidRPr="00B144C4">
        <w:rPr>
          <w:rStyle w:val="StyleUnderline"/>
        </w:rPr>
        <w:t>obalization’s benefit to China is unmistakable, enabling it to lift more people out of poverty than ever before in history. However, this benefit will in no way make China disregard what it perceives as its core national interests</w:t>
      </w:r>
      <w:r w:rsidRPr="00B144C4">
        <w:rPr>
          <w:sz w:val="16"/>
        </w:rPr>
        <w:t xml:space="preserve">. The pattern is the same with Russia, with which China shares a strong realist bent in its foreign policy approach. This perceived security concern is magnified if the country in question also had a previous history with Western imperialism. It is for all of these reasons that Beijing insists that it does not oppose commercial freedom of navigation in the South China Seas. </w:t>
      </w:r>
      <w:r w:rsidRPr="00B144C4">
        <w:rPr>
          <w:rStyle w:val="StyleUnderline"/>
        </w:rPr>
        <w:t>International trade is what has enabled China to develop very quickly and become the main economic partner for many states in the region. Any restriction on this trade would not be in its self-interest, nor those of its regional trading partners</w:t>
      </w:r>
      <w:r w:rsidRPr="00B144C4">
        <w:rPr>
          <w:sz w:val="16"/>
        </w:rPr>
        <w:t xml:space="preserve">. Conversely, China does oppose unrestricted military freedom of navigation, advocated by the </w:t>
      </w:r>
      <w:proofErr w:type="gramStart"/>
      <w:r w:rsidRPr="00B144C4">
        <w:rPr>
          <w:sz w:val="16"/>
        </w:rPr>
        <w:t>U.S..</w:t>
      </w:r>
      <w:proofErr w:type="gramEnd"/>
      <w:r w:rsidRPr="00B144C4">
        <w:rPr>
          <w:sz w:val="16"/>
        </w:rPr>
        <w:t xml:space="preserve"> </w:t>
      </w:r>
      <w:r w:rsidRPr="00B144C4">
        <w:rPr>
          <w:rStyle w:val="StyleUnderline"/>
        </w:rPr>
        <w:t>South China Sea war would create devastating economic blowback Conflict in the South China Sea has, in fact, already taken place</w:t>
      </w:r>
      <w:r w:rsidRPr="00B144C4">
        <w:rPr>
          <w:sz w:val="16"/>
        </w:rPr>
        <w:t xml:space="preserve">. A full-blown war in the region, however, would be devastating not just to itself, but to the entire world economy as well. Even though many would consider war in the region to be unlikely due to globalization, its ultimate influence on a nation-state’s behavior is restricted at best, as outlined above. </w:t>
      </w:r>
      <w:r w:rsidRPr="00B144C4">
        <w:rPr>
          <w:rStyle w:val="StyleUnderline"/>
        </w:rPr>
        <w:t>Even though the primary antagonists in the conflict are China and the U.S., any war would not be localized to just those two economies.</w:t>
      </w:r>
      <w:r w:rsidRPr="00B144C4">
        <w:rPr>
          <w:sz w:val="16"/>
        </w:rPr>
        <w:t xml:space="preserve"> </w:t>
      </w:r>
      <w:r w:rsidRPr="00B144C4">
        <w:rPr>
          <w:rStyle w:val="StyleUnderline"/>
        </w:rPr>
        <w:t xml:space="preserve">China is the predominant trading partner of many </w:t>
      </w:r>
      <w:proofErr w:type="gramStart"/>
      <w:r w:rsidRPr="00B144C4">
        <w:rPr>
          <w:rStyle w:val="StyleUnderline"/>
        </w:rPr>
        <w:t>southeast</w:t>
      </w:r>
      <w:proofErr w:type="gramEnd"/>
      <w:r w:rsidRPr="00B144C4">
        <w:rPr>
          <w:rStyle w:val="StyleUnderline"/>
        </w:rPr>
        <w:t xml:space="preserve"> Asian states, a fact that made them hesitant to issue a harsher anti-China statement </w:t>
      </w:r>
      <w:r w:rsidRPr="00B144C4">
        <w:rPr>
          <w:sz w:val="16"/>
        </w:rPr>
        <w:t xml:space="preserve">at the recent Sunnylands summit. With the U.S. unofficially siding with Vietnam and the Philippines in their respective disputes with China, a war would be particularly devastating to their economies as well. Vietnam is a TPP member, whereas the Philippines is not. Conversely, the Philippines is a U.S. treaty ally, whereas Vietnam is not. </w:t>
      </w:r>
      <w:r w:rsidRPr="00B144C4">
        <w:rPr>
          <w:rStyle w:val="StyleUnderline"/>
        </w:rPr>
        <w:t>Pertinently, neither TPP membership nor status as a U.S. ally will help insulate either country, either economically or militarily, from an increase in U.S.-China</w:t>
      </w:r>
      <w:r w:rsidRPr="00B144C4">
        <w:rPr>
          <w:sz w:val="16"/>
        </w:rPr>
        <w:t xml:space="preserve"> hostilities. Powers outside of Southeast Asia would be affected as well. Most notably, this would include Japan, India, and Australia, as the U.S. has been targeting them for recruitment in its “Principled Security Network”. </w:t>
      </w:r>
      <w:r w:rsidRPr="00B144C4">
        <w:rPr>
          <w:rStyle w:val="StyleUnderline"/>
        </w:rPr>
        <w:t>The only thing worse than a conflict involving the two largest economies in the world would be one involving Japan, the third largest. The U.S. would also be asking itself which of its partners and allies could it really count on.</w:t>
      </w:r>
      <w:r w:rsidRPr="00B144C4">
        <w:rPr>
          <w:sz w:val="16"/>
        </w:rPr>
        <w:t xml:space="preserve"> Lastly, the rest of the world is still recovering from the effects of the Great Recession. Europe is still struggling with the Eurozone and immigration crises, as well as the rise of right-wing political parties. The U.S. is still gradually recovering itself. Therefore, </w:t>
      </w:r>
      <w:r w:rsidRPr="00B144C4">
        <w:rPr>
          <w:rStyle w:val="StyleUnderline"/>
        </w:rPr>
        <w:t>any conflict which threatens to envelope all of Asia, the world’s economic nexus, would be tantamount to mutually-assured destruction</w:t>
      </w:r>
      <w:r w:rsidRPr="00B144C4">
        <w:rPr>
          <w:sz w:val="16"/>
        </w:rPr>
        <w:t>.</w:t>
      </w:r>
    </w:p>
    <w:p w:rsidR="001979B1" w:rsidRDefault="001979B1" w:rsidP="001979B1">
      <w:pPr>
        <w:pStyle w:val="Heading3"/>
      </w:pPr>
      <w:r>
        <w:t xml:space="preserve">Korean War </w:t>
      </w:r>
    </w:p>
    <w:p w:rsidR="001979B1" w:rsidRDefault="001979B1" w:rsidP="001979B1">
      <w:pPr>
        <w:pStyle w:val="Heading4"/>
      </w:pPr>
      <w:r>
        <w:t>Strong US China relations are key to preventing a war on the Korean Peninsula</w:t>
      </w:r>
    </w:p>
    <w:p w:rsidR="001979B1" w:rsidRPr="007874C3" w:rsidRDefault="001979B1" w:rsidP="001979B1">
      <w:pPr>
        <w:rPr>
          <w:rStyle w:val="Style13ptBold"/>
        </w:rPr>
      </w:pPr>
      <w:r w:rsidRPr="007874C3">
        <w:rPr>
          <w:rStyle w:val="Style13ptBold"/>
        </w:rPr>
        <w:t>Stefan-Gady 3/19/16</w:t>
      </w:r>
      <w:r w:rsidRPr="007874C3">
        <w:t xml:space="preserve"> (</w:t>
      </w:r>
      <w:r>
        <w:t>Franz, Associate Editor for The Diplomat, The Diplomat, “</w:t>
      </w:r>
      <w:r w:rsidRPr="007874C3">
        <w:t>Sino-US Cooperation Over North Korea Is Now More Important Than Ever</w:t>
      </w:r>
      <w:r>
        <w:t xml:space="preserve">,” </w:t>
      </w:r>
      <w:hyperlink r:id="rId7" w:history="1">
        <w:r w:rsidRPr="006B53CD">
          <w:rPr>
            <w:rStyle w:val="Hyperlink"/>
          </w:rPr>
          <w:t>http://thediplomat.com/2016/03/sino-us-cooperation-over-north-korea-is-now-more-important-than-ever/</w:t>
        </w:r>
      </w:hyperlink>
      <w:r>
        <w:t xml:space="preserve"> Date Accessed:  6/21/2016 –MB)</w:t>
      </w:r>
    </w:p>
    <w:p w:rsidR="001979B1" w:rsidRPr="00257AD9" w:rsidRDefault="001979B1" w:rsidP="001979B1">
      <w:pPr>
        <w:rPr>
          <w:sz w:val="16"/>
        </w:rPr>
      </w:pPr>
      <w:r w:rsidRPr="00257AD9">
        <w:rPr>
          <w:sz w:val="16"/>
        </w:rPr>
        <w:t>China and the United States share the same short-term interests on the Korean Peninsula, perhaps best summarized in Beijing’s long-standing policy vis-à-vis North Korea of</w:t>
      </w:r>
      <w:r>
        <w:rPr>
          <w:sz w:val="16"/>
        </w:rPr>
        <w:t xml:space="preserve"> </w:t>
      </w:r>
      <w:r w:rsidRPr="00257AD9">
        <w:rPr>
          <w:sz w:val="16"/>
        </w:rPr>
        <w:t>“no war, no instability, no nukes.” (</w:t>
      </w:r>
      <w:r w:rsidRPr="00257AD9">
        <w:rPr>
          <w:rFonts w:hint="eastAsia"/>
          <w:sz w:val="16"/>
        </w:rPr>
        <w:t>不</w:t>
      </w:r>
      <w:r w:rsidRPr="00257AD9">
        <w:rPr>
          <w:rFonts w:ascii="Libian SC Regular" w:hAnsi="Libian SC Regular" w:cs="Libian SC Regular"/>
          <w:sz w:val="16"/>
        </w:rPr>
        <w:t>战</w:t>
      </w:r>
      <w:r w:rsidRPr="00257AD9">
        <w:rPr>
          <w:rFonts w:hint="eastAsia"/>
          <w:sz w:val="16"/>
        </w:rPr>
        <w:t>、不乱、无核</w:t>
      </w:r>
      <w:r w:rsidRPr="00257AD9">
        <w:rPr>
          <w:sz w:val="16"/>
        </w:rPr>
        <w:t>)</w:t>
      </w:r>
      <w:r>
        <w:rPr>
          <w:sz w:val="16"/>
        </w:rPr>
        <w:t xml:space="preserve"> </w:t>
      </w:r>
      <w:r w:rsidRPr="00257AD9">
        <w:rPr>
          <w:rStyle w:val="StyleUnderline"/>
        </w:rPr>
        <w:t>Neither side is interested in a military solution to ongoing tensions between North and South Korea.</w:t>
      </w:r>
      <w:r w:rsidRPr="00257AD9">
        <w:rPr>
          <w:sz w:val="16"/>
        </w:rPr>
        <w:t xml:space="preserve"> </w:t>
      </w:r>
      <w:r w:rsidRPr="00257AD9">
        <w:rPr>
          <w:rStyle w:val="StyleUnderline"/>
        </w:rPr>
        <w:t>Neither party, despite US rhetoric to the contrary, wants to topple the Kim Jong-un regime and see the North descend into chaos amid a succession or unification crisis.</w:t>
      </w:r>
      <w:r>
        <w:rPr>
          <w:sz w:val="16"/>
        </w:rPr>
        <w:t xml:space="preserve"> </w:t>
      </w:r>
      <w:r w:rsidRPr="00257AD9">
        <w:rPr>
          <w:sz w:val="16"/>
        </w:rPr>
        <w:t>And neither Beijing nor Washington desire a nuclear-armed North Korea further fueling tensions in an already volatile region of Asia.</w:t>
      </w:r>
      <w:r>
        <w:rPr>
          <w:sz w:val="16"/>
        </w:rPr>
        <w:t xml:space="preserve"> </w:t>
      </w:r>
      <w:r w:rsidRPr="00257AD9">
        <w:rPr>
          <w:rStyle w:val="StyleUnderline"/>
        </w:rPr>
        <w:t>China and the United States continue to disagree on the right tactical approach to achieving these three objectives—</w:t>
      </w:r>
      <w:r w:rsidRPr="00257AD9">
        <w:rPr>
          <w:sz w:val="16"/>
        </w:rPr>
        <w:t>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Beijing and Washington will have to find a way to deal with the regime, no matter how distasteful.</w:t>
      </w:r>
      <w:r>
        <w:rPr>
          <w:sz w:val="16"/>
        </w:rPr>
        <w:t xml:space="preserve"> </w:t>
      </w:r>
      <w:r w:rsidRPr="00257AD9">
        <w:rPr>
          <w:rStyle w:val="StyleUnderline"/>
        </w:rPr>
        <w:t xml:space="preserve">Apart from this apparent confluence of Chinese and US interests, there are three reasons why both countries need to cooperate more tightly than ever on managing the ongoing crisis on the Korean Peninsula. </w:t>
      </w:r>
      <w:r w:rsidRPr="00257AD9">
        <w:rPr>
          <w:sz w:val="16"/>
        </w:rPr>
        <w:t xml:space="preserve">First, given </w:t>
      </w:r>
      <w:r w:rsidRPr="00257AD9">
        <w:rPr>
          <w:rStyle w:val="StyleUnderline"/>
        </w:rPr>
        <w:t>the Republic of Korea (ROK) government’s uncompromising stance with respect to North Korean provocations, there will be an increased chance of more severe inter-Korean crises occurring over the next two years</w:t>
      </w:r>
      <w:r w:rsidRPr="00257AD9">
        <w:rPr>
          <w:sz w:val="16"/>
        </w:rPr>
        <w:t xml:space="preserve">. (There will be little chance of a Korean-led détente initiative until the end of the presidency of Park Geun-hye in 2018, given the government’s current policies.) Second, </w:t>
      </w:r>
      <w:r w:rsidRPr="00257AD9">
        <w:rPr>
          <w:rStyle w:val="StyleUnderline"/>
        </w:rPr>
        <w:t>notwithstanding repeated calls for putting a “military option” back on the table, a large-scale joint US-ROK military operation against North Korea is increasingly becoming less realistic.</w:t>
      </w:r>
      <w:r w:rsidRPr="00257AD9">
        <w:rPr>
          <w:sz w:val="16"/>
        </w:rPr>
        <w:t xml:space="preserve"> Third, </w:t>
      </w:r>
      <w:r w:rsidRPr="00257AD9">
        <w:rPr>
          <w:rStyle w:val="StyleUnderline"/>
        </w:rPr>
        <w:t>ongoing tensions on the Korean Peninsula have the potential to undermine trust and increase military competition between China and the U</w:t>
      </w:r>
      <w:r w:rsidRPr="00257AD9">
        <w:t xml:space="preserve">nited </w:t>
      </w:r>
      <w:r w:rsidRPr="00257AD9">
        <w:rPr>
          <w:rStyle w:val="StyleUnderline"/>
        </w:rPr>
        <w:t>St</w:t>
      </w:r>
      <w:r w:rsidRPr="00257AD9">
        <w:t>ates</w:t>
      </w:r>
      <w:r w:rsidRPr="00257AD9">
        <w:rPr>
          <w:sz w:val="16"/>
        </w:rPr>
        <w:t>, a development that is set to detrimentally affect overall Sino-US relations and cannot be i</w:t>
      </w:r>
      <w:r>
        <w:rPr>
          <w:sz w:val="16"/>
        </w:rPr>
        <w:t xml:space="preserve">n the interest of either party. </w:t>
      </w:r>
      <w:r w:rsidRPr="00257AD9">
        <w:rPr>
          <w:sz w:val="16"/>
        </w:rPr>
        <w:t xml:space="preserve">Seoul, under the government of Park Geun-hye and </w:t>
      </w:r>
      <w:r w:rsidRPr="007874C3">
        <w:rPr>
          <w:rStyle w:val="StyleUnderline"/>
        </w:rPr>
        <w:t>after repeated provocations from the North, has abandoned engagement and stepped up its bellicose rhetoric and uncompromising stance against North Korea. Over the last decades, both sides have mastered the game of bringing tensions to the precipice and then pulling back.</w:t>
      </w:r>
      <w:r w:rsidRPr="00257AD9">
        <w:rPr>
          <w:sz w:val="16"/>
        </w:rPr>
        <w:t xml:space="preserve"> However, as tensions rise, th</w:t>
      </w:r>
      <w:r w:rsidRPr="007874C3">
        <w:rPr>
          <w:rStyle w:val="StyleUnderline"/>
        </w:rPr>
        <w:t>ere is less and less flexibility in this perennial brinkmanship with both sides in danger of losing control during a future confrontation</w:t>
      </w:r>
      <w:r w:rsidRPr="00257AD9">
        <w:rPr>
          <w:sz w:val="16"/>
        </w:rPr>
        <w:t xml:space="preserve"> as martial propaganda and provocations will reach unprecedented heights. In addition, there is little understanding how much control Kim Jong-un genuinely exercises over the military and the party and whether they would stand down in the face of South Korean provocations when given the order by the supreme leader.</w:t>
      </w:r>
      <w:r>
        <w:rPr>
          <w:sz w:val="16"/>
        </w:rPr>
        <w:t xml:space="preserve"> </w:t>
      </w:r>
      <w:r w:rsidRPr="00257AD9">
        <w:rPr>
          <w:sz w:val="16"/>
        </w:rPr>
        <w:t xml:space="preserve">Certain </w:t>
      </w:r>
      <w:r w:rsidRPr="00257AD9">
        <w:rPr>
          <w:rStyle w:val="StyleUnderline"/>
        </w:rPr>
        <w:t>South Korean policies have also helped to further fuel tensions. For example, ever since 2010, South Korea has implemented a “disproportional response” theory of deterrence.</w:t>
      </w:r>
      <w:r w:rsidRPr="00257AD9">
        <w:rPr>
          <w:sz w:val="16"/>
        </w:rPr>
        <w:t xml:space="preserve"> As John Delury, a professor at Yonsei University, explained in an interview with The Diplomat: “Seoul has proclaimed that for every one shot fired by the North, the South will hit back with 3 to 5 times greater force. That principle for deterring the North along the contested maritime border seems to apply to the DMZ [Demilitarized Zone] as well.” </w:t>
      </w:r>
      <w:r w:rsidRPr="00257AD9">
        <w:rPr>
          <w:rStyle w:val="StyleUnderline"/>
        </w:rPr>
        <w:t>This concept of deterrence increases the chance of an escalating spiral of attacks and counter-attacks that could eventually lead to full-scale war.</w:t>
      </w:r>
      <w:r>
        <w:rPr>
          <w:rStyle w:val="StyleUnderline"/>
        </w:rPr>
        <w:t xml:space="preserve"> </w:t>
      </w:r>
      <w:r w:rsidRPr="00257AD9">
        <w:rPr>
          <w:sz w:val="16"/>
        </w:rPr>
        <w:t>A</w:t>
      </w:r>
      <w:r w:rsidRPr="00257AD9">
        <w:rPr>
          <w:rStyle w:val="StyleUnderline"/>
        </w:rPr>
        <w:t xml:space="preserve"> military confrontation on the Korean Peninsula has the potential to once more draw in both the United States and China</w:t>
      </w:r>
      <w:r w:rsidRPr="00257AD9">
        <w:rPr>
          <w:sz w:val="16"/>
        </w:rPr>
        <w:t>.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 according to a US scholar, China has tried to have the clause requiring it to defend North Korea revoked.)</w:t>
      </w:r>
      <w:r>
        <w:rPr>
          <w:sz w:val="16"/>
        </w:rPr>
        <w:t xml:space="preserve"> </w:t>
      </w:r>
      <w:r w:rsidRPr="00257AD9">
        <w:rPr>
          <w:rStyle w:val="StyleUnderline"/>
        </w:rPr>
        <w:t>Any type of large-scale military operation on the Korean Peninsula will almost certainly involve large-scale destruction of human life and property</w:t>
      </w:r>
      <w:r w:rsidRPr="00257AD9">
        <w:rPr>
          <w:sz w:val="16"/>
        </w:rPr>
        <w:t>. As the commander of US forces in South Korea, General Curtis Scaparrotti recently testified: “Given the size of the forces and the weaponry involved, this would be more akin to the Korean War and World War II–very complex, probably high casualty.” North Korean artillery could shell Seoul with thousands of rounds within the first hour of a full-scale war.</w:t>
      </w:r>
      <w:r>
        <w:rPr>
          <w:sz w:val="16"/>
        </w:rPr>
        <w:t xml:space="preserve"> </w:t>
      </w:r>
      <w:r w:rsidRPr="00257AD9">
        <w:rPr>
          <w:sz w:val="16"/>
        </w:rPr>
        <w:t xml:space="preserve">Yet, certain weapon systems could make a confrontation even worse than the Korean War. Next to an arsenal of approximately 700 (potentially nuclear-armed) Soviet-designed short-range ballistic missiles (and an unknown number of intermediate-range and long-range missiles), North Korea also has one of the world’s largest chemical weapons stockpiles including mustard, phosgene, and sarin gas. According to a RAND study cited by the Congressional Research Service, “One ton of the chemical weapon sarin could cause tens of thousands of fatalities.” </w:t>
      </w:r>
      <w:r w:rsidRPr="007874C3">
        <w:rPr>
          <w:rStyle w:val="StyleUnderline"/>
        </w:rPr>
        <w:t>Pyongyang has also made substantial investments in special operations forces, cyber weapons, and unmanned aerial vehicles to offset the South’s conventional military advantage.</w:t>
      </w:r>
      <w:r>
        <w:rPr>
          <w:rStyle w:val="StyleUnderline"/>
        </w:rPr>
        <w:t xml:space="preserve"> </w:t>
      </w:r>
      <w:r w:rsidRPr="00257AD9">
        <w:rPr>
          <w:rStyle w:val="StyleUnderline"/>
        </w:rPr>
        <w:t>Even short of full-scale war, the tensions on the Korean Peninsula have the potential to derail the Sino-US relationship.</w:t>
      </w:r>
      <w:r w:rsidRPr="00257AD9">
        <w:rPr>
          <w:sz w:val="16"/>
        </w:rPr>
        <w:t xml:space="preserve"> For example, China vehemently is opposing the deployment of Terminal High Altitude Area Defense (THAAD) to South Korea. Yet, Pyongyang</w:t>
      </w:r>
      <w:r w:rsidRPr="00257AD9">
        <w:rPr>
          <w:rFonts w:hint="eastAsia"/>
          <w:sz w:val="16"/>
        </w:rPr>
        <w:t>’</w:t>
      </w:r>
      <w:r w:rsidRPr="00257AD9">
        <w:rPr>
          <w:sz w:val="16"/>
        </w:rPr>
        <w:t>s nuclear and missile tests over the last couple of weeks, finally convinced Seoul to move forward with plans to station the US missile defense system in the South.</w:t>
      </w:r>
    </w:p>
    <w:p w:rsidR="001979B1" w:rsidRDefault="001979B1" w:rsidP="001979B1">
      <w:pPr>
        <w:pStyle w:val="Heading4"/>
      </w:pPr>
      <w:r>
        <w:t>Without Sino-US cooperation there will be a war on the Korean Peninsula-they can only leverage both North and South Korea if they cooperate-threats from the US towards China only increase the likelihood of an inter Korean war</w:t>
      </w:r>
    </w:p>
    <w:p w:rsidR="001979B1" w:rsidRPr="007874C3" w:rsidRDefault="001979B1" w:rsidP="001979B1">
      <w:r w:rsidRPr="002C3CD3">
        <w:rPr>
          <w:rStyle w:val="Style13ptBold"/>
        </w:rPr>
        <w:t>Bandow 1/15/16</w:t>
      </w:r>
      <w:r>
        <w:t xml:space="preserve"> (Doug, Senior Fellow at The Cato Institute, The National Interest, “</w:t>
      </w:r>
      <w:r w:rsidRPr="002C3CD3">
        <w:t>Persuading China to Cooperate Against North Korea</w:t>
      </w:r>
      <w:r>
        <w:t xml:space="preserve">,” </w:t>
      </w:r>
      <w:hyperlink r:id="rId8" w:history="1">
        <w:r w:rsidRPr="006B53CD">
          <w:rPr>
            <w:rStyle w:val="Hyperlink"/>
          </w:rPr>
          <w:t>http://nationalinterest.org/blog/the-skeptics/how-persuade-china-cooperate-against-north-korea-14923,</w:t>
        </w:r>
      </w:hyperlink>
      <w:r>
        <w:t xml:space="preserve"> Accessed 6/21/16 –MB)</w:t>
      </w:r>
    </w:p>
    <w:p w:rsidR="001979B1" w:rsidRDefault="001979B1" w:rsidP="001979B1">
      <w:pPr>
        <w:rPr>
          <w:sz w:val="16"/>
        </w:rPr>
      </w:pPr>
      <w:r w:rsidRPr="007874C3">
        <w:rPr>
          <w:sz w:val="16"/>
        </w:rPr>
        <w:t>Another North Korean nuclear test, another round of demands that China bring Pyongyang to heel. Said Secretary of State John Kerry: Beijing’s policy “has not worked and we cannot continue business as usual.” Alas, his approach is worse than ineffective. It likely ensures that the PRC will ignore Washington’s wishes.</w:t>
      </w:r>
      <w:r>
        <w:rPr>
          <w:sz w:val="16"/>
        </w:rPr>
        <w:t xml:space="preserve"> </w:t>
      </w:r>
      <w:r w:rsidRPr="007874C3">
        <w:rPr>
          <w:rStyle w:val="StyleUnderline"/>
        </w:rPr>
        <w:t xml:space="preserve">The Democratic People’s Republic of Korea may be the most vexing problem of U.S. foreign policy. Three successive U.S. presidents have insisted that the DPRK simply cannot, must not, develop nuclear weapons. </w:t>
      </w:r>
      <w:r w:rsidRPr="007874C3">
        <w:t>Yet</w:t>
      </w:r>
      <w:r w:rsidRPr="007874C3">
        <w:rPr>
          <w:rStyle w:val="StyleUnderline"/>
        </w:rPr>
        <w:t xml:space="preserve"> it has.</w:t>
      </w:r>
      <w:r w:rsidRPr="007874C3">
        <w:rPr>
          <w:sz w:val="16"/>
        </w:rPr>
        <w:t xml:space="preserve"> And </w:t>
      </w:r>
      <w:r w:rsidRPr="007874C3">
        <w:rPr>
          <w:rStyle w:val="StyleUnderline"/>
        </w:rPr>
        <w:t xml:space="preserve">there is virtually no chance the North will negotiate away its growing arsenal </w:t>
      </w:r>
      <w:r w:rsidRPr="007874C3">
        <w:t>a</w:t>
      </w:r>
      <w:r w:rsidRPr="007874C3">
        <w:rPr>
          <w:sz w:val="16"/>
        </w:rPr>
        <w:t>ssembled at such great cost.</w:t>
      </w:r>
      <w:r>
        <w:rPr>
          <w:sz w:val="16"/>
        </w:rPr>
        <w:t xml:space="preserve"> </w:t>
      </w:r>
      <w:r w:rsidRPr="007874C3">
        <w:rPr>
          <w:sz w:val="16"/>
        </w:rPr>
        <w:t>So attention naturally shifts toward the People’s Republic of China, which joined Washington in criticizing the blast. T</w:t>
      </w:r>
      <w:r w:rsidRPr="007874C3">
        <w:rPr>
          <w:rStyle w:val="StyleUnderline"/>
        </w:rPr>
        <w:t>he PRC is the most important investor in the North and provides substantial energy and food assistance. Beijing also has helped protect the DPRK by weakening proposed UN sanctions and enforcing those imposed with less than due diligence</w:t>
      </w:r>
      <w:r w:rsidRPr="007874C3">
        <w:rPr>
          <w:sz w:val="16"/>
        </w:rPr>
        <w:t>. If only China would get tough, runs the argument, the Kim Jong-un regime in Pyongyang would have to give way.</w:t>
      </w:r>
      <w:r>
        <w:rPr>
          <w:sz w:val="16"/>
        </w:rPr>
        <w:t xml:space="preserve"> </w:t>
      </w:r>
      <w:r w:rsidRPr="007874C3">
        <w:rPr>
          <w:sz w:val="16"/>
        </w:rPr>
        <w:t xml:space="preserve">Too bad Chinese intervention is not the panacea many appear to believe. So far </w:t>
      </w:r>
      <w:r w:rsidRPr="007874C3">
        <w:rPr>
          <w:rStyle w:val="StyleUnderline"/>
        </w:rPr>
        <w:t>Beijing has demonstrated little inclination to act. Even if it did, there’s no guarantee that doing so would solve the North Korean “problem.”</w:t>
      </w:r>
      <w:r>
        <w:rPr>
          <w:rStyle w:val="StyleUnderline"/>
        </w:rPr>
        <w:t xml:space="preserve"> </w:t>
      </w:r>
      <w:r w:rsidRPr="007874C3">
        <w:rPr>
          <w:sz w:val="16"/>
        </w:rPr>
        <w:t xml:space="preserve">Contra common belief in Washington, </w:t>
      </w:r>
      <w:r w:rsidRPr="007874C3">
        <w:rPr>
          <w:rStyle w:val="StyleUnderline"/>
        </w:rPr>
        <w:t xml:space="preserve">the United States is in no position to dictate to the PRC. </w:t>
      </w:r>
      <w:r w:rsidRPr="007874C3">
        <w:rPr>
          <w:sz w:val="16"/>
        </w:rPr>
        <w:t>It doesn’t matter that American policymakers are convinced of their righteousness and China’s complicity with evil. Beijing doesn’t agree. And this authoritarian government, backed by a nationalistic population while enjoying growing economic, diplomatic and military clout isn’t going to let anyone—especially a country seen as trying to “contain” China—dictate PRC policy.</w:t>
      </w:r>
      <w:r>
        <w:rPr>
          <w:sz w:val="16"/>
        </w:rPr>
        <w:t xml:space="preserve"> </w:t>
      </w:r>
      <w:r w:rsidRPr="007874C3">
        <w:rPr>
          <w:rStyle w:val="StyleUnderline"/>
        </w:rPr>
        <w:t>Threats are only likely to make the Chinese leadership more recalcitrant.</w:t>
      </w:r>
      <w:r w:rsidRPr="007874C3">
        <w:rPr>
          <w:sz w:val="16"/>
        </w:rPr>
        <w:t xml:space="preserve"> Donald Trump insisted: “if they don’t solve the problem, we should make trade very difficult for China.” One can imagine how the United States would react if presented with a similar demand. An upraised middle finger comes to mind.</w:t>
      </w:r>
      <w:r>
        <w:rPr>
          <w:sz w:val="16"/>
        </w:rPr>
        <w:t xml:space="preserve"> </w:t>
      </w:r>
      <w:r w:rsidRPr="007874C3">
        <w:rPr>
          <w:sz w:val="16"/>
        </w:rPr>
        <w:t xml:space="preserve">In fact, </w:t>
      </w:r>
      <w:r w:rsidRPr="007874C3">
        <w:rPr>
          <w:rStyle w:val="StyleUnderline"/>
        </w:rPr>
        <w:t xml:space="preserve">Beijing has perfectly understandable reasons to avoid wrecking the North Korean state. </w:t>
      </w:r>
      <w:r w:rsidRPr="007874C3">
        <w:rPr>
          <w:sz w:val="16"/>
        </w:rPr>
        <w:t xml:space="preserve">Denouncing the PRC for being unreasonable isn’t going to help. After all, </w:t>
      </w:r>
      <w:r w:rsidRPr="007874C3">
        <w:rPr>
          <w:rStyle w:val="StyleUnderline"/>
        </w:rPr>
        <w:t>American officials cannot credibly claim that their policies toward the Korean peninsula are unrelated to their perception of America’s national interests</w:t>
      </w:r>
      <w:r w:rsidRPr="007874C3">
        <w:rPr>
          <w:sz w:val="16"/>
        </w:rPr>
        <w:t>. If the administration wants to enlist China’s aid, Washington must convince the PRC that acting is in China’s, not America’s, best interest.</w:t>
      </w:r>
      <w:r>
        <w:rPr>
          <w:sz w:val="16"/>
        </w:rPr>
        <w:t xml:space="preserve"> </w:t>
      </w:r>
      <w:r w:rsidRPr="007874C3">
        <w:rPr>
          <w:sz w:val="16"/>
        </w:rPr>
        <w:t>That requires addressing Beijing’s concerns.</w:t>
      </w:r>
    </w:p>
    <w:p w:rsidR="001979B1" w:rsidRDefault="001979B1" w:rsidP="001979B1">
      <w:pPr>
        <w:pStyle w:val="Heading3"/>
      </w:pPr>
      <w:r>
        <w:t>Climate Change</w:t>
      </w:r>
    </w:p>
    <w:p w:rsidR="001979B1" w:rsidRDefault="001979B1" w:rsidP="001979B1">
      <w:pPr>
        <w:pStyle w:val="Heading4"/>
      </w:pPr>
      <w:r>
        <w:t>US China Climate cooperation is key to preventing climate change—only joint climate leadership can prevent warming</w:t>
      </w:r>
    </w:p>
    <w:p w:rsidR="001979B1" w:rsidRPr="002C3CD3" w:rsidRDefault="001979B1" w:rsidP="001979B1">
      <w:r>
        <w:rPr>
          <w:rStyle w:val="Style13ptBold"/>
        </w:rPr>
        <w:t xml:space="preserve">Clifford and Finamore </w:t>
      </w:r>
      <w:proofErr w:type="gramStart"/>
      <w:r>
        <w:rPr>
          <w:rStyle w:val="Style13ptBold"/>
        </w:rPr>
        <w:t>et</w:t>
      </w:r>
      <w:proofErr w:type="gramEnd"/>
      <w:r>
        <w:rPr>
          <w:rStyle w:val="Style13ptBold"/>
        </w:rPr>
        <w:t xml:space="preserve">. Al </w:t>
      </w:r>
      <w:r w:rsidRPr="00683B49">
        <w:rPr>
          <w:rStyle w:val="Style13ptBold"/>
        </w:rPr>
        <w:t>4/11/16</w:t>
      </w:r>
      <w:r>
        <w:t xml:space="preserve"> </w:t>
      </w:r>
      <w:r w:rsidRPr="00683B49">
        <w:t>(</w:t>
      </w:r>
      <w:r>
        <w:t xml:space="preserve">Mark Clifford, </w:t>
      </w:r>
      <w:r w:rsidRPr="00F83837">
        <w:t>Executive Director of Asia Business Council</w:t>
      </w:r>
      <w:r>
        <w:t>; Barbara Finamore,</w:t>
      </w:r>
      <w:r w:rsidRPr="00F83837">
        <w:t xml:space="preserve"> Senior Attorney &amp; Asia Director at Natural Resources Defense Council</w:t>
      </w:r>
      <w:r>
        <w:t xml:space="preserve">; Isabel Hinton,  Deborah Seligsohn, Environmental Governance Researcher at UC San Diego; Orville Schell,  </w:t>
      </w:r>
      <w:r w:rsidRPr="00F83837">
        <w:t>Arthur Ross Director of the Center On US-China Relations at the Asia Society</w:t>
      </w:r>
      <w:r>
        <w:t xml:space="preserve">; Clay Stranger, </w:t>
      </w:r>
      <w:r w:rsidRPr="00F83837">
        <w:t>Founding Project Manager for Reinventing Fire: China at the Rocky Mountain Institute</w:t>
      </w:r>
      <w:r>
        <w:t xml:space="preserve">, ReInvent, “Can Cooperation on Climate Change Transcend the Challenges of U.S.-China Relations?“ </w:t>
      </w:r>
      <w:hyperlink r:id="rId9" w:history="1">
        <w:r w:rsidRPr="006B53CD">
          <w:rPr>
            <w:rStyle w:val="Hyperlink"/>
          </w:rPr>
          <w:t>http://reinvent.net/how-cooperation-on-climate-transcends-the-challenges-of-u-s-china-relations/</w:t>
        </w:r>
      </w:hyperlink>
      <w:r>
        <w:t xml:space="preserve"> Accessed 6/20/16 –MB) </w:t>
      </w:r>
    </w:p>
    <w:p w:rsidR="001979B1" w:rsidRDefault="001979B1" w:rsidP="001979B1">
      <w:pPr>
        <w:rPr>
          <w:rStyle w:val="StyleUnderline"/>
        </w:rPr>
      </w:pPr>
      <w:r w:rsidRPr="002C3CD3">
        <w:rPr>
          <w:sz w:val="16"/>
        </w:rPr>
        <w:t>Can Cooperation on Climate Change Transcend the Challenges of U.S.-China Relations?</w:t>
      </w:r>
      <w:r>
        <w:rPr>
          <w:sz w:val="16"/>
        </w:rPr>
        <w:t xml:space="preserve"> </w:t>
      </w:r>
      <w:r w:rsidRPr="002C3CD3">
        <w:rPr>
          <w:sz w:val="16"/>
        </w:rPr>
        <w:t>May 11, 2016</w:t>
      </w:r>
      <w:r>
        <w:rPr>
          <w:sz w:val="16"/>
        </w:rPr>
        <w:t xml:space="preserve"> </w:t>
      </w:r>
      <w:proofErr w:type="gramStart"/>
      <w:r w:rsidRPr="002C3CD3">
        <w:rPr>
          <w:sz w:val="16"/>
        </w:rPr>
        <w:t>The</w:t>
      </w:r>
      <w:proofErr w:type="gramEnd"/>
      <w:r w:rsidRPr="002C3CD3">
        <w:rPr>
          <w:sz w:val="16"/>
        </w:rPr>
        <w:t xml:space="preserve"> relationship between the U.S. and China is fraught with tension, yet it has never been more important for the two countries to work together to solve climate change. </w:t>
      </w:r>
      <w:r w:rsidRPr="002C3CD3">
        <w:rPr>
          <w:rStyle w:val="StyleUnderline"/>
        </w:rPr>
        <w:t>The U.S. and China account for around 40 percent of global greenhouse gas emissions.</w:t>
      </w:r>
      <w:r>
        <w:rPr>
          <w:sz w:val="16"/>
        </w:rPr>
        <w:t xml:space="preserve"> </w:t>
      </w:r>
      <w:r w:rsidRPr="002C3CD3">
        <w:rPr>
          <w:rStyle w:val="StyleUnderline"/>
        </w:rPr>
        <w:t>Fortunately, despite difficulties in other aspects of the bilateral relationship, the two countries are cooperating on climate in a myriad of ways that often fly under the radar.</w:t>
      </w:r>
      <w:r>
        <w:rPr>
          <w:sz w:val="16"/>
        </w:rPr>
        <w:t xml:space="preserve"> </w:t>
      </w:r>
      <w:r w:rsidRPr="002C3CD3">
        <w:rPr>
          <w:sz w:val="16"/>
        </w:rPr>
        <w:t>“I have heard from colleagues in the U.S. government that not only is climate change a bright spot, but climate change is the bright spot, and perhaps the only bright spot in the relationship,” said Barbara Finamore, Senior Attorney and Asia Director at Natural Resources Defense Council (NRDC), in Reinvent’s recent video conversation.</w:t>
      </w:r>
      <w:r>
        <w:rPr>
          <w:sz w:val="16"/>
        </w:rPr>
        <w:t xml:space="preserve"> </w:t>
      </w:r>
      <w:r w:rsidRPr="002C3CD3">
        <w:rPr>
          <w:sz w:val="16"/>
        </w:rPr>
        <w:t xml:space="preserve">In the last ten years, </w:t>
      </w:r>
      <w:r w:rsidRPr="002C3CD3">
        <w:rPr>
          <w:rStyle w:val="StyleUnderline"/>
        </w:rPr>
        <w:t xml:space="preserve">China has made great progress in the fight against climate change, including reducing coal consumption for the last two years in a row, after a decade of annual growth of eight percent or more. </w:t>
      </w:r>
      <w:r w:rsidRPr="002C3CD3">
        <w:rPr>
          <w:sz w:val="16"/>
        </w:rPr>
        <w:t>Mark Clifford, Executive Director of the Asia Business Council, pointed out that while China didn’t make its first wind turbine until the new millennium, it is now one of the the top wind power producing countries in the world (according to 2015 estimates, China ranks first and the U.S. ranks second).</w:t>
      </w:r>
      <w:r>
        <w:rPr>
          <w:sz w:val="16"/>
        </w:rPr>
        <w:t xml:space="preserve"> </w:t>
      </w:r>
      <w:r w:rsidRPr="002C3CD3">
        <w:rPr>
          <w:sz w:val="16"/>
        </w:rPr>
        <w:t xml:space="preserve">Eighteen months ago, </w:t>
      </w:r>
      <w:r w:rsidRPr="002C3CD3">
        <w:rPr>
          <w:rStyle w:val="StyleUnderline"/>
        </w:rPr>
        <w:t>China committed to peaking its greenhouse gas emissions by 2030 or earlier</w:t>
      </w:r>
      <w:r w:rsidRPr="002C3CD3">
        <w:rPr>
          <w:sz w:val="16"/>
        </w:rPr>
        <w:t>. This is especially significant, according to Orville Schell, Arthur Ross Director of the Center on US-China Relations at the Asia Society, considering that just ten to fifteen years ago, “there was some circumspection in China that the climate change argument was a plot to slow down China’s growth.”</w:t>
      </w:r>
      <w:r>
        <w:rPr>
          <w:sz w:val="16"/>
        </w:rPr>
        <w:t xml:space="preserve"> </w:t>
      </w:r>
      <w:r w:rsidRPr="002C3CD3">
        <w:rPr>
          <w:rStyle w:val="StyleUnderline"/>
        </w:rPr>
        <w:t xml:space="preserve">While the agreement that came out of Paris this December is the most prominent example of U.S.-China cooperation on climate, American and Chinese corporations, scientists, and cities continue to work together in ways that often get much less attention. </w:t>
      </w:r>
      <w:r w:rsidRPr="002C3CD3">
        <w:rPr>
          <w:sz w:val="16"/>
        </w:rPr>
        <w:t>We highlighted a few such examples below.</w:t>
      </w:r>
      <w:r>
        <w:rPr>
          <w:sz w:val="16"/>
        </w:rPr>
        <w:t xml:space="preserve"> </w:t>
      </w:r>
      <w:r w:rsidRPr="002C3CD3">
        <w:rPr>
          <w:sz w:val="16"/>
        </w:rPr>
        <w:t>The U.S.-China Climate Change Working Group facilitates dialogue behind the scenes.</w:t>
      </w:r>
      <w:r>
        <w:rPr>
          <w:sz w:val="16"/>
        </w:rPr>
        <w:t xml:space="preserve"> </w:t>
      </w:r>
      <w:r w:rsidRPr="002C3CD3">
        <w:rPr>
          <w:sz w:val="16"/>
        </w:rPr>
        <w:t>The success of COP21, according to Finamore, was due in part to years of work prior to the conference building China’s clean energy capacity. Many of these efforts were led by the U.S.-China Climate Change Working Group, established in 2013 during Secretary of State John Kerry’s first trip to China.</w:t>
      </w:r>
      <w:r>
        <w:rPr>
          <w:sz w:val="16"/>
        </w:rPr>
        <w:t xml:space="preserve"> </w:t>
      </w:r>
      <w:r w:rsidRPr="002C3CD3">
        <w:rPr>
          <w:sz w:val="16"/>
        </w:rPr>
        <w:t>The group had two purposes, Finamore said—first, bringing together experts on seven to eight different areas, including heavy-duty vehicles and low-carbon cities, and second, conducting an enhanced dialogue on climate between the official climate negotiators. According to Finamore, these “behind-the-scenes” discussions helped the negotiators find common ground in advance of COP21.</w:t>
      </w:r>
      <w:r>
        <w:rPr>
          <w:sz w:val="16"/>
        </w:rPr>
        <w:t xml:space="preserve"> </w:t>
      </w:r>
      <w:r w:rsidRPr="002C3CD3">
        <w:rPr>
          <w:sz w:val="16"/>
        </w:rPr>
        <w:t>The U.S. and China conduct joint research and share intellectual property.</w:t>
      </w:r>
      <w:r>
        <w:rPr>
          <w:sz w:val="16"/>
        </w:rPr>
        <w:t xml:space="preserve"> </w:t>
      </w:r>
      <w:r w:rsidRPr="002C3CD3">
        <w:rPr>
          <w:rStyle w:val="StyleUnderline"/>
        </w:rPr>
        <w:t>The U.S.-China Clean Energy Research Center, which is led by the Lawrence Berkeley National Lab and includes the NRDC, in addition to multiple corporations, was renewed for another five years in November 2014 and given additional funding</w:t>
      </w:r>
      <w:r w:rsidRPr="002C3CD3">
        <w:rPr>
          <w:sz w:val="16"/>
        </w:rPr>
        <w:t>. “Its purpose is to bring researchers together from both countries to work on three concrete issues: energy efficiency, electric vehicles, and carbon capture and sequestration,” Finamore said. According to Finamore, the researchers share the intellectual property from their joint research.</w:t>
      </w:r>
      <w:r>
        <w:rPr>
          <w:sz w:val="16"/>
        </w:rPr>
        <w:t xml:space="preserve"> </w:t>
      </w:r>
      <w:r w:rsidRPr="002C3CD3">
        <w:rPr>
          <w:sz w:val="16"/>
        </w:rPr>
        <w:t>Deborah Seligsohn, an environmental governance researcher at the University of California, San Diego, pointed out that bilateral research can transcend rocky relationships between governments. “</w:t>
      </w:r>
      <w:r w:rsidRPr="002C3CD3">
        <w:rPr>
          <w:rStyle w:val="StyleUnderline"/>
        </w:rPr>
        <w:t>The clean energy research centers that were a huge initiative of the Obama administration now have $150 million worth of joint research between them,”</w:t>
      </w:r>
      <w:r w:rsidRPr="002C3CD3">
        <w:rPr>
          <w:sz w:val="16"/>
        </w:rPr>
        <w:t xml:space="preserve"> said Seligsohn. “I think it’s important to realize that there’s a lot there that isn’t that dependent on relations at the top.”</w:t>
      </w:r>
      <w:r>
        <w:rPr>
          <w:sz w:val="16"/>
        </w:rPr>
        <w:t xml:space="preserve"> </w:t>
      </w:r>
      <w:r w:rsidRPr="002C3CD3">
        <w:rPr>
          <w:sz w:val="16"/>
        </w:rPr>
        <w:t>Reinventing Fire: China is working to help China increase its energy productivity by 1100 percent by 2050.</w:t>
      </w:r>
      <w:r>
        <w:rPr>
          <w:sz w:val="16"/>
        </w:rPr>
        <w:t xml:space="preserve"> </w:t>
      </w:r>
      <w:r w:rsidRPr="002C3CD3">
        <w:rPr>
          <w:sz w:val="16"/>
        </w:rPr>
        <w:t>Clay Stranger, the Founding Project Manager for Reinventing Fire: China at the Rocky Mountain Institute, works with the Chinese government to maximize China’s energy efficiency. “</w:t>
      </w:r>
      <w:r w:rsidRPr="002C3CD3">
        <w:rPr>
          <w:rStyle w:val="StyleUnderline"/>
        </w:rPr>
        <w:t>In terms of where China can go next,” Stranger said, “part of the work of Reinventing Fire is to lay a pathway in which there aren’t a lot of sacrifices that China has to make in terms of its overall economic performance—in fact, none whatsoever</w:t>
      </w:r>
      <w:r w:rsidRPr="002C3CD3">
        <w:rPr>
          <w:sz w:val="16"/>
        </w:rPr>
        <w:t>. What we’ve found is that by 2050, China can increase its carbon productivity by 600 percent and its energy productivity by 1100 percent, compared to 2010 levels, and do so while it grows its economy 600 percent.”</w:t>
      </w:r>
      <w:r>
        <w:rPr>
          <w:sz w:val="16"/>
        </w:rPr>
        <w:t xml:space="preserve"> </w:t>
      </w:r>
      <w:r w:rsidRPr="002C3CD3">
        <w:rPr>
          <w:sz w:val="16"/>
        </w:rPr>
        <w:t>Other projects coordinated by Reinventing Fire: China include an “Uber-like” app for Chinese freight logistics which aims to reduce the number of empty trucks on the road, and an analysis of the economic viability of coal plants. Reinventing Fire’s research suggests that newly constructed coal plants in China will have a maximum cost-effective operating lifetime of eight to twelve years. By 2025, Stranger said, wind and solar power will become cheaper than coal in China. Reinventing Fire, as well as other organizations, are working to bridge the gap in the meantime.</w:t>
      </w:r>
      <w:r>
        <w:rPr>
          <w:sz w:val="16"/>
        </w:rPr>
        <w:t xml:space="preserve"> </w:t>
      </w:r>
      <w:r w:rsidRPr="002C3CD3">
        <w:rPr>
          <w:rStyle w:val="StyleUnderline"/>
        </w:rPr>
        <w:t>The U.S. and China have made a number of climate agreements in addition to the Paris agreement. According to Finamore, there are four steps the U.S. and China should take immediately</w:t>
      </w:r>
      <w:r w:rsidRPr="002C3CD3">
        <w:rPr>
          <w:sz w:val="16"/>
        </w:rPr>
        <w:t>, all of which involve previously agreed upon goals: reducing hydrochlorofluorocarbons, phasing out fossil fuel subsidies, limiting public money for high carbon-emitting foreign projects overseas, and reducing greenhouse gas emissions from the aviation sector.</w:t>
      </w:r>
      <w:r>
        <w:rPr>
          <w:sz w:val="16"/>
        </w:rPr>
        <w:t xml:space="preserve"> </w:t>
      </w:r>
      <w:r w:rsidRPr="002C3CD3">
        <w:rPr>
          <w:sz w:val="16"/>
        </w:rPr>
        <w:t xml:space="preserve">Doubling down on climate change efforts is essential if we’re going to keep the average global temperature increase to two degrees Celsius, said Isabel Hilton, CEO and Editor of chinadialogue. </w:t>
      </w:r>
      <w:r w:rsidRPr="002C3CD3">
        <w:rPr>
          <w:rStyle w:val="StyleUnderline"/>
        </w:rPr>
        <w:t xml:space="preserve">“It’s very, very important that this relationship be built across as wide a base as possible. If the government to government relationship should falter for any reason, it is terribly important that cooperation on a practical level continues to function. </w:t>
      </w:r>
      <w:r w:rsidRPr="002C3CD3">
        <w:rPr>
          <w:sz w:val="16"/>
        </w:rPr>
        <w:t>My big worry about climate change is that the world is very easily distracted by other things, like the financial crisis in 2009. We don’t have time to waste at this point.”</w:t>
      </w:r>
      <w:r>
        <w:rPr>
          <w:sz w:val="16"/>
        </w:rPr>
        <w:t xml:space="preserve"> </w:t>
      </w:r>
      <w:r w:rsidRPr="002C3CD3">
        <w:rPr>
          <w:sz w:val="16"/>
        </w:rPr>
        <w:t>Chinese and American mayors and governors meet annually to work on climate issues.</w:t>
      </w:r>
      <w:r>
        <w:rPr>
          <w:sz w:val="16"/>
        </w:rPr>
        <w:t xml:space="preserve"> </w:t>
      </w:r>
      <w:r w:rsidRPr="002C3CD3">
        <w:rPr>
          <w:sz w:val="16"/>
        </w:rPr>
        <w:t>“I’m finding hope in the ongoing commitment between the U.S. and China to pursue city-level cooperation on climate issues,” said Stranger. “The National Development and Reform Commission in China has founded the Alliance of Peaking Pioneer Cities (APPC). They’ve committed to an annual meeting with a set of mayors from U.S. cities and governors from U.S. states to join with their Chinese counterparts to track progress, to describe best practices, and to distill the key strategies that are working.”</w:t>
      </w:r>
      <w:r>
        <w:rPr>
          <w:sz w:val="16"/>
        </w:rPr>
        <w:t xml:space="preserve"> </w:t>
      </w:r>
      <w:r w:rsidRPr="002C3CD3">
        <w:rPr>
          <w:sz w:val="16"/>
        </w:rPr>
        <w:t>The theme of cooperation between researchers, mayors, corporations—any and all entities underneath the highest echelon of the federal government—resurfaced many times during our video conversation. “It sounds fairly basic,” Stranger said of city-level cooperation, “but that level of best-practice sharing and the accountability that’s associated with making these commitments in the presence of other city leaders, and meeting annually to track them, is encouraging.”</w:t>
      </w:r>
      <w:r>
        <w:rPr>
          <w:sz w:val="16"/>
        </w:rPr>
        <w:t xml:space="preserve"> </w:t>
      </w:r>
      <w:r w:rsidRPr="002C3CD3">
        <w:rPr>
          <w:rStyle w:val="StyleUnderline"/>
        </w:rPr>
        <w:t>The work that NGOs, local governments, researchers, and corporations are doing to advance climate collaboration between the U.S. and China is of the utmost importance</w:t>
      </w:r>
      <w:r w:rsidRPr="002C3CD3">
        <w:rPr>
          <w:sz w:val="16"/>
        </w:rPr>
        <w:t xml:space="preserve">. “We can’t afford not to do this, not to get this right,” said Clifford. “As Orville said, we have a shared interest in the planet. We only have one planet. Our two countries are responsible for about half of the problem. </w:t>
      </w:r>
      <w:r w:rsidRPr="002C3CD3">
        <w:rPr>
          <w:rStyle w:val="StyleUnderline"/>
        </w:rPr>
        <w:t>If we get it right, there’s hope for humanity. If we don’t, all bets are off.”</w:t>
      </w:r>
    </w:p>
    <w:p w:rsidR="001979B1" w:rsidRDefault="001979B1" w:rsidP="001979B1">
      <w:pPr>
        <w:pStyle w:val="Heading3"/>
        <w:tabs>
          <w:tab w:val="left" w:pos="8460"/>
        </w:tabs>
      </w:pPr>
      <w:r>
        <w:t>US-China Nuclear War</w:t>
      </w:r>
    </w:p>
    <w:p w:rsidR="001979B1" w:rsidRDefault="001979B1" w:rsidP="001979B1">
      <w:pPr>
        <w:pStyle w:val="Heading4"/>
      </w:pPr>
      <w:r>
        <w:t xml:space="preserve">US China Relations are key to preventing a US China war </w:t>
      </w:r>
    </w:p>
    <w:p w:rsidR="001979B1" w:rsidRPr="00AE53EB" w:rsidRDefault="001979B1" w:rsidP="001979B1">
      <w:r w:rsidRPr="00AE53EB">
        <w:rPr>
          <w:rStyle w:val="Style13ptBold"/>
        </w:rPr>
        <w:t>Kulacki 4/16</w:t>
      </w:r>
      <w:r>
        <w:t xml:space="preserve"> (Gregory, PHD in political theory from University of Maryland and expert on US-China Relations,  Union of Concerned Scientists, “The Risk of Nuclear War with China: A Troubling Lack of Urgency,” </w:t>
      </w:r>
      <w:hyperlink r:id="rId10" w:history="1">
        <w:r w:rsidRPr="006B53CD">
          <w:rPr>
            <w:rStyle w:val="Hyperlink"/>
          </w:rPr>
          <w:t>http://www.ucsusa.org/sites/default/files/attach/2016/05/Nuclear-War-with-China.pdf</w:t>
        </w:r>
      </w:hyperlink>
      <w:r>
        <w:t xml:space="preserve">  Accessed 6/20/16 –MB)</w:t>
      </w:r>
    </w:p>
    <w:p w:rsidR="001979B1" w:rsidRDefault="001979B1" w:rsidP="001979B1">
      <w:r w:rsidRPr="00F83837">
        <w:t>Avoiding Conflict</w:t>
      </w:r>
      <w:r>
        <w:t xml:space="preserve"> </w:t>
      </w:r>
      <w:proofErr w:type="gramStart"/>
      <w:r w:rsidRPr="00F83837">
        <w:rPr>
          <w:rStyle w:val="StyleUnderline"/>
        </w:rPr>
        <w:t>Both</w:t>
      </w:r>
      <w:proofErr w:type="gramEnd"/>
      <w:r w:rsidRPr="00F83837">
        <w:rPr>
          <w:rStyle w:val="StyleUnderline"/>
        </w:rPr>
        <w:t xml:space="preserve"> heads of state make an effort to speak constructively</w:t>
      </w:r>
      <w:r>
        <w:rPr>
          <w:rStyle w:val="StyleUnderline"/>
        </w:rPr>
        <w:t xml:space="preserve"> </w:t>
      </w:r>
      <w:r w:rsidRPr="00F83837">
        <w:rPr>
          <w:rStyle w:val="StyleUnderline"/>
        </w:rPr>
        <w:t>about U.S.–China relations</w:t>
      </w:r>
      <w:r w:rsidRPr="00F83837">
        <w:t>. On the eve of his</w:t>
      </w:r>
      <w:r>
        <w:t xml:space="preserve"> </w:t>
      </w:r>
      <w:r w:rsidRPr="00F83837">
        <w:t>2015 visit to the United States, President Xi Jinping</w:t>
      </w:r>
      <w:r>
        <w:t xml:space="preserve"> </w:t>
      </w:r>
      <w:r w:rsidRPr="00F83837">
        <w:t>told The Wall Street Journal, “Both history and reality</w:t>
      </w:r>
      <w:r>
        <w:t xml:space="preserve"> </w:t>
      </w:r>
      <w:r w:rsidRPr="00F83837">
        <w:t>show that China and the United States stand to</w:t>
      </w:r>
      <w:r>
        <w:t xml:space="preserve"> </w:t>
      </w:r>
      <w:r w:rsidRPr="00F83837">
        <w:t>gain from cooperation and lose from confrontation”</w:t>
      </w:r>
      <w:r>
        <w:t xml:space="preserve"> </w:t>
      </w:r>
      <w:r w:rsidRPr="00F83837">
        <w:t>(WSJ 2015). Three days later, President Obama</w:t>
      </w:r>
      <w:r>
        <w:t xml:space="preserve"> </w:t>
      </w:r>
      <w:r w:rsidRPr="00F83837">
        <w:t>thanked Xi for his “commitment to cooperation” on</w:t>
      </w:r>
      <w:r>
        <w:t xml:space="preserve"> </w:t>
      </w:r>
      <w:r w:rsidRPr="00F83837">
        <w:t>shared concerns, such as the Ebola outbreak, nuclear</w:t>
      </w:r>
      <w:r>
        <w:t xml:space="preserve"> </w:t>
      </w:r>
      <w:proofErr w:type="gramStart"/>
      <w:r>
        <w:t>The</w:t>
      </w:r>
      <w:proofErr w:type="gramEnd"/>
      <w:r>
        <w:t xml:space="preserve"> two militaries have agreed to regular exchanges intended to keep political disagreements and diplomatic maneuvering from escalating into armed conflict. These exchanges include meetings between senior defense officials, academic conferences, and ship visits. </w:t>
      </w:r>
      <w:r w:rsidRPr="00F83837">
        <w:rPr>
          <w:rStyle w:val="StyleUnderline"/>
        </w:rPr>
        <w:t>The U.S. Department of Defense claims</w:t>
      </w:r>
      <w:r>
        <w:rPr>
          <w:rStyle w:val="StyleUnderline"/>
        </w:rPr>
        <w:t xml:space="preserve"> </w:t>
      </w:r>
      <w:r w:rsidRPr="00F83837">
        <w:rPr>
          <w:rStyle w:val="StyleUnderline"/>
        </w:rPr>
        <w:t>the exchanges have “sustained positive momentum</w:t>
      </w:r>
      <w:r>
        <w:rPr>
          <w:rStyle w:val="StyleUnderline"/>
        </w:rPr>
        <w:t xml:space="preserve"> </w:t>
      </w:r>
      <w:r w:rsidRPr="00F83837">
        <w:rPr>
          <w:rStyle w:val="StyleUnderline"/>
        </w:rPr>
        <w:t>and achieved notable accomplishments</w:t>
      </w:r>
      <w:r>
        <w:t xml:space="preserve">,” especially two memoranda of understanding on confidence building measures to reduce the risk of misunderstanding and accidents (OSD 2016). General Fang Fenghui, the chief of the Joint Staff Department under the Central Military Commission, told former U.S. Secretary of State Henry Kissinger that the </w:t>
      </w:r>
      <w:r w:rsidRPr="00F83837">
        <w:rPr>
          <w:rStyle w:val="StyleUnderline"/>
        </w:rPr>
        <w:t>Chinese military was fully committed to implementing</w:t>
      </w:r>
      <w:r>
        <w:rPr>
          <w:rStyle w:val="StyleUnderline"/>
        </w:rPr>
        <w:t xml:space="preserve"> </w:t>
      </w:r>
      <w:r w:rsidRPr="00F83837">
        <w:rPr>
          <w:rStyle w:val="StyleUnderline"/>
        </w:rPr>
        <w:t>these memoranda, as well as to building a</w:t>
      </w:r>
      <w:r>
        <w:rPr>
          <w:rStyle w:val="StyleUnderline"/>
        </w:rPr>
        <w:t xml:space="preserve"> </w:t>
      </w:r>
      <w:r w:rsidRPr="00F83837">
        <w:rPr>
          <w:rStyle w:val="StyleUnderline"/>
        </w:rPr>
        <w:t>“healthy and stable military-to-military relationship</w:t>
      </w:r>
      <w:r>
        <w:rPr>
          <w:rStyle w:val="StyleUnderline"/>
        </w:rPr>
        <w:t xml:space="preserve"> </w:t>
      </w:r>
      <w:r w:rsidRPr="00F83837">
        <w:rPr>
          <w:rStyle w:val="StyleUnderline"/>
        </w:rPr>
        <w:t>that was beneficial to increasing strategic trust between</w:t>
      </w:r>
      <w:r>
        <w:rPr>
          <w:rStyle w:val="StyleUnderline"/>
        </w:rPr>
        <w:t xml:space="preserve"> </w:t>
      </w:r>
      <w:r w:rsidRPr="00F83837">
        <w:rPr>
          <w:rStyle w:val="StyleUnderline"/>
        </w:rPr>
        <w:t>the PRC and the United States</w:t>
      </w:r>
      <w:r>
        <w:t>” (MOD 2016).</w:t>
      </w:r>
      <w:r w:rsidRPr="00F83837">
        <w:t xml:space="preserve"> </w:t>
      </w:r>
      <w:r>
        <w:t xml:space="preserve">Attempts to talk at the strategic level have been less productive. Secretary of State Hillary Clinton introduced strategic issues into existing high-level economic dialogues during her first trip to China in 2009. She hoped to find “complimentary approaches” to vexing security problems (Clinton and Geithner 2009). She didn’t. The participants avoided contentious issues as the dialogues progressed. For example, </w:t>
      </w:r>
      <w:r w:rsidRPr="00F83837">
        <w:rPr>
          <w:rStyle w:val="StyleUnderline"/>
        </w:rPr>
        <w:t>the only concrete step forward on outer</w:t>
      </w:r>
      <w:r>
        <w:rPr>
          <w:rStyle w:val="StyleUnderline"/>
        </w:rPr>
        <w:t xml:space="preserve"> </w:t>
      </w:r>
      <w:r w:rsidRPr="00F83837">
        <w:rPr>
          <w:rStyle w:val="StyleUnderline"/>
        </w:rPr>
        <w:t>space was a preliminary discussion on civil space</w:t>
      </w:r>
      <w:r>
        <w:rPr>
          <w:rStyle w:val="StyleUnderline"/>
        </w:rPr>
        <w:t xml:space="preserve"> </w:t>
      </w:r>
      <w:r w:rsidRPr="00F83837">
        <w:rPr>
          <w:rStyle w:val="StyleUnderline"/>
        </w:rPr>
        <w:t>cooperation, and it was limited to basic information</w:t>
      </w:r>
      <w:r>
        <w:rPr>
          <w:rStyle w:val="StyleUnderline"/>
        </w:rPr>
        <w:t xml:space="preserve"> </w:t>
      </w:r>
      <w:r>
        <w:t>sharing (DOS 2015). Previous dialogue agendas covered important but non-confrontational issues, such as women’s rights, people-to-people exchanges, wildlife trafficking, ocean conservation, and partnerships around environmental matters (DOS 2016). The eighth and final dialogue of Obama’s tenure may have some strategic issues on the agenda, but preparatory talks indicate the discussions will focus on safety rather than security (Xinhua 2016) Unofficial dialogues on strategic issues confront contentious security problems more directly. Chinese and U</w:t>
      </w:r>
      <w:r w:rsidRPr="00F83837">
        <w:rPr>
          <w:rStyle w:val="StyleUnderline"/>
        </w:rPr>
        <w:t>.S. academics, nongovernmental analysts,</w:t>
      </w:r>
      <w:r>
        <w:rPr>
          <w:rStyle w:val="StyleUnderline"/>
        </w:rPr>
        <w:t xml:space="preserve"> </w:t>
      </w:r>
      <w:r w:rsidRPr="00F83837">
        <w:rPr>
          <w:rStyle w:val="StyleUnderline"/>
        </w:rPr>
        <w:t>and mid-level government personnel meet regularly</w:t>
      </w:r>
      <w:r>
        <w:rPr>
          <w:rStyle w:val="StyleUnderline"/>
        </w:rPr>
        <w:t xml:space="preserve"> </w:t>
      </w:r>
      <w:r w:rsidRPr="00F83837">
        <w:rPr>
          <w:rStyle w:val="StyleUnderline"/>
        </w:rPr>
        <w:t>in a variety of forums to discuss both the disputes</w:t>
      </w:r>
      <w:r>
        <w:rPr>
          <w:rStyle w:val="StyleUnderline"/>
        </w:rPr>
        <w:t xml:space="preserve"> </w:t>
      </w:r>
      <w:r w:rsidRPr="00F83837">
        <w:rPr>
          <w:rStyle w:val="StyleUnderline"/>
        </w:rPr>
        <w:t>that could lead to a military conflict and how such a</w:t>
      </w:r>
      <w:r>
        <w:rPr>
          <w:rStyle w:val="StyleUnderline"/>
        </w:rPr>
        <w:t xml:space="preserve"> </w:t>
      </w:r>
      <w:r w:rsidRPr="00F83837">
        <w:rPr>
          <w:rStyle w:val="StyleUnderline"/>
        </w:rPr>
        <w:t>conflict might be fought</w:t>
      </w:r>
      <w:r>
        <w:t xml:space="preserve">. One critical set of bilateral dialogues organized with the support of nongovernmental organizations like the Center for NonProliferations Studies and the CSIS Pacific Forum focuses on preserving strategic stability—a euphemism for making sure that if a conflict starts it does not end in a nuclear exchange. </w:t>
      </w:r>
      <w:r w:rsidRPr="00C44FE8">
        <w:rPr>
          <w:rStyle w:val="StyleUnderline"/>
        </w:rPr>
        <w:t>The PRC solution to avoiding a nuclear exchange</w:t>
      </w:r>
      <w:r>
        <w:rPr>
          <w:rStyle w:val="StyleUnderline"/>
        </w:rPr>
        <w:t xml:space="preserve"> </w:t>
      </w:r>
      <w:r w:rsidRPr="00C44FE8">
        <w:rPr>
          <w:rStyle w:val="StyleUnderline"/>
        </w:rPr>
        <w:t>begins with a commitment to no first use of</w:t>
      </w:r>
      <w:r>
        <w:rPr>
          <w:rStyle w:val="StyleUnderline"/>
        </w:rPr>
        <w:t xml:space="preserve"> </w:t>
      </w:r>
      <w:r w:rsidRPr="00C44FE8">
        <w:rPr>
          <w:rStyle w:val="StyleUnderline"/>
        </w:rPr>
        <w:t xml:space="preserve">nuclear weapons. </w:t>
      </w:r>
      <w:r>
        <w:t xml:space="preserve">PRC participants in the dialogues claim their policies around procuring, deploying, alerting, and using nuclear weapons are consistent with that commitment (Roberts 2016). Official U.S. assessments affirm that the PRC maintains a small nuclear force, kept off alert and to be used for retaliation from a nuclear attack (OSD 2016), but they remain skeptical that China would not use nuclear weapons first in some situations. </w:t>
      </w:r>
      <w:r w:rsidRPr="00C44FE8">
        <w:rPr>
          <w:rStyle w:val="StyleUnderline"/>
        </w:rPr>
        <w:t>PRC participants in</w:t>
      </w:r>
      <w:r>
        <w:rPr>
          <w:rStyle w:val="StyleUnderline"/>
        </w:rPr>
        <w:t xml:space="preserve"> </w:t>
      </w:r>
      <w:r w:rsidRPr="00C44FE8">
        <w:rPr>
          <w:rStyle w:val="StyleUnderline"/>
        </w:rPr>
        <w:t>the talks argue that a comparable no-first-use commitment</w:t>
      </w:r>
      <w:r>
        <w:rPr>
          <w:rStyle w:val="StyleUnderline"/>
        </w:rPr>
        <w:t xml:space="preserve"> </w:t>
      </w:r>
      <w:r w:rsidRPr="00C44FE8">
        <w:rPr>
          <w:rStyle w:val="StyleUnderline"/>
        </w:rPr>
        <w:t>from the United States would be the best</w:t>
      </w:r>
      <w:r>
        <w:rPr>
          <w:rStyle w:val="StyleUnderline"/>
        </w:rPr>
        <w:t xml:space="preserve"> </w:t>
      </w:r>
      <w:r w:rsidRPr="00C44FE8">
        <w:rPr>
          <w:rStyle w:val="StyleUnderline"/>
        </w:rPr>
        <w:t>way to ensure that a conventional military conflict</w:t>
      </w:r>
      <w:r>
        <w:rPr>
          <w:rStyle w:val="StyleUnderline"/>
        </w:rPr>
        <w:t xml:space="preserve"> </w:t>
      </w:r>
      <w:r w:rsidRPr="00C44FE8">
        <w:rPr>
          <w:rStyle w:val="StyleUnderline"/>
        </w:rPr>
        <w:t>between the two nations does not escalate to the nuclear</w:t>
      </w:r>
      <w:r>
        <w:rPr>
          <w:rStyle w:val="StyleUnderline"/>
        </w:rPr>
        <w:t xml:space="preserve"> </w:t>
      </w:r>
      <w:r w:rsidRPr="00C44FE8">
        <w:rPr>
          <w:rStyle w:val="StyleUnderline"/>
        </w:rPr>
        <w:t>level.</w:t>
      </w:r>
      <w:r>
        <w:rPr>
          <w:rStyle w:val="StyleUnderline"/>
        </w:rPr>
        <w:t xml:space="preserve"> </w:t>
      </w:r>
      <w:r>
        <w:t xml:space="preserve">The Obama administration considered this option but concluded there is “a narrow range of contingencies” where the United States may need to resort to the first use of nuclear weapons to counter conventional attacks against the United States, its allies, or non-allied “partners” (DOD 2010). Statements by a former Pentagon official who participated in these deliberations indicated that one of those contingencies is a conventional attack by the PRC on U.S. military bases in Asia (Roberts 2016). Because the Obama administration considered and rejected the possibility of committing the United States to a no-first-use policy, most of the U.S. participants in the dialogues view continued PRC requests for this commitment as an obstacle to progress. PRC participants have responded by suggesting an alternative: an assurance from the United States that it would not seek to negate China’s ability to retaliate with nuclear weapons if struck first. </w:t>
      </w:r>
      <w:r w:rsidRPr="00C44FE8">
        <w:rPr>
          <w:rStyle w:val="StyleUnderline"/>
        </w:rPr>
        <w:t>Some U.S. officials, such as former National Security Advisor Brent Scowcroft and former Secretary of Defense William Perry, appear willing to grant the PRC this assurance; in their view, it is “not a policy choice to be embraced or rejected, but rather a strategic fact to be managed with priority on strategic stability</w:t>
      </w:r>
      <w:r>
        <w:t xml:space="preserve">” (CFR 2009). However, some experts express concern that, while true, acknowledging this fact could undermine extended deterrence guarantees the United States has made to China’s neighbors. Other </w:t>
      </w:r>
      <w:r w:rsidRPr="00C44FE8">
        <w:rPr>
          <w:rStyle w:val="StyleUnderline"/>
        </w:rPr>
        <w:t>U.S. officials worry that the PRC’s communist leaders would interpret acquiescence on this point as a sign of appeasement, increasing the Currently, the United States plans to invest more than a trillion dollars in comprehensive upgrades to its nuclear forces and in modernizing the U.S. nuclear weapons complex.</w:t>
      </w:r>
      <w:r>
        <w:t xml:space="preserve"> . UNION OF CONCERNED SCIENTISTS 7 probability of PRC military aggression (Roberts 2016). Uncommon Problems </w:t>
      </w:r>
      <w:r w:rsidRPr="00C44FE8">
        <w:rPr>
          <w:rStyle w:val="StyleUnderline"/>
        </w:rPr>
        <w:t>Given that the United States plans to use nuclear</w:t>
      </w:r>
      <w:r>
        <w:rPr>
          <w:rStyle w:val="StyleUnderline"/>
        </w:rPr>
        <w:t xml:space="preserve"> </w:t>
      </w:r>
      <w:r w:rsidRPr="00C44FE8">
        <w:rPr>
          <w:rStyle w:val="StyleUnderline"/>
        </w:rPr>
        <w:t>weapons in a war with China under certain contingencies,</w:t>
      </w:r>
      <w:r>
        <w:rPr>
          <w:rStyle w:val="StyleUnderline"/>
        </w:rPr>
        <w:t xml:space="preserve"> </w:t>
      </w:r>
      <w:r w:rsidRPr="00C44FE8">
        <w:rPr>
          <w:rStyle w:val="StyleUnderline"/>
        </w:rPr>
        <w:t>U.S. decision makers worry that a conventional</w:t>
      </w:r>
      <w:r>
        <w:rPr>
          <w:rStyle w:val="StyleUnderline"/>
        </w:rPr>
        <w:t xml:space="preserve"> </w:t>
      </w:r>
      <w:r w:rsidRPr="00C44FE8">
        <w:rPr>
          <w:rStyle w:val="StyleUnderline"/>
        </w:rPr>
        <w:t>conflict could escalate to the level where they</w:t>
      </w:r>
      <w:r>
        <w:rPr>
          <w:rStyle w:val="StyleUnderline"/>
        </w:rPr>
        <w:t xml:space="preserve"> </w:t>
      </w:r>
      <w:r w:rsidRPr="00C44FE8">
        <w:rPr>
          <w:rStyle w:val="StyleUnderline"/>
        </w:rPr>
        <w:t>must face those contingencies</w:t>
      </w:r>
      <w:r>
        <w:t>. PRC planners assume that no government would ever invite nuclear retaliation by using nuclear weapons first, and they worry that their U.S. counterparts might believe they can avoid or prevent retaliation. As a result, the strategic problem for U.S. decision makers is how to control the escalation of a conventional conflict, while the strategic problem for PRC decision makers is how to convince the United States that China can and will retaliate if the United States initiates a nuclear attack.</w:t>
      </w:r>
    </w:p>
    <w:p w:rsidR="001979B1" w:rsidRDefault="001979B1" w:rsidP="001979B1"/>
    <w:p w:rsidR="001979B1" w:rsidRDefault="001979B1" w:rsidP="001979B1">
      <w:pPr>
        <w:pStyle w:val="Heading4"/>
      </w:pPr>
      <w:r>
        <w:t>A nuclear war between the US and China is likely if relations deteriorate</w:t>
      </w:r>
    </w:p>
    <w:p w:rsidR="001979B1" w:rsidRPr="00AE53EB" w:rsidRDefault="001979B1" w:rsidP="001979B1">
      <w:r w:rsidRPr="00AE53EB">
        <w:rPr>
          <w:rStyle w:val="Style13ptBold"/>
        </w:rPr>
        <w:t>Kulacki 4/16</w:t>
      </w:r>
      <w:r>
        <w:t xml:space="preserve"> (Gregory, PHD in political theory from University of Maryland and expert on US-China Relations,  Union of Concerned Scientists, “The Risk of Nuclear War with China: A Troubling Lack of Urgency,” </w:t>
      </w:r>
      <w:hyperlink r:id="rId11" w:history="1">
        <w:r w:rsidRPr="006B53CD">
          <w:rPr>
            <w:rStyle w:val="Hyperlink"/>
          </w:rPr>
          <w:t>http://www.ucsusa.org/sites/default/files/attach/2016/05/Nuclear-War-with-China.pdf</w:t>
        </w:r>
      </w:hyperlink>
      <w:r>
        <w:t xml:space="preserve">  Accessed 6/20/16 –MB)</w:t>
      </w:r>
    </w:p>
    <w:p w:rsidR="001979B1" w:rsidRDefault="001979B1" w:rsidP="001979B1">
      <w:pPr>
        <w:rPr>
          <w:sz w:val="16"/>
        </w:rPr>
      </w:pPr>
      <w:r w:rsidRPr="00AE53EB">
        <w:rPr>
          <w:sz w:val="16"/>
        </w:rPr>
        <w:t xml:space="preserve">The steps the PRC is taking to solve its strategic problem make it more difficult for U.S. military planners to solve theirs. </w:t>
      </w:r>
      <w:r w:rsidRPr="00C44FE8">
        <w:rPr>
          <w:rStyle w:val="StyleUnderline"/>
        </w:rPr>
        <w:t>The United States wants to</w:t>
      </w:r>
      <w:r>
        <w:rPr>
          <w:rStyle w:val="StyleUnderline"/>
        </w:rPr>
        <w:t xml:space="preserve"> </w:t>
      </w:r>
      <w:r w:rsidRPr="00C44FE8">
        <w:rPr>
          <w:rStyle w:val="StyleUnderline"/>
        </w:rPr>
        <w:t>be able to threaten to escalate to the nuclear level in</w:t>
      </w:r>
      <w:r>
        <w:rPr>
          <w:rStyle w:val="StyleUnderline"/>
        </w:rPr>
        <w:t xml:space="preserve"> </w:t>
      </w:r>
      <w:r w:rsidRPr="00C44FE8">
        <w:rPr>
          <w:rStyle w:val="StyleUnderline"/>
        </w:rPr>
        <w:t>order to prohibit the outbreak of a conventional war</w:t>
      </w:r>
      <w:r>
        <w:rPr>
          <w:rStyle w:val="StyleUnderline"/>
        </w:rPr>
        <w:t xml:space="preserve"> </w:t>
      </w:r>
      <w:r w:rsidRPr="00C44FE8">
        <w:rPr>
          <w:rStyle w:val="StyleUnderline"/>
        </w:rPr>
        <w:t xml:space="preserve">or, if that fails, to determine the outcome. </w:t>
      </w:r>
      <w:r w:rsidRPr="00AE53EB">
        <w:rPr>
          <w:sz w:val="16"/>
        </w:rPr>
        <w:t xml:space="preserve">The PRC </w:t>
      </w:r>
      <w:r w:rsidRPr="00C44FE8">
        <w:rPr>
          <w:rStyle w:val="StyleUnderline"/>
        </w:rPr>
        <w:t>wants to take nuclear weapons off the table, and it believes it can do so as long as it maintains a credible ability to retaliate to a U.S. nuclear attack. Its greatest apprehension is that the United States can use new conventional capabilities to degrade PRC nuclear retaliatory forces to the point where U.S. military planners feel they can risk threatening a nuclear attack to stop a conventional war.</w:t>
      </w:r>
      <w:r w:rsidRPr="00AE53EB">
        <w:rPr>
          <w:sz w:val="16"/>
        </w:rPr>
        <w:t xml:space="preserve"> </w:t>
      </w:r>
      <w:r w:rsidRPr="00C44FE8">
        <w:rPr>
          <w:rStyle w:val="StyleUnderline"/>
        </w:rPr>
        <w:t>Liberation from this kind of nuclear blackmail is why the CCP decided to develop nuclear weapons in the first place (</w:t>
      </w:r>
      <w:r w:rsidRPr="00AE53EB">
        <w:rPr>
          <w:sz w:val="16"/>
        </w:rPr>
        <w:t>Sun 2013). Put differently</w:t>
      </w:r>
      <w:r w:rsidRPr="00C44FE8">
        <w:rPr>
          <w:rStyle w:val="StyleUnderline"/>
        </w:rPr>
        <w:t>, PRC leaders want to be able to prosecute a conventional war without worrying it will escalate to the nuclear level.</w:t>
      </w:r>
      <w:r w:rsidRPr="00AE53EB">
        <w:rPr>
          <w:sz w:val="16"/>
        </w:rPr>
        <w:t xml:space="preserve"> PRC military authors refer to this as the ability to fight and win a conventional war under conditions of nuclear deterrence (CAMS 2013). The United States wants China’s leaders to believe that nuclear escalation is a possibility in order to restrain the PRC, while at the same time minimizing the possibility that U.S. leaders will be forced to confront the prospect of actually using nuclear weapons. </w:t>
      </w:r>
      <w:r w:rsidRPr="00C44FE8">
        <w:rPr>
          <w:rStyle w:val="StyleUnderline"/>
        </w:rPr>
        <w:t>The result is a psychological contest that is driving an unusual arms race between U.S. conventional capabilities that threaten PRC nuclear forces and a mix of new PRC nuclear and conventional capabilities designed to mitigate those threats.</w:t>
      </w:r>
      <w:r w:rsidRPr="00AE53EB">
        <w:rPr>
          <w:sz w:val="16"/>
        </w:rPr>
        <w:t xml:space="preserve"> </w:t>
      </w:r>
      <w:r w:rsidRPr="00C44FE8">
        <w:rPr>
          <w:rStyle w:val="StyleUnderline"/>
        </w:rPr>
        <w:t xml:space="preserve">The PRC is most concerned about U.S. missile defenses, U.S. conventional precision-strike weapons, </w:t>
      </w:r>
      <w:r w:rsidRPr="00AE53EB">
        <w:rPr>
          <w:sz w:val="16"/>
        </w:rPr>
        <w:t>and U.S. intelligence, surveillance, and reconnaissance (ISR) capabilities (CAMS 2013). Improved ISR could enable the United States to find, track, target, and confirm the destruction of PRC nuclear forces. Conventional precision-strike weapons could enable the United States to destroy those forces without resorting to a nuclear first strike. Missile defenses could be insurance that enables the United States to intercept those PRC nuclear weapons it fails to discover or destroy. China can counter ISR by disabling or destroying the satellites the United States uses to help find, track, target, and confirm the destruction of military targets. As noted, the PRC used a direct-assent, hitto-kill interceptor to destroy one of its own weather satellites in 2007 (Kulacki and Lewis 2009). Antisatellite weapons might also be useful in degrading the accuracy of conventional strike weapons. U.S. government reports indicate that a PRC ASAT test in May 2013 demonstrated an ability to attack U.S. GPS satellites (Weeden 2014</w:t>
      </w:r>
      <w:r w:rsidRPr="00AE53EB">
        <w:rPr>
          <w:rStyle w:val="StyleUnderline"/>
        </w:rPr>
        <w:t>). The PRC is countering U.S. missile defenses by increasing the number of warheads it can deliver to the United States, as well as by improving the quality and diversifying the basing modes of the missiles The PRC is countering that deliver them (OSD 2016). It is also developing countermeasures, including maneuverable reentry vehicles and decoys, to prevent those warheads from being intercepted</w:t>
      </w:r>
      <w:r w:rsidRPr="00AE53EB">
        <w:rPr>
          <w:sz w:val="16"/>
        </w:rPr>
        <w:t xml:space="preserve"> (OSD 2016). In addition, the PRC intends to develop and build a strategic early warning system that will give it more time to protect its nuclear forces or, if protection is not possible, to launch missiles on warning of an incoming attack (CAMS 2013). The technical requirements for these PRC solutions to its strategic problem—</w:t>
      </w:r>
      <w:r w:rsidRPr="00AE53EB">
        <w:rPr>
          <w:rStyle w:val="StyleUnderline"/>
        </w:rPr>
        <w:t>preserving the ability to retaliate from a nuclear attack—are far less imposing than the requirements facing U.S. military planners who seek to prevent a conflict from starting or escalating. That may be why the United States is considering developing new nuclear weapons designed to credibly threaten a first use. U.S. proponents think they might be able to intimidate their PRC counterparts into believing that a “tailored” U.S. use of a supposedly “small” nuclear weapon is not worth the cost of PRC nuclear retaliation against U.S. cities</w:t>
      </w:r>
      <w:r w:rsidRPr="00AE53EB">
        <w:rPr>
          <w:sz w:val="16"/>
        </w:rPr>
        <w:t xml:space="preserve"> (Roberts 2015). It is not difficult to imagine situations that could trigger an inadvertent or accidental nuclear war. For example, PRC leaders could underestimate U.S. willingness to use nuclear weapons to stop a conventional war. U.S. leaders could underestimate PRC willingness to retaliate after a tailored U.S. nuclear attack. The PRC could launch a retaliatory nuclear attack </w:t>
      </w:r>
      <w:r w:rsidRPr="00C44FE8">
        <w:rPr>
          <w:rStyle w:val="StyleUnderline"/>
        </w:rPr>
        <w:t>if the United States were to launch conventional</w:t>
      </w:r>
      <w:r>
        <w:rPr>
          <w:rStyle w:val="StyleUnderline"/>
        </w:rPr>
        <w:t xml:space="preserve"> </w:t>
      </w:r>
      <w:r w:rsidRPr="00C44FE8">
        <w:rPr>
          <w:rStyle w:val="StyleUnderline"/>
        </w:rPr>
        <w:t>missile strikes that China mistakenly believed</w:t>
      </w:r>
      <w:r>
        <w:rPr>
          <w:rStyle w:val="StyleUnderline"/>
        </w:rPr>
        <w:t xml:space="preserve"> </w:t>
      </w:r>
      <w:r w:rsidRPr="00C44FE8">
        <w:rPr>
          <w:rStyle w:val="StyleUnderline"/>
        </w:rPr>
        <w:t>were nuclear. The United States could make the</w:t>
      </w:r>
      <w:r>
        <w:rPr>
          <w:rStyle w:val="StyleUnderline"/>
        </w:rPr>
        <w:t xml:space="preserve"> </w:t>
      </w:r>
      <w:r w:rsidRPr="00C44FE8">
        <w:rPr>
          <w:rStyle w:val="StyleUnderline"/>
        </w:rPr>
        <w:t>same mistake.</w:t>
      </w:r>
      <w:r w:rsidRPr="00AE53EB">
        <w:rPr>
          <w:sz w:val="16"/>
        </w:rPr>
        <w:t xml:space="preserve"> </w:t>
      </w:r>
      <w:r w:rsidRPr="00C44FE8">
        <w:rPr>
          <w:rStyle w:val="StyleUnderline"/>
        </w:rPr>
        <w:t>Equipment in the command and control</w:t>
      </w:r>
      <w:r>
        <w:rPr>
          <w:rStyle w:val="StyleUnderline"/>
        </w:rPr>
        <w:t xml:space="preserve"> </w:t>
      </w:r>
      <w:r w:rsidRPr="00C44FE8">
        <w:rPr>
          <w:rStyle w:val="StyleUnderline"/>
        </w:rPr>
        <w:t>network of either nation could be destroyed or</w:t>
      </w:r>
      <w:r>
        <w:rPr>
          <w:rStyle w:val="StyleUnderline"/>
        </w:rPr>
        <w:t xml:space="preserve"> </w:t>
      </w:r>
      <w:r w:rsidRPr="00C44FE8">
        <w:rPr>
          <w:rStyle w:val="StyleUnderline"/>
        </w:rPr>
        <w:t>malfunction, especially given the interest of both</w:t>
      </w:r>
      <w:r>
        <w:rPr>
          <w:rStyle w:val="StyleUnderline"/>
        </w:rPr>
        <w:t xml:space="preserve"> </w:t>
      </w:r>
      <w:r w:rsidRPr="00C44FE8">
        <w:rPr>
          <w:rStyle w:val="StyleUnderline"/>
        </w:rPr>
        <w:t>countries in anti-satellite weapons</w:t>
      </w:r>
      <w:r w:rsidRPr="00AE53EB">
        <w:rPr>
          <w:sz w:val="16"/>
        </w:rPr>
        <w:t xml:space="preserve">. </w:t>
      </w:r>
      <w:r w:rsidRPr="00C44FE8">
        <w:rPr>
          <w:rStyle w:val="StyleUnderline"/>
        </w:rPr>
        <w:t>Decision makers may not have timely access to accurate information</w:t>
      </w:r>
      <w:r>
        <w:rPr>
          <w:rStyle w:val="StyleUnderline"/>
        </w:rPr>
        <w:t xml:space="preserve"> </w:t>
      </w:r>
      <w:r w:rsidRPr="00C44FE8">
        <w:rPr>
          <w:rStyle w:val="StyleUnderline"/>
        </w:rPr>
        <w:t>in the fog of a conflict.</w:t>
      </w:r>
      <w:r>
        <w:rPr>
          <w:rStyle w:val="StyleUnderline"/>
        </w:rPr>
        <w:t xml:space="preserve"> </w:t>
      </w:r>
      <w:r w:rsidRPr="00C44FE8">
        <w:rPr>
          <w:rStyle w:val="StyleUnderline"/>
        </w:rPr>
        <w:t>A PRC decision to move to launch on warning</w:t>
      </w:r>
      <w:r>
        <w:rPr>
          <w:rStyle w:val="StyleUnderline"/>
        </w:rPr>
        <w:t xml:space="preserve"> </w:t>
      </w:r>
      <w:r w:rsidRPr="00C44FE8">
        <w:rPr>
          <w:rStyle w:val="StyleUnderline"/>
        </w:rPr>
        <w:t>would be especially dangerous. The U.S. and Soviet/Russian</w:t>
      </w:r>
      <w:r>
        <w:rPr>
          <w:rStyle w:val="StyleUnderline"/>
        </w:rPr>
        <w:t xml:space="preserve"> </w:t>
      </w:r>
      <w:r w:rsidRPr="00C44FE8">
        <w:rPr>
          <w:rStyle w:val="StyleUnderline"/>
        </w:rPr>
        <w:t>experience with warning systems shows</w:t>
      </w:r>
      <w:r>
        <w:rPr>
          <w:rStyle w:val="StyleUnderline"/>
        </w:rPr>
        <w:t xml:space="preserve"> </w:t>
      </w:r>
      <w:r w:rsidRPr="00C44FE8">
        <w:rPr>
          <w:rStyle w:val="StyleUnderline"/>
        </w:rPr>
        <w:t>that false alarms and unexpected situations occur</w:t>
      </w:r>
      <w:r>
        <w:rPr>
          <w:rStyle w:val="StyleUnderline"/>
        </w:rPr>
        <w:t xml:space="preserve"> </w:t>
      </w:r>
      <w:r w:rsidRPr="00AE53EB">
        <w:rPr>
          <w:sz w:val="16"/>
        </w:rPr>
        <w:t>due to human and technical errors, and they are especially likely early in the deployment and operation of such a system. Errors of this sort increased the risk of a nuclear exchange on multiple occasions for the United States and Russia both during and after the Cold War.</w:t>
      </w:r>
    </w:p>
    <w:p w:rsidR="001979B1" w:rsidRDefault="001979B1" w:rsidP="001979B1">
      <w:pPr>
        <w:pStyle w:val="Heading3"/>
      </w:pPr>
      <w:r>
        <w:t>Prevents Russia-China Axis</w:t>
      </w:r>
    </w:p>
    <w:p w:rsidR="001979B1" w:rsidRDefault="001979B1" w:rsidP="001979B1">
      <w:pPr>
        <w:pStyle w:val="Heading4"/>
      </w:pPr>
      <w:r>
        <w:t>US-China economic engagement prevents further Chinese engagement with Russia</w:t>
      </w:r>
    </w:p>
    <w:p w:rsidR="001979B1" w:rsidRPr="00010144" w:rsidRDefault="001979B1" w:rsidP="001979B1">
      <w:r w:rsidRPr="00010144">
        <w:rPr>
          <w:rStyle w:val="Style13ptBold"/>
        </w:rPr>
        <w:t xml:space="preserve">Charap and Drennan </w:t>
      </w:r>
      <w:proofErr w:type="gramStart"/>
      <w:r w:rsidRPr="00010144">
        <w:rPr>
          <w:rStyle w:val="Style13ptBold"/>
        </w:rPr>
        <w:t>et</w:t>
      </w:r>
      <w:proofErr w:type="gramEnd"/>
      <w:r w:rsidRPr="00010144">
        <w:rPr>
          <w:rStyle w:val="Style13ptBold"/>
        </w:rPr>
        <w:t xml:space="preserve">. al </w:t>
      </w:r>
      <w:r>
        <w:t>(Samuel,</w:t>
      </w:r>
      <w:r w:rsidRPr="00010144">
        <w:t xml:space="preserve"> </w:t>
      </w:r>
      <w:r>
        <w:t>Senior Fellow for Russia and Eurasia at the International Institute for Strategic Studies; John,</w:t>
      </w:r>
      <w:r w:rsidRPr="00010144">
        <w:t xml:space="preserve"> Research Analyst and Program Officer, Russia and Eurasia Program, International Institute for Strategic Studies</w:t>
      </w:r>
      <w:r>
        <w:t xml:space="preserve">; Yevgeny Kanaev, Sergey Lukonin, Vasily Mikheev, Vitaly Shvydko, Kristina Voda, Feodor Voitolovsky, The International Institute for Strategic Studies,“The US and Russia in the Asia-Pacific,” </w:t>
      </w:r>
      <w:hyperlink r:id="rId12" w:history="1">
        <w:r w:rsidRPr="009E50C0">
          <w:rPr>
            <w:rStyle w:val="Hyperlink"/>
          </w:rPr>
          <w:t>file:///Users/madisonbarker/Downloads/US%20Russia%20Report%202016%20final.pdf</w:t>
        </w:r>
      </w:hyperlink>
      <w:r>
        <w:t xml:space="preserve"> Accessed: 6/20/16)</w:t>
      </w:r>
    </w:p>
    <w:p w:rsidR="001979B1" w:rsidRPr="00010144" w:rsidRDefault="001979B1" w:rsidP="001979B1">
      <w:pPr>
        <w:rPr>
          <w:sz w:val="16"/>
        </w:rPr>
      </w:pPr>
      <w:r w:rsidRPr="00010144">
        <w:rPr>
          <w:sz w:val="16"/>
        </w:rPr>
        <w:t xml:space="preserve">In the near future, </w:t>
      </w:r>
      <w:r w:rsidRPr="00811CAF">
        <w:rPr>
          <w:rStyle w:val="StyleUnderline"/>
        </w:rPr>
        <w:t>the evolution of Russia–China relations will be influenced by Russia’s deteriorating relations with the West and by new policies undertaken by China’s leader, Xi Jinping.</w:t>
      </w:r>
      <w:r w:rsidRPr="00010144">
        <w:rPr>
          <w:sz w:val="16"/>
        </w:rPr>
        <w:t xml:space="preserve"> Further, </w:t>
      </w:r>
      <w:r w:rsidRPr="00811CAF">
        <w:rPr>
          <w:rStyle w:val="StyleUnderline"/>
        </w:rPr>
        <w:t>the pace and scale at which their trade and investment ties develop will depend on the extent to which China’s economic downturn hinders this process</w:t>
      </w:r>
      <w:r w:rsidRPr="00010144">
        <w:rPr>
          <w:sz w:val="16"/>
        </w:rPr>
        <w:t xml:space="preserve">. There are already questions, for example, about whether the recent energy deals signed by the two countries will be realised given the dwindling demand for energy in China as Beijing manages the Herculean task of transitioning the country’s economic model in the coming decade Foreign engagement is increasingly seen in Beijing as not only a result of, but also one of the main factors contributing to, </w:t>
      </w:r>
      <w:r w:rsidRPr="00811CAF">
        <w:rPr>
          <w:rStyle w:val="StyleUnderline"/>
        </w:rPr>
        <w:t xml:space="preserve">Chinese economic growth. China is trying to compensate for the drop in its growth rate by exporting capital and excess capacity from the state-owned sector. </w:t>
      </w:r>
      <w:r w:rsidRPr="00010144">
        <w:rPr>
          <w:sz w:val="16"/>
        </w:rPr>
        <w:t>Comprehensive strategies like the One Belt, One Road (OBOR) in Eurasia, Southeast Asia and East Asia, and outward investment in the ‘frontier markets’ of Africa and Latin America, demand ‘foreign-policy innovations’ to create conducive climates for the expansion of Chinese capital. As with previous visits to Africa and Europe, Xi Jinping’s recent trips to the Middle East, the BRICS summits, the Shanghai Cooperation Organisation (SCO) meeting in Central Asia, and South Asia were accompanied by large investments and technological assistance to develop transportation infrastructure. A consolidation of new regional ‘zones of Chinese influence’ is occurring. Beijing’s foreign-policy innovations create new opportunities for Russia. However, w</w:t>
      </w:r>
      <w:r w:rsidRPr="004725F1">
        <w:rPr>
          <w:rStyle w:val="StyleUnderline"/>
        </w:rPr>
        <w:t xml:space="preserve">ithout adequate Chinese explanations of its goals and plans, they could </w:t>
      </w:r>
      <w:proofErr w:type="gramStart"/>
      <w:r w:rsidRPr="004725F1">
        <w:rPr>
          <w:rStyle w:val="StyleUnderline"/>
        </w:rPr>
        <w:t>cause</w:t>
      </w:r>
      <w:proofErr w:type="gramEnd"/>
      <w:r w:rsidRPr="004725F1">
        <w:rPr>
          <w:rStyle w:val="StyleUnderline"/>
        </w:rPr>
        <w:t xml:space="preserve"> additional concerns that China’s growing international presence and more assertive foreign policy could limit Russia’s influence</w:t>
      </w:r>
      <w:r w:rsidRPr="00010144">
        <w:rPr>
          <w:sz w:val="16"/>
        </w:rPr>
        <w:t xml:space="preserve">. At first, Russia may not pay much attention to such threats to its interests in light of the current crisis with the West. However, </w:t>
      </w:r>
      <w:r w:rsidRPr="004725F1">
        <w:rPr>
          <w:rStyle w:val="StyleUnderline"/>
        </w:rPr>
        <w:t>if relations between Russia and the West normalise, the issue of developing countermeasures to guarantee Russian interests amidst China’s growing global influence will arise</w:t>
      </w:r>
      <w:r w:rsidRPr="00010144">
        <w:rPr>
          <w:sz w:val="16"/>
        </w:rPr>
        <w:t xml:space="preserve">. Strategically, </w:t>
      </w:r>
      <w:r w:rsidRPr="004725F1">
        <w:rPr>
          <w:rStyle w:val="StyleUnderline"/>
        </w:rPr>
        <w:t>the main challenges for Russia–China relations are a result of the growing economic imbalances between the two countries. China is consolidating its position as the second-largest economy in the world;</w:t>
      </w:r>
      <w:r w:rsidRPr="00010144">
        <w:rPr>
          <w:sz w:val="16"/>
        </w:rPr>
        <w:t xml:space="preserve"> Chinese multinational corporations are increasingly accessing global markets, acquiring foreign companies and directly competing with their American, European and Japanese counterparts. </w:t>
      </w:r>
      <w:r w:rsidRPr="004725F1">
        <w:rPr>
          <w:rStyle w:val="StyleUnderline"/>
        </w:rPr>
        <w:t xml:space="preserve">Militarily, China is gradually closing its gap with Russia in conventional capabilities and, according to some Russian experts, in nuclear arms as well. </w:t>
      </w:r>
      <w:r w:rsidRPr="00010144">
        <w:rPr>
          <w:sz w:val="16"/>
        </w:rPr>
        <w:t xml:space="preserve">A military conflict between Russia and China is extremely unlikely, and </w:t>
      </w:r>
      <w:r w:rsidRPr="004725F1">
        <w:rPr>
          <w:rStyle w:val="StyleUnderline"/>
        </w:rPr>
        <w:t>Russia–China military-to-military ties have increased significantly, with regular major joint exercises. Russia continues to view the US and NATO as its main potential military adversaries, while China looks to the US, Japan, India and Vietnam as its primary threats</w:t>
      </w:r>
      <w:r w:rsidRPr="00010144">
        <w:rPr>
          <w:sz w:val="16"/>
        </w:rPr>
        <w:t xml:space="preserve">. </w:t>
      </w:r>
      <w:r w:rsidRPr="004725F1">
        <w:rPr>
          <w:rStyle w:val="StyleUnderline"/>
        </w:rPr>
        <w:t xml:space="preserve">The current Chinese foreign-policy course suggests that China is more actively proposing its own versions of global and regional (especially in the Asia-Pacific) order and more strictly asserting its interests. These Chinese actions could change the entire ‘material </w:t>
      </w:r>
      <w:proofErr w:type="gramStart"/>
      <w:r w:rsidRPr="004725F1">
        <w:rPr>
          <w:rStyle w:val="StyleUnderline"/>
        </w:rPr>
        <w:t>basis’</w:t>
      </w:r>
      <w:proofErr w:type="gramEnd"/>
      <w:r w:rsidRPr="004725F1">
        <w:rPr>
          <w:rStyle w:val="StyleUnderline"/>
        </w:rPr>
        <w:t xml:space="preserve"> of Russia–China relations in the future.</w:t>
      </w:r>
      <w:r w:rsidRPr="00010144">
        <w:rPr>
          <w:sz w:val="16"/>
        </w:rPr>
        <w:t xml:space="preserve"> Many Chinese experts believe that a shift in the strategic balance in favour of China will exacerbate tensions in the Russia– China relationship, increasing mutual distrust. To avoid this outcome, Beijing has taken steps to increase trust on the political and political-military levels, including state visits to Beijing and Moscow to attend commemorative events at the 70</w:t>
      </w:r>
      <w:r w:rsidRPr="00010144">
        <w:rPr>
          <w:sz w:val="16"/>
          <w:vertAlign w:val="superscript"/>
        </w:rPr>
        <w:t>th</w:t>
      </w:r>
      <w:r w:rsidRPr="00010144">
        <w:rPr>
          <w:sz w:val="16"/>
        </w:rPr>
        <w:t xml:space="preserve"> anniversary of the end of the Second World War in May and September 2015, respectively; continuing political dialogue on security issues in Northeast Asia, including consultations on the North Korean nuclear issue; and regular joint military exercises. Moreover, the Chinese government actively discusses with Moscow the future of Asia, as well as the leadership role of Russia and China in a new Asian security architecture. In addition, discussion of the US is now an agenda item in Russia–China political and strategic consultations. Such </w:t>
      </w:r>
      <w:r w:rsidRPr="004725F1">
        <w:rPr>
          <w:rStyle w:val="StyleUnderline"/>
        </w:rPr>
        <w:t>measures are intended to minimise distrust and suspicion in Moscow that ‘something has been done behind Russia’s back’ in US–China relations. For Russia, the closer relationship with China helps mitigate the impact of Western sanctions</w:t>
      </w:r>
      <w:r w:rsidRPr="00010144">
        <w:rPr>
          <w:sz w:val="16"/>
        </w:rPr>
        <w:t xml:space="preserve">. </w:t>
      </w:r>
      <w:r w:rsidRPr="004725F1">
        <w:rPr>
          <w:rStyle w:val="StyleUnderline"/>
        </w:rPr>
        <w:t>Economically, China is ready to continue cooperation in the energy field (taking advantage of the fact that Russia sees China as an important supplement to the European energy market) and to invest in Russian transport and commercial infrastructure, as well as in Russia’s Arctic regions</w:t>
      </w:r>
      <w:r w:rsidRPr="00010144">
        <w:rPr>
          <w:sz w:val="16"/>
        </w:rPr>
        <w:t xml:space="preserve">. The most prominent example came in May 2014, when, after more than a decade of talks, </w:t>
      </w:r>
      <w:r w:rsidRPr="004725F1">
        <w:rPr>
          <w:rStyle w:val="StyleUnderline"/>
        </w:rPr>
        <w:t>the Russian state-controlled energy giant Gazprom signed a Framework Agreement with China’s CNPC to build the Power of Siberia pipeline, which will bring natural gas from Eastern Siberia to Northeastern China.</w:t>
      </w:r>
      <w:r w:rsidRPr="00010144">
        <w:rPr>
          <w:sz w:val="16"/>
        </w:rPr>
        <w:t xml:space="preserve"> The deal stipulates the delivery of 38bn cubic metres over 30 years. Some have valued the deal at over $400bn. In December 2015, Russian gas producer Novatek, one of the first firms to be sanctioned by the US in 2014, sold a 9.9% equity stake in the Yamal liquefied natural gas project to China’s Silk Road Fund. (The Yamal consortium already included CNPC, which has a 20% stake.) Also in December, Sinopec acquired a 10% stake in the Russian gas-processing and petrochemicals company Sibur. The deal is estimated to be worth $1.3bn. Other promising projects include construction of a high-speed railway from Moscow to Kazan (total investment estimated to reach $5bn) and the international transport corridor Europe–Western China, as part of the OBOR initiative. </w:t>
      </w:r>
    </w:p>
    <w:p w:rsidR="001979B1" w:rsidRDefault="001979B1" w:rsidP="001979B1">
      <w:pPr>
        <w:pStyle w:val="Heading4"/>
      </w:pPr>
      <w:r>
        <w:t>Sino-Russia cooperation threatens American hegemony</w:t>
      </w:r>
    </w:p>
    <w:p w:rsidR="001979B1" w:rsidRPr="00010144" w:rsidRDefault="001979B1" w:rsidP="001979B1">
      <w:r w:rsidRPr="00010144">
        <w:rPr>
          <w:rStyle w:val="Style13ptBold"/>
        </w:rPr>
        <w:t xml:space="preserve">Charap and Drennan </w:t>
      </w:r>
      <w:proofErr w:type="gramStart"/>
      <w:r w:rsidRPr="00010144">
        <w:rPr>
          <w:rStyle w:val="Style13ptBold"/>
        </w:rPr>
        <w:t>et</w:t>
      </w:r>
      <w:proofErr w:type="gramEnd"/>
      <w:r w:rsidRPr="00010144">
        <w:rPr>
          <w:rStyle w:val="Style13ptBold"/>
        </w:rPr>
        <w:t xml:space="preserve">. al </w:t>
      </w:r>
      <w:r>
        <w:t>(Samuel,</w:t>
      </w:r>
      <w:r w:rsidRPr="00010144">
        <w:t xml:space="preserve"> </w:t>
      </w:r>
      <w:r>
        <w:t>Senior Fellow for Russia and Eurasia at the International Institute for Strategic Studies; John,</w:t>
      </w:r>
      <w:r w:rsidRPr="00010144">
        <w:t xml:space="preserve"> Research Analyst and Program Officer, Russia and Eurasia Program, International Institute for Strategic Studies</w:t>
      </w:r>
      <w:r>
        <w:t xml:space="preserve">; Yevgeny Kanaev, Sergey Lukonin, Vasily Mikheev, Vitaly Shvydko, Kristina Voda, Feodor Voitolovsky, The International Institute for Strategic Studies,“The US and Russia in the Asia-Pacific,” </w:t>
      </w:r>
      <w:hyperlink r:id="rId13" w:history="1">
        <w:r w:rsidRPr="009E50C0">
          <w:rPr>
            <w:rStyle w:val="Hyperlink"/>
          </w:rPr>
          <w:t>file:///Users/madisonbarker/Downloads/US%20Russia%20Report%202016%20final.pdf</w:t>
        </w:r>
      </w:hyperlink>
      <w:r>
        <w:t xml:space="preserve"> Accessed: 6/20/16)</w:t>
      </w:r>
    </w:p>
    <w:p w:rsidR="001979B1" w:rsidRDefault="001979B1" w:rsidP="001979B1">
      <w:pPr>
        <w:rPr>
          <w:sz w:val="16"/>
        </w:rPr>
      </w:pPr>
      <w:r w:rsidRPr="00010144">
        <w:rPr>
          <w:sz w:val="16"/>
        </w:rPr>
        <w:t>China sees an opportunity to fill the niches in the Russian market – in areas such as automobile manufacturing, electronics, and medical and scientific equipment – formerly occupied by Western firms. During Xi Jinping’s May 2015 visit to Moscow</w:t>
      </w:r>
      <w:r w:rsidRPr="004725F1">
        <w:rPr>
          <w:rStyle w:val="StyleUnderline"/>
        </w:rPr>
        <w:t>, the two countries signed a Joint Statement on cooperation between the Eurasian Economic Union (EEU) and OBOR. A joint working group on finding areas of cooperation between the two integration projects was established. The working group focuses on a number of key issues, including: boosting trade and investment cooperation</w:t>
      </w:r>
      <w:r w:rsidRPr="00010144">
        <w:rPr>
          <w:sz w:val="16"/>
        </w:rPr>
        <w:t xml:space="preserve">; economic growth and the creation of employment; stimulating investment; developing industrial cooperation; implementing large joint-investment projects; and creating joint industrial parks and crossborder economic zones. The parties agreed to increase cooperation in logistics and transportation infrastructure and take steps towards harmonising trade and investment rules. This cooperation has eased Russian concerns about Chinese involvement in Central Asia via OBOR and demonstrated Chinese willingness to engage with the EEU, a priority project for President Putin. The deepening of the Russia–China strategic partnership poses certain risks for Russia. China is a ‘young’ global player that has yet to learn the role of global leader, and often acts like an ‘assertive beginner’. As China’s political influence increases over time, Beijing might act more assertively in regional disputes and demand greater support from Russia for its policies, in such a way that could contradict Russian interests. Russia might have to accommodate these demands, making concessions for the sake of preserving its relationship with China. </w:t>
      </w:r>
      <w:r w:rsidRPr="004725F1">
        <w:rPr>
          <w:rStyle w:val="StyleUnderline"/>
        </w:rPr>
        <w:t>China will keep strengthening its position in Russia’s backyard. Amid the sanctions war with the West, Russia might, in return for lucrative participation in China’s OBOR project, adapt to a new role as China’s ‘junior partner’. Beyond economics, China is also a politically more important partner for Russia than Russia is for China. Such an imbalance will compel Russia to accept an expanded Chinese role not only in Central Asia, the South Caucasus and Eastern Europe in the near future, but also inside Russia though the development of a Pacific–Atlantic branch of OBOR</w:t>
      </w:r>
      <w:r w:rsidRPr="00010144">
        <w:rPr>
          <w:sz w:val="16"/>
        </w:rPr>
        <w:t>. T</w:t>
      </w:r>
      <w:r w:rsidRPr="004725F1">
        <w:rPr>
          <w:rStyle w:val="Emphasis"/>
        </w:rPr>
        <w:t>he ‘eastern’ hegemon could eventually replace the ‘western’ one (i.e., the US), as China naturally acts more assertively in defence of its interests. In case of deterioration of US–China relations, China might request Russia to take actions to counter the US, which could further escalate its conflict with the West. While there has been debate in the West about the threat of a Russia</w:t>
      </w:r>
      <w:r w:rsidRPr="00010144">
        <w:rPr>
          <w:sz w:val="16"/>
        </w:rPr>
        <w:t xml:space="preserve">–China strategic axis, the prospects for a true alliance are dim. The crisis in Ukraine certainly reinforces Russia–China cooperation on global governance and other political issues, as both </w:t>
      </w:r>
      <w:r w:rsidRPr="004725F1">
        <w:rPr>
          <w:rStyle w:val="StyleUnderline"/>
        </w:rPr>
        <w:t>Moscow and Beijing share a similar worldview, particularly over sovereignty issues, cyber and space concerns</w:t>
      </w:r>
      <w:r w:rsidRPr="00010144">
        <w:rPr>
          <w:sz w:val="16"/>
        </w:rPr>
        <w:t xml:space="preserve">. Both governments are happy to allow the myth of a Sino-Russian alliance to propagate; the illusion of a unified bloc can create international political capital. In reality, however, neither side wants to be dragged into the other’s conflicts, whether they be in Russia’s Eastern European periphery or in the South and East China seas. According to the dominant view in China, the establishment of a Russia–China political and military alliance is not practical, as it does not correspond to Chinese interests: it is not advantageous for China to be drawn into a conflict with the US because of another country. </w:t>
      </w:r>
      <w:r w:rsidRPr="004725F1">
        <w:rPr>
          <w:rStyle w:val="StyleUnderline"/>
        </w:rPr>
        <w:t>China is utilising Russia’s ‘turn to the East’ for its own strategic goals. China’s refusal to adhere to Western sanctions is not based on political solidarity with Russia, but is rather an attempt to promote Chinese business interests. Chinese businesses see an opportunity to expand their presence and enter new market segments in Russia, particularly in information technology, the automotive industry, machine building and high-tech equipment manufacturing, and infrastructure development</w:t>
      </w:r>
      <w:r w:rsidRPr="00010144">
        <w:rPr>
          <w:sz w:val="16"/>
        </w:rPr>
        <w:t>.</w:t>
      </w:r>
    </w:p>
    <w:p w:rsidR="001979B1" w:rsidRPr="00010144" w:rsidRDefault="001979B1" w:rsidP="001979B1">
      <w:pPr>
        <w:rPr>
          <w:sz w:val="16"/>
        </w:rPr>
      </w:pPr>
    </w:p>
    <w:p w:rsidR="001979B1" w:rsidRDefault="001979B1" w:rsidP="001979B1">
      <w:pPr>
        <w:pStyle w:val="Heading2"/>
      </w:pPr>
      <w:r>
        <w:t xml:space="preserve">US China Relations Bad </w:t>
      </w:r>
    </w:p>
    <w:p w:rsidR="001979B1" w:rsidRDefault="001979B1" w:rsidP="001979B1">
      <w:pPr>
        <w:pStyle w:val="Heading3"/>
      </w:pPr>
      <w:r>
        <w:t>Latin America</w:t>
      </w:r>
    </w:p>
    <w:p w:rsidR="001979B1" w:rsidRDefault="001979B1" w:rsidP="001979B1">
      <w:pPr>
        <w:pStyle w:val="Heading4"/>
      </w:pPr>
      <w:r>
        <w:t>US China relations trade off with US Latin American relations—the US cannot simultaneously focus on China and Latin America—US Relations with Latin America are key to maintain stability and prevent conflict in Latin America</w:t>
      </w:r>
    </w:p>
    <w:p w:rsidR="001979B1" w:rsidRPr="0093746C" w:rsidRDefault="001979B1" w:rsidP="001979B1">
      <w:r w:rsidRPr="00E21F81">
        <w:t>Noriega</w:t>
      </w:r>
      <w:r>
        <w:t xml:space="preserve"> 1/16 (Roger F, Former US ambassador to the Organization of American States and assistant secretary of state for Western Hemisphere affairs, AEI, “Time for US Leadership in the Americas,” </w:t>
      </w:r>
      <w:hyperlink r:id="rId14" w:history="1">
        <w:r w:rsidRPr="006B53CD">
          <w:rPr>
            <w:rStyle w:val="Hyperlink"/>
          </w:rPr>
          <w:t>https://www.aei.org/wp-content/uploads/2016/01/Time-for-US-leadership-in-the-Americas.pdf</w:t>
        </w:r>
      </w:hyperlink>
      <w:r>
        <w:t xml:space="preserve">  Accessed: 6/20/16 –MB)</w:t>
      </w:r>
    </w:p>
    <w:p w:rsidR="001979B1" w:rsidRPr="0093746C" w:rsidRDefault="001979B1" w:rsidP="001979B1">
      <w:pPr>
        <w:rPr>
          <w:rStyle w:val="StyleUnderline"/>
        </w:rPr>
      </w:pPr>
      <w:r w:rsidRPr="0093746C">
        <w:rPr>
          <w:rStyle w:val="StyleUnderline"/>
        </w:rPr>
        <w:t>In 2016, the United States has the opportunity to advance key US interests in the Americas—eclipsing the failed and fading legacy of the late Venezuelan leader Hugo Chávez, filling the void that China’s receding demand created, and backing a trend toward accountable policies</w:t>
      </w:r>
      <w:r w:rsidRPr="0093746C">
        <w:rPr>
          <w:sz w:val="16"/>
        </w:rPr>
        <w:t xml:space="preserve">. Predictably, President Barack Obama’s outreach to the Raúl Castro regime in Cuba has failed to produce the results that he hoped would leave a lasting legacy.1 However, he has one final year to make a meaningful contribution to democracy, the rule of law, and free-market economics in the Americas as a whole. </w:t>
      </w:r>
      <w:r w:rsidRPr="0093746C">
        <w:rPr>
          <w:rStyle w:val="StyleUnderline"/>
        </w:rPr>
        <w:t>For nearly two decades, several countries have</w:t>
      </w:r>
      <w:r>
        <w:rPr>
          <w:rStyle w:val="StyleUnderline"/>
        </w:rPr>
        <w:t xml:space="preserve"> </w:t>
      </w:r>
      <w:r w:rsidRPr="0093746C">
        <w:rPr>
          <w:rStyle w:val="StyleUnderline"/>
        </w:rPr>
        <w:t>succumbed to a mix of authoritarian populism</w:t>
      </w:r>
      <w:r w:rsidRPr="0093746C">
        <w:rPr>
          <w:sz w:val="16"/>
        </w:rPr>
        <w:t>, statist economic policies, and unsustainable social spending—</w:t>
      </w:r>
      <w:r w:rsidRPr="0093746C">
        <w:rPr>
          <w:rStyle w:val="StyleUnderline"/>
        </w:rPr>
        <w:t>giving government such an</w:t>
      </w:r>
      <w:r>
        <w:rPr>
          <w:rStyle w:val="StyleUnderline"/>
        </w:rPr>
        <w:t xml:space="preserve"> </w:t>
      </w:r>
      <w:r w:rsidRPr="0093746C">
        <w:rPr>
          <w:rStyle w:val="StyleUnderline"/>
        </w:rPr>
        <w:t>overbearing role in national economies that it</w:t>
      </w:r>
      <w:r>
        <w:rPr>
          <w:rStyle w:val="StyleUnderline"/>
        </w:rPr>
        <w:t xml:space="preserve"> </w:t>
      </w:r>
      <w:r w:rsidRPr="0093746C">
        <w:rPr>
          <w:rStyle w:val="StyleUnderline"/>
        </w:rPr>
        <w:t>spurred corruption and undermined democracy</w:t>
      </w:r>
      <w:r w:rsidRPr="0093746C">
        <w:rPr>
          <w:sz w:val="16"/>
        </w:rPr>
        <w:t xml:space="preserve">. Regrettably, in the last decade, </w:t>
      </w:r>
      <w:r w:rsidRPr="0093746C">
        <w:rPr>
          <w:rStyle w:val="StyleUnderline"/>
        </w:rPr>
        <w:t>the United States</w:t>
      </w:r>
      <w:r>
        <w:rPr>
          <w:rStyle w:val="StyleUnderline"/>
        </w:rPr>
        <w:t xml:space="preserve"> </w:t>
      </w:r>
      <w:r w:rsidRPr="0093746C">
        <w:rPr>
          <w:rStyle w:val="StyleUnderline"/>
        </w:rPr>
        <w:t>failed to advance any alternatives to big</w:t>
      </w:r>
      <w:r>
        <w:rPr>
          <w:rStyle w:val="StyleUnderline"/>
        </w:rPr>
        <w:t xml:space="preserve"> </w:t>
      </w:r>
      <w:r w:rsidRPr="0093746C">
        <w:rPr>
          <w:rStyle w:val="StyleUnderline"/>
        </w:rPr>
        <w:t>government</w:t>
      </w:r>
      <w:r>
        <w:rPr>
          <w:rStyle w:val="StyleUnderline"/>
        </w:rPr>
        <w:t xml:space="preserve"> </w:t>
      </w:r>
      <w:r w:rsidRPr="0093746C">
        <w:rPr>
          <w:rStyle w:val="StyleUnderline"/>
        </w:rPr>
        <w:t>strategies.</w:t>
      </w:r>
      <w:r>
        <w:rPr>
          <w:rStyle w:val="StyleUnderline"/>
        </w:rPr>
        <w:t xml:space="preserve"> </w:t>
      </w:r>
      <w:r w:rsidRPr="0093746C">
        <w:rPr>
          <w:sz w:val="16"/>
        </w:rPr>
        <w:t xml:space="preserve">Meanwhile, </w:t>
      </w:r>
      <w:r w:rsidRPr="0093746C">
        <w:rPr>
          <w:rStyle w:val="StyleUnderline"/>
        </w:rPr>
        <w:t>regional antidrug cooperation that</w:t>
      </w:r>
      <w:r>
        <w:rPr>
          <w:rStyle w:val="StyleUnderline"/>
        </w:rPr>
        <w:t xml:space="preserve"> </w:t>
      </w:r>
      <w:r w:rsidRPr="0093746C">
        <w:rPr>
          <w:rStyle w:val="StyleUnderline"/>
        </w:rPr>
        <w:t>willing Andean neighbors forged with the United</w:t>
      </w:r>
      <w:r>
        <w:rPr>
          <w:rStyle w:val="StyleUnderline"/>
        </w:rPr>
        <w:t xml:space="preserve"> </w:t>
      </w:r>
      <w:r w:rsidRPr="0093746C">
        <w:rPr>
          <w:rStyle w:val="StyleUnderline"/>
        </w:rPr>
        <w:t>States 25 years ago has virtually disintegrated</w:t>
      </w:r>
      <w:r>
        <w:rPr>
          <w:rStyle w:val="StyleUnderline"/>
        </w:rPr>
        <w:t xml:space="preserve"> </w:t>
      </w:r>
      <w:r w:rsidRPr="0093746C">
        <w:rPr>
          <w:sz w:val="16"/>
        </w:rPr>
        <w:t xml:space="preserve">today.2 At first, leftist regimes in Bolivia, Ecuador, and Venezuela defied this US-led agenda. Eventually, several became complicit with narcocorruption—with little or no pushback from US policymakers. 3 Now, Colombia’s government is gutting key antidrug policies in its rush to make peace with narcoguerrillas, but US diplomats have failed to counsel against making peace at any price. 4 Transnational organized </w:t>
      </w:r>
      <w:r w:rsidRPr="0093746C">
        <w:rPr>
          <w:rStyle w:val="StyleUnderline"/>
        </w:rPr>
        <w:t>crime destabilizes a half-dozen countries, but the</w:t>
      </w:r>
      <w:r>
        <w:rPr>
          <w:rStyle w:val="StyleUnderline"/>
        </w:rPr>
        <w:t xml:space="preserve"> </w:t>
      </w:r>
      <w:r w:rsidRPr="0093746C">
        <w:rPr>
          <w:rStyle w:val="StyleUnderline"/>
        </w:rPr>
        <w:t>Obama administration plans to throw US tax</w:t>
      </w:r>
      <w:r>
        <w:rPr>
          <w:rStyle w:val="StyleUnderline"/>
        </w:rPr>
        <w:t xml:space="preserve"> </w:t>
      </w:r>
      <w:r w:rsidRPr="0093746C">
        <w:rPr>
          <w:rStyle w:val="StyleUnderline"/>
        </w:rPr>
        <w:t>dollars at the symptoms in Central America while</w:t>
      </w:r>
      <w:r>
        <w:rPr>
          <w:rStyle w:val="StyleUnderline"/>
        </w:rPr>
        <w:t xml:space="preserve"> </w:t>
      </w:r>
      <w:r w:rsidRPr="0093746C">
        <w:rPr>
          <w:rStyle w:val="StyleUnderline"/>
        </w:rPr>
        <w:t>neglecting the narcostate in Venezuela.</w:t>
      </w:r>
      <w:r w:rsidRPr="0093746C">
        <w:rPr>
          <w:sz w:val="16"/>
        </w:rPr>
        <w:t xml:space="preserve"> In a number of countries in recent months, elections and opinion polls suggest that people are seeking alternatives to statist formulas that Time for US Leadership in the Americas By Roger F. Noriega I January 2016 </w:t>
      </w:r>
      <w:r w:rsidRPr="0093746C">
        <w:rPr>
          <w:sz w:val="16"/>
        </w:rPr>
        <w:t xml:space="preserve"> Progress in the Americas—including supporting the new democratic majority in Venezuela, advancing essential </w:t>
      </w:r>
      <w:r w:rsidRPr="0093746C">
        <w:rPr>
          <w:rStyle w:val="StyleUnderline"/>
        </w:rPr>
        <w:t>freedoms in Cuba, and promoting prosperity throughout the region—demands much more</w:t>
      </w:r>
      <w:r>
        <w:rPr>
          <w:rStyle w:val="StyleUnderline"/>
        </w:rPr>
        <w:t xml:space="preserve"> </w:t>
      </w:r>
      <w:r w:rsidRPr="0093746C">
        <w:rPr>
          <w:rStyle w:val="StyleUnderline"/>
        </w:rPr>
        <w:t>active and ambitious US leadership.</w:t>
      </w:r>
      <w:r>
        <w:rPr>
          <w:rStyle w:val="StyleUnderline"/>
        </w:rPr>
        <w:t xml:space="preserve"> </w:t>
      </w:r>
      <w:r w:rsidRPr="0093746C">
        <w:rPr>
          <w:sz w:val="16"/>
        </w:rPr>
        <w:t xml:space="preserve"> Flagging economic growth and widespread corruption in key Latin American countries have produced popular dissatisfaction with big-government solutions, creating an opportunity for free-market policies to restore prosperity. </w:t>
      </w:r>
      <w:r w:rsidRPr="0093746C">
        <w:rPr>
          <w:sz w:val="16"/>
        </w:rPr>
        <w:t xml:space="preserve"> </w:t>
      </w:r>
      <w:r w:rsidRPr="0093746C">
        <w:rPr>
          <w:rStyle w:val="StyleUnderline"/>
        </w:rPr>
        <w:t>Urgent US sanctions targeting criminal kingpins—despots in Venezuela, cronies in El Salvador,</w:t>
      </w:r>
      <w:r>
        <w:rPr>
          <w:rStyle w:val="StyleUnderline"/>
        </w:rPr>
        <w:t xml:space="preserve"> </w:t>
      </w:r>
      <w:r w:rsidRPr="0093746C">
        <w:rPr>
          <w:rStyle w:val="StyleUnderline"/>
        </w:rPr>
        <w:t>narcoguerrillas in Colombia—can make a crucial and timely contribution to democracy and security</w:t>
      </w:r>
      <w:r w:rsidRPr="0093746C">
        <w:rPr>
          <w:sz w:val="16"/>
        </w:rPr>
        <w:t xml:space="preserve">. KEY POINTS AMERICAN ENTERPRISE INSTITUTE 2 have produced political repression, economic recession, or both.5 President Obama has the opportunity to salvage the final year of his mandate by empowering his diplomatic and economic team to demonstrate US leadership in key areas: </w:t>
      </w:r>
      <w:r w:rsidRPr="0093746C">
        <w:rPr>
          <w:sz w:val="16"/>
        </w:rPr>
        <w:t xml:space="preserve"> Show that the United States cares about its neighbors. Energize outreach to like-minded governments, civil society, and the private sector, and speak out on a host of practical and pressing issues—including fighting corruption in Central America, promoting political accountability and practical economic solutions in Haiti, and rallying solidarity with the region’s democrats, beginning in Venezuela and Cuba. </w:t>
      </w:r>
      <w:r w:rsidRPr="0093746C">
        <w:rPr>
          <w:sz w:val="16"/>
        </w:rPr>
        <w:t xml:space="preserve"> </w:t>
      </w:r>
      <w:r w:rsidRPr="0093746C">
        <w:rPr>
          <w:rStyle w:val="StyleUnderline"/>
        </w:rPr>
        <w:t>Lead with free-market solutions.</w:t>
      </w:r>
      <w:r>
        <w:rPr>
          <w:rStyle w:val="StyleUnderline"/>
        </w:rPr>
        <w:t xml:space="preserve"> </w:t>
      </w:r>
      <w:r w:rsidRPr="0093746C">
        <w:rPr>
          <w:rStyle w:val="StyleUnderline"/>
        </w:rPr>
        <w:t>The secretary of the treasury should form</w:t>
      </w:r>
      <w:r>
        <w:rPr>
          <w:rStyle w:val="StyleUnderline"/>
        </w:rPr>
        <w:t xml:space="preserve"> </w:t>
      </w:r>
      <w:r w:rsidRPr="0093746C">
        <w:rPr>
          <w:rStyle w:val="StyleUnderline"/>
        </w:rPr>
        <w:t>a regional working group of finance</w:t>
      </w:r>
      <w:r>
        <w:rPr>
          <w:rStyle w:val="StyleUnderline"/>
        </w:rPr>
        <w:t xml:space="preserve"> </w:t>
      </w:r>
      <w:r w:rsidRPr="0093746C">
        <w:rPr>
          <w:rStyle w:val="StyleUnderline"/>
        </w:rPr>
        <w:t>ministers to develop a prosperity agenda</w:t>
      </w:r>
      <w:r>
        <w:rPr>
          <w:rStyle w:val="StyleUnderline"/>
        </w:rPr>
        <w:t xml:space="preserve"> </w:t>
      </w:r>
      <w:r w:rsidRPr="0093746C">
        <w:rPr>
          <w:rStyle w:val="StyleUnderline"/>
        </w:rPr>
        <w:t>for aggregating and channeling private</w:t>
      </w:r>
      <w:r>
        <w:rPr>
          <w:rStyle w:val="StyleUnderline"/>
        </w:rPr>
        <w:t xml:space="preserve"> </w:t>
      </w:r>
      <w:r w:rsidRPr="0093746C">
        <w:rPr>
          <w:rStyle w:val="StyleUnderline"/>
        </w:rPr>
        <w:t>capital and international assistance to</w:t>
      </w:r>
      <w:r>
        <w:rPr>
          <w:rStyle w:val="StyleUnderline"/>
        </w:rPr>
        <w:t xml:space="preserve"> </w:t>
      </w:r>
      <w:r w:rsidRPr="0093746C">
        <w:rPr>
          <w:rStyle w:val="StyleUnderline"/>
        </w:rPr>
        <w:t>private-sector entrepreneurs, liberalizing</w:t>
      </w:r>
      <w:r>
        <w:rPr>
          <w:rStyle w:val="StyleUnderline"/>
        </w:rPr>
        <w:t xml:space="preserve"> </w:t>
      </w:r>
      <w:r w:rsidRPr="0093746C">
        <w:rPr>
          <w:rStyle w:val="StyleUnderline"/>
        </w:rPr>
        <w:t>internal markets, modernizing</w:t>
      </w:r>
      <w:r>
        <w:rPr>
          <w:rStyle w:val="StyleUnderline"/>
        </w:rPr>
        <w:t xml:space="preserve"> </w:t>
      </w:r>
      <w:r w:rsidRPr="0093746C">
        <w:rPr>
          <w:rStyle w:val="StyleUnderline"/>
        </w:rPr>
        <w:t>infrastructure, maximizing energy</w:t>
      </w:r>
      <w:r>
        <w:rPr>
          <w:rStyle w:val="StyleUnderline"/>
        </w:rPr>
        <w:t xml:space="preserve"> </w:t>
      </w:r>
      <w:r w:rsidRPr="0093746C">
        <w:rPr>
          <w:rStyle w:val="StyleUnderline"/>
        </w:rPr>
        <w:t>production, and tapping the benefits of</w:t>
      </w:r>
      <w:r>
        <w:rPr>
          <w:rStyle w:val="StyleUnderline"/>
        </w:rPr>
        <w:t xml:space="preserve"> </w:t>
      </w:r>
      <w:r w:rsidRPr="0093746C">
        <w:rPr>
          <w:rStyle w:val="StyleUnderline"/>
        </w:rPr>
        <w:t>international trade.</w:t>
      </w:r>
      <w:r>
        <w:rPr>
          <w:rStyle w:val="StyleUnderline"/>
        </w:rPr>
        <w:t xml:space="preserve"> </w:t>
      </w:r>
      <w:r w:rsidRPr="0093746C">
        <w:rPr>
          <w:sz w:val="16"/>
        </w:rPr>
        <w:t xml:space="preserve"> Help rescue Venezuela and support the new democratic majority. Call for an urgent meeting of foreign ministers at the Organization of American States under the InterAmerican Democratic Charter to respond to the Nicolás Maduro regime’s attempts to deny the democratic opposition the National Assembly supermajority it won on December 6. </w:t>
      </w:r>
      <w:r w:rsidRPr="0093746C">
        <w:rPr>
          <w:sz w:val="16"/>
        </w:rPr>
        <w:t xml:space="preserve"> </w:t>
      </w:r>
      <w:r w:rsidRPr="0093746C">
        <w:rPr>
          <w:rStyle w:val="StyleUnderline"/>
        </w:rPr>
        <w:t>Put narcotraffickers and other</w:t>
      </w:r>
      <w:r>
        <w:rPr>
          <w:rStyle w:val="StyleUnderline"/>
        </w:rPr>
        <w:t xml:space="preserve"> </w:t>
      </w:r>
      <w:r w:rsidRPr="0093746C">
        <w:rPr>
          <w:rStyle w:val="StyleUnderline"/>
        </w:rPr>
        <w:t>transnational criminals on the</w:t>
      </w:r>
      <w:r>
        <w:rPr>
          <w:rStyle w:val="StyleUnderline"/>
        </w:rPr>
        <w:t xml:space="preserve"> </w:t>
      </w:r>
      <w:r w:rsidRPr="0093746C">
        <w:rPr>
          <w:rStyle w:val="StyleUnderline"/>
        </w:rPr>
        <w:t>defensive. Use executive authorities to</w:t>
      </w:r>
      <w:r>
        <w:rPr>
          <w:rStyle w:val="StyleUnderline"/>
        </w:rPr>
        <w:t xml:space="preserve"> </w:t>
      </w:r>
      <w:r w:rsidRPr="0093746C">
        <w:rPr>
          <w:rStyle w:val="StyleUnderline"/>
        </w:rPr>
        <w:t>sanction individuals (denying access to</w:t>
      </w:r>
      <w:r>
        <w:rPr>
          <w:rStyle w:val="StyleUnderline"/>
        </w:rPr>
        <w:t xml:space="preserve"> </w:t>
      </w:r>
      <w:r w:rsidRPr="0093746C">
        <w:rPr>
          <w:rStyle w:val="StyleUnderline"/>
        </w:rPr>
        <w:t>the US financial system and freezing</w:t>
      </w:r>
      <w:r>
        <w:rPr>
          <w:rStyle w:val="StyleUnderline"/>
        </w:rPr>
        <w:t xml:space="preserve"> </w:t>
      </w:r>
      <w:r w:rsidRPr="0093746C">
        <w:rPr>
          <w:rStyle w:val="StyleUnderline"/>
        </w:rPr>
        <w:t>assets) who play a disproportionate role</w:t>
      </w:r>
      <w:r>
        <w:rPr>
          <w:rStyle w:val="StyleUnderline"/>
        </w:rPr>
        <w:t xml:space="preserve"> </w:t>
      </w:r>
      <w:r w:rsidRPr="0093746C">
        <w:rPr>
          <w:rStyle w:val="StyleUnderline"/>
        </w:rPr>
        <w:t>in undermining democracy and the rule</w:t>
      </w:r>
      <w:r>
        <w:rPr>
          <w:rStyle w:val="StyleUnderline"/>
        </w:rPr>
        <w:t xml:space="preserve"> </w:t>
      </w:r>
      <w:r w:rsidRPr="0093746C">
        <w:rPr>
          <w:rStyle w:val="StyleUnderline"/>
        </w:rPr>
        <w:t>of law.</w:t>
      </w:r>
      <w:r>
        <w:rPr>
          <w:rStyle w:val="StyleUnderline"/>
        </w:rPr>
        <w:t xml:space="preserve"> </w:t>
      </w:r>
      <w:r w:rsidRPr="0093746C">
        <w:rPr>
          <w:sz w:val="16"/>
        </w:rPr>
        <w:t xml:space="preserve"> Promote principled peace in Colombia. Encourage the Colombian government to negotiate a tough, enforceable agreement with the guerrillas, such as Fuerzas Armadas Revolucionarias de Colombia (FARC); fortify the agreement with a constitutional referendum; and restore effective extradition and cocaeradication programs if the FARC fails to cease drug-related crimes. </w:t>
      </w:r>
      <w:r w:rsidRPr="0093746C">
        <w:rPr>
          <w:sz w:val="16"/>
        </w:rPr>
        <w:t xml:space="preserve"> Support the right of the Cuban people to choose their own future. Reprioritize their human rights, democracy, and economic liberty in compliance with the bipartisan Cuban Liberty and Democratic Solidarity (LIBERTAD) Act of 1996. Challenge the Castro regime for meddling in Venezuelan affairs. Filling the Vacuum of Responsible Leadership </w:t>
      </w:r>
      <w:r w:rsidRPr="0093746C">
        <w:rPr>
          <w:rStyle w:val="StyleUnderline"/>
        </w:rPr>
        <w:t>President Obama and Secretary of State John</w:t>
      </w:r>
      <w:r>
        <w:rPr>
          <w:rStyle w:val="StyleUnderline"/>
        </w:rPr>
        <w:t xml:space="preserve"> </w:t>
      </w:r>
      <w:r w:rsidRPr="0093746C">
        <w:rPr>
          <w:rStyle w:val="StyleUnderline"/>
        </w:rPr>
        <w:t>Kerry clearly come from a school of thought that</w:t>
      </w:r>
      <w:r>
        <w:rPr>
          <w:rStyle w:val="StyleUnderline"/>
        </w:rPr>
        <w:t xml:space="preserve"> </w:t>
      </w:r>
      <w:r w:rsidRPr="0093746C">
        <w:rPr>
          <w:rStyle w:val="StyleUnderline"/>
        </w:rPr>
        <w:t>sees Latin America and the Caribbean as a bundle</w:t>
      </w:r>
      <w:r>
        <w:rPr>
          <w:rStyle w:val="StyleUnderline"/>
        </w:rPr>
        <w:t xml:space="preserve"> </w:t>
      </w:r>
      <w:r w:rsidRPr="0093746C">
        <w:rPr>
          <w:rStyle w:val="StyleUnderline"/>
        </w:rPr>
        <w:t xml:space="preserve">of grievances against US interference. </w:t>
      </w:r>
      <w:r w:rsidRPr="0093746C">
        <w:rPr>
          <w:sz w:val="16"/>
        </w:rPr>
        <w:t xml:space="preserve">When, in November 2013 at the Organization of American States (OAS), Kerry declared, “The era of the Monroe Doctrine is over,” he might have admitted that the Obama administration’s policy is to leave the Americas alone, literally.6 Dutiful career US diplomats have fashioned a policy of benign reticence—self-conscious silence as leftist caudillos (strongmen) dismantled democratic institutions, muzzled independent media, and jailed political opponents; as unsustainable social programs and corruption smothered burgeoning economies; and </w:t>
      </w:r>
      <w:r w:rsidRPr="0093746C">
        <w:rPr>
          <w:rStyle w:val="StyleUnderline"/>
        </w:rPr>
        <w:t>as China muscled its way into a natural US market with mercantile tactics and predatory loans.7 Minding these matters is the United States’ business.</w:t>
      </w:r>
      <w:r w:rsidRPr="0093746C">
        <w:rPr>
          <w:sz w:val="16"/>
        </w:rPr>
        <w:t xml:space="preserve"> It is a fallacy that Latin America regards any sort of engagement by Washington as unhealthy intervention. The truth is the United States can work with like-minded democrats to reenergize the Inter-American Democratic Charter—starting with reviewing the conditions of democracy, human rights, and the separation of powers in Venezuela. Luis Almagro, the new OAS secretary general, deserves the strong backing of the United AMERICAN ENTERPRISE INSTITUTE 3 </w:t>
      </w:r>
      <w:r w:rsidRPr="0093746C">
        <w:rPr>
          <w:rStyle w:val="StyleUnderline"/>
        </w:rPr>
        <w:t>States and other democratic governments, so the</w:t>
      </w:r>
      <w:r>
        <w:rPr>
          <w:rStyle w:val="StyleUnderline"/>
        </w:rPr>
        <w:t xml:space="preserve"> </w:t>
      </w:r>
      <w:r w:rsidRPr="0093746C">
        <w:rPr>
          <w:rStyle w:val="StyleUnderline"/>
        </w:rPr>
        <w:t>OAS can reassert its role in detecting and</w:t>
      </w:r>
      <w:r>
        <w:rPr>
          <w:rStyle w:val="StyleUnderline"/>
        </w:rPr>
        <w:t xml:space="preserve"> </w:t>
      </w:r>
      <w:r w:rsidRPr="0093746C">
        <w:rPr>
          <w:rStyle w:val="StyleUnderline"/>
        </w:rPr>
        <w:t>responding to threats to democracy and human</w:t>
      </w:r>
      <w:r>
        <w:rPr>
          <w:rStyle w:val="StyleUnderline"/>
        </w:rPr>
        <w:t xml:space="preserve"> </w:t>
      </w:r>
      <w:r w:rsidRPr="0093746C">
        <w:rPr>
          <w:rStyle w:val="StyleUnderline"/>
        </w:rPr>
        <w:t>rights</w:t>
      </w:r>
      <w:r w:rsidRPr="0093746C">
        <w:rPr>
          <w:sz w:val="16"/>
        </w:rPr>
        <w:t xml:space="preserve">.8 </w:t>
      </w:r>
      <w:proofErr w:type="gramStart"/>
      <w:r w:rsidRPr="0093746C">
        <w:rPr>
          <w:sz w:val="16"/>
        </w:rPr>
        <w:t>There</w:t>
      </w:r>
      <w:proofErr w:type="gramEnd"/>
      <w:r w:rsidRPr="0093746C">
        <w:rPr>
          <w:sz w:val="16"/>
        </w:rPr>
        <w:t xml:space="preserve"> is dramatic evidence that people in many countries need and welcome their neighbors’ renewed solidarity. In Guatemala, a political neophyte, Jimmy Morales, was elected president in October with two-thirds of the popular vote. His election came after months of peaceful popular protests, which forced President Otto Pérez Molina (and his vice president) to resign in the face of corruption charges uncovered by a prosecutor backed up by a UN-sanctioned (and US-backed) international investigative team.9 Honduran President Juan Orlando Hernández has turned to the OAS for similar international assistance to ferret out corruption.10 In Haiti, the United States and the international community cannot merely provide aid while ignoring the feudal economic system, nor should they pay for periodic elections and then neglect political dysfunction. </w:t>
      </w:r>
      <w:r w:rsidRPr="0093746C">
        <w:rPr>
          <w:rStyle w:val="StyleUnderline"/>
        </w:rPr>
        <w:t>Once the current electoral</w:t>
      </w:r>
      <w:r>
        <w:rPr>
          <w:rStyle w:val="StyleUnderline"/>
        </w:rPr>
        <w:t xml:space="preserve"> </w:t>
      </w:r>
      <w:r w:rsidRPr="0093746C">
        <w:rPr>
          <w:rStyle w:val="StyleUnderline"/>
        </w:rPr>
        <w:t>impasse is resolved, the United States and other</w:t>
      </w:r>
      <w:r>
        <w:rPr>
          <w:rStyle w:val="StyleUnderline"/>
        </w:rPr>
        <w:t xml:space="preserve"> </w:t>
      </w:r>
      <w:r w:rsidRPr="0093746C">
        <w:rPr>
          <w:rStyle w:val="StyleUnderline"/>
        </w:rPr>
        <w:t>donors must press Haiti’s new president and</w:t>
      </w:r>
      <w:r>
        <w:rPr>
          <w:rStyle w:val="StyleUnderline"/>
        </w:rPr>
        <w:t xml:space="preserve"> </w:t>
      </w:r>
      <w:r w:rsidRPr="0093746C">
        <w:rPr>
          <w:rStyle w:val="StyleUnderline"/>
        </w:rPr>
        <w:t>parliament to govern responsibly and eliminate</w:t>
      </w:r>
      <w:r>
        <w:rPr>
          <w:rStyle w:val="StyleUnderline"/>
        </w:rPr>
        <w:t xml:space="preserve"> </w:t>
      </w:r>
      <w:r w:rsidRPr="0093746C">
        <w:rPr>
          <w:rStyle w:val="StyleUnderline"/>
        </w:rPr>
        <w:t>the culture of cronyism and corruption</w:t>
      </w:r>
      <w:r w:rsidRPr="0093746C">
        <w:rPr>
          <w:sz w:val="16"/>
        </w:rPr>
        <w:t xml:space="preserve">. Haitian leaders, in government and business, should be challenged to take practical steps to modernize the economy from the bottom up, emphasizing private initiatives that create decent jobs and give people a stake in the future. This requires transparent policies that encourage domestic and international investment.11 As Haitians begin to identify responsible government with greater prosperity, their leaders can pursue the long-term goal of reforming the country’s political institutions to make them more accountable and relevant. </w:t>
      </w:r>
      <w:r w:rsidRPr="0093746C">
        <w:rPr>
          <w:rStyle w:val="StyleUnderline"/>
        </w:rPr>
        <w:t>Poverty and insecurity in some Latin American</w:t>
      </w:r>
      <w:r>
        <w:rPr>
          <w:rStyle w:val="StyleUnderline"/>
        </w:rPr>
        <w:t xml:space="preserve"> </w:t>
      </w:r>
      <w:r w:rsidRPr="0093746C">
        <w:rPr>
          <w:rStyle w:val="StyleUnderline"/>
        </w:rPr>
        <w:t>and Caribbean countries are primarily caused by</w:t>
      </w:r>
      <w:r>
        <w:rPr>
          <w:rStyle w:val="StyleUnderline"/>
        </w:rPr>
        <w:t xml:space="preserve"> </w:t>
      </w:r>
      <w:r w:rsidRPr="0093746C">
        <w:rPr>
          <w:rStyle w:val="StyleUnderline"/>
        </w:rPr>
        <w:t>a lack of strong, accountable institutions that can</w:t>
      </w:r>
      <w:r>
        <w:rPr>
          <w:rStyle w:val="StyleUnderline"/>
        </w:rPr>
        <w:t xml:space="preserve"> </w:t>
      </w:r>
      <w:r w:rsidRPr="0093746C">
        <w:rPr>
          <w:rStyle w:val="StyleUnderline"/>
        </w:rPr>
        <w:t>foster economic development and provide for</w:t>
      </w:r>
      <w:r>
        <w:rPr>
          <w:rStyle w:val="StyleUnderline"/>
        </w:rPr>
        <w:t xml:space="preserve"> </w:t>
      </w:r>
      <w:r w:rsidRPr="0093746C">
        <w:rPr>
          <w:rStyle w:val="StyleUnderline"/>
        </w:rPr>
        <w:t>public security</w:t>
      </w:r>
      <w:r w:rsidRPr="0093746C">
        <w:rPr>
          <w:sz w:val="16"/>
        </w:rPr>
        <w:t xml:space="preserve">. For these valid reasons, the United States has been active for 80 years in promoting democracy and the rule of law in the Americas. In numerous countries in recent years—including Guatemala, Haiti, Argentina, and Brazil—people demonstrated their faith in these democratic solutions to the toughest problems. In each case, legislatures, courts, independent media, civil society, the rule of law, or free and fair elections have played indispensable, positive roles. </w:t>
      </w:r>
      <w:r w:rsidRPr="0093746C">
        <w:rPr>
          <w:rStyle w:val="StyleUnderline"/>
        </w:rPr>
        <w:t>US foreign policy cannot be timid when these</w:t>
      </w:r>
      <w:r>
        <w:rPr>
          <w:rStyle w:val="StyleUnderline"/>
        </w:rPr>
        <w:t xml:space="preserve"> </w:t>
      </w:r>
      <w:r w:rsidRPr="0093746C">
        <w:rPr>
          <w:rStyle w:val="StyleUnderline"/>
        </w:rPr>
        <w:t>values and institutions are tested. Although some</w:t>
      </w:r>
      <w:r>
        <w:rPr>
          <w:rStyle w:val="StyleUnderline"/>
        </w:rPr>
        <w:t xml:space="preserve"> </w:t>
      </w:r>
      <w:r w:rsidRPr="0093746C">
        <w:rPr>
          <w:rStyle w:val="StyleUnderline"/>
        </w:rPr>
        <w:t>in the region complain about the appearance of</w:t>
      </w:r>
      <w:r>
        <w:rPr>
          <w:rStyle w:val="StyleUnderline"/>
        </w:rPr>
        <w:t xml:space="preserve"> </w:t>
      </w:r>
      <w:r w:rsidRPr="0093746C">
        <w:rPr>
          <w:rStyle w:val="StyleUnderline"/>
        </w:rPr>
        <w:t>US meddling, many have come to expect US</w:t>
      </w:r>
      <w:r>
        <w:rPr>
          <w:rStyle w:val="StyleUnderline"/>
        </w:rPr>
        <w:t xml:space="preserve"> </w:t>
      </w:r>
      <w:r w:rsidRPr="0093746C">
        <w:rPr>
          <w:rStyle w:val="StyleUnderline"/>
        </w:rPr>
        <w:t>solidarity with its neighbors in defense of shared</w:t>
      </w:r>
      <w:r>
        <w:rPr>
          <w:rStyle w:val="StyleUnderline"/>
        </w:rPr>
        <w:t xml:space="preserve"> </w:t>
      </w:r>
      <w:r w:rsidRPr="0093746C">
        <w:rPr>
          <w:rStyle w:val="StyleUnderline"/>
        </w:rPr>
        <w:t>principles.</w:t>
      </w:r>
    </w:p>
    <w:p w:rsidR="001979B1" w:rsidRDefault="001979B1" w:rsidP="001979B1">
      <w:pPr>
        <w:pStyle w:val="Heading4"/>
      </w:pPr>
      <w:r>
        <w:t xml:space="preserve">US Latin America relations are key to Latin American economic stability </w:t>
      </w:r>
    </w:p>
    <w:p w:rsidR="001979B1" w:rsidRDefault="001979B1" w:rsidP="001979B1">
      <w:r w:rsidRPr="00811CAF">
        <w:rPr>
          <w:rStyle w:val="Style13ptBold"/>
        </w:rPr>
        <w:t>Noriega 1/16</w:t>
      </w:r>
      <w:r>
        <w:t xml:space="preserve"> (Roger F, Former US ambassador to the Organization of American States and assistant secretary of state for Western Hemisphere affairs, AEI, “Time for US Leadership in the Americas,” </w:t>
      </w:r>
      <w:hyperlink r:id="rId15" w:history="1">
        <w:r w:rsidRPr="006B53CD">
          <w:rPr>
            <w:rStyle w:val="Hyperlink"/>
          </w:rPr>
          <w:t>https://www.aei.org/wp-content/uploads/2016/01/Time-for-US-leadership-in-the-Americas.pdf</w:t>
        </w:r>
      </w:hyperlink>
      <w:r>
        <w:t xml:space="preserve">  Accessed: 6/20/16 –MB)</w:t>
      </w:r>
    </w:p>
    <w:p w:rsidR="001979B1" w:rsidRPr="00811CAF" w:rsidRDefault="001979B1" w:rsidP="001979B1">
      <w:pPr>
        <w:rPr>
          <w:rStyle w:val="StyleUnderline"/>
        </w:rPr>
      </w:pPr>
      <w:r w:rsidRPr="00811CAF">
        <w:rPr>
          <w:sz w:val="16"/>
        </w:rPr>
        <w:t xml:space="preserve">Jump-Starting Prosperity with Free-Market Solutions </w:t>
      </w:r>
      <w:r w:rsidRPr="00811CAF">
        <w:rPr>
          <w:rStyle w:val="StyleUnderline"/>
        </w:rPr>
        <w:t>Elections in Argentina and Venezuela reflect the</w:t>
      </w:r>
      <w:r>
        <w:rPr>
          <w:rStyle w:val="StyleUnderline"/>
        </w:rPr>
        <w:t xml:space="preserve"> </w:t>
      </w:r>
      <w:r w:rsidRPr="00811CAF">
        <w:rPr>
          <w:rStyle w:val="StyleUnderline"/>
        </w:rPr>
        <w:t>apparent failure of statist, big-government</w:t>
      </w:r>
      <w:r>
        <w:rPr>
          <w:rStyle w:val="StyleUnderline"/>
        </w:rPr>
        <w:t xml:space="preserve"> </w:t>
      </w:r>
      <w:r w:rsidRPr="00811CAF">
        <w:rPr>
          <w:rStyle w:val="StyleUnderline"/>
        </w:rPr>
        <w:t>policies.</w:t>
      </w:r>
      <w:r w:rsidRPr="00811CAF">
        <w:rPr>
          <w:sz w:val="16"/>
        </w:rPr>
        <w:t xml:space="preserve"> Even in Brazil, Ecuador, and Chile, the political fortunes of socialist leaders appear to be declining.12 </w:t>
      </w:r>
      <w:proofErr w:type="gramStart"/>
      <w:r w:rsidRPr="00811CAF">
        <w:rPr>
          <w:rStyle w:val="StyleUnderline"/>
        </w:rPr>
        <w:t>Today</w:t>
      </w:r>
      <w:proofErr w:type="gramEnd"/>
      <w:r w:rsidRPr="00811CAF">
        <w:rPr>
          <w:rStyle w:val="StyleUnderline"/>
        </w:rPr>
        <w:t>, the United States has the</w:t>
      </w:r>
      <w:r>
        <w:rPr>
          <w:rStyle w:val="StyleUnderline"/>
        </w:rPr>
        <w:t xml:space="preserve"> </w:t>
      </w:r>
      <w:r w:rsidRPr="00811CAF">
        <w:rPr>
          <w:rStyle w:val="StyleUnderline"/>
        </w:rPr>
        <w:t>opportunity to advocate free-market solutions to</w:t>
      </w:r>
      <w:r>
        <w:rPr>
          <w:rStyle w:val="StyleUnderline"/>
        </w:rPr>
        <w:t xml:space="preserve"> </w:t>
      </w:r>
      <w:r w:rsidRPr="00811CAF">
        <w:rPr>
          <w:rStyle w:val="StyleUnderline"/>
        </w:rPr>
        <w:t>pressing economic problems in the Americas.</w:t>
      </w:r>
      <w:r>
        <w:rPr>
          <w:rStyle w:val="StyleUnderline"/>
        </w:rPr>
        <w:t xml:space="preserve"> </w:t>
      </w:r>
      <w:r w:rsidRPr="00811CAF">
        <w:rPr>
          <w:sz w:val="16"/>
        </w:rPr>
        <w:t xml:space="preserve">The Obama administration has shown little interest in touting the advantages of free-market policies—either at home or abroad. That must change in order to empower rising reformers in key nations who recognize that right-sizing government spending and incentivizing privatesector growth are the best way to sustain and share prosperity. </w:t>
      </w:r>
      <w:r w:rsidRPr="00811CAF">
        <w:rPr>
          <w:rStyle w:val="StyleUnderline"/>
        </w:rPr>
        <w:t>The economic benefits of free-market policies are</w:t>
      </w:r>
      <w:r>
        <w:rPr>
          <w:rStyle w:val="StyleUnderline"/>
        </w:rPr>
        <w:t xml:space="preserve"> </w:t>
      </w:r>
      <w:r w:rsidRPr="00811CAF">
        <w:rPr>
          <w:rStyle w:val="StyleUnderline"/>
        </w:rPr>
        <w:t>tangible. Just within Latin America and the</w:t>
      </w:r>
      <w:r>
        <w:rPr>
          <w:rStyle w:val="StyleUnderline"/>
        </w:rPr>
        <w:t xml:space="preserve"> </w:t>
      </w:r>
      <w:r w:rsidRPr="00811CAF">
        <w:rPr>
          <w:rStyle w:val="StyleUnderline"/>
        </w:rPr>
        <w:t>Caribbean, free-market policies have helped cut</w:t>
      </w:r>
      <w:r>
        <w:rPr>
          <w:rStyle w:val="StyleUnderline"/>
        </w:rPr>
        <w:t xml:space="preserve"> </w:t>
      </w:r>
      <w:r w:rsidRPr="00811CAF">
        <w:rPr>
          <w:rStyle w:val="StyleUnderline"/>
        </w:rPr>
        <w:t>extreme poverty in half, so that the region has</w:t>
      </w:r>
      <w:r>
        <w:rPr>
          <w:rStyle w:val="StyleUnderline"/>
        </w:rPr>
        <w:t xml:space="preserve"> </w:t>
      </w:r>
      <w:r w:rsidRPr="00811CAF">
        <w:rPr>
          <w:rStyle w:val="StyleUnderline"/>
        </w:rPr>
        <w:t>more people in the middle class than in poverty.</w:t>
      </w:r>
      <w:r w:rsidRPr="00811CAF">
        <w:rPr>
          <w:sz w:val="16"/>
        </w:rPr>
        <w:t xml:space="preserve">13 </w:t>
      </w:r>
      <w:proofErr w:type="gramStart"/>
      <w:r w:rsidRPr="00811CAF">
        <w:rPr>
          <w:sz w:val="16"/>
        </w:rPr>
        <w:t>Clearly</w:t>
      </w:r>
      <w:proofErr w:type="gramEnd"/>
      <w:r w:rsidRPr="00811CAF">
        <w:rPr>
          <w:sz w:val="16"/>
        </w:rPr>
        <w:t xml:space="preserve"> national policies must promote freemarket growth, as well as extending economic opportunity to people from all walks of life. In recent years, many Latin American economies have lost momentum. According to the Economic Commission for Latin America and the Caribbean, in 2015, the South American economy will contract by 0.4 percent. Setting aside the impending collapse in Venezuela, economic growth has slowed in the giant economies of Brazil (which will shrink by nearly 3 percent) and Mexico (whose 2.4 percent growth is half what it was just five years ago). All the Andean states, plus Chile, have slowed down appreciably in the AMERICAN ENTERPRISE INSTITUTE 4 last two years.14 In Central America, the economies of El Salvador, Guatemala, and Honduras are foundering. </w:t>
      </w:r>
      <w:r w:rsidRPr="00811CAF">
        <w:rPr>
          <w:rStyle w:val="StyleUnderline"/>
        </w:rPr>
        <w:t>In 2015 the region was reminded that national</w:t>
      </w:r>
      <w:r>
        <w:rPr>
          <w:rStyle w:val="StyleUnderline"/>
        </w:rPr>
        <w:t xml:space="preserve"> </w:t>
      </w:r>
      <w:r w:rsidRPr="00811CAF">
        <w:rPr>
          <w:rStyle w:val="StyleUnderline"/>
        </w:rPr>
        <w:t>leaders must summon the political courage to</w:t>
      </w:r>
      <w:r>
        <w:rPr>
          <w:rStyle w:val="StyleUnderline"/>
        </w:rPr>
        <w:t xml:space="preserve"> </w:t>
      </w:r>
      <w:r w:rsidRPr="00811CAF">
        <w:rPr>
          <w:rStyle w:val="StyleUnderline"/>
        </w:rPr>
        <w:t>adopt internal reforms.</w:t>
      </w:r>
      <w:r w:rsidRPr="00811CAF">
        <w:rPr>
          <w:sz w:val="16"/>
        </w:rPr>
        <w:t xml:space="preserve"> Commodity booms, natural-resource wealth, foreign trade, and capital can only sustain growth when coupled with national policies that reward private initiative, investment, and innovation. </w:t>
      </w:r>
      <w:r w:rsidRPr="00811CAF">
        <w:rPr>
          <w:rStyle w:val="StyleUnderline"/>
        </w:rPr>
        <w:t>This is the</w:t>
      </w:r>
      <w:r>
        <w:rPr>
          <w:rStyle w:val="StyleUnderline"/>
        </w:rPr>
        <w:t xml:space="preserve"> </w:t>
      </w:r>
      <w:r w:rsidRPr="00811CAF">
        <w:rPr>
          <w:rStyle w:val="StyleUnderline"/>
        </w:rPr>
        <w:t>“sweet spot” for the world’s most dynamic</w:t>
      </w:r>
      <w:r>
        <w:rPr>
          <w:rStyle w:val="StyleUnderline"/>
        </w:rPr>
        <w:t xml:space="preserve"> </w:t>
      </w:r>
      <w:r w:rsidRPr="00811CAF">
        <w:rPr>
          <w:rStyle w:val="StyleUnderline"/>
        </w:rPr>
        <w:t>economy, and US foreign policy must play to this</w:t>
      </w:r>
      <w:r>
        <w:rPr>
          <w:rStyle w:val="StyleUnderline"/>
        </w:rPr>
        <w:t xml:space="preserve"> </w:t>
      </w:r>
      <w:r w:rsidRPr="00811CAF">
        <w:rPr>
          <w:rStyle w:val="StyleUnderline"/>
        </w:rPr>
        <w:t>advantage.</w:t>
      </w:r>
      <w:r>
        <w:rPr>
          <w:rStyle w:val="StyleUnderline"/>
        </w:rPr>
        <w:t xml:space="preserve"> </w:t>
      </w:r>
      <w:r w:rsidRPr="00811CAF">
        <w:rPr>
          <w:sz w:val="16"/>
        </w:rPr>
        <w:t xml:space="preserve">Nine short years ago, the United States advocated the Central American Free Trade Agreement (CAFTA) to secure market access and fuel longterm economic growth. Since then, political instability and crime have undermined these plans—corrupting Central America’s institutions and destabilizing their economies. Arguably, Honduras and El Salvador are less competitive than they were before CAFTA.15 </w:t>
      </w:r>
      <w:proofErr w:type="gramStart"/>
      <w:r w:rsidRPr="00811CAF">
        <w:rPr>
          <w:sz w:val="16"/>
        </w:rPr>
        <w:t>Foreign</w:t>
      </w:r>
      <w:proofErr w:type="gramEnd"/>
      <w:r w:rsidRPr="00811CAF">
        <w:rPr>
          <w:sz w:val="16"/>
        </w:rPr>
        <w:t xml:space="preserve"> observers have rightly credited Mexican President Enrique Peña Nieto for emphasizing his country’s economic modernization—including in the energy sector. However, persistent organized crime and corruption, which continue to complicate doing business in Mexico, have undermined his domestic reforms.16 </w:t>
      </w:r>
      <w:r w:rsidRPr="00811CAF">
        <w:rPr>
          <w:rStyle w:val="StyleUnderline"/>
        </w:rPr>
        <w:t>Brazil slipped into recession two years ago and is</w:t>
      </w:r>
      <w:r>
        <w:rPr>
          <w:rStyle w:val="StyleUnderline"/>
        </w:rPr>
        <w:t xml:space="preserve"> </w:t>
      </w:r>
      <w:r w:rsidRPr="00811CAF">
        <w:rPr>
          <w:rStyle w:val="StyleUnderline"/>
        </w:rPr>
        <w:t>not expected to recover for several years. A</w:t>
      </w:r>
      <w:r>
        <w:rPr>
          <w:rStyle w:val="StyleUnderline"/>
        </w:rPr>
        <w:t xml:space="preserve"> </w:t>
      </w:r>
      <w:r w:rsidRPr="00811CAF">
        <w:rPr>
          <w:rStyle w:val="StyleUnderline"/>
        </w:rPr>
        <w:t>multibillion-dollar-kickback scandal involving the</w:t>
      </w:r>
      <w:r>
        <w:rPr>
          <w:rStyle w:val="StyleUnderline"/>
        </w:rPr>
        <w:t xml:space="preserve"> </w:t>
      </w:r>
      <w:r w:rsidRPr="00811CAF">
        <w:rPr>
          <w:rStyle w:val="StyleUnderline"/>
        </w:rPr>
        <w:t>state-owned oil company, Petrobras, is widely</w:t>
      </w:r>
      <w:r>
        <w:rPr>
          <w:rStyle w:val="StyleUnderline"/>
        </w:rPr>
        <w:t xml:space="preserve"> </w:t>
      </w:r>
      <w:r w:rsidRPr="00811CAF">
        <w:rPr>
          <w:rStyle w:val="StyleUnderline"/>
        </w:rPr>
        <w:t>perceived as the proximate cause of the ongoing</w:t>
      </w:r>
      <w:r>
        <w:rPr>
          <w:rStyle w:val="StyleUnderline"/>
        </w:rPr>
        <w:t xml:space="preserve"> </w:t>
      </w:r>
      <w:r w:rsidRPr="00811CAF">
        <w:rPr>
          <w:rStyle w:val="StyleUnderline"/>
        </w:rPr>
        <w:t>impeachment crisis</w:t>
      </w:r>
      <w:r w:rsidRPr="00811CAF">
        <w:rPr>
          <w:sz w:val="16"/>
        </w:rPr>
        <w:t xml:space="preserve">. However, President Dilma Rousseff’s failing economic program is a contributing factor. She relied on unsustainable public spending— even though it meant milking Petrobras of capital that it needed for exploration, production, and profitability. Even worse, Rousseff failed to adopt badly needed reforms, including improving government efficiency and accountability, taming costly public pensions, simplifying the labyrinthine federal and state tax systems, liberalizing the labor code, removing regulatory obstacles to doing business, and attracting foreign capital and technology into the promising energy sector.17 </w:t>
      </w:r>
      <w:r w:rsidRPr="00811CAF">
        <w:rPr>
          <w:rStyle w:val="StyleUnderline"/>
        </w:rPr>
        <w:t>A similar situation can be seen in Ecuador,</w:t>
      </w:r>
      <w:r>
        <w:rPr>
          <w:rStyle w:val="StyleUnderline"/>
        </w:rPr>
        <w:t xml:space="preserve"> </w:t>
      </w:r>
      <w:r w:rsidRPr="00811CAF">
        <w:rPr>
          <w:rStyle w:val="StyleUnderline"/>
        </w:rPr>
        <w:t>where, until recently, substantial oil revenues and</w:t>
      </w:r>
      <w:r>
        <w:rPr>
          <w:rStyle w:val="StyleUnderline"/>
        </w:rPr>
        <w:t xml:space="preserve"> </w:t>
      </w:r>
      <w:r w:rsidRPr="00811CAF">
        <w:rPr>
          <w:rStyle w:val="StyleUnderline"/>
        </w:rPr>
        <w:t>favorable trade and investment with China</w:t>
      </w:r>
      <w:r>
        <w:rPr>
          <w:rStyle w:val="StyleUnderline"/>
        </w:rPr>
        <w:t xml:space="preserve"> </w:t>
      </w:r>
      <w:r w:rsidRPr="00811CAF">
        <w:rPr>
          <w:rStyle w:val="StyleUnderline"/>
        </w:rPr>
        <w:t>sustained economic growth, mitigating the</w:t>
      </w:r>
      <w:r>
        <w:rPr>
          <w:rStyle w:val="StyleUnderline"/>
        </w:rPr>
        <w:t xml:space="preserve"> </w:t>
      </w:r>
      <w:r w:rsidRPr="00811CAF">
        <w:rPr>
          <w:rStyle w:val="StyleUnderline"/>
        </w:rPr>
        <w:t>impact of Ecuadorian President Rafael Correa’s</w:t>
      </w:r>
      <w:r>
        <w:rPr>
          <w:rStyle w:val="StyleUnderline"/>
        </w:rPr>
        <w:t xml:space="preserve"> </w:t>
      </w:r>
      <w:r w:rsidRPr="00811CAF">
        <w:rPr>
          <w:rStyle w:val="StyleUnderline"/>
        </w:rPr>
        <w:t>unsustainable welfare programs and statist</w:t>
      </w:r>
      <w:r>
        <w:rPr>
          <w:rStyle w:val="StyleUnderline"/>
        </w:rPr>
        <w:t xml:space="preserve"> </w:t>
      </w:r>
      <w:r w:rsidRPr="00811CAF">
        <w:rPr>
          <w:rStyle w:val="StyleUnderline"/>
        </w:rPr>
        <w:t>policies.</w:t>
      </w:r>
      <w:r w:rsidRPr="00811CAF">
        <w:rPr>
          <w:sz w:val="16"/>
        </w:rPr>
        <w:t xml:space="preserve"> Correa began to lose popularity even before his administration proposed $2.2 billion in cuts to public spending. Ecuador’s annual growth rate—which averaged 5 percent from 2010 to 2014—ground to a halt in 2015.18 </w:t>
      </w:r>
      <w:r w:rsidRPr="00811CAF">
        <w:rPr>
          <w:rStyle w:val="StyleUnderline"/>
        </w:rPr>
        <w:t>In light of these examples, the region is more</w:t>
      </w:r>
      <w:r>
        <w:rPr>
          <w:rStyle w:val="StyleUnderline"/>
        </w:rPr>
        <w:t xml:space="preserve"> </w:t>
      </w:r>
      <w:r w:rsidRPr="00811CAF">
        <w:rPr>
          <w:rStyle w:val="StyleUnderline"/>
        </w:rPr>
        <w:t>receptive than ever toward a constructive agenda</w:t>
      </w:r>
      <w:r>
        <w:rPr>
          <w:rStyle w:val="StyleUnderline"/>
        </w:rPr>
        <w:t xml:space="preserve"> </w:t>
      </w:r>
      <w:r w:rsidRPr="00811CAF">
        <w:rPr>
          <w:rStyle w:val="StyleUnderline"/>
        </w:rPr>
        <w:t>stressing internal reforms that protect and</w:t>
      </w:r>
      <w:r>
        <w:rPr>
          <w:rStyle w:val="StyleUnderline"/>
        </w:rPr>
        <w:t xml:space="preserve"> </w:t>
      </w:r>
      <w:r w:rsidRPr="00811CAF">
        <w:rPr>
          <w:rStyle w:val="StyleUnderline"/>
        </w:rPr>
        <w:t>promote economic freedom, incentivize</w:t>
      </w:r>
      <w:r>
        <w:rPr>
          <w:rStyle w:val="StyleUnderline"/>
        </w:rPr>
        <w:t xml:space="preserve"> </w:t>
      </w:r>
      <w:r w:rsidRPr="00811CAF">
        <w:rPr>
          <w:rStyle w:val="StyleUnderline"/>
        </w:rPr>
        <w:t>entrepreneurship, reduce taxes and regulation on</w:t>
      </w:r>
      <w:r>
        <w:rPr>
          <w:rStyle w:val="StyleUnderline"/>
        </w:rPr>
        <w:t xml:space="preserve"> </w:t>
      </w:r>
      <w:r w:rsidRPr="00811CAF">
        <w:rPr>
          <w:rStyle w:val="StyleUnderline"/>
        </w:rPr>
        <w:t>the economy’s productive sectors, and empower</w:t>
      </w:r>
      <w:r>
        <w:rPr>
          <w:rStyle w:val="StyleUnderline"/>
        </w:rPr>
        <w:t xml:space="preserve"> </w:t>
      </w:r>
      <w:r w:rsidRPr="00811CAF">
        <w:rPr>
          <w:rStyle w:val="StyleUnderline"/>
        </w:rPr>
        <w:t>job creators and workers.</w:t>
      </w:r>
      <w:r w:rsidRPr="00811CAF">
        <w:rPr>
          <w:sz w:val="16"/>
        </w:rPr>
        <w:t xml:space="preserve"> These domestic policies will help countries build more mature economies, create better jobs, increase productivity, and cultivate healthier internal markets. The tide already is turning, and US policy should go with the flow. For example, in Argentina, after 15 years, a majority of voters rejected the statist policies of Presidents Néstor and Christina Kirchner. Even within the Peronist movement, many voters preferred a change of course. As a result, the free-market-friendly candidate, Mauricio Macri, was elected to a four-year term that began December 10. Macri already is making good on campaign pledges to lift currency restrictions and price controls, dismantle counterproductive taxes on agricultural goods, provide an honest accounting of economic data, and settle with bond holdouts as a step toward restoring Argentina’s creditworthiness.19 Argentina’s new foreign minister has even spoken positively about a regional pro-trade initiative.20 If Macri can deliver on key points in his ambitious agenda, his election is an opportunity to demonstrate freeThe tide already is turning, and US policy should go with the flow. AMERICAN ENTERPRISE INSTITUTE 5 market remedies’ effectiveness in right-sizing government and jump-starting stagnant economies. </w:t>
      </w:r>
      <w:r w:rsidRPr="00811CAF">
        <w:rPr>
          <w:rStyle w:val="StyleUnderline"/>
        </w:rPr>
        <w:t>Latin American and Caribbean leaders are not</w:t>
      </w:r>
      <w:r>
        <w:rPr>
          <w:rStyle w:val="StyleUnderline"/>
        </w:rPr>
        <w:t xml:space="preserve"> </w:t>
      </w:r>
      <w:r w:rsidRPr="00811CAF">
        <w:rPr>
          <w:rStyle w:val="StyleUnderline"/>
        </w:rPr>
        <w:t>expecting a new “Washington Consensus.”</w:t>
      </w:r>
      <w:r>
        <w:rPr>
          <w:rStyle w:val="StyleUnderline"/>
        </w:rPr>
        <w:t xml:space="preserve"> </w:t>
      </w:r>
      <w:r w:rsidRPr="00811CAF">
        <w:rPr>
          <w:rStyle w:val="StyleUnderline"/>
        </w:rPr>
        <w:t>However, many may be receptive to a partnership</w:t>
      </w:r>
      <w:r>
        <w:rPr>
          <w:rStyle w:val="StyleUnderline"/>
        </w:rPr>
        <w:t xml:space="preserve"> </w:t>
      </w:r>
      <w:r w:rsidRPr="00811CAF">
        <w:rPr>
          <w:rStyle w:val="StyleUnderline"/>
        </w:rPr>
        <w:t>with the United States organized around proven</w:t>
      </w:r>
      <w:r>
        <w:rPr>
          <w:rStyle w:val="StyleUnderline"/>
        </w:rPr>
        <w:t xml:space="preserve"> </w:t>
      </w:r>
      <w:r w:rsidRPr="00811CAF">
        <w:rPr>
          <w:rStyle w:val="StyleUnderline"/>
        </w:rPr>
        <w:t>formulas to attract capital, generate growth, and</w:t>
      </w:r>
      <w:r>
        <w:rPr>
          <w:rStyle w:val="StyleUnderline"/>
        </w:rPr>
        <w:t xml:space="preserve"> </w:t>
      </w:r>
      <w:r w:rsidRPr="00811CAF">
        <w:rPr>
          <w:rStyle w:val="StyleUnderline"/>
        </w:rPr>
        <w:t>create jobs.</w:t>
      </w:r>
      <w:r w:rsidRPr="00811CAF">
        <w:rPr>
          <w:sz w:val="16"/>
        </w:rPr>
        <w:t xml:space="preserve"> President Obama should instruct the secretary of the treasury to form a regional working group of finance ministers to develop a prosperity agenda for aggregating and channeling private capital and international lending to private-sector entrepreneurs; setting benchmarks for liberalizing internal markets, accommodating business creation, and modernizing infrastructure; identifying best practices to maximize energy production; and helping people from all walks of life benefit from expanding international trade. Rescuing Venezuela Venezuelan leader Hugo Chávez set out in 1998 to make his Bolivarian Revolution the most influential force in the Americas. His grandiose vision and lavish spending at home and abroad helped create a significant international following</w:t>
      </w:r>
      <w:r w:rsidRPr="00811CAF">
        <w:rPr>
          <w:rStyle w:val="StyleUnderline"/>
        </w:rPr>
        <w:t>. At the same time, Chávez and his</w:t>
      </w:r>
      <w:r>
        <w:rPr>
          <w:rStyle w:val="StyleUnderline"/>
        </w:rPr>
        <w:t xml:space="preserve"> </w:t>
      </w:r>
      <w:r w:rsidRPr="00811CAF">
        <w:rPr>
          <w:rStyle w:val="StyleUnderline"/>
        </w:rPr>
        <w:t>handpicked successor, Nicolás Maduro, have</w:t>
      </w:r>
      <w:r>
        <w:rPr>
          <w:rStyle w:val="StyleUnderline"/>
        </w:rPr>
        <w:t xml:space="preserve"> </w:t>
      </w:r>
      <w:r w:rsidRPr="00811CAF">
        <w:rPr>
          <w:rStyle w:val="StyleUnderline"/>
        </w:rPr>
        <w:t>destroyed the Venezuelan economy, bankrupted</w:t>
      </w:r>
      <w:r>
        <w:rPr>
          <w:rStyle w:val="StyleUnderline"/>
        </w:rPr>
        <w:t xml:space="preserve"> </w:t>
      </w:r>
      <w:r w:rsidRPr="00811CAF">
        <w:rPr>
          <w:rStyle w:val="StyleUnderline"/>
        </w:rPr>
        <w:t>the government, looted state-run enterprises,</w:t>
      </w:r>
      <w:r>
        <w:rPr>
          <w:rStyle w:val="StyleUnderline"/>
        </w:rPr>
        <w:t xml:space="preserve"> </w:t>
      </w:r>
      <w:r w:rsidRPr="00811CAF">
        <w:rPr>
          <w:rStyle w:val="StyleUnderline"/>
        </w:rPr>
        <w:t>decimated oil production, wrecked democratic</w:t>
      </w:r>
      <w:r>
        <w:rPr>
          <w:rStyle w:val="StyleUnderline"/>
        </w:rPr>
        <w:t xml:space="preserve"> </w:t>
      </w:r>
      <w:r w:rsidRPr="00811CAF">
        <w:rPr>
          <w:rStyle w:val="StyleUnderline"/>
        </w:rPr>
        <w:t>institutions, muzzled the media, and jailed</w:t>
      </w:r>
      <w:r>
        <w:rPr>
          <w:rStyle w:val="StyleUnderline"/>
        </w:rPr>
        <w:t xml:space="preserve"> </w:t>
      </w:r>
      <w:r w:rsidRPr="00811CAF">
        <w:rPr>
          <w:rStyle w:val="StyleUnderline"/>
        </w:rPr>
        <w:t>political opponents</w:t>
      </w:r>
      <w:r w:rsidRPr="00811CAF">
        <w:rPr>
          <w:sz w:val="16"/>
        </w:rPr>
        <w:t xml:space="preserve">. Just two years after Chávez’s death, Venezuela’s lawless regime and the implications of its inevitable collapse cast a shadow over the region and challenge US policymakers. In this case, too, the United States has an opportunity to change its policy and support the right side. On December 6, the Venezuelan people overwhelmingly voted to give the democratic opposition a landslide victory and two-thirds control of the National Assembly, starting this month. This would mark the first time in 16 years that the Socialist Party (PSUV), founded by Chávez, has not controlled Venezuela’s congress. The opposition’s supermajority would be sufficient to submit draft laws to a referendum; adopt constitutional amendments; name a controller general, attorney general, and public ombudsman; remove Supreme Court justices; and convene a constituent assembly.21 The assembly also can interpolate and censure the vice president and ministers, name members to the electoral council, approve a referendum revoking the president’s term, authorize charges against the president and public officials, approve or reject states of exception, and censure the vice president and ministers. </w:t>
      </w:r>
      <w:r w:rsidRPr="00811CAF">
        <w:rPr>
          <w:rStyle w:val="StyleUnderline"/>
        </w:rPr>
        <w:t>President Maduro initially accepted the outcome</w:t>
      </w:r>
      <w:r>
        <w:rPr>
          <w:rStyle w:val="StyleUnderline"/>
        </w:rPr>
        <w:t xml:space="preserve"> </w:t>
      </w:r>
      <w:r w:rsidRPr="00811CAF">
        <w:rPr>
          <w:rStyle w:val="StyleUnderline"/>
        </w:rPr>
        <w:t>of the December elections. However, in one of its</w:t>
      </w:r>
      <w:r>
        <w:rPr>
          <w:rStyle w:val="StyleUnderline"/>
        </w:rPr>
        <w:t xml:space="preserve"> </w:t>
      </w:r>
      <w:r w:rsidRPr="00811CAF">
        <w:rPr>
          <w:rStyle w:val="StyleUnderline"/>
        </w:rPr>
        <w:t>final acts, the lame duck assembly, controlled by</w:t>
      </w:r>
      <w:r>
        <w:rPr>
          <w:rStyle w:val="StyleUnderline"/>
        </w:rPr>
        <w:t xml:space="preserve"> </w:t>
      </w:r>
      <w:r w:rsidRPr="00811CAF">
        <w:rPr>
          <w:rStyle w:val="StyleUnderline"/>
        </w:rPr>
        <w:t>the Socialist Party, elected 13 new justices and 23</w:t>
      </w:r>
      <w:r>
        <w:rPr>
          <w:rStyle w:val="StyleUnderline"/>
        </w:rPr>
        <w:t xml:space="preserve"> </w:t>
      </w:r>
      <w:r w:rsidRPr="00811CAF">
        <w:rPr>
          <w:rStyle w:val="StyleUnderline"/>
        </w:rPr>
        <w:t>alternates to the 32-member Supreme Court.</w:t>
      </w:r>
      <w:r w:rsidRPr="00811CAF">
        <w:rPr>
          <w:sz w:val="16"/>
        </w:rPr>
        <w:t xml:space="preserve"> And Maduro’s party has formally appealed to this packed court to challenge the election of four deputy seats; by vacating those results, the Socialist Party hopes to deny the opposition bloc its powerful supermajority.22 </w:t>
      </w:r>
      <w:r w:rsidRPr="00811CAF">
        <w:rPr>
          <w:rStyle w:val="StyleUnderline"/>
        </w:rPr>
        <w:t>Until now, US diplomats have pulled their</w:t>
      </w:r>
      <w:r>
        <w:rPr>
          <w:rStyle w:val="StyleUnderline"/>
        </w:rPr>
        <w:t xml:space="preserve"> </w:t>
      </w:r>
      <w:r w:rsidRPr="00811CAF">
        <w:rPr>
          <w:rStyle w:val="StyleUnderline"/>
        </w:rPr>
        <w:t>punches against the narcostate that has evolved</w:t>
      </w:r>
      <w:r>
        <w:rPr>
          <w:rStyle w:val="StyleUnderline"/>
        </w:rPr>
        <w:t xml:space="preserve"> </w:t>
      </w:r>
      <w:r w:rsidRPr="00811CAF">
        <w:rPr>
          <w:rStyle w:val="StyleUnderline"/>
        </w:rPr>
        <w:t>in Venezuela, apparently under the delusion that</w:t>
      </w:r>
      <w:r>
        <w:rPr>
          <w:rStyle w:val="StyleUnderline"/>
        </w:rPr>
        <w:t xml:space="preserve"> </w:t>
      </w:r>
      <w:r w:rsidRPr="00811CAF">
        <w:rPr>
          <w:rStyle w:val="StyleUnderline"/>
        </w:rPr>
        <w:t>a strategy of accommodation will either placate</w:t>
      </w:r>
      <w:r>
        <w:rPr>
          <w:rStyle w:val="StyleUnderline"/>
        </w:rPr>
        <w:t xml:space="preserve"> </w:t>
      </w:r>
      <w:r w:rsidRPr="00811CAF">
        <w:rPr>
          <w:rStyle w:val="StyleUnderline"/>
        </w:rPr>
        <w:t>the regime or forestall a disorderly implosion</w:t>
      </w:r>
      <w:r w:rsidRPr="00811CAF">
        <w:rPr>
          <w:sz w:val="16"/>
        </w:rPr>
        <w:t xml:space="preserve">. US law-enforcement agencies and prosecutors are confronting this dangerous security threat by building cases against key political and military officials and even against Maduro’s family members.23 However, US diplomats apparently are not taking these investigations seriously; the meeting in June 2015 between senior State Department official Thomas Shannon and alleged Venezuelan drug kingpin, National Assembly President Diosdado Cabello, sent mixed signals. 24 </w:t>
      </w:r>
      <w:r w:rsidRPr="00811CAF">
        <w:rPr>
          <w:rStyle w:val="StyleUnderline"/>
        </w:rPr>
        <w:t>The international community must recognize that</w:t>
      </w:r>
      <w:r>
        <w:rPr>
          <w:rStyle w:val="StyleUnderline"/>
        </w:rPr>
        <w:t xml:space="preserve"> </w:t>
      </w:r>
      <w:r w:rsidRPr="00811CAF">
        <w:rPr>
          <w:rStyle w:val="StyleUnderline"/>
        </w:rPr>
        <w:t>the democratic opposition, for the first time since</w:t>
      </w:r>
      <w:r>
        <w:rPr>
          <w:rStyle w:val="StyleUnderline"/>
        </w:rPr>
        <w:t xml:space="preserve"> </w:t>
      </w:r>
      <w:r w:rsidRPr="00811CAF">
        <w:rPr>
          <w:rStyle w:val="StyleUnderline"/>
        </w:rPr>
        <w:t>Chávez’s rise to power, represents the majority in</w:t>
      </w:r>
      <w:r>
        <w:rPr>
          <w:rStyle w:val="StyleUnderline"/>
        </w:rPr>
        <w:t xml:space="preserve"> </w:t>
      </w:r>
      <w:r w:rsidRPr="00811CAF">
        <w:rPr>
          <w:rStyle w:val="StyleUnderline"/>
        </w:rPr>
        <w:t xml:space="preserve">Venezuela. </w:t>
      </w:r>
      <w:r w:rsidRPr="00811CAF">
        <w:rPr>
          <w:sz w:val="16"/>
        </w:rPr>
        <w:t xml:space="preserve">US diplomats must work with other democratic states to rally the region to support the new National Assembly’s legitimate exercise of power. For example, the Inter-American Democratic Charter explicitly refers to the “separation of powers and independence of the branches of government” and authorizes the OAS secretary general and any member state to request a regional meeting to assess events in a AMERICAN ENTERPRISE INSTITUTE 6 country that “seriously impair[] the democratic order.”25 US diplomats must rally like-minded governments to invoke, at long last, the InterAmerican Democratic Charter in the case of Venezuela to defend the free exercise of the National Assembly and the essential elements of democracy under the Democratic Charter. In addition, Obama should bring sanctions against Maduro regime officials who are responsible for abuses of human rights and democracy. As I explain later, he should also expose and punish senior Venezuelan officials involved in narcotrafficking, seizing their dollardenominated and US-based assets and pledging to release them to a democratic successor government. Putting Criminals on the Defensive </w:t>
      </w:r>
      <w:r w:rsidRPr="00811CAF">
        <w:rPr>
          <w:rStyle w:val="StyleUnderline"/>
        </w:rPr>
        <w:t>US security demands more vigorous efforts to</w:t>
      </w:r>
      <w:r>
        <w:rPr>
          <w:rStyle w:val="StyleUnderline"/>
        </w:rPr>
        <w:t xml:space="preserve"> </w:t>
      </w:r>
      <w:r w:rsidRPr="00811CAF">
        <w:rPr>
          <w:rStyle w:val="StyleUnderline"/>
        </w:rPr>
        <w:t>confront transnational organized crime,</w:t>
      </w:r>
      <w:r w:rsidRPr="00811CAF">
        <w:rPr>
          <w:sz w:val="16"/>
        </w:rPr>
        <w:t xml:space="preserve"> which is preying on weak states and threatening our neighborhood. The Obama administration would have difficulty restoring the antidrug alliance in the region, particularly because it has failed to enforce federal laws against marijuana trafficking at home.26 Also, sanctioning states for their lack of cooperation will do little more than stir a diplomatic controversy. However</w:t>
      </w:r>
      <w:r w:rsidRPr="00811CAF">
        <w:rPr>
          <w:rStyle w:val="StyleUnderline"/>
        </w:rPr>
        <w:t>, President Obama has all the authority</w:t>
      </w:r>
      <w:r>
        <w:rPr>
          <w:rStyle w:val="StyleUnderline"/>
        </w:rPr>
        <w:t xml:space="preserve"> </w:t>
      </w:r>
      <w:r w:rsidRPr="00811CAF">
        <w:rPr>
          <w:rStyle w:val="StyleUnderline"/>
        </w:rPr>
        <w:t>he needs to deliver a devastating blow to</w:t>
      </w:r>
      <w:r>
        <w:rPr>
          <w:rStyle w:val="StyleUnderline"/>
        </w:rPr>
        <w:t xml:space="preserve"> </w:t>
      </w:r>
      <w:r w:rsidRPr="00811CAF">
        <w:rPr>
          <w:rStyle w:val="StyleUnderline"/>
        </w:rPr>
        <w:t>individual criminals by denying them access to</w:t>
      </w:r>
      <w:r>
        <w:rPr>
          <w:rStyle w:val="StyleUnderline"/>
        </w:rPr>
        <w:t xml:space="preserve"> </w:t>
      </w:r>
      <w:r w:rsidRPr="00811CAF">
        <w:rPr>
          <w:rStyle w:val="StyleUnderline"/>
        </w:rPr>
        <w:t>the US financial system and seizing their USbased</w:t>
      </w:r>
      <w:r>
        <w:rPr>
          <w:rStyle w:val="StyleUnderline"/>
        </w:rPr>
        <w:t xml:space="preserve"> </w:t>
      </w:r>
      <w:r w:rsidRPr="00811CAF">
        <w:rPr>
          <w:rStyle w:val="StyleUnderline"/>
        </w:rPr>
        <w:t xml:space="preserve">and dollar-denominated assets. </w:t>
      </w:r>
      <w:r w:rsidRPr="00811CAF">
        <w:rPr>
          <w:sz w:val="16"/>
        </w:rPr>
        <w:t xml:space="preserve">In many key cases, targeting prominent criminals will help tip the scales politically in favor of democracy and the rule of law. The kind of sanctions imposed on Honduras’ Rosenthal clan last year should be applied against far more important figures in the hemisphere, such as José Luis Merino in El Salvador and Cabello and Tarek El Aissami in Venezuela.27 Perhaps the potential biggest loser in Venezuela’s recent election was Cabello, the outgoing National Assembly president, whom, according to published reports, US prosecutors are investigating for involvement in narcotrafficking, money laundering, and other acts of corruption. El Aissami, governor of the state of Aragua and another political henchman of the Maduro regime, also is among several dozen officials whom numerous US federal prosecutors are investigating.28 Merino, a former FMLN guerrilla whose criminal activities were exposed in captured FARC computers, is known as the FARC’s man in El Salvador. He has played a central role in using a Venezuelan aid program known as “Alba Petróleos” to launder money for the FARC and other criminal and terrorist organizations.29 Although the US Congress recently approved $750 million to support these Central American states, no significant progress can be made until the executive branch deals effectively with the underlying official corruption—beginning with effective law-enforcement measures targeting Merino and his coconspirators. Such action against Merino also will send a signal to the FARC that, regardless of the peace talks with the Colombian government, US authorities will act to dismantle their criminal network. Indeed, if FARC leaders fail to sign or comply with a peace accord, the US government should be prepared to use financial sanctions against recalcitrant narcoguerrillas. </w:t>
      </w:r>
      <w:r w:rsidRPr="00811CAF">
        <w:rPr>
          <w:rStyle w:val="StyleUnderline"/>
        </w:rPr>
        <w:t>President Obama does not need an international</w:t>
      </w:r>
      <w:r>
        <w:rPr>
          <w:rStyle w:val="StyleUnderline"/>
        </w:rPr>
        <w:t xml:space="preserve"> </w:t>
      </w:r>
      <w:r w:rsidRPr="00811CAF">
        <w:rPr>
          <w:rStyle w:val="StyleUnderline"/>
        </w:rPr>
        <w:t>coalition to deliver a decisive blow against</w:t>
      </w:r>
      <w:r>
        <w:rPr>
          <w:rStyle w:val="StyleUnderline"/>
        </w:rPr>
        <w:t xml:space="preserve"> </w:t>
      </w:r>
      <w:r w:rsidRPr="00811CAF">
        <w:rPr>
          <w:rStyle w:val="StyleUnderline"/>
        </w:rPr>
        <w:t>criminality. With the stroke of a pen he could</w:t>
      </w:r>
      <w:r>
        <w:rPr>
          <w:rStyle w:val="StyleUnderline"/>
        </w:rPr>
        <w:t xml:space="preserve"> </w:t>
      </w:r>
      <w:r w:rsidRPr="00811CAF">
        <w:rPr>
          <w:rStyle w:val="StyleUnderline"/>
        </w:rPr>
        <w:t>instruct the secretary of the treasury and,</w:t>
      </w:r>
      <w:r>
        <w:rPr>
          <w:rStyle w:val="StyleUnderline"/>
        </w:rPr>
        <w:t xml:space="preserve"> </w:t>
      </w:r>
      <w:r w:rsidRPr="00811CAF">
        <w:rPr>
          <w:rStyle w:val="StyleUnderline"/>
        </w:rPr>
        <w:t>respecting the separation of powers, ask the</w:t>
      </w:r>
      <w:r>
        <w:rPr>
          <w:rStyle w:val="StyleUnderline"/>
        </w:rPr>
        <w:t xml:space="preserve"> </w:t>
      </w:r>
      <w:r w:rsidRPr="00811CAF">
        <w:rPr>
          <w:rStyle w:val="StyleUnderline"/>
        </w:rPr>
        <w:t>attorney general to prioritize investigations</w:t>
      </w:r>
      <w:r>
        <w:rPr>
          <w:rStyle w:val="StyleUnderline"/>
        </w:rPr>
        <w:t xml:space="preserve"> </w:t>
      </w:r>
      <w:r w:rsidRPr="00811CAF">
        <w:rPr>
          <w:rStyle w:val="StyleUnderline"/>
        </w:rPr>
        <w:t>against those individuals who menace US</w:t>
      </w:r>
      <w:r>
        <w:rPr>
          <w:rStyle w:val="StyleUnderline"/>
        </w:rPr>
        <w:t xml:space="preserve"> </w:t>
      </w:r>
      <w:r w:rsidRPr="00811CAF">
        <w:rPr>
          <w:rStyle w:val="StyleUnderline"/>
        </w:rPr>
        <w:t>interests in neighboring countries.</w:t>
      </w:r>
    </w:p>
    <w:p w:rsidR="001979B1" w:rsidRPr="008F7836" w:rsidRDefault="001979B1" w:rsidP="001979B1">
      <w:pPr>
        <w:rPr>
          <w:rStyle w:val="StyleUnderline"/>
        </w:rPr>
      </w:pPr>
    </w:p>
    <w:p w:rsidR="00B719A1" w:rsidRDefault="00B719A1" w:rsidP="00B719A1">
      <w:pPr>
        <w:pStyle w:val="Heading1"/>
      </w:pPr>
      <w:r>
        <w:t>Brian Bosem</w:t>
      </w:r>
    </w:p>
    <w:p w:rsidR="00B719A1" w:rsidRDefault="00B719A1" w:rsidP="00B719A1">
      <w:pPr>
        <w:pStyle w:val="Heading3"/>
      </w:pPr>
      <w:r>
        <w:t>Cyber</w:t>
      </w:r>
    </w:p>
    <w:p w:rsidR="00B719A1" w:rsidRDefault="00B719A1" w:rsidP="00B719A1">
      <w:pPr>
        <w:pStyle w:val="Heading4"/>
      </w:pPr>
      <w:r>
        <w:t>US-China relations in cyber space are crucial to security and preventing miscalculation and cyberwar</w:t>
      </w:r>
    </w:p>
    <w:p w:rsidR="00B719A1" w:rsidRDefault="00B719A1" w:rsidP="00B719A1">
      <w:pPr>
        <w:rPr>
          <w:rStyle w:val="Style13ptBold"/>
        </w:rPr>
      </w:pPr>
      <w:r>
        <w:rPr>
          <w:rStyle w:val="Style13ptBold"/>
        </w:rPr>
        <w:t xml:space="preserve">Gady 16 </w:t>
      </w:r>
      <w:r w:rsidRPr="00754AF0">
        <w:rPr>
          <w:sz w:val="16"/>
          <w:szCs w:val="16"/>
        </w:rPr>
        <w:t xml:space="preserve">(Franz-Stefan </w:t>
      </w:r>
      <w:r>
        <w:rPr>
          <w:sz w:val="16"/>
          <w:szCs w:val="16"/>
        </w:rPr>
        <w:t xml:space="preserve">Gady </w:t>
      </w:r>
      <w:r w:rsidRPr="00754AF0">
        <w:rPr>
          <w:sz w:val="16"/>
          <w:szCs w:val="16"/>
        </w:rPr>
        <w:t>is an Associate Editor with The Diplomat. His interests include civil-military relations, revolution in military affairs, and cyber diplomacy, Eastwest Institute 16, 6-16-2016, "China-US Relations in Cyberspace: A Half-Year AssessmentCHINA US Focus," No Publication, http://www.chinausfocus.com/peace-security/china-us-relations-in-cyberspace-a-half-year-assessment/BB)</w:t>
      </w:r>
    </w:p>
    <w:p w:rsidR="00B719A1" w:rsidRDefault="00B719A1" w:rsidP="00B719A1">
      <w:pPr>
        <w:rPr>
          <w:rStyle w:val="Style13ptBold"/>
          <w:b w:val="0"/>
          <w:sz w:val="16"/>
        </w:rPr>
      </w:pPr>
      <w:r w:rsidRPr="0014418A">
        <w:rPr>
          <w:rStyle w:val="StyleUnderline"/>
        </w:rPr>
        <w:t>With the second round of the China-U.S. High-Level Dialogue on Cybercrime</w:t>
      </w:r>
      <w:r w:rsidRPr="0014418A">
        <w:rPr>
          <w:rStyle w:val="Style13ptBold"/>
          <w:sz w:val="16"/>
        </w:rPr>
        <w:t xml:space="preserve"> and Related Issues </w:t>
      </w:r>
      <w:r w:rsidRPr="0014418A">
        <w:rPr>
          <w:rStyle w:val="StyleUnderline"/>
        </w:rPr>
        <w:t>held on June 14 in Beijing finished,</w:t>
      </w:r>
      <w:r w:rsidRPr="0014418A">
        <w:rPr>
          <w:rStyle w:val="Style13ptBold"/>
          <w:sz w:val="16"/>
        </w:rPr>
        <w:t xml:space="preserve"> as well as the eighth China-U.S. Strategic and Economic Dialogue (S&amp;ED) concluded, </w:t>
      </w:r>
      <w:r w:rsidRPr="0014418A">
        <w:rPr>
          <w:rStyle w:val="StyleUnderline"/>
        </w:rPr>
        <w:t>it might be time for a tentative mid-year assessment of China-U.S. relations in cyberspace</w:t>
      </w:r>
      <w:r w:rsidRPr="0014418A">
        <w:rPr>
          <w:rStyle w:val="Style13ptBold"/>
          <w:sz w:val="16"/>
        </w:rPr>
        <w:t xml:space="preserve">. Overall, </w:t>
      </w:r>
      <w:r w:rsidRPr="0014418A">
        <w:rPr>
          <w:rStyle w:val="StyleUnderline"/>
        </w:rPr>
        <w:t>there is reason to be cautiously optimistic about the relationship for three reasons</w:t>
      </w:r>
      <w:r w:rsidRPr="0014418A">
        <w:rPr>
          <w:rStyle w:val="Style13ptBold"/>
          <w:sz w:val="16"/>
        </w:rPr>
        <w:t xml:space="preserve">. First, </w:t>
      </w:r>
      <w:r w:rsidRPr="0014418A">
        <w:rPr>
          <w:rStyle w:val="StyleUnderline"/>
        </w:rPr>
        <w:t>we have not seen the disclosure of a</w:t>
      </w:r>
      <w:r w:rsidRPr="0014418A">
        <w:rPr>
          <w:rStyle w:val="Style13ptBold"/>
          <w:sz w:val="16"/>
        </w:rPr>
        <w:t xml:space="preserve"> likely </w:t>
      </w:r>
      <w:r w:rsidRPr="0014418A">
        <w:rPr>
          <w:rStyle w:val="StyleUnderline"/>
        </w:rPr>
        <w:t xml:space="preserve">Chinese state-sponsored cyber operation akin to the </w:t>
      </w:r>
      <w:r w:rsidRPr="0014418A">
        <w:rPr>
          <w:rStyle w:val="Style13ptBold"/>
          <w:sz w:val="16"/>
        </w:rPr>
        <w:t xml:space="preserve">U.S. Office of Personnel Management </w:t>
      </w:r>
      <w:r w:rsidRPr="0014418A">
        <w:rPr>
          <w:rStyle w:val="StyleUnderline"/>
        </w:rPr>
        <w:t>data breach revealed in June 2015</w:t>
      </w:r>
      <w:r w:rsidRPr="0014418A">
        <w:rPr>
          <w:rStyle w:val="Style13ptBold"/>
          <w:sz w:val="16"/>
        </w:rPr>
        <w:t>. This in no way means that these sorts of attacks are not occurring at the moment. However</w:t>
      </w:r>
      <w:r w:rsidRPr="0014418A">
        <w:rPr>
          <w:rStyle w:val="StyleUnderline"/>
        </w:rPr>
        <w:t>, the fact that neither country has chosen to publicize any large-scale attacks in 2016 indicates a willingness by both sides to at least attempt to find a modus operandi in cyberspace that will not have spillover effects into other parts of the bilateral relationship</w:t>
      </w:r>
      <w:r w:rsidRPr="0014418A">
        <w:rPr>
          <w:rStyle w:val="Style13ptBold"/>
          <w:sz w:val="16"/>
        </w:rPr>
        <w:t xml:space="preserve">. Second, </w:t>
      </w:r>
      <w:r w:rsidRPr="0014418A">
        <w:rPr>
          <w:rStyle w:val="StyleUnderline"/>
        </w:rPr>
        <w:t xml:space="preserve">the </w:t>
      </w:r>
      <w:r w:rsidRPr="0014418A">
        <w:rPr>
          <w:rStyle w:val="Style13ptBold"/>
          <w:sz w:val="16"/>
        </w:rPr>
        <w:t xml:space="preserve">September 2015 </w:t>
      </w:r>
      <w:r w:rsidRPr="0014418A">
        <w:rPr>
          <w:rStyle w:val="StyleUnderline"/>
        </w:rPr>
        <w:t>Sino-U.S. agreement to refrain from conducting or knowingly supporting commercial cyber-espionage appears to have had some impact</w:t>
      </w:r>
      <w:r w:rsidRPr="0014418A">
        <w:rPr>
          <w:rStyle w:val="Style13ptBold"/>
          <w:sz w:val="16"/>
        </w:rPr>
        <w:t xml:space="preserve"> (in combination with the threat of economic sanctions). While difficult to verify independently, </w:t>
      </w:r>
      <w:r w:rsidRPr="0014418A">
        <w:rPr>
          <w:rStyle w:val="StyleUnderline"/>
        </w:rPr>
        <w:t>the U.S. private sector has seen a reduction in Chinese state-sponsored hacking over the last few months</w:t>
      </w:r>
      <w:r w:rsidRPr="0014418A">
        <w:rPr>
          <w:rStyle w:val="Style13ptBold"/>
          <w:sz w:val="16"/>
        </w:rPr>
        <w:t xml:space="preserve">, according to a number of key U.S. security experts. This could indicate that “the days of widespread Chinese smash-and-grab activity, get in, get out, don’t care if you’re caught, seem to be over,” a former U.S. National Security Council official told the Financial Times. Chinese hackers have been more careful in covering their tracks, which paradoxically will help depoliticize cyber issues during bilateral discussions, even when attacks continue. Third, </w:t>
      </w:r>
      <w:r w:rsidRPr="0014418A">
        <w:rPr>
          <w:rStyle w:val="StyleUnderline"/>
        </w:rPr>
        <w:t>official talks between China and the United States are continuing with a real chance to slowly institutionalize cooperation on cybercrime and norms of state behavior in cyberspace. In May,</w:t>
      </w:r>
      <w:r w:rsidRPr="0014418A">
        <w:rPr>
          <w:rStyle w:val="Style13ptBold"/>
          <w:sz w:val="16"/>
        </w:rPr>
        <w:t xml:space="preserve"> </w:t>
      </w:r>
      <w:r w:rsidRPr="0014418A">
        <w:rPr>
          <w:rStyle w:val="StyleUnderline"/>
        </w:rPr>
        <w:t>the first Sino-U.S. Senior Experts Group convened to discuss international norms and other security-related topics</w:t>
      </w:r>
      <w:r w:rsidRPr="0014418A">
        <w:rPr>
          <w:rStyle w:val="Style13ptBold"/>
          <w:sz w:val="16"/>
        </w:rPr>
        <w:t xml:space="preserve">. The U.S. State Department called the dialogue “fruitful.” The recently concluded eight S&amp;ED reaffirmed that </w:t>
      </w:r>
      <w:r w:rsidRPr="0014418A">
        <w:rPr>
          <w:rStyle w:val="StyleUnderline"/>
        </w:rPr>
        <w:t>both China and the United States “refrain from conducting or knowingly supporting cyber-enabled theft of intellectual property, including trade secrets or other confidential business information, with the intent of providing competitive advantages to companies or commercial sectors</w:t>
      </w:r>
      <w:r w:rsidRPr="0014418A">
        <w:rPr>
          <w:rStyle w:val="Style13ptBold"/>
          <w:sz w:val="16"/>
        </w:rPr>
        <w:t>.” The recent High-Level Dialogue on Cybercrime and Related Issues expanded on guidelines and mechanisms for cooperation outlined during the last meeting in December 2015. China and the United States also held a tabletop exercise concerning cybercrime and network protection in April 2016. Nevertheless, major stumbling blocks remain. First, while there may be a slowdown in Chinese state-sponsored attacks on the private sector, U.S. President Barack Obama extended a national state of emergency due to continued cyberattacks against U.S. critical information infrastructure in April 2015. “</w:t>
      </w:r>
      <w:r w:rsidRPr="0014418A">
        <w:rPr>
          <w:rStyle w:val="StyleUnderline"/>
        </w:rPr>
        <w:t>Significant malicious cyber-enabled activities originating from, or directed by persons located</w:t>
      </w:r>
      <w:r w:rsidRPr="0014418A">
        <w:rPr>
          <w:rStyle w:val="Style13ptBold"/>
          <w:sz w:val="16"/>
        </w:rPr>
        <w:t xml:space="preserve">, in whole or in substantial part, </w:t>
      </w:r>
      <w:r w:rsidRPr="0014418A">
        <w:rPr>
          <w:rStyle w:val="StyleUnderline"/>
        </w:rPr>
        <w:t>outside the United States continue to pose an unusual and extraordinary threat to the national security, foreign policy and economy of the United States</w:t>
      </w:r>
      <w:r w:rsidRPr="0014418A">
        <w:rPr>
          <w:rStyle w:val="Style13ptBold"/>
          <w:sz w:val="16"/>
        </w:rPr>
        <w:t xml:space="preserve">,” Obama wrote in a letter justifying the state of emergency extension this March. As a result, </w:t>
      </w:r>
      <w:r w:rsidRPr="0014418A">
        <w:rPr>
          <w:rStyle w:val="StyleUnderline"/>
        </w:rPr>
        <w:t>the United States can still impose economic sanctions and travel restrictions on foreign nationals thought to be behind cyberattacks</w:t>
      </w:r>
      <w:r w:rsidRPr="0014418A">
        <w:rPr>
          <w:rStyle w:val="Style13ptBold"/>
          <w:sz w:val="16"/>
        </w:rPr>
        <w:t xml:space="preserve">—hardly a vote of confidence for the Chinese government. Second, progress during recent talks has been slow, leaving both the U.S. private sector and the U.S. military (along with U.S. intelligence agencies) dissatisfied with the Obama administration’s approach to reducing Chinese state-sponsored attacks. Time and again, U.S. defense officials, along with private sector representatives, have leaked to the media the possibility of cyber counterattacks against Chinese critical information infrastructure. Neither, the Pentagon nor private sector is happy with the current U.S. cyber deterrence strategy. In particular, </w:t>
      </w:r>
      <w:r w:rsidRPr="0014418A">
        <w:rPr>
          <w:rStyle w:val="StyleUnderline"/>
        </w:rPr>
        <w:t>the U.S. State Department’s concepts of “deterrence by denial” as well as “voluntary norms of responsible state behavior in cyberspace” are seen as too weak in the face of persistent Chinese attacks</w:t>
      </w:r>
      <w:r w:rsidRPr="0014418A">
        <w:rPr>
          <w:rStyle w:val="Style13ptBold"/>
          <w:sz w:val="16"/>
        </w:rPr>
        <w:t xml:space="preserve">. As a result, there is a chance that bilateral talks might collapse given the apparent disunity among stakeholders in the United States. Third, fundamental differences between China and the United States remain when it comes to Internet governance issues, China’s new anti-terror law, and military-to-military relations in cyberspace, among other things. </w:t>
      </w:r>
      <w:r w:rsidRPr="0014418A">
        <w:rPr>
          <w:rStyle w:val="StyleUnderline"/>
        </w:rPr>
        <w:t>Both the China and the United States continue building up their cyber weapons arsenals and probing each other’s networks</w:t>
      </w:r>
      <w:r w:rsidRPr="0014418A">
        <w:rPr>
          <w:rStyle w:val="Style13ptBold"/>
          <w:sz w:val="16"/>
        </w:rPr>
        <w:t xml:space="preserve">. In a number of speeches Chinese President Xi </w:t>
      </w:r>
      <w:r w:rsidRPr="0014418A">
        <w:rPr>
          <w:rStyle w:val="StyleUnderline"/>
        </w:rPr>
        <w:t>Jinping vowed to improve China’s cyberwarfare capabilities and strengthen “cyber defense and deterrence capabilities</w:t>
      </w:r>
      <w:r w:rsidRPr="0014418A">
        <w:rPr>
          <w:rStyle w:val="Style13ptBold"/>
          <w:sz w:val="16"/>
        </w:rPr>
        <w:t xml:space="preserve">.” As I noted previously, the U.S. Department of Defense published a new Law of War Manual, in which the pre-emplacement of “logic bombs” in an adversary country’s networks and information systems is advocated, which can further fuel competition and bred mistrust. Neither side accepts limitations in the development neither of cyber weapons nor to the overall militarization of cyberspace. However, </w:t>
      </w:r>
      <w:r w:rsidRPr="0014418A">
        <w:rPr>
          <w:rStyle w:val="StyleUnderline"/>
        </w:rPr>
        <w:t>analysts of China-U.S. relations in cyberspace have to take into account the ultimate objective of talks</w:t>
      </w:r>
      <w:r w:rsidRPr="0014418A">
        <w:rPr>
          <w:rStyle w:val="Style13ptBold"/>
          <w:sz w:val="16"/>
        </w:rPr>
        <w:t xml:space="preserve">. That is, </w:t>
      </w:r>
      <w:r w:rsidRPr="0014418A">
        <w:rPr>
          <w:rStyle w:val="StyleUnderline"/>
        </w:rPr>
        <w:t>it is important to understand that the end goal of Sino-U.S. deliberations will</w:t>
      </w:r>
      <w:r w:rsidRPr="0014418A">
        <w:rPr>
          <w:rStyle w:val="Style13ptBold"/>
          <w:sz w:val="16"/>
        </w:rPr>
        <w:t xml:space="preserve"> not </w:t>
      </w:r>
      <w:r w:rsidRPr="0014418A">
        <w:rPr>
          <w:rStyle w:val="StyleUnderline"/>
        </w:rPr>
        <w:t>be</w:t>
      </w:r>
      <w:r w:rsidRPr="0014418A">
        <w:rPr>
          <w:rStyle w:val="Style13ptBold"/>
          <w:sz w:val="16"/>
        </w:rPr>
        <w:t xml:space="preserve"> an end to state-sponsored hacking and any other form of cyberattacks including cyber espionage, but </w:t>
      </w:r>
      <w:r w:rsidRPr="0014418A">
        <w:rPr>
          <w:rStyle w:val="StyleUnderline"/>
        </w:rPr>
        <w:t>to put a framework in place that will not only help prevent disagreements in cyberspace from spilling over into other parts of the bilateral relationship, but also help both sides to get closer to an understanding of what constitutes strategic stability</w:t>
      </w:r>
      <w:r w:rsidRPr="0014418A">
        <w:rPr>
          <w:rStyle w:val="Style13ptBold"/>
          <w:sz w:val="16"/>
        </w:rPr>
        <w:t>, i.e., peace, in cyberspace. On that front, we may expect some progress in the months ahead.</w:t>
      </w:r>
    </w:p>
    <w:p w:rsidR="00B719A1" w:rsidRDefault="00B719A1" w:rsidP="00B719A1">
      <w:pPr>
        <w:pStyle w:val="Heading4"/>
      </w:pPr>
      <w:r>
        <w:t>US-China cooperation on cyber security is crucial to secure grid infrastructure</w:t>
      </w:r>
    </w:p>
    <w:p w:rsidR="00B719A1" w:rsidRPr="008D495E" w:rsidRDefault="00B719A1" w:rsidP="00B719A1">
      <w:pPr>
        <w:rPr>
          <w:rStyle w:val="Style13ptBold"/>
        </w:rPr>
      </w:pPr>
      <w:r>
        <w:rPr>
          <w:rStyle w:val="Style13ptBold"/>
        </w:rPr>
        <w:t xml:space="preserve">Segal and Lan 16 </w:t>
      </w:r>
      <w:r w:rsidRPr="008D495E">
        <w:rPr>
          <w:sz w:val="16"/>
          <w:szCs w:val="16"/>
        </w:rPr>
        <w:t xml:space="preserve">(Adam Segal is the Maurice R. Greenberg Senior Fellow for China Studies and Director of the Program on Digital and Cyberspace Policy at the Council on Foreign Relations. Tang </w:t>
      </w:r>
      <w:proofErr w:type="gramStart"/>
      <w:r w:rsidRPr="008D495E">
        <w:rPr>
          <w:sz w:val="16"/>
          <w:szCs w:val="16"/>
        </w:rPr>
        <w:t>Lan</w:t>
      </w:r>
      <w:proofErr w:type="gramEnd"/>
      <w:r w:rsidRPr="008D495E">
        <w:rPr>
          <w:sz w:val="16"/>
          <w:szCs w:val="16"/>
        </w:rPr>
        <w:t xml:space="preserve">. </w:t>
      </w:r>
      <w:proofErr w:type="gramStart"/>
      <w:r w:rsidRPr="008D495E">
        <w:rPr>
          <w:sz w:val="16"/>
          <w:szCs w:val="16"/>
        </w:rPr>
        <w:t>is</w:t>
      </w:r>
      <w:proofErr w:type="gramEnd"/>
      <w:r w:rsidRPr="008D495E">
        <w:rPr>
          <w:sz w:val="16"/>
          <w:szCs w:val="16"/>
        </w:rPr>
        <w:t xml:space="preserve"> Deputy Director at the Institute of Information and Social Development, China Institutes of Contemporary International Relations, u.s.-china relations in strategic domains :U.S.-China Strategic Relations in Space, p.57-60 http://www.nbr.org/publications/specialreport/pdf/Free/06192016/SR57_US-China_April2016.pdf/BB)</w:t>
      </w:r>
    </w:p>
    <w:p w:rsidR="00B719A1" w:rsidRPr="008D495E" w:rsidRDefault="00B719A1" w:rsidP="00B719A1">
      <w:pPr>
        <w:rPr>
          <w:sz w:val="16"/>
        </w:rPr>
      </w:pPr>
      <w:r w:rsidRPr="008D495E">
        <w:rPr>
          <w:sz w:val="16"/>
        </w:rPr>
        <w:t>Despite the wide ideological gulf between the two sides</w:t>
      </w:r>
      <w:r w:rsidRPr="008D495E">
        <w:rPr>
          <w:rStyle w:val="StyleUnderline"/>
        </w:rPr>
        <w:t xml:space="preserve">, both China and the United States have identified cyberspace as an area that requires cooperation. </w:t>
      </w:r>
      <w:r w:rsidRPr="008D495E">
        <w:rPr>
          <w:sz w:val="16"/>
        </w:rPr>
        <w:t xml:space="preserve">As President Xi said in Washington in September 2015, “all in all, we have broad, common interest in the field of the cyber. But we need to strengthen cooperation and avoid leading to confrontation.”63 </w:t>
      </w:r>
      <w:r w:rsidRPr="008D495E">
        <w:rPr>
          <w:rStyle w:val="StyleUnderline"/>
        </w:rPr>
        <w:t>China and the United States have a shared interest in controlling cybercrime, reducing the likelihood of cyber conflict, limiting the proliferation of cyber capabilities, developing rules of supply-chain security, and building cybersecurity exchanges and expertise.</w:t>
      </w:r>
      <w:r w:rsidRPr="008D495E">
        <w:rPr>
          <w:sz w:val="16"/>
        </w:rPr>
        <w:t xml:space="preserve"> The 2015 summit agreement begins to lay a foundation for cooperation on cybercrime, stating that the two sides will establish a “high-level joint dialogue mechanism” in order to “review the timeliness and quality” of requests for information and assistance in criminal investigations. On the U.S. side, the mechanism is led by the Departments of Homeland Security and Justice. Chinese participation includes the Cyberspace Administration of China; the Ministries of Public Security, State Security, and Justice; and the State Internet Information Office. For the goodwill created at the summit to endure, </w:t>
      </w:r>
      <w:r w:rsidRPr="008D495E">
        <w:rPr>
          <w:rStyle w:val="StyleUnderline"/>
        </w:rPr>
        <w:t>concrete cooperation in the investigation and exchange of evidence will be required</w:t>
      </w:r>
      <w:r w:rsidRPr="008D495E">
        <w:rPr>
          <w:sz w:val="16"/>
        </w:rPr>
        <w:t xml:space="preserve">. There was positive follow up in the first round of talks between the Department of Homeland Security and the Ministry of Public Security in December 2015. </w:t>
      </w:r>
      <w:r w:rsidRPr="008D495E">
        <w:rPr>
          <w:rStyle w:val="StyleUnderline"/>
        </w:rPr>
        <w:t>The two sides agreed on guidelines for requesting assistance on cybercrimes or</w:t>
      </w:r>
      <w:r w:rsidRPr="008D495E">
        <w:rPr>
          <w:sz w:val="16"/>
        </w:rPr>
        <w:t xml:space="preserve"> other malicious </w:t>
      </w:r>
      <w:r w:rsidRPr="008D495E">
        <w:rPr>
          <w:rStyle w:val="StyleUnderline"/>
        </w:rPr>
        <w:t>cyberactivities</w:t>
      </w:r>
      <w:r w:rsidRPr="008D495E">
        <w:rPr>
          <w:sz w:val="16"/>
        </w:rPr>
        <w:t xml:space="preserve">, as well as agreeing to conduct “tabletop exercises” in spring 2016 and to define procedures for use of a hotline. Washington said it would consider China’s proposal for a seminar on combatting terrorist misuse of ICT, while Beijing agreed to study the United States’ proposal on inviting experts to conduct network protection exchanges.64 Future discussions involving participants from both countries’ law-enforcement agencies and computer emergency response teams should identify the types of information that are necessary to attribute the nature and source of a cyberattack. In a 2015 UN report, representatives from twenty countries, including </w:t>
      </w:r>
      <w:r w:rsidRPr="008D495E">
        <w:rPr>
          <w:rStyle w:val="StyleUnderline"/>
        </w:rPr>
        <w:t xml:space="preserve">the United States and China, </w:t>
      </w:r>
      <w:r w:rsidRPr="008D495E">
        <w:rPr>
          <w:sz w:val="16"/>
        </w:rPr>
        <w:t xml:space="preserve">known as the Group of Governmental Experts </w:t>
      </w:r>
      <w:r w:rsidRPr="008D495E">
        <w:rPr>
          <w:rStyle w:val="StyleUnderline"/>
        </w:rPr>
        <w:t>agreed to three norms of peacetime behavior</w:t>
      </w:r>
      <w:r w:rsidRPr="008D495E">
        <w:rPr>
          <w:sz w:val="16"/>
        </w:rPr>
        <w:t xml:space="preserve"> in cyberspace: </w:t>
      </w:r>
      <w:r w:rsidRPr="008D495E">
        <w:rPr>
          <w:rStyle w:val="StyleUnderline"/>
        </w:rPr>
        <w:t>nations should not use cyberattacks to damage each other’s critical infrastructure, should not target each other’s computer emergency response teams, and should assist other nations investigating cyberattacks</w:t>
      </w:r>
      <w:r w:rsidRPr="008D495E">
        <w:rPr>
          <w:sz w:val="16"/>
        </w:rPr>
        <w:t xml:space="preserve">.65 At the summit in September, Presidents Xi and Obama “welcomed” the development of the first norm, declaring that neither country would be the first to use cyberweapons to cripple the other’s critical infrastructure during peacetime. While such a declaration will face definitional issues—inasmuch as critical infrastructure could mean different things to the two sides—and will be difficult to verify because there are no means to inspect cyber operations or supervise the development of new malware, it may help generate shared norms on appropriate behavior. In an effort to identify common rules, the two leaders announced the formation of a senior experts group for continued discussion of these norms. The United Nations has authorized the continued meeting of the Group of Governmental Experts, and a new round of negotiations will start in August 2016. China and the United States remain far apart on the application of international law to cyberspace. The United States has argued that the laws of armed conflict should apply, and further discussions are needed to understand how states would concretely apply the principles of neutrality, distinction, and proportionality to cyberspace. Chinese officials have suggested that the difficulties of applying the principles are too great, that the current system should not just be copied to a new domain, and that countries should exclude the possibility of developing a new treaty for cyberspace. In the time before the Group of Governmental Experts reconvenes, the two sides should begin academic and think tank discussions to identify areas of common concern. The 2015 report from the Group of Governmental Experts left many definitions and difficult issues for further clarification. For example, it notes that “states must not use proxies to commit internationally wrongful acts using ICTs, and should seek to ensure that their territory is not used by non-State actors to commit such acts.” 66 </w:t>
      </w:r>
      <w:r w:rsidRPr="008D495E">
        <w:rPr>
          <w:rStyle w:val="StyleUnderline"/>
        </w:rPr>
        <w:t>It would be useful for U.S. and Chinese academics to discuss the definition of “proxy” and how it may relate to governments under existing international laws. The two sides also have a shared interest in the stability and resilience of the Internet</w:t>
      </w:r>
      <w:r w:rsidRPr="008D495E">
        <w:rPr>
          <w:sz w:val="16"/>
        </w:rPr>
        <w:t xml:space="preserve">. This is an interest that extends beyond China and the United States to include the rest of the world. </w:t>
      </w:r>
      <w:r w:rsidRPr="008D495E">
        <w:rPr>
          <w:rStyle w:val="StyleUnderline"/>
        </w:rPr>
        <w:t>Stability has both a technical underpinning and a political component</w:t>
      </w:r>
      <w:r w:rsidRPr="008D495E">
        <w:rPr>
          <w:sz w:val="16"/>
        </w:rPr>
        <w:t xml:space="preserve">. In addition to discussing the rules of the road, </w:t>
      </w:r>
      <w:r w:rsidRPr="008D495E">
        <w:rPr>
          <w:rStyle w:val="StyleUnderline"/>
        </w:rPr>
        <w:t>the senior experts group should</w:t>
      </w:r>
      <w:r w:rsidRPr="008D495E">
        <w:rPr>
          <w:sz w:val="16"/>
        </w:rPr>
        <w:t xml:space="preserve"> jointly identify facets of Internet functionality that are critical to the interests of both countries and </w:t>
      </w:r>
      <w:r w:rsidRPr="008D495E">
        <w:rPr>
          <w:rStyle w:val="StyleUnderline"/>
        </w:rPr>
        <w:t>develop a cooperative mechanism to ensure their security. Developing new norms and</w:t>
      </w:r>
      <w:r w:rsidRPr="008D495E">
        <w:rPr>
          <w:sz w:val="16"/>
        </w:rPr>
        <w:t xml:space="preserve"> </w:t>
      </w:r>
      <w:r w:rsidRPr="008D495E">
        <w:rPr>
          <w:rStyle w:val="StyleUnderline"/>
        </w:rPr>
        <w:t>building trust will require regular discussions</w:t>
      </w:r>
      <w:r w:rsidRPr="008D495E">
        <w:rPr>
          <w:sz w:val="16"/>
        </w:rPr>
        <w:t xml:space="preserve">. A U.S.-China cyber working group announced in April 2013 was suspended after the Department Justice indicted five alleged PLA hackers for cyberespionage in May 2014. The two sides should work to ensure that the new high-level experts group does not become hostage to the ups and downs in the bilateral relationship. The need for the group to meet is bound to be most pressing when tensions between the two countries are highest. The cancelation of the meeting should not be used by either side to send signals or express displeasure. Cyber discussions should also be expanded at the Strategic and Economic Dialogue and through military-to-military contacts. </w:t>
      </w:r>
    </w:p>
    <w:p w:rsidR="00B719A1" w:rsidRDefault="00B719A1" w:rsidP="00B719A1">
      <w:pPr>
        <w:pStyle w:val="Heading3"/>
      </w:pPr>
      <w:r>
        <w:t>SCS</w:t>
      </w:r>
    </w:p>
    <w:p w:rsidR="00B719A1" w:rsidRDefault="00B719A1" w:rsidP="00B719A1">
      <w:pPr>
        <w:pStyle w:val="Heading4"/>
      </w:pPr>
      <w:r>
        <w:t>US-China relations crucial to prevent militarization and escalation of conflict in the South China Sea</w:t>
      </w:r>
    </w:p>
    <w:p w:rsidR="00B719A1" w:rsidRDefault="00B719A1" w:rsidP="00B719A1">
      <w:pPr>
        <w:rPr>
          <w:sz w:val="16"/>
          <w:szCs w:val="16"/>
        </w:rPr>
      </w:pPr>
      <w:r w:rsidRPr="00754AF0">
        <w:rPr>
          <w:rStyle w:val="Style13ptBold"/>
        </w:rPr>
        <w:t>Gady</w:t>
      </w:r>
      <w:r>
        <w:rPr>
          <w:rStyle w:val="Style13ptBold"/>
        </w:rPr>
        <w:t xml:space="preserve"> 16</w:t>
      </w:r>
      <w:r w:rsidRPr="00754AF0">
        <w:rPr>
          <w:rStyle w:val="Style13ptBold"/>
        </w:rPr>
        <w:t xml:space="preserve">, </w:t>
      </w:r>
      <w:r>
        <w:rPr>
          <w:sz w:val="16"/>
          <w:szCs w:val="16"/>
        </w:rPr>
        <w:t xml:space="preserve">Franz-Stefan Gady </w:t>
      </w:r>
      <w:r w:rsidRPr="00754AF0">
        <w:rPr>
          <w:sz w:val="16"/>
          <w:szCs w:val="16"/>
        </w:rPr>
        <w:t>is an Associate Editor with The Diplomat. His interests include civil-military relations, revolution in military affairs, and cyber diplomacy, Eastwest Institute 16, 6-7-2016, "China-U.S. Strategic and Economic Dialogue: Time to Move Beyond the South China Sea</w:t>
      </w:r>
      <w:proofErr w:type="gramStart"/>
      <w:r w:rsidRPr="00754AF0">
        <w:rPr>
          <w:sz w:val="16"/>
          <w:szCs w:val="16"/>
        </w:rPr>
        <w:t>?CHINA</w:t>
      </w:r>
      <w:proofErr w:type="gramEnd"/>
      <w:r w:rsidRPr="00754AF0">
        <w:rPr>
          <w:sz w:val="16"/>
          <w:szCs w:val="16"/>
        </w:rPr>
        <w:t xml:space="preserve"> US Focus," No Publication, http://www.chinausfocus.com/finance-economy/china-u-s-strategic-and-economic-dialogue-time-to-move-beyond-the-south-china-sea/BB)</w:t>
      </w:r>
    </w:p>
    <w:p w:rsidR="00B719A1" w:rsidRPr="005C7481" w:rsidRDefault="00B719A1" w:rsidP="00B719A1">
      <w:pPr>
        <w:rPr>
          <w:sz w:val="16"/>
        </w:rPr>
      </w:pPr>
      <w:r w:rsidRPr="005C7481">
        <w:rPr>
          <w:sz w:val="16"/>
        </w:rPr>
        <w:t xml:space="preserve">Based on remarks by officials from both China and the U.S., </w:t>
      </w:r>
      <w:r w:rsidRPr="00754AF0">
        <w:rPr>
          <w:rStyle w:val="StyleUnderline"/>
        </w:rPr>
        <w:t>territorial disputes in the South China Sea were set to overshadow the eighth round of the annually-held China-U.S. Strategic and Economic Dialogue</w:t>
      </w:r>
      <w:r w:rsidRPr="005C7481">
        <w:rPr>
          <w:sz w:val="16"/>
        </w:rPr>
        <w:t xml:space="preserve"> (S&amp;ED) that took place from June 5th through June 7th in Beijing. At the dialogue, </w:t>
      </w:r>
      <w:r w:rsidRPr="00754AF0">
        <w:rPr>
          <w:rStyle w:val="StyleUnderline"/>
        </w:rPr>
        <w:t>China purportedly intends to “pressure Washington over maritime issues (…) the United States’ increasing military presence in the South China Sea is among China’s major concerns</w:t>
      </w:r>
      <w:r w:rsidRPr="005C7481">
        <w:rPr>
          <w:sz w:val="16"/>
        </w:rPr>
        <w:t xml:space="preserve">,” the state-run China Daily reported. “China hopes the United States would honor its commitment of not taking sides and fix its stand according to what is right or wrong, not according to allies,” Chinese </w:t>
      </w:r>
      <w:proofErr w:type="gramStart"/>
      <w:r w:rsidRPr="005C7481">
        <w:rPr>
          <w:sz w:val="16"/>
        </w:rPr>
        <w:t>Vice</w:t>
      </w:r>
      <w:proofErr w:type="gramEnd"/>
      <w:r w:rsidRPr="005C7481">
        <w:rPr>
          <w:sz w:val="16"/>
        </w:rPr>
        <w:t xml:space="preserve"> Foreign Minister Zheng Zeguang said this week ahead of the dialogue. Similarly, during the meeting </w:t>
      </w:r>
      <w:r w:rsidRPr="00754AF0">
        <w:rPr>
          <w:rStyle w:val="StyleUnderline"/>
        </w:rPr>
        <w:t>the United States is expected to show “concerns with Chinese behavior in the South China Sea,” and “is likely to take issue with China on the alleged militarization of the South China Sea,</w:t>
      </w:r>
      <w:r w:rsidRPr="005C7481">
        <w:rPr>
          <w:sz w:val="16"/>
        </w:rPr>
        <w:t xml:space="preserve">” Daniel Russel, the U.S. State Department’s Assistant Secretary for East Asian and Pacific Affairs said during a press briefing on May 31st. U.S. Secretary of Defense Ashton Carter recently used a harsher tone when he said that Chinese actions are “contrary to international law” and that China may soon find itself behind “a Great Wall of self-isolation.” </w:t>
      </w:r>
      <w:r w:rsidRPr="00754AF0">
        <w:rPr>
          <w:rStyle w:val="StyleUnderline"/>
        </w:rPr>
        <w:t>Tensions in the South China Sea between the two countries have indeed been on the rise of late</w:t>
      </w:r>
      <w:r w:rsidRPr="005C7481">
        <w:rPr>
          <w:sz w:val="16"/>
        </w:rPr>
        <w:t xml:space="preserve">. This May, two Chinese fighter jets flew dangerously close to a U.S. EP-3 Aries signals reconnaissance aircraft, an encounter the United States called a “dangerous intercept.” This came days after the United States Navy conducted its third freedom of navigation operation (FONOP) in the South China Sea since China started building artificial land features in the disputed Spratly Islands. The FONOP consisted of the guided-missile destroyer USS William P. Lawrence sailing within 12 nautical miles of Fiery Cross Reef, on which China is constructing a 3,000 meter airstrip for military aircraft. For the United States and its allies, China in the South China Sea has been behaving contrary to customary international law and the United Nations Convention on the Law of the Sea (UNCLOS). Indeed, </w:t>
      </w:r>
      <w:r w:rsidRPr="00754AF0">
        <w:rPr>
          <w:rStyle w:val="StyleUnderline"/>
        </w:rPr>
        <w:t>China has engaged in a continuous effort to create legal ambiguity over its territorial claims in the South China Sea paired with so-called gray zone coercion</w:t>
      </w:r>
      <w:r w:rsidRPr="005C7481">
        <w:rPr>
          <w:sz w:val="16"/>
        </w:rPr>
        <w:t xml:space="preserve">—the use of China Coast Guard (CCG) and maritime militia vessels </w:t>
      </w:r>
      <w:r w:rsidRPr="00754AF0">
        <w:rPr>
          <w:rStyle w:val="StyleUnderline"/>
        </w:rPr>
        <w:t>to establish facts on the ground in the surrounding water while avoiding open military conflict and U.S. intervention</w:t>
      </w:r>
      <w:r w:rsidRPr="005C7481">
        <w:rPr>
          <w:sz w:val="16"/>
        </w:rPr>
        <w:t xml:space="preserve">. It is thus unsurprising that the Permanent Court of Arbitration in The Hague is likely to rule in favor of the Philippines’ legal assertions in the South China Sea. China, however, is expected to disregard the ruling and will continue building military sites in disputed waters, perhaps supported by a number of high-level visits of Chinese officials to some of the occupied features in the South China Sea, in addition to possibly announcing the establishment of a so-called Air Defense Identification Zone (ADIZ) over contested territories. Beijing will almost certainly not compromise on its ambiguous “nine-dash line” claiming nearly all of the South China Sea anytime soon. Nevertheless, </w:t>
      </w:r>
      <w:r w:rsidRPr="005C7481">
        <w:rPr>
          <w:rStyle w:val="StyleUnderline"/>
        </w:rPr>
        <w:t>U.S. officials have been at pain downplaying the spillover effects of the tensions in the South China Sea to other areas prior to the kickoff of the S&amp;ED next week</w:t>
      </w:r>
      <w:r w:rsidRPr="005C7481">
        <w:rPr>
          <w:sz w:val="16"/>
        </w:rPr>
        <w:t xml:space="preserve">. “I certainly haven’t found—and I lead a number of these dialogues—that there’s any real spillover from the South China Sea type of thing,” said U.S. State Department </w:t>
      </w:r>
      <w:proofErr w:type="gramStart"/>
      <w:r w:rsidRPr="005C7481">
        <w:rPr>
          <w:sz w:val="16"/>
        </w:rPr>
        <w:t>Under</w:t>
      </w:r>
      <w:proofErr w:type="gramEnd"/>
      <w:r w:rsidRPr="005C7481">
        <w:rPr>
          <w:sz w:val="16"/>
        </w:rPr>
        <w:t xml:space="preserve"> Secretary for Economic Growth, Energy, and the Environment, Catherine A. Novelli, during a special briefing this week. “I think that </w:t>
      </w:r>
      <w:r w:rsidRPr="005C7481">
        <w:rPr>
          <w:rStyle w:val="StyleUnderline"/>
        </w:rPr>
        <w:t xml:space="preserve">one of the real accomplishments </w:t>
      </w:r>
      <w:r w:rsidRPr="005C7481">
        <w:rPr>
          <w:sz w:val="16"/>
        </w:rPr>
        <w:t xml:space="preserve">of the Obama Administration with regard to China </w:t>
      </w:r>
      <w:r w:rsidRPr="005C7481">
        <w:rPr>
          <w:rStyle w:val="StyleUnderline"/>
        </w:rPr>
        <w:t>has been the creation of a relationship that can handle both significant friction and global if not galactic-scale cooperation,</w:t>
      </w:r>
      <w:r w:rsidRPr="005C7481">
        <w:rPr>
          <w:sz w:val="16"/>
        </w:rPr>
        <w:t xml:space="preserve">” according to Daniel Russel. “And </w:t>
      </w:r>
      <w:r w:rsidRPr="005C7481">
        <w:rPr>
          <w:rStyle w:val="StyleUnderline"/>
        </w:rPr>
        <w:t>that has been one of the secrets of the ability of the U.S. and China to deal with and to manage problem areas without coming to blows and without developing the kind of strategic rivalry that creates an absolute Cold War, zero-sum dynamic</w:t>
      </w:r>
      <w:r w:rsidRPr="005C7481">
        <w:rPr>
          <w:sz w:val="16"/>
        </w:rPr>
        <w:t xml:space="preserve">,” he added. </w:t>
      </w:r>
      <w:r w:rsidRPr="005C7481">
        <w:rPr>
          <w:rStyle w:val="StyleUnderline"/>
        </w:rPr>
        <w:t>A Chinese Foreign Ministry spokesperson has also expressed China’s desire to “strengthen communication and mutual trust, manage and control disputes, expand cooperation, and move forward the new type of major-country relationship between China and the United States</w:t>
      </w:r>
      <w:r w:rsidRPr="005C7481">
        <w:rPr>
          <w:sz w:val="16"/>
        </w:rPr>
        <w:t>” during the upcoming S&amp;ED, rather than dwelling on disagreements. This is to be expected, and there is some truth to State Department officials’ assertions that the impact has been minimal on, for instance, the economic and climate change S&amp;ED agenda. The S&amp;ED remains an important communications channel and seismograph to gauge overall relations between both countries. It also provides a platform to move forward joint initiatives from the previous S&amp;ED on, for example, implementing the near-complete ban on ivory imports. Yet, like the cyber espionage issue,</w:t>
      </w:r>
      <w:r w:rsidRPr="005C7481">
        <w:rPr>
          <w:rStyle w:val="StyleUnderline"/>
        </w:rPr>
        <w:t xml:space="preserve"> the South China tensions have vicariously affected the overall bilateral relationship </w:t>
      </w:r>
      <w:r w:rsidRPr="005C7481">
        <w:rPr>
          <w:sz w:val="16"/>
        </w:rPr>
        <w:t xml:space="preserve">beyond the S&amp;ED </w:t>
      </w:r>
      <w:r w:rsidRPr="005C7481">
        <w:rPr>
          <w:rStyle w:val="StyleUnderline"/>
        </w:rPr>
        <w:t>by creating a climate of mistrust and tensions amplified by the media and forcing policy makers’ hands on both sides. The reality is that the South China Sea has become one of the major issues in China-U.S. strategic relations.</w:t>
      </w:r>
      <w:r w:rsidRPr="005C7481">
        <w:rPr>
          <w:sz w:val="16"/>
        </w:rPr>
        <w:t xml:space="preserve"> The position that policy makers take on the South China Sea disputes is used as a character screen to separate Panda-huggers (doves) from dragon-slayers (hawks) when it comes to formulating defense policy in response to China’s rise in the international system. It has become a projection screen for latent and blatant concerns over the rise to the top of an authoritarian and powerful state in the global system. South China Sea tensions are merely seen as a symptom of a larger geopolitical power shift from the West to the East. </w:t>
      </w:r>
      <w:r w:rsidRPr="005C7481">
        <w:rPr>
          <w:rStyle w:val="StyleUnderline"/>
        </w:rPr>
        <w:t>Part of that power shift is China’s effort to slowly undermine the existing rule-based order, while gradually pushing the United States out of the Asia-Pacific region. As a consequence, Washington sees it as its duty to stand up to China to ensure regional allies and partners that the United States will not be dislodged from the region that easily</w:t>
      </w:r>
      <w:r w:rsidRPr="005C7481">
        <w:rPr>
          <w:sz w:val="16"/>
        </w:rPr>
        <w:t xml:space="preserve">. Countering China’s expansion in the South China Sea is therefore seen as the United States’ 21st century’s “Munich Moment.” Appeasing China, while it is openly challenging the existing international rule-based order, will merely encourage bolder Chinese actions elsewhere: </w:t>
      </w:r>
      <w:r w:rsidRPr="005C7481">
        <w:rPr>
          <w:rStyle w:val="StyleUnderline"/>
        </w:rPr>
        <w:t>Appeasement makes the aggressor only more aggressive</w:t>
      </w:r>
      <w:r w:rsidRPr="005C7481">
        <w:rPr>
          <w:sz w:val="16"/>
        </w:rPr>
        <w:t xml:space="preserve">. Nevertheless, </w:t>
      </w:r>
      <w:r w:rsidRPr="005C7481">
        <w:rPr>
          <w:rStyle w:val="StyleUnderline"/>
        </w:rPr>
        <w:t>it seems unlikely that the United States will gain or lose much credibility no matter how tough of a line the United States would take</w:t>
      </w:r>
      <w:r w:rsidRPr="005C7481">
        <w:rPr>
          <w:sz w:val="16"/>
        </w:rPr>
        <w:t xml:space="preserve"> during the S&amp;ED. The United States’ options have been and will be limited by its official stance, which states that it does not take a position on the territorial disputes. Despite all of its rhetoric, the United States will not risk escalating the conflict, and China has also signaled no stomach for an open confrontation. The slogan ‘Mourir pour Woody Island’ has a distinct surreal ring to it and neither Beijing nor Washington will likely shift its current stance on the issue with both emphasizing a peaceful solution to the territorial disputes in the South China Sea. The United States, however, lacks that leverage in the South China Sea unless a major policy shift occurs. On the one hand, the United States choosing to downgrade or not raise the issue at the S&amp;ED could certainly make regional allies and partners—most notably Vietnam and the Philippines—doubt U.S. commitment and credibility. It could be interpreted as acquiescence to China’s dubious legal interpretation. On the other hand</w:t>
      </w:r>
      <w:r w:rsidRPr="005C7481">
        <w:rPr>
          <w:rStyle w:val="StyleUnderline"/>
        </w:rPr>
        <w:t>, bold U.S. actions could also make Vietnam and the Philippines less willing to compromise and further increase tensions</w:t>
      </w:r>
      <w:r w:rsidRPr="005C7481">
        <w:rPr>
          <w:sz w:val="16"/>
        </w:rPr>
        <w:t>.</w:t>
      </w:r>
    </w:p>
    <w:p w:rsidR="00B719A1" w:rsidRDefault="00B719A1" w:rsidP="00B719A1"/>
    <w:p w:rsidR="00B719A1" w:rsidRDefault="00B719A1" w:rsidP="00B719A1">
      <w:pPr>
        <w:pStyle w:val="Heading4"/>
      </w:pPr>
      <w:r>
        <w:t>Only strong US-China relations can prevent escalation in the South China Sea– miscalc extremely likely</w:t>
      </w:r>
    </w:p>
    <w:p w:rsidR="00B719A1" w:rsidRDefault="00B719A1" w:rsidP="00B719A1">
      <w:pPr>
        <w:rPr>
          <w:rStyle w:val="Style13ptBold"/>
        </w:rPr>
      </w:pPr>
      <w:r w:rsidRPr="00C52398">
        <w:rPr>
          <w:rStyle w:val="Style13ptBold"/>
        </w:rPr>
        <w:t>Gurtov</w:t>
      </w:r>
      <w:r>
        <w:rPr>
          <w:rStyle w:val="Style13ptBold"/>
        </w:rPr>
        <w:t xml:space="preserve"> 16</w:t>
      </w:r>
      <w:r w:rsidRPr="00C52398">
        <w:rPr>
          <w:rStyle w:val="Style13ptBold"/>
        </w:rPr>
        <w:t xml:space="preserve"> </w:t>
      </w:r>
      <w:r w:rsidRPr="00C52398">
        <w:rPr>
          <w:sz w:val="16"/>
          <w:szCs w:val="16"/>
        </w:rPr>
        <w:t>(Mel, Editor-In-Chief, Asian Perspective 16, 6-20-2016, "Too Close for Comfort: The Dangerous U.S.-China Maritime DisputesCHINA US Focus," No Publication, http://www.chinausfocus.com/peace-security/too-close-for-comfort-the-dangerous-u-s-china-maritime-disputes/BB)</w:t>
      </w:r>
    </w:p>
    <w:p w:rsidR="00B719A1" w:rsidRDefault="00B719A1" w:rsidP="00B719A1">
      <w:pPr>
        <w:rPr>
          <w:sz w:val="16"/>
        </w:rPr>
      </w:pPr>
      <w:r w:rsidRPr="00C52398">
        <w:rPr>
          <w:rStyle w:val="StyleUnderline"/>
        </w:rPr>
        <w:t>Both the U.S. and China must bear responsibility for the ratcheting up of tension in the SCS</w:t>
      </w:r>
      <w:r w:rsidRPr="006C36AD">
        <w:rPr>
          <w:sz w:val="16"/>
        </w:rPr>
        <w:t xml:space="preserve"> and East China Sea. </w:t>
      </w:r>
      <w:r w:rsidRPr="00C52398">
        <w:rPr>
          <w:rStyle w:val="StyleUnderline"/>
        </w:rPr>
        <w:t>Washington clings to “freedom of navigation” as its principal reason for challenging Chinese claims even though unencumbered passage has not denied U.S. or any other country’s ships</w:t>
      </w:r>
      <w:r w:rsidRPr="006C36AD">
        <w:rPr>
          <w:sz w:val="16"/>
        </w:rPr>
        <w:t xml:space="preserve">. U.S. “show the flag” maneuvers are a clear provocation that the Chinese cannot but answer. The PRC foreign ministry and various Chinese officials have issued reassurances about freedom of navigation, saying it is China’s duty to protect it as the region’s main riparian state as well as in conformity with international law. Moreover, while the U.S. takes no official stand on sovereignty, its increasingly close military ties with the Philippines, Vietnam, Japan, and India are defining a U.S. security interest that did not previously exist. Finally, as the Chinese are quick to remind everyone, the U.S., unlike China, has failed to sign and ratify the UNCLOS, which dilutes the frequent American argument on behalf of a common “rules-based” approach to the dispute. </w:t>
      </w:r>
      <w:r w:rsidRPr="00C52398">
        <w:rPr>
          <w:rStyle w:val="StyleUnderline"/>
        </w:rPr>
        <w:t>On the Chinese side</w:t>
      </w:r>
      <w:r w:rsidRPr="006C36AD">
        <w:rPr>
          <w:sz w:val="16"/>
        </w:rPr>
        <w:t xml:space="preserve">, the stubborn insistence on an unassailable historic right to the islands, and </w:t>
      </w:r>
      <w:r w:rsidRPr="00C52398">
        <w:rPr>
          <w:rStyle w:val="StyleUnderline"/>
        </w:rPr>
        <w:t>an absolute refusal to adhere to whatever decision the arbitration court reaches, are weak positions at best</w:t>
      </w:r>
      <w:r w:rsidRPr="006C36AD">
        <w:rPr>
          <w:sz w:val="16"/>
        </w:rPr>
        <w:t xml:space="preserve">. The insistence that China’s strategic purpose in building runways, ports, and supply facilities in the SCS is defensive no doubt refers to the Yulin nuclear and ballistic missile submarine (SSBN) base and other submarine and surface ships harbored on the southern end of Hainan Island (National Interest). But while US spy planes do keep watch on Chinese activities there, there is no credible threat to that base, at least so long as it is not for offensive operations. So </w:t>
      </w:r>
      <w:r w:rsidRPr="00C52398">
        <w:rPr>
          <w:rStyle w:val="StyleUnderline"/>
        </w:rPr>
        <w:t>that leaves open the question of how far China intends to go with its SCS buildup. One prominent Chinese analyst notes that when Xi Jinping promised President Obama that China would not “militarize” the SCS when Xi visited Washington</w:t>
      </w:r>
      <w:r w:rsidRPr="006C36AD">
        <w:rPr>
          <w:sz w:val="16"/>
        </w:rPr>
        <w:t xml:space="preserve"> in September 2015, </w:t>
      </w:r>
      <w:r w:rsidRPr="00C52398">
        <w:rPr>
          <w:rStyle w:val="StyleUnderline"/>
        </w:rPr>
        <w:t>he really meant “small and limited military facilities that are simply for defensive purposes.” But what we are witnessing, and what is distressing China’s neighbors, is a buildup that looks increasingly aimed at creating permanent bases</w:t>
      </w:r>
      <w:r w:rsidRPr="006C36AD">
        <w:rPr>
          <w:sz w:val="16"/>
        </w:rPr>
        <w:t>. (Zhu Feng, “Are China and the US Headed for Confrontation in the South China Sea?” Global Asia, vol. 10, No. 4 (</w:t>
      </w:r>
      <w:proofErr w:type="gramStart"/>
      <w:r w:rsidRPr="006C36AD">
        <w:rPr>
          <w:sz w:val="16"/>
        </w:rPr>
        <w:t>Winter</w:t>
      </w:r>
      <w:proofErr w:type="gramEnd"/>
      <w:r w:rsidRPr="006C36AD">
        <w:rPr>
          <w:sz w:val="16"/>
        </w:rPr>
        <w:t xml:space="preserve">, 2015), pp. 60-64) </w:t>
      </w:r>
      <w:r w:rsidRPr="00C52398">
        <w:rPr>
          <w:rStyle w:val="StyleUnderline"/>
        </w:rPr>
        <w:t>The latest close calls</w:t>
      </w:r>
      <w:r w:rsidRPr="006C36AD">
        <w:rPr>
          <w:sz w:val="16"/>
        </w:rPr>
        <w:t xml:space="preserve">, and war of words, need not lead to an open collision. But they </w:t>
      </w:r>
      <w:r w:rsidRPr="00C52398">
        <w:rPr>
          <w:rStyle w:val="StyleUnderline"/>
        </w:rPr>
        <w:t xml:space="preserve">certainly are worrisome. U.S. naval and air probing of China’s SCS buildup, and Chinese land reclamation and military construction on disputed territory, are all </w:t>
      </w:r>
      <w:r w:rsidRPr="006C36AD">
        <w:rPr>
          <w:sz w:val="16"/>
        </w:rPr>
        <w:t>on the increase—</w:t>
      </w:r>
      <w:r w:rsidRPr="00C52398">
        <w:rPr>
          <w:rStyle w:val="StyleUnderline"/>
        </w:rPr>
        <w:t xml:space="preserve">reason enough for concern. </w:t>
      </w:r>
      <w:r w:rsidRPr="006C36AD">
        <w:rPr>
          <w:sz w:val="16"/>
        </w:rPr>
        <w:t xml:space="preserve">France has added to the volatile mix by calling on European navies to have a “regular and visible presence” in the SCS. </w:t>
      </w:r>
      <w:r w:rsidRPr="00C52398">
        <w:rPr>
          <w:rStyle w:val="StyleUnderline"/>
        </w:rPr>
        <w:t>Nationalistic bravado and internal political factors in both countries are also ingredients for a miscalculation that could lead to use of deadly force.</w:t>
      </w:r>
      <w:r w:rsidRPr="006C36AD">
        <w:rPr>
          <w:sz w:val="16"/>
        </w:rPr>
        <w:t xml:space="preserve"> Ashton Carter’s call at the Shangri-La Dialogue for a “principled security network” for the region is thus premature, but it does have potential common ground with Chinese military confidence building efforts that Admiral Sun cited involving the U.S., Japan, and India. </w:t>
      </w:r>
      <w:r w:rsidRPr="006C36AD">
        <w:rPr>
          <w:rStyle w:val="StyleUnderline"/>
        </w:rPr>
        <w:t>There is no good reason for China and the U.S. to be this close to an armed confrontation</w:t>
      </w:r>
      <w:r w:rsidRPr="006C36AD">
        <w:rPr>
          <w:sz w:val="16"/>
        </w:rPr>
        <w:t xml:space="preserve">. The cat-and-mouse game now being played is dangerous. A </w:t>
      </w:r>
      <w:r w:rsidRPr="006C36AD">
        <w:rPr>
          <w:rStyle w:val="StyleUnderline"/>
        </w:rPr>
        <w:t>firefight—whether by accident, design, a collision of aircraft or ships, or the impetuous action of a military commander on the scene—is increasingly possible, regardless of the intentions of national leaders</w:t>
      </w:r>
      <w:r w:rsidRPr="006C36AD">
        <w:rPr>
          <w:sz w:val="16"/>
        </w:rPr>
        <w:t xml:space="preserve">. </w:t>
      </w:r>
      <w:r w:rsidRPr="006C36AD">
        <w:rPr>
          <w:rStyle w:val="StyleUnderline"/>
        </w:rPr>
        <w:t>Direct talks between senior military and political leaders</w:t>
      </w:r>
      <w:r w:rsidRPr="006C36AD">
        <w:rPr>
          <w:sz w:val="16"/>
        </w:rPr>
        <w:t xml:space="preserve">, such as the Security and Economic Dialogue, </w:t>
      </w:r>
      <w:r w:rsidRPr="006C36AD">
        <w:rPr>
          <w:rStyle w:val="StyleUnderline"/>
        </w:rPr>
        <w:t>are necessary and desirable</w:t>
      </w:r>
      <w:r w:rsidRPr="006C36AD">
        <w:rPr>
          <w:sz w:val="16"/>
        </w:rPr>
        <w:t xml:space="preserve">, but, in the meantime, U.S. and Chinese air and naval leaders need to take a step back. </w:t>
      </w:r>
      <w:r w:rsidRPr="006C36AD">
        <w:rPr>
          <w:rStyle w:val="StyleUnderline"/>
        </w:rPr>
        <w:t>They should follow the practice of “peace by pieces</w:t>
      </w:r>
      <w:r w:rsidRPr="006C36AD">
        <w:rPr>
          <w:sz w:val="16"/>
        </w:rPr>
        <w:t>”: as the Chinese saying goes, search for common ground while reserving differences, and tackle the least difficult issues first while putting the most difficult issues on the back burner (</w:t>
      </w:r>
      <w:r w:rsidRPr="006C36AD">
        <w:rPr>
          <w:rFonts w:hint="eastAsia"/>
          <w:sz w:val="16"/>
        </w:rPr>
        <w:t>求同存异</w:t>
      </w:r>
      <w:r w:rsidRPr="006C36AD">
        <w:rPr>
          <w:sz w:val="16"/>
        </w:rPr>
        <w:t xml:space="preserve">, </w:t>
      </w:r>
      <w:r w:rsidRPr="006C36AD">
        <w:rPr>
          <w:rFonts w:hint="eastAsia"/>
          <w:sz w:val="16"/>
        </w:rPr>
        <w:t>易先</w:t>
      </w:r>
      <w:r w:rsidRPr="006C36AD">
        <w:rPr>
          <w:rFonts w:ascii="Libian SC Regular" w:hAnsi="Libian SC Regular" w:cs="Libian SC Regular"/>
          <w:sz w:val="16"/>
        </w:rPr>
        <w:t>难</w:t>
      </w:r>
      <w:r w:rsidRPr="006C36AD">
        <w:rPr>
          <w:rFonts w:hint="eastAsia"/>
          <w:sz w:val="16"/>
        </w:rPr>
        <w:t>后</w:t>
      </w:r>
      <w:r w:rsidRPr="006C36AD">
        <w:rPr>
          <w:sz w:val="16"/>
        </w:rPr>
        <w:t>). There are several options, including no close-in U.S. surveillance fly-bys or ship passage, in return for cessation of Chinese air and sea maneuvers near the disputed islands. China should reduce military personnel there and freeze military-related construction, as should all other parties; it should stop plans to begin new construction, such as has been reported in Scarborough Shoal; and it should not contest fishing by Filipinos in the disputed area. China should also step back from declaring an air defense identification zone (ADIZ) over the South China Sea, which a Chinese news report indicated was being considered (Chan). The Chinese defense ministry has said imposing the zone “will depend on whether China is facing security threats from the air, and what the level of the air safety threat is.” China tried this tactic in 2013 when it declared an ADIZ over the East Sea. The U.S., Japan, and South Korea protested, and the U.S. sent bombers over it. It would be foolish to see that scenario repeated in the SCS. China and the U.S. must also tackle the longer-term challenge, which is to allow the rule of law to prevail in this as in any other dispute. All sides, starting with China, should abandon the useless historical arguments over sovereignty—useless, because they persuade no one. The UNCLOS court’s involvement is an opportunity for China to demonstrate that it is a “responsible great power,” while for the U.S. it is an incentive to finally push for Senate ratification of the UNCLOS. Implementing existing codes of conduct is also a very important assurance to the ASEAN that its giant neighbor prefers negotiating to use of threats or force. Lastly, the oil and gas riches that lie beneath the sea ought to be shared by the stakeholders, an idea that the Chinese once put forward (in the early 1990s) and Taiwan’s previous president recently reiterated. But exploration must take into account the fragile undersea ecology and overfishing, both of which already threaten to make the SCS an environmental disaster.</w:t>
      </w:r>
    </w:p>
    <w:p w:rsidR="00B719A1" w:rsidRDefault="00B719A1" w:rsidP="00B719A1">
      <w:pPr>
        <w:pStyle w:val="Heading4"/>
      </w:pPr>
      <w:r>
        <w:t>US-China relations key to prevent miscalc in the South China Sea</w:t>
      </w:r>
    </w:p>
    <w:p w:rsidR="00B719A1" w:rsidRDefault="00B719A1" w:rsidP="00B719A1">
      <w:r w:rsidRPr="00EE47FA">
        <w:rPr>
          <w:rStyle w:val="Style13ptBold"/>
        </w:rPr>
        <w:t>Johnson-Freese 16</w:t>
      </w:r>
      <w:r w:rsidRPr="00EE47FA">
        <w:rPr>
          <w:sz w:val="16"/>
          <w:szCs w:val="16"/>
        </w:rPr>
        <w:t>, (Joan, Professor of National Security Affairs at the U.S. Naval War College., Us Naval War College 16, 5-19-2016, "On Tip-toe in the South China SeaCHINA US Focus," China US Focus, http://www.chinausfocus.com/peace-security/on-tip-toe-in-the-south-china-sea/BB)</w:t>
      </w:r>
    </w:p>
    <w:p w:rsidR="00B719A1" w:rsidRPr="009323B0" w:rsidRDefault="00B719A1" w:rsidP="00B719A1">
      <w:pPr>
        <w:rPr>
          <w:sz w:val="16"/>
        </w:rPr>
      </w:pPr>
      <w:r w:rsidRPr="00EE47FA">
        <w:rPr>
          <w:rStyle w:val="StyleUnderline"/>
        </w:rPr>
        <w:t>The U.S. has not been hesitant in using a show of naval force to demonstrate it will not be deterred</w:t>
      </w:r>
      <w:r w:rsidRPr="009323B0">
        <w:rPr>
          <w:sz w:val="16"/>
        </w:rPr>
        <w:t xml:space="preserve"> from what it says are normal operations in the region. </w:t>
      </w:r>
      <w:r w:rsidRPr="00EE47FA">
        <w:rPr>
          <w:rStyle w:val="StyleUnderline"/>
        </w:rPr>
        <w:t>That has led to an escalating number of close encounters between the Chinese and U.S. militaries. A U.S. naval strike group</w:t>
      </w:r>
      <w:r w:rsidRPr="009323B0">
        <w:rPr>
          <w:sz w:val="16"/>
        </w:rPr>
        <w:t xml:space="preserve"> led by the aircraft carrier USS John C. Stennis </w:t>
      </w:r>
      <w:r w:rsidRPr="00EE47FA">
        <w:rPr>
          <w:rStyle w:val="StyleUnderline"/>
        </w:rPr>
        <w:t>conducted what it called “normal” operations in the South China Sea</w:t>
      </w:r>
      <w:r w:rsidRPr="009323B0">
        <w:rPr>
          <w:sz w:val="16"/>
        </w:rPr>
        <w:t xml:space="preserve"> this spring, often </w:t>
      </w:r>
      <w:r w:rsidRPr="00EE47FA">
        <w:rPr>
          <w:rStyle w:val="StyleUnderline"/>
        </w:rPr>
        <w:t>followed by Chinese warships</w:t>
      </w:r>
      <w:r w:rsidRPr="009323B0">
        <w:rPr>
          <w:sz w:val="16"/>
        </w:rPr>
        <w:t>. In May, the USS William P. Lawrence sailed with 12 nautical miles of Fiery Cross Reef</w:t>
      </w:r>
      <w:proofErr w:type="gramStart"/>
      <w:r w:rsidRPr="009323B0">
        <w:rPr>
          <w:sz w:val="16"/>
        </w:rPr>
        <w:t>,[</w:t>
      </w:r>
      <w:proofErr w:type="gramEnd"/>
      <w:r w:rsidRPr="009323B0">
        <w:rPr>
          <w:sz w:val="16"/>
        </w:rPr>
        <w:t xml:space="preserve">4] claimed by the Philippines, China, Taiwan and Vietnam, but occupied by China. China launched two navy jet fighters, one early warning and three ships to track and warn off the U.S. ship. China analyst Bonnie Glaser has cited other, similarly contentious, encounters that have occurred not within the South China Sea, but within the Chinese 200 nautical mile Exclusive Economic Zone. China routinely intercepts U.S. reconnaissance flights conducted in its EEZ and periodically does so in aggressive ways that increase the risk of an accident similar to the April 2001 collision of a U.S. EP-3 reconnaissance plane and a Chinese F-8 fighter jet near Hainan Island. </w:t>
      </w:r>
      <w:r w:rsidRPr="00EE47FA">
        <w:rPr>
          <w:rStyle w:val="StyleUnderline"/>
        </w:rPr>
        <w:t>A comparable maritime incident could be triggered by Chinese naval vessels harassing a U.S. Navy surveillance ship operating in its EEZ</w:t>
      </w:r>
      <w:r w:rsidRPr="009323B0">
        <w:rPr>
          <w:sz w:val="16"/>
        </w:rPr>
        <w:t xml:space="preserve">, such as occurred in the 2009 incidents involving the USNS Impeccable and the USNS Victorious. </w:t>
      </w:r>
      <w:r w:rsidRPr="00EE47FA">
        <w:rPr>
          <w:rStyle w:val="StyleUnderline"/>
        </w:rPr>
        <w:t>The large growth of Chinese submarines has also increased the danger of an incident</w:t>
      </w:r>
      <w:r w:rsidRPr="009323B0">
        <w:rPr>
          <w:sz w:val="16"/>
        </w:rPr>
        <w:t>, such as when a Chinese submarine collided with a U.S. destroyer’s towed sonar array in June 2009</w:t>
      </w:r>
      <w:proofErr w:type="gramStart"/>
      <w:r w:rsidRPr="009323B0">
        <w:rPr>
          <w:sz w:val="16"/>
        </w:rPr>
        <w:t>.[</w:t>
      </w:r>
      <w:proofErr w:type="gramEnd"/>
      <w:r w:rsidRPr="009323B0">
        <w:rPr>
          <w:sz w:val="16"/>
        </w:rPr>
        <w:t xml:space="preserve">5] U.S. reconnaissance aircraft and ocean-surveillance vessels are not armed. Consequently it is not unreasonable to assume that Chinese behavior considered dangerous toward them might draw a call for armed escorts. </w:t>
      </w:r>
      <w:r w:rsidRPr="00EE47FA">
        <w:rPr>
          <w:rStyle w:val="StyleUnderline"/>
        </w:rPr>
        <w:t>Misunderstanding, miscalculation or even simple misinformation between armed U.S. and Chinese could result in an exchange of fire</w:t>
      </w:r>
      <w:r w:rsidRPr="009323B0">
        <w:rPr>
          <w:sz w:val="16"/>
        </w:rPr>
        <w:t xml:space="preserve">, </w:t>
      </w:r>
      <w:r w:rsidRPr="00EE47FA">
        <w:rPr>
          <w:rStyle w:val="StyleUnderline"/>
        </w:rPr>
        <w:t>and inadvertently a military confrontation that could quickly spin out of control</w:t>
      </w:r>
      <w:r w:rsidRPr="009323B0">
        <w:rPr>
          <w:sz w:val="16"/>
        </w:rPr>
        <w:t xml:space="preserve">. </w:t>
      </w:r>
      <w:r w:rsidRPr="00EE47FA">
        <w:rPr>
          <w:rStyle w:val="StyleUnderline"/>
        </w:rPr>
        <w:t>The U.S.-China relationship</w:t>
      </w:r>
      <w:r w:rsidRPr="009323B0">
        <w:rPr>
          <w:sz w:val="16"/>
        </w:rPr>
        <w:t xml:space="preserve">, already important to both countries, regionally and to the global economy at large, </w:t>
      </w:r>
      <w:r w:rsidRPr="00EE47FA">
        <w:rPr>
          <w:rStyle w:val="StyleUnderline"/>
        </w:rPr>
        <w:t>is expansive and growing. If that relationship were to sink, so too might globalization as well, and with it the potential for economic growth</w:t>
      </w:r>
      <w:r w:rsidRPr="009323B0">
        <w:rPr>
          <w:sz w:val="16"/>
        </w:rPr>
        <w:t xml:space="preserve">. Consequently </w:t>
      </w:r>
      <w:r w:rsidRPr="00EE47FA">
        <w:rPr>
          <w:rStyle w:val="StyleUnderline"/>
        </w:rPr>
        <w:t>it is in the strategic best interests of both countries to find peaceful solutions to</w:t>
      </w:r>
      <w:r w:rsidRPr="009323B0">
        <w:rPr>
          <w:sz w:val="16"/>
        </w:rPr>
        <w:t xml:space="preserve"> what will inherently be contentious and competitive </w:t>
      </w:r>
      <w:r w:rsidRPr="00EE47FA">
        <w:rPr>
          <w:rStyle w:val="StyleUnderline"/>
        </w:rPr>
        <w:t>issues</w:t>
      </w:r>
      <w:r w:rsidRPr="009323B0">
        <w:rPr>
          <w:sz w:val="16"/>
        </w:rPr>
        <w:t xml:space="preserve"> between a rising and ruling state. </w:t>
      </w:r>
      <w:r w:rsidRPr="00EE47FA">
        <w:rPr>
          <w:rStyle w:val="StyleUnderline"/>
        </w:rPr>
        <w:t>Tough talk from both countries is to be expected</w:t>
      </w:r>
      <w:r w:rsidRPr="009323B0">
        <w:rPr>
          <w:sz w:val="16"/>
        </w:rPr>
        <w:t xml:space="preserve"> for both domestic political consumption, and as signals to each other when “lines” are being approached that won’t be tolerated. China cancelled a port visit by the Stennis to Hong Kong subsequent to the strike group patrolling in disputed waters, saying only it was ‘inconvenient.”[6] But </w:t>
      </w:r>
      <w:r w:rsidRPr="00EE47FA">
        <w:rPr>
          <w:rStyle w:val="StyleUnderline"/>
        </w:rPr>
        <w:t>continuing discussions and interaction is essential</w:t>
      </w:r>
      <w:r w:rsidRPr="009323B0">
        <w:rPr>
          <w:sz w:val="16"/>
        </w:rPr>
        <w:t>. Soon after the destroyer traversed Fiery Reef waters, China said it wanted to talk. A request from the Chinese army for a videoconference between General Fang Fenghui, chief of the Chinese joint staff department, and Marine General Joseph Dunford, U.S. Chairman of the Joint Chiefs of Staff, was positively received in the U.S. The first of what may be more of those videoconferences took place on May 12, 2016</w:t>
      </w:r>
      <w:proofErr w:type="gramStart"/>
      <w:r w:rsidRPr="009323B0">
        <w:rPr>
          <w:sz w:val="16"/>
        </w:rPr>
        <w:t>.[</w:t>
      </w:r>
      <w:proofErr w:type="gramEnd"/>
      <w:r w:rsidRPr="009323B0">
        <w:rPr>
          <w:sz w:val="16"/>
        </w:rPr>
        <w:t xml:space="preserve">7] </w:t>
      </w:r>
      <w:r w:rsidRPr="009323B0">
        <w:rPr>
          <w:rStyle w:val="StyleUnderline"/>
        </w:rPr>
        <w:t>Communication channels are important for routine discussions and in times of crises.</w:t>
      </w:r>
      <w:r w:rsidRPr="009323B0">
        <w:rPr>
          <w:sz w:val="16"/>
        </w:rPr>
        <w:t xml:space="preserve"> In the past, U.S. confidence in the capability to conduct crisis communications and the willingness of the Chinese to even participate has been tenuous. During the teleconference General Dunford affirmed with his counterpart that if called, “someone will answer and listen.”[8] </w:t>
      </w:r>
      <w:r w:rsidRPr="009323B0">
        <w:rPr>
          <w:rStyle w:val="StyleUnderline"/>
        </w:rPr>
        <w:t>Communication at all levels is essential to avoiding unintended consequences to actions intended as innocuous</w:t>
      </w:r>
      <w:r w:rsidRPr="009323B0">
        <w:rPr>
          <w:sz w:val="16"/>
        </w:rPr>
        <w:t>. The Navy Times published an account of communications between U.S. and Chinese ships during the Stennis’ recent interactions with the Chinese Navy, which were described as professional and non-threatening. “’Based on the bridge-to-bridge communications USS Chung-Hoon had with the [People’s Liberation Army-Navy] ships, it is clear that the Chinese Navy prides itself on professional communications and interactions,’ said Cmdr. Tom Ogden, commanding officer of destroyer Chung-Hoon.”[9] Vice Admiral Joseph Aucoin was welcomed to Shanghai shortly after the Stennis was turned away from Hong Kong, to hold talks with his Chinese counterpart later this spring to discuss steps to increase communication and military-to-military engagements. During a visit to China, sailors from the command ship Blue Ridge were scheduled to engage in sports with their counterparts. While these may seem small steps, they are hopefully a prelude to bigger steps</w:t>
      </w:r>
      <w:proofErr w:type="gramStart"/>
      <w:r w:rsidRPr="009323B0">
        <w:rPr>
          <w:sz w:val="16"/>
        </w:rPr>
        <w:t>.[</w:t>
      </w:r>
      <w:proofErr w:type="gramEnd"/>
      <w:r w:rsidRPr="009323B0">
        <w:rPr>
          <w:sz w:val="16"/>
        </w:rPr>
        <w:t xml:space="preserve">10] </w:t>
      </w:r>
      <w:r w:rsidRPr="009323B0">
        <w:rPr>
          <w:rStyle w:val="StyleUnderline"/>
        </w:rPr>
        <w:t>Increased communication would be useful toward implementing the</w:t>
      </w:r>
      <w:r w:rsidRPr="009323B0">
        <w:rPr>
          <w:sz w:val="16"/>
        </w:rPr>
        <w:t xml:space="preserve"> Military Maritime Consultative Agreement (</w:t>
      </w:r>
      <w:r w:rsidRPr="009323B0">
        <w:rPr>
          <w:rStyle w:val="StyleUnderline"/>
        </w:rPr>
        <w:t>MMCA</w:t>
      </w:r>
      <w:r w:rsidRPr="009323B0">
        <w:rPr>
          <w:sz w:val="16"/>
        </w:rPr>
        <w:t xml:space="preserve">) set up in 1988. That agreement was intended to act much like the U.S.-Soviet Incidents at Sea Agreement (INCSEA) </w:t>
      </w:r>
      <w:r w:rsidRPr="009323B0">
        <w:rPr>
          <w:rStyle w:val="StyleUnderline"/>
        </w:rPr>
        <w:t>in establishing “rules of the road” to reduce the risk of an accident between ships and aircraft</w:t>
      </w:r>
      <w:r w:rsidRPr="009323B0">
        <w:rPr>
          <w:sz w:val="16"/>
        </w:rPr>
        <w:t xml:space="preserve">. While the MMCA has not been successful to date, the time might now be ripe. </w:t>
      </w:r>
      <w:r w:rsidRPr="009323B0">
        <w:rPr>
          <w:rStyle w:val="StyleUnderline"/>
        </w:rPr>
        <w:t>There are also multilateral mechanisms and procedures already in place that might be more fully utilized</w:t>
      </w:r>
      <w:r w:rsidRPr="009323B0">
        <w:rPr>
          <w:sz w:val="16"/>
        </w:rPr>
        <w:t>. The Western Pacific Naval Symposium (WPNS), founded in 1988, brings together naval leaders from the United States, China and all Association of Southeast Asian Nations (ASEAN) members except Laos and Burma on a biennial basis to discuss maritime security. Glaser explains the type of work done through this and other organizations. In 2000, it produced the Code for Unaltered Encounters at Sea (CUES), which includes safety measures and procedures to facilitate communication when ships and aircraft make contact. China, however, never used this. There are also other mechanisms available such as the International Maritime Organization’s Regulations for Preventing Collisions at Sea (COLREGS) and the International Civil Aviation Organization’s rule of the air</w:t>
      </w:r>
      <w:proofErr w:type="gramStart"/>
      <w:r w:rsidRPr="009323B0">
        <w:rPr>
          <w:sz w:val="16"/>
        </w:rPr>
        <w:t>.[</w:t>
      </w:r>
      <w:proofErr w:type="gramEnd"/>
      <w:r w:rsidRPr="009323B0">
        <w:rPr>
          <w:sz w:val="16"/>
        </w:rPr>
        <w:t xml:space="preserve">11] CUES was re-negotiated as “CUES 2.0” in 2014: Code for Unplanned Engagements at Sea. Expansion of the work done in existing organizations and the creation of new dialogue mechanisms serves to provide venues for management of issues. </w:t>
      </w:r>
    </w:p>
    <w:p w:rsidR="00B719A1" w:rsidRDefault="00B719A1" w:rsidP="00B719A1">
      <w:pPr>
        <w:pStyle w:val="Heading3"/>
      </w:pPr>
      <w:r>
        <w:t>Climate Change</w:t>
      </w:r>
    </w:p>
    <w:p w:rsidR="00B719A1" w:rsidRDefault="00B719A1" w:rsidP="00B719A1">
      <w:pPr>
        <w:pStyle w:val="Heading4"/>
      </w:pPr>
      <w:r>
        <w:t>Stable US-China relations are key to maintain cooperation on climate change</w:t>
      </w:r>
    </w:p>
    <w:p w:rsidR="00B719A1" w:rsidRDefault="00B719A1" w:rsidP="00B719A1">
      <w:pPr>
        <w:rPr>
          <w:rStyle w:val="Style13ptBold"/>
        </w:rPr>
      </w:pPr>
      <w:r>
        <w:rPr>
          <w:rStyle w:val="Style13ptBold"/>
        </w:rPr>
        <w:t xml:space="preserve">Bendini 16 </w:t>
      </w:r>
      <w:r w:rsidRPr="0085617A">
        <w:rPr>
          <w:sz w:val="16"/>
          <w:szCs w:val="16"/>
        </w:rPr>
        <w:t>(Roberto, DIRECTORATE-GENER</w:t>
      </w:r>
      <w:r>
        <w:rPr>
          <w:sz w:val="16"/>
          <w:szCs w:val="16"/>
        </w:rPr>
        <w:t>AL FOR EXTERNAL POLICIES, 4-20-</w:t>
      </w:r>
      <w:r w:rsidRPr="0085617A">
        <w:rPr>
          <w:sz w:val="16"/>
          <w:szCs w:val="16"/>
        </w:rPr>
        <w:t>2016, IN-DEPTH ANALYSIS, United States - China relations: a complex balance between cooperation and confrontation, http://www.europarl.europa.eu/RegData/etudes/IDAN/2016/570464/EXPO_IDA(2016)570464_EN.pdf/BB)</w:t>
      </w:r>
    </w:p>
    <w:p w:rsidR="00B719A1" w:rsidRPr="0085617A" w:rsidRDefault="00B719A1" w:rsidP="00B719A1">
      <w:pPr>
        <w:rPr>
          <w:rStyle w:val="StyleUnderline"/>
        </w:rPr>
      </w:pPr>
      <w:r w:rsidRPr="0085617A">
        <w:rPr>
          <w:rStyle w:val="StyleUnderline"/>
        </w:rPr>
        <w:t>The US and China are the world’s two largest emitters of greenhouse gases, and the resolution of the environmental crisis is inconceivable unless there is strong involvement of and cooperation between China and the US</w:t>
      </w:r>
      <w:r w:rsidRPr="0085617A">
        <w:rPr>
          <w:sz w:val="16"/>
        </w:rPr>
        <w:t>. Both countries have been reluctant to take major steps towards reducing gas emissions in case this allowed the other to acquire a bigger share of the world economy</w:t>
      </w:r>
      <w:r w:rsidRPr="0085617A">
        <w:rPr>
          <w:rStyle w:val="StyleUnderline"/>
        </w:rPr>
        <w:t>. The US and China have blocked past attempts to reach an agreement on climate change, but lately the negative effects of climate change have surpassed the benefits of ignoring it</w:t>
      </w:r>
      <w:r w:rsidRPr="0085617A">
        <w:rPr>
          <w:sz w:val="16"/>
        </w:rPr>
        <w:t xml:space="preserve">. In China, the impact of rapid industrialisation on the environment has indeed become a crucial concern in recent years, as water depletion and air pollution have continued to rise to alarmingly high levels. Just recently, in December 2015, the government issued red alerts for severe pollution levels in Beijing, and was forced to temporarily close schools and production plants. For years China has taken only minimal steps towards reducing the damage, provoking strong reactions around the world. China was, for example, accused by the UK of ‘wrecking’ the Copenhagen deal in 200928. However, </w:t>
      </w:r>
      <w:r w:rsidRPr="0085617A">
        <w:rPr>
          <w:rStyle w:val="StyleUnderline"/>
        </w:rPr>
        <w:t>China’s reluctance to play a bigger role in solving the world’s environmental crisis has tarnished the country’s image, worldwide</w:t>
      </w:r>
      <w:r w:rsidRPr="0085617A">
        <w:rPr>
          <w:sz w:val="16"/>
        </w:rPr>
        <w:t xml:space="preserve"> but also at home, where the Chinese population is increasingly critical of the government’s inertness. Growing discontent at home, together with the realisation that China’s transition to cleaner energy could also bring great economic growth potential, could account for the fact that </w:t>
      </w:r>
      <w:r w:rsidRPr="0085617A">
        <w:rPr>
          <w:rStyle w:val="StyleUnderline"/>
        </w:rPr>
        <w:t>the Chinese government has now started taking considerable steps towards reducing its carbon dioxide emissions and showing that this is now one of its priorities</w:t>
      </w:r>
      <w:r w:rsidRPr="0085617A">
        <w:rPr>
          <w:sz w:val="16"/>
        </w:rPr>
        <w:t xml:space="preserve">. Indeed, both the 18th meeting of the Central Committee of the Chinese Communist Party (CCP) and the 13th Five-Year Plan (2016-2020) included reference to shifting to a lower carbon-emitting model of development29. China is now the world’s biggest investor in renewable energies and has become its first producer and consumer of solar energy30. In the US, the Obama administration has faced strong congressional resistance to any kind of progress in the field of environmental policy. To circumvent this opposition, President Obama introduced the Clean Power Plan, bringing in new limits on power plant and vehicle emissions and new regulations to limit energy waste and expand clean energy use. </w:t>
      </w:r>
      <w:r w:rsidRPr="0085617A">
        <w:rPr>
          <w:rStyle w:val="StyleUnderline"/>
        </w:rPr>
        <w:t>Both China and the US have started realising the long-term economic benefits and strategic advantages of addressing the environmental crisis</w:t>
      </w:r>
      <w:r w:rsidRPr="0085617A">
        <w:rPr>
          <w:sz w:val="16"/>
        </w:rPr>
        <w:t>. In November 2014, the two countries issued a Joint Statement on Climate Change that would have been unthinkable in the past. China agreed to cap its gas emissions by 2030 or earlier if possible, and to increase its use of zero-emission resources to 20 %31. The US agreed to cut its emissions by 26 to 28 % by 2025 compared to its 2005 level. The commitment made in 2014 by the US and China showed that the two biggest economies in the world were ready to endorse the ‘responsibility to lead the global effort against climate change’ (Barack Obama</w:t>
      </w:r>
      <w:proofErr w:type="gramStart"/>
      <w:r w:rsidRPr="0085617A">
        <w:rPr>
          <w:sz w:val="16"/>
        </w:rPr>
        <w:t>)33</w:t>
      </w:r>
      <w:proofErr w:type="gramEnd"/>
      <w:r w:rsidRPr="0085617A">
        <w:rPr>
          <w:sz w:val="16"/>
        </w:rPr>
        <w:t xml:space="preserve">. The recent agreement reached at the UN climate summit in Paris in December 2015 is another demonstration of both countries’ dramatic shift in attitudes. For the first time, the Chinese Head of State, instead of the Premier, attended the summit, and 195 countries signed the first-ever legally binding universal agreement on climate change. </w:t>
      </w:r>
      <w:r w:rsidRPr="0085617A">
        <w:rPr>
          <w:rStyle w:val="StyleUnderline"/>
        </w:rPr>
        <w:t>When the US and China show ambition, the rest of the world is ready to follow.</w:t>
      </w:r>
    </w:p>
    <w:p w:rsidR="00B719A1" w:rsidRDefault="00B719A1" w:rsidP="00B719A1">
      <w:pPr>
        <w:pStyle w:val="Heading4"/>
      </w:pPr>
      <w:r>
        <w:t>Cooperation on climate change is necessary for solving warming and creating strong US-China Relations</w:t>
      </w:r>
    </w:p>
    <w:p w:rsidR="00B719A1" w:rsidRDefault="00B719A1" w:rsidP="00B719A1">
      <w:pPr>
        <w:rPr>
          <w:rStyle w:val="Style13ptBold"/>
        </w:rPr>
      </w:pPr>
      <w:r>
        <w:rPr>
          <w:rStyle w:val="Style13ptBold"/>
        </w:rPr>
        <w:t xml:space="preserve">Aldy </w:t>
      </w:r>
      <w:proofErr w:type="gramStart"/>
      <w:r>
        <w:rPr>
          <w:rStyle w:val="Style13ptBold"/>
        </w:rPr>
        <w:t>et</w:t>
      </w:r>
      <w:proofErr w:type="gramEnd"/>
      <w:r>
        <w:rPr>
          <w:rStyle w:val="Style13ptBold"/>
        </w:rPr>
        <w:t xml:space="preserve">. al 16 </w:t>
      </w:r>
      <w:r w:rsidRPr="00373591">
        <w:rPr>
          <w:sz w:val="16"/>
          <w:szCs w:val="16"/>
        </w:rPr>
        <w:t xml:space="preserve">(Joseph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w:t>
      </w:r>
      <w:r>
        <w:rPr>
          <w:sz w:val="16"/>
          <w:szCs w:val="16"/>
        </w:rPr>
        <w:t xml:space="preserve">Harvard Project on Climate Agreements, February 2016 </w:t>
      </w:r>
      <w:r w:rsidRPr="00373591">
        <w:rPr>
          <w:sz w:val="16"/>
          <w:szCs w:val="16"/>
        </w:rPr>
        <w:t>p. 23-24, http://belfercenter.ksg.harvard.edu/files/harvard-nscs-paper-final-160224.pdf/BB)</w:t>
      </w:r>
    </w:p>
    <w:p w:rsidR="00B719A1" w:rsidRPr="00373591" w:rsidRDefault="00B719A1" w:rsidP="00B719A1">
      <w:pPr>
        <w:rPr>
          <w:rStyle w:val="StyleUnderline"/>
        </w:rPr>
      </w:pPr>
      <w:r w:rsidRPr="00373591">
        <w:rPr>
          <w:rStyle w:val="StyleUnderline"/>
        </w:rPr>
        <w:t>This paper has identified three specific areas of international climate policy</w:t>
      </w:r>
      <w:r w:rsidRPr="00373591">
        <w:rPr>
          <w:sz w:val="16"/>
        </w:rPr>
        <w:t xml:space="preserve">, namely marketbased mechanisms, comparison of efforts, and trade policy and climate policy interactions, </w:t>
      </w:r>
      <w:r w:rsidRPr="00373591">
        <w:rPr>
          <w:rStyle w:val="StyleUnderline"/>
        </w:rPr>
        <w:t>where China and the United States can deepen their cooperation</w:t>
      </w:r>
      <w:r w:rsidRPr="00373591">
        <w:rPr>
          <w:sz w:val="16"/>
        </w:rPr>
        <w:t xml:space="preserve">. </w:t>
      </w:r>
      <w:r w:rsidRPr="00373591">
        <w:rPr>
          <w:rStyle w:val="StyleUnderline"/>
        </w:rPr>
        <w:t>Cooperation on marketbased climate policies</w:t>
      </w:r>
      <w:r w:rsidRPr="00373591">
        <w:rPr>
          <w:sz w:val="16"/>
        </w:rPr>
        <w:t xml:space="preserve">, particularly cap-and-trade, </w:t>
      </w:r>
      <w:r w:rsidRPr="00373591">
        <w:rPr>
          <w:rStyle w:val="StyleUnderline"/>
        </w:rPr>
        <w:t>is important</w:t>
      </w:r>
      <w:r w:rsidRPr="00373591">
        <w:rPr>
          <w:sz w:val="16"/>
        </w:rPr>
        <w:t xml:space="preserve">, not only because marketbased approaches offer the most cost-effective approach to mitigating GHG emissions, but also </w:t>
      </w:r>
      <w:r w:rsidRPr="00373591">
        <w:rPr>
          <w:rStyle w:val="StyleUnderline"/>
        </w:rPr>
        <w:t>because emissions trading systems make it possible to address equity concerns by adjusting the level of the emissions cap and the allocation of emission allowances. A logical focus for China–U.S. cooperation with respect to market-based mechanisms is capacity building</w:t>
      </w:r>
      <w:r w:rsidRPr="00373591">
        <w:rPr>
          <w:sz w:val="16"/>
        </w:rPr>
        <w:t xml:space="preserve">. A functioning cap-and-trade system requires properly designed government and market institutions. At a micro level, </w:t>
      </w:r>
      <w:r w:rsidRPr="00373591">
        <w:rPr>
          <w:rStyle w:val="StyleUnderline"/>
        </w:rPr>
        <w:t>the United States and China can exchange experience and expertise on topics such as allowance allocation, price ceilings and floors, allowance banking and borrowing, and other detailed emissions trading rules. At a macro level, both China and the United States confront challenges to implementing cap-and-trade systems</w:t>
      </w:r>
      <w:r w:rsidRPr="00373591">
        <w:rPr>
          <w:sz w:val="16"/>
        </w:rPr>
        <w:t xml:space="preserve">— in the United States because of political polarization and in China because of features of the regulated electricity market and the power of state-owned enterprises. </w:t>
      </w:r>
      <w:r w:rsidRPr="00373591">
        <w:rPr>
          <w:rStyle w:val="StyleUnderline"/>
        </w:rPr>
        <w:t>Cooperation and communication can help both countries overcome these barriers, while also</w:t>
      </w:r>
      <w:r w:rsidRPr="00373591">
        <w:rPr>
          <w:sz w:val="16"/>
        </w:rPr>
        <w:t xml:space="preserve"> </w:t>
      </w:r>
      <w:r w:rsidRPr="00373591">
        <w:rPr>
          <w:rStyle w:val="StyleUnderline"/>
        </w:rPr>
        <w:t>advancing theoretical and empirical understanding of cap-and-trade and other market-based approaches. Cooperation on standards and procedures for comparing mitigation efforts can strengthen the technical basis for other aspects of China–U.S. cooperation,</w:t>
      </w:r>
      <w:r w:rsidRPr="00373591">
        <w:rPr>
          <w:sz w:val="16"/>
        </w:rPr>
        <w:t xml:space="preserve"> particularly in the area of cap-and-trade systems, and facilitate the linkage of homogeneous or heterogeneous climate policies. </w:t>
      </w:r>
      <w:r w:rsidRPr="00373591">
        <w:rPr>
          <w:rStyle w:val="StyleUnderline"/>
        </w:rPr>
        <w:t>Cooperation in this area can also increase transparency and consistency in climate negotiations, improve trust among parties, and advance efforts to track collective progress toward achieving global mitigation targets.</w:t>
      </w:r>
      <w:r w:rsidRPr="00373591">
        <w:rPr>
          <w:sz w:val="16"/>
        </w:rPr>
        <w:t xml:space="preserve"> But China and the United States have different preferences and interests in terms of the scope and timeframe of mitigation efforts and other issues. Thus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w:t>
      </w:r>
      <w:r w:rsidRPr="00373591">
        <w:rPr>
          <w:rStyle w:val="StyleUnderline"/>
        </w:rPr>
        <w:t>it will be important to develop a rigorous, systematic, and transparent system for tracking domestic policy developments in the context of an international climate policy framework. Interactions between trade and climate policy constitute a third important area for future U.S.–China cooperation</w:t>
      </w:r>
      <w:r w:rsidRPr="00373591">
        <w:rPr>
          <w:sz w:val="16"/>
        </w:rPr>
        <w:t xml:space="preserve">. Reforms can be initiated within the WTO and UNFCCC, which currently provide the dominant frameworks for global coordination on trade and climate change. But </w:t>
      </w:r>
      <w:r w:rsidRPr="00373591">
        <w:rPr>
          <w:rStyle w:val="StyleUnderline"/>
        </w:rPr>
        <w:t>China and the United States should also explore opportunities to advance progress in this area through more flexible plurilateral and bilateral relationships.</w:t>
      </w:r>
      <w:r w:rsidRPr="00373591">
        <w:rPr>
          <w:sz w:val="16"/>
        </w:rPr>
        <w:t xml:space="preserve"> Cooperation between the two countries to develop GHG standards and methods for comparing the impact of domestic climate policies would be particularly helpful in reducing the potential for future trade conflicts and facilitating the coordination of climate and trade policies. Climate change has added a new dimension to a bilateral relationship that is already one of the most important of the twenty-first century. </w:t>
      </w:r>
      <w:r w:rsidRPr="00373591">
        <w:rPr>
          <w:rStyle w:val="StyleUnderline"/>
        </w:rPr>
        <w:t>While China and the United States have different national interests in many areas, climate change represents an important area where their interests, and those of every other country interested in the wellbeing of its citizens and future generations,</w:t>
      </w:r>
      <w:r w:rsidRPr="00373591">
        <w:rPr>
          <w:sz w:val="16"/>
        </w:rPr>
        <w:t xml:space="preserve"> converge. 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w:t>
      </w:r>
      <w:r w:rsidRPr="00373591">
        <w:rPr>
          <w:rStyle w:val="StyleUnderline"/>
        </w:rPr>
        <w:t>successful China–U.S. cooperation under the hybrid Paris climate policy architecture may well prove crucial in paving the way for broader international cooperation to reduce the risk of global climate change.</w:t>
      </w:r>
    </w:p>
    <w:p w:rsidR="00B719A1" w:rsidRPr="00373591" w:rsidRDefault="00B719A1" w:rsidP="00B719A1"/>
    <w:p w:rsidR="00B719A1" w:rsidRDefault="00B719A1" w:rsidP="00B719A1">
      <w:pPr>
        <w:pStyle w:val="Heading3"/>
      </w:pPr>
      <w:r>
        <w:t>Laundry List</w:t>
      </w:r>
    </w:p>
    <w:p w:rsidR="00B719A1" w:rsidRDefault="00B719A1" w:rsidP="00B719A1">
      <w:pPr>
        <w:pStyle w:val="Heading4"/>
      </w:pPr>
      <w:r>
        <w:t>US-China relations crucial to solve cyber security, climate change, the global economy, and nuclear proliferation</w:t>
      </w:r>
    </w:p>
    <w:p w:rsidR="00B719A1" w:rsidRPr="005C7481" w:rsidRDefault="00B719A1" w:rsidP="00B719A1">
      <w:pPr>
        <w:rPr>
          <w:sz w:val="16"/>
          <w:szCs w:val="16"/>
        </w:rPr>
      </w:pPr>
      <w:r w:rsidRPr="00754AF0">
        <w:rPr>
          <w:rStyle w:val="Style13ptBold"/>
        </w:rPr>
        <w:t>Gady</w:t>
      </w:r>
      <w:r>
        <w:rPr>
          <w:rStyle w:val="Style13ptBold"/>
        </w:rPr>
        <w:t xml:space="preserve"> 16</w:t>
      </w:r>
      <w:r w:rsidRPr="00754AF0">
        <w:rPr>
          <w:rStyle w:val="Style13ptBold"/>
        </w:rPr>
        <w:t xml:space="preserve"> </w:t>
      </w:r>
      <w:r>
        <w:rPr>
          <w:sz w:val="16"/>
          <w:szCs w:val="16"/>
        </w:rPr>
        <w:t xml:space="preserve">(Franz-Stefan Gady </w:t>
      </w:r>
      <w:r w:rsidRPr="00754AF0">
        <w:rPr>
          <w:sz w:val="16"/>
          <w:szCs w:val="16"/>
        </w:rPr>
        <w:t>is an Associate Editor with The Diplomat. His interests include civil-military relations, revolution in military affairs, and cyber diplomacy, Eastwest Institute 16, 6-7-2016, "China-U.S. Strategic and Economic Dialogue: Time to Move Beyond the South China Sea</w:t>
      </w:r>
      <w:proofErr w:type="gramStart"/>
      <w:r w:rsidRPr="00754AF0">
        <w:rPr>
          <w:sz w:val="16"/>
          <w:szCs w:val="16"/>
        </w:rPr>
        <w:t>?CHINA</w:t>
      </w:r>
      <w:proofErr w:type="gramEnd"/>
      <w:r w:rsidRPr="00754AF0">
        <w:rPr>
          <w:sz w:val="16"/>
          <w:szCs w:val="16"/>
        </w:rPr>
        <w:t xml:space="preserve"> US Focus," No Publication, http://www.chinausfocus.com/finance-economy/china-u-s-strategic-and-economic-dialogue-time-</w:t>
      </w:r>
      <w:r>
        <w:rPr>
          <w:sz w:val="16"/>
          <w:szCs w:val="16"/>
        </w:rPr>
        <w:t>to-move-beyond-the-south-china-s</w:t>
      </w:r>
      <w:r w:rsidRPr="00754AF0">
        <w:rPr>
          <w:sz w:val="16"/>
          <w:szCs w:val="16"/>
        </w:rPr>
        <w:t>ea/BB)</w:t>
      </w:r>
    </w:p>
    <w:p w:rsidR="00B719A1" w:rsidRDefault="00B719A1" w:rsidP="00B719A1">
      <w:pPr>
        <w:rPr>
          <w:sz w:val="16"/>
        </w:rPr>
      </w:pPr>
      <w:r w:rsidRPr="005C7481">
        <w:rPr>
          <w:sz w:val="16"/>
        </w:rPr>
        <w:t xml:space="preserve">Perhaps, </w:t>
      </w:r>
      <w:r w:rsidRPr="005C7481">
        <w:rPr>
          <w:rStyle w:val="StyleUnderline"/>
        </w:rPr>
        <w:t>it is also important to highlight the question over the proportionality of the issue in comparison to other national security issues equally or more important to both China and the United States</w:t>
      </w:r>
      <w:r w:rsidRPr="005C7481">
        <w:rPr>
          <w:sz w:val="16"/>
        </w:rPr>
        <w:t xml:space="preserve">—e.g., </w:t>
      </w:r>
      <w:r w:rsidRPr="005C7481">
        <w:rPr>
          <w:rStyle w:val="StyleUnderline"/>
        </w:rPr>
        <w:t xml:space="preserve">cybersecurity, North Korea, counter-terrorism and climate change </w:t>
      </w:r>
      <w:r w:rsidRPr="005C7481">
        <w:rPr>
          <w:sz w:val="16"/>
        </w:rPr>
        <w:t>etc.—</w:t>
      </w:r>
      <w:r w:rsidRPr="005C7481">
        <w:rPr>
          <w:rStyle w:val="StyleUnderline"/>
        </w:rPr>
        <w:t>which are under danger of being insufficiently addressed</w:t>
      </w:r>
      <w:r w:rsidRPr="005C7481">
        <w:rPr>
          <w:sz w:val="16"/>
        </w:rPr>
        <w:t xml:space="preserve"> because of the mistrust that the South China Sea territorial disputes can cast over the meeting’s agenda, despite assurances from both sides that this will not be the case. The South China Sea disputes are a regional issue with regional implications first and foremost—unless open conflict were to break out—whereas </w:t>
      </w:r>
      <w:r w:rsidRPr="005C7481">
        <w:rPr>
          <w:rStyle w:val="StyleUnderline"/>
        </w:rPr>
        <w:t>the consequences of</w:t>
      </w:r>
      <w:r w:rsidRPr="005C7481">
        <w:rPr>
          <w:sz w:val="16"/>
        </w:rPr>
        <w:t xml:space="preserve"> say, </w:t>
      </w:r>
      <w:r w:rsidRPr="005C7481">
        <w:rPr>
          <w:rStyle w:val="StyleUnderline"/>
        </w:rPr>
        <w:t>a North Korean missile attack on Japan, will have immediate and profound international repercussions. It is</w:t>
      </w:r>
      <w:r w:rsidRPr="005C7481">
        <w:rPr>
          <w:sz w:val="16"/>
        </w:rPr>
        <w:t xml:space="preserve"> therefore perhaps </w:t>
      </w:r>
      <w:r w:rsidRPr="005C7481">
        <w:rPr>
          <w:rStyle w:val="StyleUnderline"/>
        </w:rPr>
        <w:t>prudent</w:t>
      </w:r>
      <w:r w:rsidRPr="005C7481">
        <w:rPr>
          <w:sz w:val="16"/>
        </w:rPr>
        <w:t xml:space="preserve">, given </w:t>
      </w:r>
      <w:r w:rsidRPr="005C7481">
        <w:rPr>
          <w:rStyle w:val="StyleUnderline"/>
        </w:rPr>
        <w:t>that</w:t>
      </w:r>
      <w:r w:rsidRPr="005C7481">
        <w:rPr>
          <w:sz w:val="16"/>
        </w:rPr>
        <w:t xml:space="preserve"> for </w:t>
      </w:r>
      <w:r w:rsidRPr="005C7481">
        <w:rPr>
          <w:rStyle w:val="StyleUnderline"/>
        </w:rPr>
        <w:t xml:space="preserve">the United States </w:t>
      </w:r>
      <w:r w:rsidRPr="005C7481">
        <w:rPr>
          <w:sz w:val="16"/>
        </w:rPr>
        <w:t xml:space="preserve">no direct national security interests—but rather </w:t>
      </w:r>
      <w:r w:rsidRPr="005C7481">
        <w:rPr>
          <w:rStyle w:val="StyleUnderline"/>
        </w:rPr>
        <w:t>general principles—are at stake in the South China Sea, to either downgrade the South China Sea territorial disputes on the agend</w:t>
      </w:r>
      <w:r w:rsidRPr="005C7481">
        <w:rPr>
          <w:sz w:val="16"/>
        </w:rPr>
        <w:t xml:space="preserve">a—similar to previous S&amp;EDs—or sidestep them until some progress has been made in regional negotiations between the claimant states. </w:t>
      </w:r>
      <w:r w:rsidRPr="005C7481">
        <w:rPr>
          <w:rStyle w:val="StyleUnderline"/>
        </w:rPr>
        <w:t>China and the United States would profit more</w:t>
      </w:r>
      <w:r w:rsidRPr="005C7481">
        <w:rPr>
          <w:sz w:val="16"/>
        </w:rPr>
        <w:t xml:space="preserve"> so </w:t>
      </w:r>
      <w:r w:rsidRPr="005C7481">
        <w:rPr>
          <w:rStyle w:val="StyleUnderline"/>
        </w:rPr>
        <w:t>by focusing on progress in other areas of mutual interest including the three big C’s: currency exchange rate manipulations, cybersecurity, and climate change—all three of which are in themselves complicated bilateral issues that require close attention</w:t>
      </w:r>
      <w:r w:rsidRPr="005C7481">
        <w:rPr>
          <w:sz w:val="16"/>
        </w:rPr>
        <w:t xml:space="preserve">. Can we draw some lessons from any of the big C’s for the South China Sea disputes? Perhaps. For example, </w:t>
      </w:r>
      <w:r w:rsidRPr="005C7481">
        <w:rPr>
          <w:rStyle w:val="StyleUnderline"/>
        </w:rPr>
        <w:t>discussions on refraining from conducting or knowingly supporting commercial cyber-espionage stagnated for years,</w:t>
      </w:r>
      <w:r w:rsidRPr="005C7481">
        <w:rPr>
          <w:sz w:val="16"/>
        </w:rPr>
        <w:t xml:space="preserve"> until, as some analysts argue, </w:t>
      </w:r>
      <w:r w:rsidRPr="005C7481">
        <w:rPr>
          <w:rStyle w:val="StyleUnderline"/>
        </w:rPr>
        <w:t>the threat of sanctions helped push China to acknowledge that the issue was important in the China-U.S. bilateral relationship</w:t>
      </w:r>
      <w:r w:rsidRPr="005C7481">
        <w:rPr>
          <w:sz w:val="16"/>
        </w:rPr>
        <w:t>. (What the sanctions domestically achieved in China was drawing to the leadership’s attention the misuse by the People’s Liberation Army in a corrupt fashion of its intelligence operations.) The result was that Chinese President Xi Jinping signed an agreement with U.S. President Barack Obama to deepen bilateral cooperation and build trust between the two countries in cyberspace in September 2015. While it did not slow down cyberattacks—in March 2016, Obama renewed the year-old national emergency in cyberspace before its expiration date on April 1st due to continuing cyber threats from China and Russia—it did help to depoliticize the subject and reduce spillover effects into other areas of the relationship.</w:t>
      </w:r>
    </w:p>
    <w:p w:rsidR="00B719A1" w:rsidRDefault="00B719A1" w:rsidP="00B719A1">
      <w:pPr>
        <w:pStyle w:val="Heading4"/>
      </w:pPr>
      <w:r>
        <w:t>US-China relations are able to solve a laundry list of impacts</w:t>
      </w:r>
    </w:p>
    <w:p w:rsidR="00B719A1" w:rsidRPr="00582BDA" w:rsidRDefault="00B719A1" w:rsidP="00B719A1">
      <w:pPr>
        <w:rPr>
          <w:sz w:val="16"/>
          <w:szCs w:val="16"/>
        </w:rPr>
      </w:pPr>
      <w:r>
        <w:rPr>
          <w:rStyle w:val="Style13ptBold"/>
        </w:rPr>
        <w:t xml:space="preserve">Bader 16 </w:t>
      </w:r>
      <w:r w:rsidRPr="00582BDA">
        <w:rPr>
          <w:sz w:val="16"/>
          <w:szCs w:val="16"/>
        </w:rPr>
        <w:t xml:space="preserve">(Jeffrey A. Bader was the senior director for Asian affairs on the National Security Council in the Obama Administration and a former United States Ambassador to Namibia, ORDER from CHAOS Foreign Policy in a Troubled World: A Framework for U.S. Policy toward China, </w:t>
      </w:r>
      <w:r>
        <w:rPr>
          <w:sz w:val="16"/>
          <w:szCs w:val="16"/>
        </w:rPr>
        <w:t xml:space="preserve">March 2016 pg.10-11, </w:t>
      </w:r>
      <w:r w:rsidRPr="00582BDA">
        <w:rPr>
          <w:sz w:val="16"/>
          <w:szCs w:val="16"/>
        </w:rPr>
        <w:t>http://www.brookings.edu/~/media/research/files/papers/2016/03/us-policy-toward-china-framework-bader/us-china-policy-framework-bader.pdf/BB)</w:t>
      </w:r>
    </w:p>
    <w:p w:rsidR="00B719A1" w:rsidRDefault="00B719A1" w:rsidP="00B719A1">
      <w:pPr>
        <w:rPr>
          <w:sz w:val="16"/>
        </w:rPr>
      </w:pPr>
      <w:r w:rsidRPr="004A140B">
        <w:rPr>
          <w:rStyle w:val="StyleUnderline"/>
        </w:rPr>
        <w:t xml:space="preserve">On global issues, a sensible </w:t>
      </w:r>
      <w:r w:rsidRPr="00582BDA">
        <w:rPr>
          <w:sz w:val="16"/>
        </w:rPr>
        <w:t xml:space="preserve">option 3 </w:t>
      </w:r>
      <w:r w:rsidRPr="004A140B">
        <w:rPr>
          <w:rStyle w:val="StyleUnderline"/>
        </w:rPr>
        <w:t>approach should look for issues on which China,</w:t>
      </w:r>
      <w:r w:rsidRPr="00582BDA">
        <w:rPr>
          <w:sz w:val="16"/>
        </w:rPr>
        <w:t xml:space="preserve"> because of its own evolving interests, can and </w:t>
      </w:r>
      <w:r w:rsidRPr="004A140B">
        <w:rPr>
          <w:rStyle w:val="StyleUnderline"/>
        </w:rPr>
        <w:t>should play a greater role in supporting the global system. This should</w:t>
      </w:r>
      <w:r w:rsidRPr="00582BDA">
        <w:rPr>
          <w:sz w:val="16"/>
        </w:rPr>
        <w:t xml:space="preserve"> not </w:t>
      </w:r>
      <w:r w:rsidRPr="004A140B">
        <w:rPr>
          <w:rStyle w:val="StyleUnderline"/>
        </w:rPr>
        <w:t>be</w:t>
      </w:r>
      <w:r w:rsidRPr="00582BDA">
        <w:rPr>
          <w:sz w:val="16"/>
        </w:rPr>
        <w:t xml:space="preserve"> a matter of the United States browbeating a resistant China into adopting our practices and standards contrary to their interests, but rather </w:t>
      </w:r>
      <w:r w:rsidRPr="004A140B">
        <w:rPr>
          <w:rStyle w:val="StyleUnderline"/>
        </w:rPr>
        <w:t>figuring out where China can alter its practices for its own purposes and act as a constructive global citizen</w:t>
      </w:r>
      <w:r w:rsidRPr="00582BDA">
        <w:rPr>
          <w:sz w:val="16"/>
        </w:rPr>
        <w:t xml:space="preserve">.2 A few examples: • Cybersecurity, and cyber innovation. </w:t>
      </w:r>
      <w:r w:rsidRPr="004A140B">
        <w:rPr>
          <w:rStyle w:val="StyleUnderline"/>
        </w:rPr>
        <w:t>China does not want its cyber networks to be hacked, and it should not wish to see its development of cyber capabilities isolated from global innovation</w:t>
      </w:r>
      <w:r w:rsidRPr="00582BDA">
        <w:rPr>
          <w:sz w:val="16"/>
        </w:rPr>
        <w:t xml:space="preserve">. China of course has vastly different conceptions from the United States on cyber issues—emphasizing control and national sovereignty—but </w:t>
      </w:r>
      <w:r w:rsidRPr="004A140B">
        <w:rPr>
          <w:rStyle w:val="StyleUnderline"/>
        </w:rPr>
        <w:t>these areas of potential overlap should be explored and developed</w:t>
      </w:r>
      <w:r w:rsidRPr="00582BDA">
        <w:rPr>
          <w:sz w:val="16"/>
        </w:rPr>
        <w:t xml:space="preserve">. </w:t>
      </w:r>
      <w:r w:rsidRPr="004A140B">
        <w:rPr>
          <w:rStyle w:val="StyleUnderline"/>
        </w:rPr>
        <w:t xml:space="preserve">• Protection of the rights of foreign investors. </w:t>
      </w:r>
      <w:r w:rsidRPr="00582BDA">
        <w:rPr>
          <w:sz w:val="16"/>
        </w:rPr>
        <w:t xml:space="preserve">With China rapidly becoming one of the world’s leading sources of overseas capital, it should be increasingly concerned about the rights of investors, not merely ensuring that it can attract foreign investment and squeeze advantage from it. • </w:t>
      </w:r>
      <w:r w:rsidRPr="004A140B">
        <w:rPr>
          <w:rStyle w:val="StyleUnderline"/>
        </w:rPr>
        <w:t>Adoption of the standards of the Foreign Corrupt Practices Act.</w:t>
      </w:r>
      <w:r w:rsidRPr="00582BDA">
        <w:rPr>
          <w:sz w:val="16"/>
        </w:rPr>
        <w:t xml:space="preserve"> China has long seen it as a competitive advantage in its overseas projects to have loose standards about bribery and payoffs to foreign officials. But with Xi Jinping now engaged in a high profile campaign against corruption at home, </w:t>
      </w:r>
      <w:r w:rsidRPr="004A140B">
        <w:rPr>
          <w:rStyle w:val="StyleUnderline"/>
        </w:rPr>
        <w:t xml:space="preserve">it would make sense for China to reexamine its overseas practices to make them conform to what Xi is trying to do domestically. </w:t>
      </w:r>
      <w:r w:rsidRPr="00582BDA">
        <w:rPr>
          <w:sz w:val="16"/>
        </w:rPr>
        <w:t xml:space="preserve">Otherwise, toleration of corruption in one setting inevitably will lead to toleration in other settings. • </w:t>
      </w:r>
      <w:r w:rsidRPr="004A140B">
        <w:rPr>
          <w:rStyle w:val="StyleUnderline"/>
        </w:rPr>
        <w:t>Central bank coordination,</w:t>
      </w:r>
      <w:r w:rsidRPr="00582BDA">
        <w:rPr>
          <w:sz w:val="16"/>
        </w:rPr>
        <w:t xml:space="preserve"> especially at times of global market instability. China should be brought more into the coordination among the G-7 central banks and finance ministries than it has to date, </w:t>
      </w:r>
      <w:r w:rsidRPr="004A140B">
        <w:rPr>
          <w:rStyle w:val="StyleUnderline"/>
        </w:rPr>
        <w:t>since its impact on global markets, and the impact of global trends on its market, greatly accede that of some other G-7 members</w:t>
      </w:r>
      <w:r w:rsidRPr="00582BDA">
        <w:rPr>
          <w:sz w:val="16"/>
        </w:rPr>
        <w:t xml:space="preserve">. • </w:t>
      </w:r>
      <w:r w:rsidRPr="004A140B">
        <w:rPr>
          <w:rStyle w:val="StyleUnderline"/>
        </w:rPr>
        <w:t>Fisheries treaties and conservation.</w:t>
      </w:r>
      <w:r w:rsidRPr="00582BDA">
        <w:rPr>
          <w:sz w:val="16"/>
        </w:rPr>
        <w:t xml:space="preserve"> </w:t>
      </w:r>
      <w:r w:rsidRPr="004A140B">
        <w:rPr>
          <w:rStyle w:val="StyleUnderline"/>
        </w:rPr>
        <w:t>China is the biggest fish-catching and fish-eating country in the world</w:t>
      </w:r>
      <w:r w:rsidRPr="00582BDA">
        <w:rPr>
          <w:sz w:val="16"/>
        </w:rPr>
        <w:t xml:space="preserve">, with some 14 million people earning their living from fishing. </w:t>
      </w:r>
      <w:r w:rsidRPr="004A140B">
        <w:rPr>
          <w:rStyle w:val="StyleUnderline"/>
        </w:rPr>
        <w:t>China should have a concern about overfishing and depletion of stocks</w:t>
      </w:r>
      <w:r w:rsidRPr="00582BDA">
        <w:rPr>
          <w:sz w:val="16"/>
        </w:rPr>
        <w:t xml:space="preserve">. Historically, Chinese fleets have been a source of overfishing. They should see an interest in transforming their activities. </w:t>
      </w:r>
      <w:r w:rsidRPr="004A140B">
        <w:rPr>
          <w:rStyle w:val="StyleUnderline"/>
        </w:rPr>
        <w:t>This could be a good place as well to start in confidence-building in the South China Sea.</w:t>
      </w:r>
      <w:r w:rsidRPr="00582BDA">
        <w:rPr>
          <w:sz w:val="16"/>
        </w:rPr>
        <w:t xml:space="preserve"> • </w:t>
      </w:r>
      <w:r w:rsidRPr="004A140B">
        <w:rPr>
          <w:rStyle w:val="StyleUnderline"/>
        </w:rPr>
        <w:t>Protection of intellectual property rights</w:t>
      </w:r>
      <w:r w:rsidRPr="00582BDA">
        <w:rPr>
          <w:sz w:val="16"/>
        </w:rPr>
        <w:t xml:space="preserve">. As the number of Chinese patents grows, and as the number of Chinese companies going global expands, </w:t>
      </w:r>
      <w:r w:rsidRPr="004A140B">
        <w:rPr>
          <w:rStyle w:val="StyleUnderline"/>
        </w:rPr>
        <w:t>China’s interest in protection of intellectual property should converge with those of Western innovators</w:t>
      </w:r>
      <w:r w:rsidRPr="00582BDA">
        <w:rPr>
          <w:sz w:val="16"/>
        </w:rPr>
        <w:t xml:space="preserve">. There is important historical precedent for affecting Chinese practices on similar issues. For example, beginning in the 1980s, under pressure from the United States, China began to change its behavior in the area of proliferation of weapons of mass destruction, transforming from one of the world’s chief problem countries to one that respected international norms. Similarly, more recently, </w:t>
      </w:r>
      <w:r w:rsidRPr="004A140B">
        <w:rPr>
          <w:rStyle w:val="StyleUnderline"/>
        </w:rPr>
        <w:t>China has altered its approach to climate change issues, aligning with the United States in bilateral and multilateral settings in taking the issue much more seriously after years of resistance</w:t>
      </w:r>
      <w:r w:rsidRPr="00582BDA">
        <w:rPr>
          <w:sz w:val="16"/>
        </w:rPr>
        <w:t xml:space="preserve">. </w:t>
      </w:r>
    </w:p>
    <w:p w:rsidR="00B719A1" w:rsidRDefault="00B719A1" w:rsidP="00B719A1">
      <w:pPr>
        <w:pStyle w:val="Heading3"/>
      </w:pPr>
      <w:r>
        <w:t>Space</w:t>
      </w:r>
    </w:p>
    <w:p w:rsidR="00B719A1" w:rsidRDefault="00B719A1" w:rsidP="00B719A1">
      <w:pPr>
        <w:pStyle w:val="Heading4"/>
      </w:pPr>
      <w:r>
        <w:t>US-China relations are key to stability in international space relations, deterioration will create an space arms race with a high chance of miscalc</w:t>
      </w:r>
    </w:p>
    <w:p w:rsidR="00B719A1" w:rsidRDefault="00B719A1" w:rsidP="00B719A1">
      <w:pPr>
        <w:rPr>
          <w:rStyle w:val="Style13ptBold"/>
        </w:rPr>
      </w:pPr>
      <w:r>
        <w:rPr>
          <w:rStyle w:val="Style13ptBold"/>
        </w:rPr>
        <w:t xml:space="preserve">Weeden and He 16 </w:t>
      </w:r>
      <w:r w:rsidRPr="001A1F56">
        <w:rPr>
          <w:sz w:val="16"/>
          <w:szCs w:val="16"/>
        </w:rPr>
        <w:t>(Brian Weeden is the Technical Advisor at the Secure World Foundation in Washington, D.C. Xiao He is an Assistant Research Fellow at the Institute of World Economics and Politics in the Chinese Academy of Social Sciences,</w:t>
      </w:r>
      <w:r>
        <w:rPr>
          <w:sz w:val="16"/>
          <w:szCs w:val="16"/>
        </w:rPr>
        <w:t xml:space="preserve"> April 2016</w:t>
      </w:r>
      <w:r w:rsidRPr="001A1F56">
        <w:rPr>
          <w:sz w:val="16"/>
          <w:szCs w:val="16"/>
        </w:rPr>
        <w:t xml:space="preserve"> u.s.-china relations in strategic </w:t>
      </w:r>
      <w:proofErr w:type="gramStart"/>
      <w:r w:rsidRPr="001A1F56">
        <w:rPr>
          <w:sz w:val="16"/>
          <w:szCs w:val="16"/>
        </w:rPr>
        <w:t>domains :</w:t>
      </w:r>
      <w:proofErr w:type="gramEnd"/>
      <w:r w:rsidRPr="001A1F56">
        <w:rPr>
          <w:sz w:val="16"/>
          <w:szCs w:val="16"/>
        </w:rPr>
        <w:t xml:space="preserve">U.S.-China Strategic Relations in Space, </w:t>
      </w:r>
      <w:r>
        <w:rPr>
          <w:sz w:val="16"/>
          <w:szCs w:val="16"/>
        </w:rPr>
        <w:t xml:space="preserve">p. 79-81 </w:t>
      </w:r>
      <w:r w:rsidRPr="001A1F56">
        <w:rPr>
          <w:sz w:val="16"/>
          <w:szCs w:val="16"/>
        </w:rPr>
        <w:t>http://www.nbr.org/publications/specialreport/pdf/Free/06192016/SR57_US-China_April2016.pdf/BB)</w:t>
      </w:r>
    </w:p>
    <w:p w:rsidR="00B719A1" w:rsidRDefault="00B719A1" w:rsidP="00B719A1">
      <w:pPr>
        <w:rPr>
          <w:rStyle w:val="StyleUnderline"/>
        </w:rPr>
      </w:pPr>
      <w:r w:rsidRPr="00193381">
        <w:rPr>
          <w:sz w:val="14"/>
        </w:rPr>
        <w:t xml:space="preserve">The development, testing, and employment of dual-use capabilities. </w:t>
      </w:r>
      <w:r w:rsidRPr="00351149">
        <w:rPr>
          <w:rStyle w:val="StyleUnderline"/>
        </w:rPr>
        <w:t>One of the most significant areas of tension will be the development, testing, and employment of dual-use capabilities that have both military and nonmilitary uses</w:t>
      </w:r>
      <w:r w:rsidRPr="00193381">
        <w:rPr>
          <w:sz w:val="14"/>
        </w:rPr>
        <w:t xml:space="preserve">. </w:t>
      </w:r>
      <w:r w:rsidRPr="00351149">
        <w:rPr>
          <w:rStyle w:val="StyleUnderline"/>
        </w:rPr>
        <w:t>Many space technologies are dual-use in nature</w:t>
      </w:r>
      <w:r w:rsidRPr="00193381">
        <w:rPr>
          <w:sz w:val="14"/>
        </w:rPr>
        <w:t xml:space="preserve">: rockets are used to loft humans and peaceful satellites into orbit as well as to hurl conventional and nuclear warheads at targets on earth. Many </w:t>
      </w:r>
      <w:r w:rsidRPr="00351149">
        <w:rPr>
          <w:rStyle w:val="StyleUnderline"/>
        </w:rPr>
        <w:t>satellite applications</w:t>
      </w:r>
      <w:r w:rsidRPr="00193381">
        <w:rPr>
          <w:sz w:val="14"/>
        </w:rPr>
        <w:t xml:space="preserve"> such as remote sensing, communications, and </w:t>
      </w:r>
      <w:r w:rsidRPr="00351149">
        <w:rPr>
          <w:rStyle w:val="StyleUnderline"/>
        </w:rPr>
        <w:t>navigation have both commercial and military applications</w:t>
      </w:r>
      <w:r w:rsidRPr="00193381">
        <w:rPr>
          <w:sz w:val="14"/>
        </w:rPr>
        <w:t xml:space="preserve"> </w:t>
      </w:r>
      <w:r w:rsidRPr="00351149">
        <w:rPr>
          <w:rStyle w:val="StyleUnderline"/>
        </w:rPr>
        <w:t>and end users. The commoditization of space technology and the expansion of commercial activity in space are increasingly breaking down traditional silos between military, civil, and commercial uses of space, thereby blurring the lines even further</w:t>
      </w:r>
      <w:r w:rsidRPr="00193381">
        <w:rPr>
          <w:sz w:val="14"/>
        </w:rPr>
        <w:t xml:space="preserve">. </w:t>
      </w:r>
      <w:r w:rsidRPr="00351149">
        <w:rPr>
          <w:rStyle w:val="StyleUnderline"/>
        </w:rPr>
        <w:t>The development of robotic RPO</w:t>
      </w:r>
      <w:r w:rsidRPr="00193381">
        <w:rPr>
          <w:sz w:val="14"/>
        </w:rPr>
        <w:t>, which involves the close approach and potential docking of two or more unmanned space objects</w:t>
      </w:r>
      <w:r w:rsidRPr="00351149">
        <w:rPr>
          <w:rStyle w:val="StyleUnderline"/>
        </w:rPr>
        <w:t>, currently poses a significant challenge to a stable relationship</w:t>
      </w:r>
      <w:r w:rsidRPr="00193381">
        <w:rPr>
          <w:sz w:val="14"/>
        </w:rPr>
        <w:t>. Such operations form the foundation of capabilities essential to the next generation of space activities, including on-orbit satellite servicing, refueling, repairs, formation flying, and the ability to actively remove large space debris. However, they are also vital to on-orbit inspection of satellites and intelligence gathering as well as co-orbital ASAT weapons. Over the last decade,</w:t>
      </w:r>
      <w:r w:rsidRPr="00351149">
        <w:rPr>
          <w:rStyle w:val="StyleUnderline"/>
        </w:rPr>
        <w:t xml:space="preserve"> both the United States and China have conducted a number of RPO demonstrations in orbit, which have heightened tensions and raised questions on each side about what the ultimate purpose is for the other’s development of these capabilities</w:t>
      </w:r>
      <w:r w:rsidRPr="00193381">
        <w:rPr>
          <w:sz w:val="14"/>
        </w:rPr>
        <w:t xml:space="preserve">.64 A second area of tension over dual-use capabilities is the development, testing, and employment of direct ascent kinetic-kill weapons. Such systems utilize rockets to place a kill vehicle on a ballistic trajectory to intercept and destroy a space object by colliding with it. The United States has been developing direct ascent kinetic-kill technology for decades. Although it has used the technology for ASAT capabilities in the past,65 it currently does not have any acknowledged kinetic-kill ASAT programs and states that current programs are for missile defense only.66 China’s activity in this area has been more recent and has focused on developing and testing direct ascent kinetic-kill technology for ASAT capabilities, although it has recently justified the testing as related to missile defense.67 </w:t>
      </w:r>
      <w:r w:rsidRPr="00351149">
        <w:rPr>
          <w:rStyle w:val="StyleUnderline"/>
        </w:rPr>
        <w:t>In the case of a conflict, the presence of operational ASAT capabilities on both sides could be a strong driver for crisis instability.</w:t>
      </w:r>
      <w:r w:rsidRPr="00193381">
        <w:rPr>
          <w:sz w:val="14"/>
        </w:rPr>
        <w:t xml:space="preserve"> Chinese military authors writing about space doctrine are increasingly focused on the importance of first strikes against U.S. space assets in order to seize the initiative and deter a U.S. attack.68 At the same time</w:t>
      </w:r>
      <w:r w:rsidRPr="00351149">
        <w:rPr>
          <w:rStyle w:val="StyleUnderline"/>
        </w:rPr>
        <w:t>, the United States is increasingly worried about Chinese conventional ballistic missile attacks on carrier battle groups and land bases in the Asia-Pacific, which utilize ISR satellites for targeting</w:t>
      </w:r>
      <w:r w:rsidRPr="00193381">
        <w:rPr>
          <w:sz w:val="14"/>
        </w:rPr>
        <w:t xml:space="preserve">. In response, </w:t>
      </w:r>
      <w:r w:rsidRPr="00351149">
        <w:rPr>
          <w:rStyle w:val="StyleUnderline"/>
        </w:rPr>
        <w:t>the United States is considering “left of launch” capabilities that could include using ASAT systems against Chinese satellites to disrupt the ballistic missile kill chain</w:t>
      </w:r>
      <w:r w:rsidRPr="00193381">
        <w:rPr>
          <w:sz w:val="14"/>
        </w:rPr>
        <w:t xml:space="preserve">.69 Thus, </w:t>
      </w:r>
      <w:r w:rsidRPr="00351149">
        <w:rPr>
          <w:rStyle w:val="StyleUnderline"/>
        </w:rPr>
        <w:t>a crisis scenario between the United States and China could include a race condition where both sides move to strike first against the other’s space assets, which could cause the situation to escalate out of control</w:t>
      </w:r>
      <w:r w:rsidRPr="00193381">
        <w:rPr>
          <w:sz w:val="14"/>
        </w:rPr>
        <w:t xml:space="preserve">. Transparency and confidence-building mechanisms for managing tensions and crises. The prospects of banning or prohibiting the development of direct ascent kinetic-kill and RPO technologies are slim. RPO technology has many legitimate peaceful uses and potentially significant commercial applications. </w:t>
      </w:r>
      <w:r w:rsidRPr="00351149">
        <w:rPr>
          <w:rStyle w:val="StyleUnderline"/>
        </w:rPr>
        <w:t>Both the United States and China are likewise developing their direct ascent kinetic-kill technologies as a result of strong,</w:t>
      </w:r>
      <w:r w:rsidRPr="00193381">
        <w:rPr>
          <w:sz w:val="14"/>
        </w:rPr>
        <w:t xml:space="preserve"> but different, </w:t>
      </w:r>
      <w:r w:rsidRPr="00351149">
        <w:rPr>
          <w:rStyle w:val="StyleUnderline"/>
        </w:rPr>
        <w:t>national interests that are unlikely to disappear in the foreseeable future</w:t>
      </w:r>
      <w:r w:rsidRPr="00193381">
        <w:rPr>
          <w:sz w:val="14"/>
        </w:rPr>
        <w:t>. Moreover, verification challenges associated with the space domain will continue to impede any arms control initiative that is built on bans or limits on deployment of technology or capabilities</w:t>
      </w:r>
      <w:r w:rsidRPr="00351149">
        <w:rPr>
          <w:rStyle w:val="StyleUnderline"/>
        </w:rPr>
        <w:t>. A more promising approach is to focus on transparency and confidence-building measures for both direct ascent and RPO</w:t>
      </w:r>
      <w:r w:rsidRPr="00193381">
        <w:rPr>
          <w:sz w:val="14"/>
        </w:rPr>
        <w:t>.</w:t>
      </w:r>
      <w:r w:rsidRPr="00351149">
        <w:rPr>
          <w:rStyle w:val="StyleUnderline"/>
        </w:rPr>
        <w:t xml:space="preserve"> TCBMs are a means by which governments can share information to help create mutual understanding and trust and reduce misperceptions and miscalculations</w:t>
      </w:r>
      <w:r w:rsidRPr="00193381">
        <w:rPr>
          <w:sz w:val="14"/>
        </w:rPr>
        <w:t xml:space="preserve">. Although not new, TCBMs represent a shift for the space world, which has long focused its efforts on pushing for legally binding arms control agreements and treaties. The recent report from the UN Group of Governmental Experts, in which the United States and China both participated, highlights several areas for space TCBMs: information exchange on space policies, information exchange and notifications related to outer space activities, risk reduction notifications, and contact and visits to space launch sites and facilities.70 </w:t>
      </w:r>
      <w:r w:rsidRPr="00351149">
        <w:rPr>
          <w:rStyle w:val="StyleUnderline"/>
        </w:rPr>
        <w:t>Improving information on activities in space likely holds the most promise for mitigating tensions in the U.S.-China relationship in this domain.</w:t>
      </w:r>
      <w:r w:rsidRPr="00193381">
        <w:rPr>
          <w:sz w:val="14"/>
        </w:rPr>
        <w:t xml:space="preserve"> While determining a satellite’s exact capabilities and function is still difficult, SSA capabilities have developed to the point where it is becoming possible to verify actions and activities in space. The U.S. military already maintains a catalog of more than 22,000 human-generated space objects in earth orbit, much of which is available publicly and also shared with all satellite operators.71 China is currently developing its own SSA capabilities and, presumably, its own catalog of space objects. Russia, several European countries, India, and many other spacefaring nations are also increasing their own SSA capabilities, and most recently actors in the private sector have started to develop such capabilities as well.72</w:t>
      </w:r>
      <w:r w:rsidRPr="00351149">
        <w:rPr>
          <w:rStyle w:val="StyleUnderline"/>
        </w:rPr>
        <w:t xml:space="preserve"> As SSA capabilities continue to improve and proliferate to other countries, it becomes increasingly possible that they may be able to serve as a new type of national technical means to underpin bilateral and multilateral political agreements on responsible and irresponsible behavior in space</w:t>
      </w:r>
      <w:r w:rsidRPr="00193381">
        <w:rPr>
          <w:sz w:val="14"/>
        </w:rPr>
        <w:t xml:space="preserve">.73 Such </w:t>
      </w:r>
      <w:r w:rsidRPr="00351149">
        <w:rPr>
          <w:rStyle w:val="StyleUnderline"/>
        </w:rPr>
        <w:t>agreements should be aimed at limiting dangerous or provocative actions</w:t>
      </w:r>
      <w:r w:rsidRPr="00193381">
        <w:rPr>
          <w:sz w:val="14"/>
        </w:rPr>
        <w:t xml:space="preserve">, such as close approaches of national security satellites;74 signaling restraint for kinetic testing and deployment of new capabilities; and making political pledges to refrain from first use of destructive counter-space weapons.75 A key challenge in developing these agreements will be overcoming cultural and bureaucratic incentives for opacity on both sides. </w:t>
      </w:r>
      <w:r w:rsidRPr="00351149">
        <w:rPr>
          <w:rStyle w:val="StyleUnderline"/>
        </w:rPr>
        <w:t>In the United States, the national security community has a deeply rooted culture of secrecy and unilateralism in the space domain</w:t>
      </w:r>
      <w:r w:rsidRPr="00193381">
        <w:rPr>
          <w:sz w:val="14"/>
        </w:rPr>
        <w:t xml:space="preserve"> that results from policy decisions made during the Kennedy administration as well as the consideration that space remains the last domain where the United States has a decisive advantage. </w:t>
      </w:r>
      <w:r w:rsidRPr="00351149">
        <w:rPr>
          <w:rStyle w:val="StyleUnderline"/>
        </w:rPr>
        <w:t>For China</w:t>
      </w:r>
      <w:r w:rsidRPr="00193381">
        <w:rPr>
          <w:sz w:val="14"/>
        </w:rPr>
        <w:t xml:space="preserve">, which sees itself as significantly inferior to the United States, </w:t>
      </w:r>
      <w:r w:rsidRPr="00351149">
        <w:rPr>
          <w:rStyle w:val="StyleUnderline"/>
        </w:rPr>
        <w:t>opacity in space activities and programs is seen as one of the few tools to offset overwhelming U.S. capabilities and resources</w:t>
      </w:r>
      <w:r w:rsidRPr="00193381">
        <w:rPr>
          <w:sz w:val="14"/>
        </w:rPr>
        <w:t xml:space="preserve">. Both countries also have the usual organizational silos and impediments to sharing information internally that are inherent to all large bureaucracies and undermine bilateral sharing. </w:t>
      </w:r>
      <w:r w:rsidRPr="00351149">
        <w:rPr>
          <w:rStyle w:val="StyleUnderline"/>
        </w:rPr>
        <w:t>Both countries need to come to the realization that</w:t>
      </w:r>
      <w:r w:rsidRPr="00193381">
        <w:rPr>
          <w:sz w:val="14"/>
        </w:rPr>
        <w:t xml:space="preserve"> enhancing SSA capabilities </w:t>
      </w:r>
      <w:r w:rsidRPr="00351149">
        <w:rPr>
          <w:rStyle w:val="StyleUnderline"/>
        </w:rPr>
        <w:t>and increasing transparency on activities in space are in their national interests.</w:t>
      </w:r>
      <w:r w:rsidRPr="00193381">
        <w:rPr>
          <w:sz w:val="14"/>
        </w:rPr>
        <w:t xml:space="preserve"> While some more exquisite national SSA capabilities should be reserved for security uses, there is a much broader set of basic SSA capabilities that are relatively common among all spacefaring nations and essential to safe space activities, including those of commercial satellite operators. </w:t>
      </w:r>
      <w:r w:rsidRPr="00351149">
        <w:rPr>
          <w:rStyle w:val="StyleUnderline"/>
        </w:rPr>
        <w:t>Increased sharing of data from these capabilities and collaboration on enhancing and improving them will result in positive externalities that will benefit all countries.</w:t>
      </w:r>
    </w:p>
    <w:p w:rsidR="00B719A1" w:rsidRDefault="00B719A1" w:rsidP="00B719A1">
      <w:pPr>
        <w:rPr>
          <w:rStyle w:val="StyleUnderline"/>
        </w:rPr>
      </w:pPr>
    </w:p>
    <w:p w:rsidR="00B719A1" w:rsidRDefault="00B719A1" w:rsidP="00B719A1">
      <w:pPr>
        <w:pStyle w:val="Heading4"/>
      </w:pPr>
      <w:r>
        <w:t>US-China relations key to the sustainability of space and a global framework for usage– a collapse leads to an all-in approach for dominance</w:t>
      </w:r>
    </w:p>
    <w:p w:rsidR="00B719A1" w:rsidRPr="00DB0EC6" w:rsidRDefault="00B719A1" w:rsidP="00B719A1">
      <w:pPr>
        <w:rPr>
          <w:b/>
          <w:sz w:val="26"/>
        </w:rPr>
      </w:pPr>
      <w:r>
        <w:rPr>
          <w:rStyle w:val="Style13ptBold"/>
        </w:rPr>
        <w:t xml:space="preserve">Weeden and He 16 </w:t>
      </w:r>
      <w:r w:rsidRPr="001A1F56">
        <w:rPr>
          <w:sz w:val="16"/>
          <w:szCs w:val="16"/>
        </w:rPr>
        <w:t>(Brian Weeden is the Technical Advisor at the Secure World Foundation in Washington, D.C. Xiao He is an Assistant Research Fellow at the Institute of World Economics and Politics in the Chinese Academy of Social Sciences,</w:t>
      </w:r>
      <w:r>
        <w:rPr>
          <w:sz w:val="16"/>
          <w:szCs w:val="16"/>
        </w:rPr>
        <w:t xml:space="preserve"> April 2016</w:t>
      </w:r>
      <w:r w:rsidRPr="001A1F56">
        <w:rPr>
          <w:sz w:val="16"/>
          <w:szCs w:val="16"/>
        </w:rPr>
        <w:t xml:space="preserve"> u.s.-china relations in strategic </w:t>
      </w:r>
      <w:proofErr w:type="gramStart"/>
      <w:r w:rsidRPr="001A1F56">
        <w:rPr>
          <w:sz w:val="16"/>
          <w:szCs w:val="16"/>
        </w:rPr>
        <w:t>domains :</w:t>
      </w:r>
      <w:proofErr w:type="gramEnd"/>
      <w:r w:rsidRPr="001A1F56">
        <w:rPr>
          <w:sz w:val="16"/>
          <w:szCs w:val="16"/>
        </w:rPr>
        <w:t xml:space="preserve">U.S.-China Strategic Relations in Space, </w:t>
      </w:r>
      <w:r>
        <w:rPr>
          <w:sz w:val="16"/>
          <w:szCs w:val="16"/>
        </w:rPr>
        <w:t xml:space="preserve">p. 77-79 </w:t>
      </w:r>
      <w:r w:rsidRPr="001A1F56">
        <w:rPr>
          <w:sz w:val="16"/>
          <w:szCs w:val="16"/>
        </w:rPr>
        <w:t>http://www.nbr.org/publications/specialreport/pdf/Free/06192016/SR57_US-China_April2016.pdf/BB)</w:t>
      </w:r>
    </w:p>
    <w:p w:rsidR="00B719A1" w:rsidRDefault="00B719A1" w:rsidP="00B719A1">
      <w:pPr>
        <w:rPr>
          <w:sz w:val="16"/>
        </w:rPr>
      </w:pPr>
      <w:r w:rsidRPr="00990C91">
        <w:rPr>
          <w:sz w:val="16"/>
        </w:rPr>
        <w:t xml:space="preserve">Areas of Convergence and Recommended Cooperative Initiatives The long-term sustainability of space. </w:t>
      </w:r>
      <w:r w:rsidRPr="00DB0EC6">
        <w:rPr>
          <w:rStyle w:val="StyleUnderline"/>
        </w:rPr>
        <w:t>The biggest area of overlap is both countries’ desire to maintain the long-term sustainability of the space domain. The United States, as well as increasingly China, has invested significant resources in developing space capabilities to support national security, economic, and political goals</w:t>
      </w:r>
      <w:r w:rsidRPr="00990C91">
        <w:rPr>
          <w:sz w:val="16"/>
        </w:rPr>
        <w:t xml:space="preserve">. Thus, </w:t>
      </w:r>
      <w:r w:rsidRPr="00DB0EC6">
        <w:rPr>
          <w:rStyle w:val="StyleUnderline"/>
        </w:rPr>
        <w:t>both have a keen interest in mitigating the negative impacts that environmental concerns</w:t>
      </w:r>
      <w:r w:rsidRPr="00990C91">
        <w:rPr>
          <w:sz w:val="16"/>
        </w:rPr>
        <w:t xml:space="preserve"> such as space debris, space weather, and radio-frequency interference </w:t>
      </w:r>
      <w:r w:rsidRPr="00DB0EC6">
        <w:rPr>
          <w:rStyle w:val="StyleUnderline"/>
        </w:rPr>
        <w:t xml:space="preserve">have on day-to-day space operations and the long-term ability of all countries to use space. </w:t>
      </w:r>
      <w:r w:rsidRPr="00990C91">
        <w:rPr>
          <w:sz w:val="16"/>
        </w:rPr>
        <w:t xml:space="preserve">While </w:t>
      </w:r>
      <w:r w:rsidRPr="00DB0EC6">
        <w:rPr>
          <w:rStyle w:val="StyleUnderline"/>
        </w:rPr>
        <w:t>these dangers</w:t>
      </w:r>
      <w:r w:rsidRPr="00990C91">
        <w:rPr>
          <w:sz w:val="16"/>
        </w:rPr>
        <w:t xml:space="preserve"> often get less attention than intentional threats such as ASAT weapons, they are more probable and </w:t>
      </w:r>
      <w:r w:rsidRPr="00DB0EC6">
        <w:rPr>
          <w:rStyle w:val="StyleUnderline"/>
        </w:rPr>
        <w:t xml:space="preserve">could have just as devastating an impact on space capabilities. Both the United States and China should thus continue to engage in both bilateral and multilateral initiatives that enhance the long-term sustainability of space. </w:t>
      </w:r>
      <w:r w:rsidRPr="00990C91">
        <w:rPr>
          <w:sz w:val="16"/>
        </w:rPr>
        <w:t xml:space="preserve">Over the last several years, space sustainability has become an increasingly important issue and the focus of a number of initiatives. </w:t>
      </w:r>
      <w:r w:rsidRPr="00DB0EC6">
        <w:rPr>
          <w:rStyle w:val="StyleUnderline"/>
        </w:rPr>
        <w:t>Working together</w:t>
      </w:r>
      <w:r w:rsidRPr="00990C91">
        <w:rPr>
          <w:sz w:val="16"/>
        </w:rPr>
        <w:t xml:space="preserve">, and with other stakeholders, </w:t>
      </w:r>
      <w:r w:rsidRPr="00DB0EC6">
        <w:rPr>
          <w:rStyle w:val="StyleUnderline"/>
        </w:rPr>
        <w:t xml:space="preserve">to help ensure the success of these initiatives would go a long way toward reinforcing the desire of both the United States and China to be seen as playing a leadership role in space governance and being responsible space powers. </w:t>
      </w:r>
      <w:r w:rsidRPr="00990C91">
        <w:rPr>
          <w:sz w:val="16"/>
        </w:rPr>
        <w:t xml:space="preserve">Multilaterally, </w:t>
      </w:r>
      <w:r w:rsidRPr="00DB0EC6">
        <w:rPr>
          <w:rStyle w:val="StyleUnderline"/>
        </w:rPr>
        <w:t>both countries should work to ensure that the</w:t>
      </w:r>
      <w:r w:rsidRPr="00990C91">
        <w:rPr>
          <w:sz w:val="16"/>
        </w:rPr>
        <w:t xml:space="preserve"> UN Committee on the Peaceful Uses of Outer Space’s </w:t>
      </w:r>
      <w:r w:rsidRPr="00DB0EC6">
        <w:rPr>
          <w:rStyle w:val="StyleUnderline"/>
        </w:rPr>
        <w:t>effort to develop long-term sustainability guidelines reaches a consensus</w:t>
      </w:r>
      <w:r w:rsidRPr="00990C91">
        <w:rPr>
          <w:sz w:val="16"/>
        </w:rPr>
        <w:t xml:space="preserve">. This initiative began in 2007 as an attempt to solidify existing best practices on the use of space to support sustainable development on earth, safe space operations, strategies for dealing with space weather, and national regulations.60 After making good progress for several years, </w:t>
      </w:r>
      <w:r w:rsidRPr="00DB0EC6">
        <w:rPr>
          <w:rStyle w:val="StyleUnderline"/>
        </w:rPr>
        <w:t>the process has lost momentum recently as a result of concerns over security-related aspects of the guidelines and increased tensions between Russia and the United States and Europe</w:t>
      </w:r>
      <w:r w:rsidRPr="00990C91">
        <w:rPr>
          <w:sz w:val="16"/>
        </w:rPr>
        <w:t xml:space="preserve">. </w:t>
      </w:r>
      <w:r w:rsidRPr="00DB0EC6">
        <w:rPr>
          <w:rStyle w:val="StyleUnderline"/>
        </w:rPr>
        <w:t>The outright failure of the initiative</w:t>
      </w:r>
      <w:r w:rsidRPr="00990C91">
        <w:rPr>
          <w:sz w:val="16"/>
        </w:rPr>
        <w:t xml:space="preserve">, or its implicit demise through stagnation, </w:t>
      </w:r>
      <w:r w:rsidRPr="00DB0EC6">
        <w:rPr>
          <w:rStyle w:val="StyleUnderline"/>
        </w:rPr>
        <w:t>would jeopardize real progress that would benefit the United States and China, along with all spacefaring countries</w:t>
      </w:r>
      <w:r w:rsidRPr="00990C91">
        <w:rPr>
          <w:sz w:val="16"/>
        </w:rPr>
        <w:t xml:space="preserve">. In a bilateral context, </w:t>
      </w:r>
      <w:r w:rsidRPr="00DB0EC6">
        <w:rPr>
          <w:rStyle w:val="StyleUnderline"/>
        </w:rPr>
        <w:t>both countries should consider putting in place mechanisms that enhance the transparency of day-to-day nonmilitary activities in space</w:t>
      </w:r>
      <w:r w:rsidRPr="00990C91">
        <w:rPr>
          <w:sz w:val="16"/>
        </w:rPr>
        <w:t xml:space="preserve">. Recent efforts to enhance the sharing of space situational awareness (SSA) data between the U.S. military and Chinese satellite operators and to organize technical exchanges on space surveillance are good first steps.61 </w:t>
      </w:r>
      <w:r w:rsidRPr="00DB0EC6">
        <w:rPr>
          <w:rStyle w:val="StyleUnderline"/>
        </w:rPr>
        <w:t>They should be followed by additional measures, such as technical exchanges and dialogue on conjunction assessment and collision avoidance procedures</w:t>
      </w:r>
      <w:r w:rsidRPr="00990C91">
        <w:rPr>
          <w:sz w:val="16"/>
        </w:rPr>
        <w:t xml:space="preserve">, as well as the creation of more robust communications channels between SSA data providers and Chinese satellite operators. The peaceful use of space as a geopolitical tool for engagement and cooperation. </w:t>
      </w:r>
      <w:r w:rsidRPr="00DB0EC6">
        <w:rPr>
          <w:rStyle w:val="StyleUnderline"/>
        </w:rPr>
        <w:t>The second major area of overlap between the United States and China is their desire for the peaceful use of space as a geopolitical tool for engagement and cooperation</w:t>
      </w:r>
      <w:r w:rsidRPr="00990C91">
        <w:rPr>
          <w:sz w:val="16"/>
        </w:rPr>
        <w:t xml:space="preserve">. Both countries have invested significant resources in developing civil space programs for science and exploration that are seen as key areas for building prestige and soft power. </w:t>
      </w:r>
      <w:r w:rsidRPr="00DB0EC6">
        <w:rPr>
          <w:rStyle w:val="StyleUnderline"/>
        </w:rPr>
        <w:t>The United States and China should develop more bilateral and international cooperation on civil space projects. Continuing to exclude China from such cooperation will not prevent it from developing its own capabilities</w:t>
      </w:r>
      <w:r w:rsidRPr="00990C91">
        <w:rPr>
          <w:sz w:val="16"/>
        </w:rPr>
        <w:t xml:space="preserve">, as some in the United States had hoped, </w:t>
      </w:r>
      <w:r w:rsidRPr="00DB0EC6">
        <w:rPr>
          <w:rStyle w:val="StyleUnderline"/>
        </w:rPr>
        <w:t>but only ensure that China cooperates with other countries in space in a way that advances its own national interests and goals</w:t>
      </w:r>
      <w:r w:rsidRPr="00990C91">
        <w:rPr>
          <w:sz w:val="16"/>
        </w:rPr>
        <w:t xml:space="preserve">. The exclusion of civil space cooperation also leaves military-to-military engagement as the only venue for cooperation. Such engagement is more useful for mitigating tensions and crisis instability than for building a positive relationship. However, there are significant challenges to work through in this area. On the U.S. side, Congress will continue to have significant concerns over technology transfer and the potential spillover benefits that civil cooperation could have for the PLA. Both countries also currently have different goals and objectives for their human spaceflight programs. The United States is focused on extending the ISS through 2024 and plans to send humans to an asteroid and Mars by the 2030s.62 Although China also has long-term interests in the moon and Mars, its primary focus for the next two decades is building and operating its own space station in earth orbit, Tiangong 3. Rather than proposing a specific destination or goal for civil space cooperation, </w:t>
      </w:r>
      <w:r w:rsidRPr="00DB0EC6">
        <w:rPr>
          <w:rStyle w:val="StyleUnderline"/>
        </w:rPr>
        <w:t>the United States and China should instead focus on developing a clear strategy for engagement that mixes both top-down and bottom-up joint initiatives</w:t>
      </w:r>
      <w:r w:rsidRPr="00990C91">
        <w:rPr>
          <w:sz w:val="16"/>
        </w:rPr>
        <w:t xml:space="preserve">.63 </w:t>
      </w:r>
      <w:proofErr w:type="gramStart"/>
      <w:r w:rsidRPr="00DB0EC6">
        <w:rPr>
          <w:rStyle w:val="StyleUnderline"/>
        </w:rPr>
        <w:t>The</w:t>
      </w:r>
      <w:proofErr w:type="gramEnd"/>
      <w:r w:rsidRPr="00DB0EC6">
        <w:rPr>
          <w:rStyle w:val="StyleUnderline"/>
        </w:rPr>
        <w:t xml:space="preserve"> objectives and potential benefits and risks of the strategy should be well-defined and clearly explained to national interest groups.</w:t>
      </w:r>
      <w:r w:rsidRPr="00990C91">
        <w:rPr>
          <w:sz w:val="16"/>
        </w:rPr>
        <w:t xml:space="preserve"> </w:t>
      </w:r>
      <w:r w:rsidRPr="00990C91">
        <w:rPr>
          <w:rStyle w:val="StyleUnderline"/>
        </w:rPr>
        <w:t>Top-down initiatives involving high-profile activities such as human spaceflight will require significant involvement and political capital from national leaders to overcome bureaucratic inertia and resistance to cooperation. Bottom-up approaches involving low-profile areas of cooperation such as collaborative scientific research and missions will require organizational champions on both sides</w:t>
      </w:r>
      <w:r w:rsidRPr="00990C91">
        <w:rPr>
          <w:sz w:val="16"/>
        </w:rPr>
        <w:t xml:space="preserve">. Commercial and private sector cooperation. </w:t>
      </w:r>
      <w:r w:rsidRPr="00990C91">
        <w:rPr>
          <w:rStyle w:val="StyleUnderline"/>
        </w:rPr>
        <w:t>A final potential</w:t>
      </w:r>
      <w:r w:rsidRPr="00990C91">
        <w:rPr>
          <w:sz w:val="16"/>
        </w:rPr>
        <w:t xml:space="preserve">, albeit more difficult, </w:t>
      </w:r>
      <w:r w:rsidRPr="00990C91">
        <w:rPr>
          <w:rStyle w:val="StyleUnderline"/>
        </w:rPr>
        <w:t>area of cooperation is the commercial and private sector. The United States, as well as China</w:t>
      </w:r>
      <w:r w:rsidRPr="00990C91">
        <w:rPr>
          <w:sz w:val="16"/>
        </w:rPr>
        <w:t xml:space="preserve"> to a much lesser extent, </w:t>
      </w:r>
      <w:r w:rsidRPr="00990C91">
        <w:rPr>
          <w:rStyle w:val="StyleUnderline"/>
        </w:rPr>
        <w:t>is currently experiencing a massive increase in commercial companies engaged in space activities</w:t>
      </w:r>
      <w:r w:rsidRPr="00990C91">
        <w:rPr>
          <w:sz w:val="16"/>
        </w:rPr>
        <w:t xml:space="preserve">. </w:t>
      </w:r>
      <w:r w:rsidRPr="00990C91">
        <w:rPr>
          <w:rStyle w:val="StyleUnderline"/>
        </w:rPr>
        <w:t>Lowering the barriers to commercial cooperation and competition and allowing Chinese companies to gradually re-enter the global market could yield significant benefits</w:t>
      </w:r>
      <w:r w:rsidRPr="00990C91">
        <w:rPr>
          <w:sz w:val="16"/>
        </w:rPr>
        <w:t xml:space="preserve">. Increased competition and supply, particularly in space launch, could lead to lower costs and greater innovation. In addition, SOEs, which conduct the vast majority of China’s commercial space activities, wield important influence in Chinese policymaking. </w:t>
      </w:r>
      <w:r w:rsidRPr="00990C91">
        <w:rPr>
          <w:rStyle w:val="StyleUnderline"/>
        </w:rPr>
        <w:t>SOEs have pushed for meaningful changes in Chinese policy in other domains and could do so in space if they have the incentive of freer markets to compete in as a result</w:t>
      </w:r>
      <w:r w:rsidRPr="00990C91">
        <w:rPr>
          <w:sz w:val="16"/>
        </w:rPr>
        <w:t>. That said, there are significant hurdles to overcome in increasing commercial space cooperation. Both the United States and China have different definitions of “commercial,” largely driven by differences in ideology. The United States generally believes that commercial implies separate and distinct from the government, whereas China is still transitioning from a centrally managed economy to a market economy. As a result, many in the United States will be concerned that commercial cooperation will lead to direct benefits for the Chinese government, and particularly for the PLA’s military capabilities. In addition, the U.S. government and private sector alike will have strong concerns that commercial engagement in space could enable Chinese economic espionage and intellectual property theft.</w:t>
      </w:r>
    </w:p>
    <w:p w:rsidR="00B719A1" w:rsidRDefault="00B719A1" w:rsidP="00B719A1">
      <w:pPr>
        <w:pStyle w:val="Heading3"/>
      </w:pPr>
      <w:r>
        <w:t>SCS Defense</w:t>
      </w:r>
    </w:p>
    <w:p w:rsidR="00B719A1" w:rsidRDefault="00B719A1" w:rsidP="00B719A1">
      <w:pPr>
        <w:pStyle w:val="Heading4"/>
      </w:pPr>
      <w:r>
        <w:t>US-China relations can’t solve South China Sea conflict– China won’t budge on its sovereignty claims and dialogue doesn’t solve it</w:t>
      </w:r>
    </w:p>
    <w:p w:rsidR="00B719A1" w:rsidRPr="00A26E06" w:rsidRDefault="00B719A1" w:rsidP="00B719A1">
      <w:pPr>
        <w:rPr>
          <w:sz w:val="16"/>
          <w:szCs w:val="16"/>
        </w:rPr>
      </w:pPr>
      <w:r>
        <w:rPr>
          <w:rStyle w:val="Style13ptBold"/>
        </w:rPr>
        <w:t xml:space="preserve">Yung and Dong 16 </w:t>
      </w:r>
      <w:r w:rsidRPr="001A1F56">
        <w:rPr>
          <w:sz w:val="16"/>
          <w:szCs w:val="16"/>
        </w:rPr>
        <w:t>(</w:t>
      </w:r>
      <w:r>
        <w:rPr>
          <w:sz w:val="16"/>
          <w:szCs w:val="16"/>
        </w:rPr>
        <w:t xml:space="preserve">Christopher Yung </w:t>
      </w:r>
      <w:r w:rsidRPr="00A26E06">
        <w:rPr>
          <w:sz w:val="16"/>
          <w:szCs w:val="16"/>
        </w:rPr>
        <w:t>is the Donald Bren Chair of Non-Western Strategic</w:t>
      </w:r>
    </w:p>
    <w:p w:rsidR="00B719A1" w:rsidRPr="00A26E06" w:rsidRDefault="00B719A1" w:rsidP="00B719A1">
      <w:pPr>
        <w:rPr>
          <w:sz w:val="16"/>
          <w:szCs w:val="16"/>
        </w:rPr>
      </w:pPr>
      <w:r w:rsidRPr="00A26E06">
        <w:rPr>
          <w:sz w:val="16"/>
          <w:szCs w:val="16"/>
        </w:rPr>
        <w:t>Thought at the U.S. Marine Corps University</w:t>
      </w:r>
      <w:proofErr w:type="gramStart"/>
      <w:r>
        <w:rPr>
          <w:sz w:val="16"/>
          <w:szCs w:val="16"/>
        </w:rPr>
        <w:t>,  Wang</w:t>
      </w:r>
      <w:proofErr w:type="gramEnd"/>
      <w:r>
        <w:rPr>
          <w:sz w:val="16"/>
          <w:szCs w:val="16"/>
        </w:rPr>
        <w:t xml:space="preserve"> Dong i</w:t>
      </w:r>
      <w:r w:rsidRPr="00A26E06">
        <w:rPr>
          <w:sz w:val="16"/>
          <w:szCs w:val="16"/>
        </w:rPr>
        <w:t>s an Associate Professor in the School of International Studies at</w:t>
      </w:r>
    </w:p>
    <w:p w:rsidR="00B719A1" w:rsidRPr="00DB0EC6" w:rsidRDefault="00B719A1" w:rsidP="00B719A1">
      <w:pPr>
        <w:rPr>
          <w:b/>
          <w:sz w:val="26"/>
        </w:rPr>
      </w:pPr>
      <w:r w:rsidRPr="00A26E06">
        <w:rPr>
          <w:sz w:val="16"/>
          <w:szCs w:val="16"/>
        </w:rPr>
        <w:t>Peking University.</w:t>
      </w:r>
      <w:proofErr w:type="gramStart"/>
      <w:r w:rsidRPr="001A1F56">
        <w:rPr>
          <w:sz w:val="16"/>
          <w:szCs w:val="16"/>
        </w:rPr>
        <w:t>,</w:t>
      </w:r>
      <w:r>
        <w:rPr>
          <w:sz w:val="16"/>
          <w:szCs w:val="16"/>
        </w:rPr>
        <w:t>April</w:t>
      </w:r>
      <w:proofErr w:type="gramEnd"/>
      <w:r>
        <w:rPr>
          <w:sz w:val="16"/>
          <w:szCs w:val="16"/>
        </w:rPr>
        <w:t xml:space="preserve"> 2016</w:t>
      </w:r>
      <w:r w:rsidRPr="001A1F56">
        <w:rPr>
          <w:sz w:val="16"/>
          <w:szCs w:val="16"/>
        </w:rPr>
        <w:t xml:space="preserve"> u.s.-china relations in strategic domains :U.S.-China Strategic Relations in Space, </w:t>
      </w:r>
      <w:r>
        <w:rPr>
          <w:sz w:val="16"/>
          <w:szCs w:val="16"/>
        </w:rPr>
        <w:t xml:space="preserve">p. 12 </w:t>
      </w:r>
      <w:r w:rsidRPr="001A1F56">
        <w:rPr>
          <w:sz w:val="16"/>
          <w:szCs w:val="16"/>
        </w:rPr>
        <w:t>http://www.nbr.org/publications/specialreport/pdf/Free/06192016/SR57_US-China_April2016.pdf/BB)</w:t>
      </w:r>
    </w:p>
    <w:p w:rsidR="00B719A1" w:rsidRPr="00373591" w:rsidRDefault="00B719A1" w:rsidP="00B719A1">
      <w:pPr>
        <w:rPr>
          <w:b/>
          <w:u w:val="single"/>
        </w:rPr>
      </w:pPr>
      <w:r w:rsidRPr="00A26E06">
        <w:rPr>
          <w:rStyle w:val="StyleUnderline"/>
        </w:rPr>
        <w:t>While the maritime domain remains one of the areas of greatest potential for cooperation between the United States and China, it also has some of the greatest potential for conflict between the two powers</w:t>
      </w:r>
      <w:r w:rsidRPr="00A26E06">
        <w:rPr>
          <w:sz w:val="16"/>
        </w:rPr>
        <w:t xml:space="preserve">. First, </w:t>
      </w:r>
      <w:r w:rsidRPr="00A26E06">
        <w:rPr>
          <w:rStyle w:val="StyleUnderline"/>
        </w:rPr>
        <w:t>almost all the potential hot spots or crisis points between the two powers are in the maritime arena.</w:t>
      </w:r>
      <w:r w:rsidRPr="00A26E06">
        <w:rPr>
          <w:sz w:val="16"/>
        </w:rPr>
        <w:t xml:space="preserve"> Although the Korean Peninsula remains one of the potential areas of major-power rivalry, the current scenarios of greatest concern are those related to Taiwan and the South and East China Seas. Most U.S. and Chinese analysts who focus on security issues and U.S.-China relations believe that it is possible for the two powers to coordinate and work with each other on the Korean Peninsula should the security situation there deteriorate.46 These are all issues that Washington and Beijing can work out, discuss, and come to an agreement on—albeit one that requires a large dose of sensitivity to allies. By contrast, </w:t>
      </w:r>
      <w:r w:rsidRPr="00A26E06">
        <w:rPr>
          <w:rStyle w:val="StyleUnderline"/>
        </w:rPr>
        <w:t>the sovereignty issues associated with Taiwan, the South China Sea, and the East China Sea are all “hot button” issues for both major powers, and it remains unclear if the two sides can resolve these issues through dialogue</w:t>
      </w:r>
      <w:r w:rsidRPr="00A26E06">
        <w:rPr>
          <w:sz w:val="16"/>
        </w:rPr>
        <w:t xml:space="preserve">. </w:t>
      </w:r>
      <w:r w:rsidRPr="00A26E06">
        <w:rPr>
          <w:rStyle w:val="StyleUnderline"/>
        </w:rPr>
        <w:t xml:space="preserve">For China, the issue of Taiwan </w:t>
      </w:r>
      <w:r w:rsidRPr="00A26E06">
        <w:rPr>
          <w:sz w:val="16"/>
        </w:rPr>
        <w:t xml:space="preserve">and its sovereignty over the island </w:t>
      </w:r>
      <w:r w:rsidRPr="00A26E06">
        <w:rPr>
          <w:rStyle w:val="StyleUnderline"/>
        </w:rPr>
        <w:t>is nonnegotiable.</w:t>
      </w:r>
      <w:r w:rsidRPr="00A26E06">
        <w:rPr>
          <w:sz w:val="16"/>
        </w:rPr>
        <w:t xml:space="preserve"> </w:t>
      </w:r>
      <w:r w:rsidRPr="00A26E06">
        <w:rPr>
          <w:rStyle w:val="StyleUnderline"/>
        </w:rPr>
        <w:t xml:space="preserve">When it comes to territorial disputes over the </w:t>
      </w:r>
      <w:r w:rsidRPr="00A26E06">
        <w:rPr>
          <w:sz w:val="16"/>
        </w:rPr>
        <w:t>Diaoyu</w:t>
      </w:r>
      <w:r w:rsidRPr="00A26E06">
        <w:rPr>
          <w:rStyle w:val="StyleUnderline"/>
        </w:rPr>
        <w:t xml:space="preserve"> </w:t>
      </w:r>
      <w:r w:rsidRPr="00A26E06">
        <w:rPr>
          <w:sz w:val="16"/>
        </w:rPr>
        <w:t xml:space="preserve">Islands (called the </w:t>
      </w:r>
      <w:r w:rsidRPr="00A26E06">
        <w:rPr>
          <w:rStyle w:val="StyleUnderline"/>
        </w:rPr>
        <w:t>Senkaku Islands</w:t>
      </w:r>
      <w:r w:rsidRPr="00A26E06">
        <w:rPr>
          <w:sz w:val="16"/>
        </w:rPr>
        <w:t xml:space="preserve"> in Japan) in the East China Sea </w:t>
      </w:r>
      <w:r w:rsidRPr="00A26E06">
        <w:rPr>
          <w:rStyle w:val="StyleUnderline"/>
        </w:rPr>
        <w:t>or over the Nansha</w:t>
      </w:r>
      <w:r w:rsidRPr="00A26E06">
        <w:rPr>
          <w:sz w:val="16"/>
        </w:rPr>
        <w:t xml:space="preserve"> (or Spratly) </w:t>
      </w:r>
      <w:r w:rsidRPr="00A26E06">
        <w:rPr>
          <w:rStyle w:val="StyleUnderline"/>
        </w:rPr>
        <w:t>Islands in the South China Sea, China,</w:t>
      </w:r>
      <w:r w:rsidRPr="00A26E06">
        <w:rPr>
          <w:sz w:val="16"/>
        </w:rPr>
        <w:t xml:space="preserve"> while </w:t>
      </w:r>
      <w:r w:rsidRPr="00A26E06">
        <w:rPr>
          <w:rStyle w:val="StyleUnderline"/>
        </w:rPr>
        <w:t>maintaining that its sovereignty is unquestionable</w:t>
      </w:r>
      <w:r w:rsidRPr="00A26E06">
        <w:rPr>
          <w:sz w:val="16"/>
        </w:rPr>
        <w:t xml:space="preserve">, nevertheless has put forward proposals of “shelving differences, and joint development.”47 For the United States, the issues pertaining to Taiwan and the South and East China Seas extend to questions of the value of democracy, alliance credibility, freedom of navigation, and the peaceful resolution to disputes. </w:t>
      </w:r>
      <w:r w:rsidRPr="00A26E06">
        <w:rPr>
          <w:rStyle w:val="StyleUnderline"/>
        </w:rPr>
        <w:t>There is no consensus among either American or Chinese analysts that any of these hot spots can be easily resolved by the two sides talking to one another</w:t>
      </w:r>
      <w:r w:rsidRPr="00A26E06">
        <w:rPr>
          <w:sz w:val="16"/>
        </w:rPr>
        <w:t xml:space="preserve">. In fact, </w:t>
      </w:r>
      <w:r w:rsidRPr="00A26E06">
        <w:rPr>
          <w:rStyle w:val="StyleUnderline"/>
        </w:rPr>
        <w:t>China argues that the United States has no business in these issues</w:t>
      </w:r>
      <w:r w:rsidRPr="00A26E06">
        <w:rPr>
          <w:sz w:val="16"/>
        </w:rPr>
        <w:t>—especially with regard to Taiwan—</w:t>
      </w:r>
      <w:r w:rsidRPr="00A26E06">
        <w:rPr>
          <w:rStyle w:val="StyleUnderline"/>
        </w:rPr>
        <w:t>and indeed regards U.S. behavior as “interference into China’s internal affairs” and “infringement upon China’s sovereignty.</w:t>
      </w:r>
      <w:r w:rsidRPr="00A26E06">
        <w:rPr>
          <w:sz w:val="16"/>
        </w:rPr>
        <w:t xml:space="preserve">”48 As a result, </w:t>
      </w:r>
      <w:r w:rsidRPr="00A26E06">
        <w:rPr>
          <w:rStyle w:val="StyleUnderline"/>
        </w:rPr>
        <w:t>there remains the possibility that China and the United States could tangle with each other over a crisis emerging from a Taiwan, a South China Sea, or an East China Sea scenario</w:t>
      </w:r>
      <w:r w:rsidRPr="00A26E06">
        <w:rPr>
          <w:sz w:val="16"/>
        </w:rPr>
        <w:t xml:space="preserve">. </w:t>
      </w:r>
      <w:r w:rsidRPr="00A26E06">
        <w:rPr>
          <w:rStyle w:val="StyleUnderline"/>
        </w:rPr>
        <w:t>All three scenarios involve military capabilities substantially operating in the maritime domain, and the likelihood of military success rests on military capabilities that are partially air-based but primarily maritime in nature.</w:t>
      </w:r>
      <w:r w:rsidRPr="00A26E06">
        <w:rPr>
          <w:sz w:val="16"/>
        </w:rPr>
        <w:t xml:space="preserve"> Consequently, because these issues are of great political importance to both countries, </w:t>
      </w:r>
      <w:r w:rsidRPr="00A26E06">
        <w:rPr>
          <w:rStyle w:val="StyleUnderline"/>
        </w:rPr>
        <w:t>we can expect both militaries to be continually developing capabilities that can better operate in the maritime domain to the detriment and possible destruction of units of the other.</w:t>
      </w:r>
    </w:p>
    <w:p w:rsidR="00B719A1" w:rsidRDefault="00B719A1" w:rsidP="00B719A1">
      <w:pPr>
        <w:pStyle w:val="Heading3"/>
      </w:pPr>
      <w:r>
        <w:t>Maritime Security Turn</w:t>
      </w:r>
    </w:p>
    <w:p w:rsidR="00B719A1" w:rsidRDefault="00B719A1" w:rsidP="00B719A1">
      <w:pPr>
        <w:pStyle w:val="Heading4"/>
      </w:pPr>
      <w:r>
        <w:t>US involvement disrupts East Asia maritime security– China doesn’t want U.S. involvement in Asia</w:t>
      </w:r>
    </w:p>
    <w:p w:rsidR="00B719A1" w:rsidRPr="00A26E06" w:rsidRDefault="00B719A1" w:rsidP="00B719A1">
      <w:pPr>
        <w:rPr>
          <w:sz w:val="16"/>
          <w:szCs w:val="16"/>
        </w:rPr>
      </w:pPr>
      <w:r>
        <w:rPr>
          <w:rStyle w:val="Style13ptBold"/>
        </w:rPr>
        <w:t xml:space="preserve">Yung and Dong 16 </w:t>
      </w:r>
      <w:r w:rsidRPr="001A1F56">
        <w:rPr>
          <w:sz w:val="16"/>
          <w:szCs w:val="16"/>
        </w:rPr>
        <w:t>(</w:t>
      </w:r>
      <w:r>
        <w:rPr>
          <w:sz w:val="16"/>
          <w:szCs w:val="16"/>
        </w:rPr>
        <w:t xml:space="preserve">Christopher Yung </w:t>
      </w:r>
      <w:r w:rsidRPr="00A26E06">
        <w:rPr>
          <w:sz w:val="16"/>
          <w:szCs w:val="16"/>
        </w:rPr>
        <w:t>is the Donald Bren Chair of Non-Western Strategic</w:t>
      </w:r>
    </w:p>
    <w:p w:rsidR="00B719A1" w:rsidRPr="00A26E06" w:rsidRDefault="00B719A1" w:rsidP="00B719A1">
      <w:pPr>
        <w:rPr>
          <w:sz w:val="16"/>
          <w:szCs w:val="16"/>
        </w:rPr>
      </w:pPr>
      <w:r w:rsidRPr="00A26E06">
        <w:rPr>
          <w:sz w:val="16"/>
          <w:szCs w:val="16"/>
        </w:rPr>
        <w:t>Thought at the U.S. Marine Corps University</w:t>
      </w:r>
      <w:proofErr w:type="gramStart"/>
      <w:r>
        <w:rPr>
          <w:sz w:val="16"/>
          <w:szCs w:val="16"/>
        </w:rPr>
        <w:t>,  Wang</w:t>
      </w:r>
      <w:proofErr w:type="gramEnd"/>
      <w:r>
        <w:rPr>
          <w:sz w:val="16"/>
          <w:szCs w:val="16"/>
        </w:rPr>
        <w:t xml:space="preserve"> Dong i</w:t>
      </w:r>
      <w:r w:rsidRPr="00A26E06">
        <w:rPr>
          <w:sz w:val="16"/>
          <w:szCs w:val="16"/>
        </w:rPr>
        <w:t>s an Associate Professor in the School of International Studies at</w:t>
      </w:r>
    </w:p>
    <w:p w:rsidR="00B719A1" w:rsidRPr="00DB0EC6" w:rsidRDefault="00B719A1" w:rsidP="00B719A1">
      <w:pPr>
        <w:rPr>
          <w:b/>
          <w:sz w:val="26"/>
        </w:rPr>
      </w:pPr>
      <w:r w:rsidRPr="00A26E06">
        <w:rPr>
          <w:sz w:val="16"/>
          <w:szCs w:val="16"/>
        </w:rPr>
        <w:t>Peking University.</w:t>
      </w:r>
      <w:proofErr w:type="gramStart"/>
      <w:r w:rsidRPr="001A1F56">
        <w:rPr>
          <w:sz w:val="16"/>
          <w:szCs w:val="16"/>
        </w:rPr>
        <w:t>,</w:t>
      </w:r>
      <w:r>
        <w:rPr>
          <w:sz w:val="16"/>
          <w:szCs w:val="16"/>
        </w:rPr>
        <w:t>April</w:t>
      </w:r>
      <w:proofErr w:type="gramEnd"/>
      <w:r>
        <w:rPr>
          <w:sz w:val="16"/>
          <w:szCs w:val="16"/>
        </w:rPr>
        <w:t xml:space="preserve"> 2016</w:t>
      </w:r>
      <w:r w:rsidRPr="001A1F56">
        <w:rPr>
          <w:sz w:val="16"/>
          <w:szCs w:val="16"/>
        </w:rPr>
        <w:t xml:space="preserve"> u.s.-china relations in strategic domains :U.S.-China Strategic Relations in Space, </w:t>
      </w:r>
      <w:r>
        <w:rPr>
          <w:sz w:val="16"/>
          <w:szCs w:val="16"/>
        </w:rPr>
        <w:t xml:space="preserve">p. 16-18 </w:t>
      </w:r>
      <w:r w:rsidRPr="001A1F56">
        <w:rPr>
          <w:sz w:val="16"/>
          <w:szCs w:val="16"/>
        </w:rPr>
        <w:t>http://www.nbr.org/publications/specialreport/pdf/Free/06192016/SR57_US-China_April2016.pdf/BB)</w:t>
      </w:r>
    </w:p>
    <w:p w:rsidR="00B719A1" w:rsidRPr="00873192" w:rsidRDefault="00B719A1" w:rsidP="00B719A1">
      <w:pPr>
        <w:rPr>
          <w:rStyle w:val="StyleUnderline"/>
        </w:rPr>
      </w:pPr>
      <w:r w:rsidRPr="00873192">
        <w:rPr>
          <w:sz w:val="16"/>
        </w:rPr>
        <w:t xml:space="preserve">Areas of Divergence </w:t>
      </w:r>
      <w:r w:rsidRPr="00E66A3D">
        <w:rPr>
          <w:rStyle w:val="StyleUnderline"/>
        </w:rPr>
        <w:t>One of the most worrisome areas of divergence between China and the United States in maritime security is that the United States believes in unfettered military access in international waters and EEZs, whereas China believes in conditional military access. Such a divergence has added stress to U.S.-China relations</w:t>
      </w:r>
      <w:r w:rsidRPr="00873192">
        <w:rPr>
          <w:sz w:val="16"/>
        </w:rPr>
        <w:t xml:space="preserve"> as so-called close-in surveillance—U.S. SROs within China’s EEZ—has repeatedly heightened tensions and caused frequent confrontations between Chinese and U.S. forces. The divergence partly stems from the two states’ different interpretations of UNCLOS. </w:t>
      </w:r>
      <w:r w:rsidRPr="00873192">
        <w:rPr>
          <w:rStyle w:val="StyleUnderline"/>
        </w:rPr>
        <w:t>While both the United States and China agree that maritime territorial issues and access rights to maritime resources need to be governed by international law</w:t>
      </w:r>
      <w:r w:rsidRPr="00873192">
        <w:rPr>
          <w:sz w:val="16"/>
        </w:rPr>
        <w:t xml:space="preserve"> (e.g., UNCLOS), </w:t>
      </w:r>
      <w:r w:rsidRPr="00873192">
        <w:rPr>
          <w:rStyle w:val="StyleUnderline"/>
        </w:rPr>
        <w:t>they disagree over some interpretations of UNCLOS</w:t>
      </w:r>
      <w:r w:rsidRPr="00873192">
        <w:rPr>
          <w:sz w:val="16"/>
        </w:rPr>
        <w:t xml:space="preserve"> (especially over whether surveillance within EEZs is permitted). The difference is often framed as a freedom of navigation issue. Apparently, the United States and China have different understandings of Article 58 of UNCLOS, which states the following: In the exclusive economic zone, all States, whether coastal or land-locked, enjoy, subject to the relevant provisions of this Convention, the freedoms referred to in article 87 of navigation and overflight and of the laying of submarine cables and pipelines, and other internationally lawful uses of the sea related to these freedoms, such as those associated with the operation of ships, aircraft and submarine cables and pipelines, and compatible with the other provisions of this Convention.59 The inherent ambiguity in the article leads to different interpretations between the United States and China. </w:t>
      </w:r>
      <w:r w:rsidRPr="00873192">
        <w:rPr>
          <w:rStyle w:val="StyleUnderline"/>
        </w:rPr>
        <w:t>According to the official U.S. interpretation, freedom of military operations is part of the freedom of navigation and overflight</w:t>
      </w:r>
      <w:r w:rsidRPr="00873192">
        <w:rPr>
          <w:sz w:val="16"/>
        </w:rPr>
        <w:t>. By contrast</w:t>
      </w:r>
      <w:r w:rsidRPr="00873192">
        <w:rPr>
          <w:rStyle w:val="StyleUnderline"/>
        </w:rPr>
        <w:t>, the official Chinese position is that a littoral state has the right to impose restrictions on military operations, including navigation and overflight</w:t>
      </w:r>
      <w:r w:rsidRPr="00873192">
        <w:rPr>
          <w:sz w:val="16"/>
        </w:rPr>
        <w:t xml:space="preserve">. Therefore, the freedom of navigation in EEZs, unlike on the high seas, is limited.60 Consequently, </w:t>
      </w:r>
      <w:r w:rsidRPr="00873192">
        <w:rPr>
          <w:rStyle w:val="StyleUnderline"/>
        </w:rPr>
        <w:t>both the United States and China accuse the other of abusing UNCLOS and thus violating international law</w:t>
      </w:r>
      <w:r w:rsidRPr="00873192">
        <w:rPr>
          <w:sz w:val="16"/>
        </w:rPr>
        <w:t>. Another major difference lies in China’s “nine-dash line” claim in the South China Sea. The United States insists that the nine-dash line is “inconsistent with international law” and urges China to clarify its claims. For instance, in February 2014 testimony before the House Subcommittee on Asia and the Pacific, Assistant Secretary of State Daniel Russel alleged that the nine-dash line “limits the prospect for achieving a mutually agreeable resolution or equitable joint development arrangements among the claimants” and suggested that “the international community would welcome China to clarify or adjust its nine-dash line claim to bring it in accordance with the international law of the sea.”61 On the contrary</w:t>
      </w:r>
      <w:r w:rsidRPr="00873192">
        <w:rPr>
          <w:rStyle w:val="StyleUnderline"/>
        </w:rPr>
        <w:t>, China believes that its claims are based on history and international law</w:t>
      </w:r>
      <w:r w:rsidRPr="00873192">
        <w:rPr>
          <w:sz w:val="16"/>
        </w:rPr>
        <w:t xml:space="preserve">, that the nine-dash line is legitimate, and that “historical rights” (lishixing quanli) should be considered in resolving maritime territorial disputes.62 The United States argues that the sustainment of U.S. power and continuing military access to the region is the key to regional peace and security.63 This is so because the U.S.-led alliance system depends on assured U.S. access to the region, and the U.S.-led international trade and economic order is also dependent on the peace and stability that the United States provides through its forward military presence. Other factors include the U.S. ability to react not only to direct strategic threats to the U.S. homeland but also to international threats to U.S. friends and allies and to broadly conceived international security; and, some would argue, to hedge against the possibility that a rising China does not act benignly as its military power becomes commensurate with its growing economic power. However, in stark contrast with the above views, </w:t>
      </w:r>
      <w:r w:rsidRPr="00873192">
        <w:rPr>
          <w:rStyle w:val="StyleUnderline"/>
        </w:rPr>
        <w:t>China believes that U.S. freedom of navigation operations</w:t>
      </w:r>
      <w:r w:rsidRPr="00873192">
        <w:rPr>
          <w:sz w:val="16"/>
        </w:rPr>
        <w:t xml:space="preserve">, as well as the reinforcement of the U.S.-led alliance system in Asia, </w:t>
      </w:r>
      <w:r w:rsidRPr="00873192">
        <w:rPr>
          <w:rStyle w:val="StyleUnderline"/>
        </w:rPr>
        <w:t>add tension to regional stability.</w:t>
      </w:r>
      <w:r w:rsidRPr="00873192">
        <w:rPr>
          <w:sz w:val="16"/>
        </w:rPr>
        <w:t xml:space="preserve">64 The United States, which already is capable of power projection, has an interest in modernizing and economizing these capabilities. China, which has a rudimentary power-projection capability, seeks to build those capabilities and assume greater access for its navy to operate both within and outside the Asia-Pacific and for the purpose of protecting national interests as well as providing international public goods. Power projection is one of the five main capabilities of U.S. sea power and the basis of all-domain access. The United States will project power in a more distributed fashion and in littoral environments, including using forward deployment and expeditionary forces.65 </w:t>
      </w:r>
      <w:r w:rsidRPr="00873192">
        <w:rPr>
          <w:rStyle w:val="StyleUnderline"/>
        </w:rPr>
        <w:t>China will develop its power-projection capability with the aim of influencing conflicts beyond its immediate area, relying on both conventional and nonconventional means</w:t>
      </w:r>
      <w:r w:rsidRPr="00873192">
        <w:rPr>
          <w:sz w:val="16"/>
        </w:rPr>
        <w:t xml:space="preserve">.66 The United States believes that all nations have a right to build military maritime capabilities but that those capabilities need to be combined with transparency and reassurances about how they are to be used. The United States has repeatedly called on China to exhibit greater transparency about its military capabilities, activities, and intentions.67 </w:t>
      </w:r>
      <w:r w:rsidRPr="00873192">
        <w:rPr>
          <w:rStyle w:val="StyleUnderline"/>
        </w:rPr>
        <w:t>China</w:t>
      </w:r>
      <w:r w:rsidRPr="00873192">
        <w:rPr>
          <w:sz w:val="16"/>
        </w:rPr>
        <w:t xml:space="preserve">, however, </w:t>
      </w:r>
      <w:r w:rsidRPr="00873192">
        <w:rPr>
          <w:rStyle w:val="StyleUnderline"/>
        </w:rPr>
        <w:t>believes that it is reasonable for the weaker of two competitors to shield some of its capabilities from the stronger country.</w:t>
      </w:r>
      <w:r w:rsidRPr="00873192">
        <w:rPr>
          <w:sz w:val="16"/>
        </w:rPr>
        <w:t xml:space="preserve"> In other words, </w:t>
      </w:r>
      <w:r w:rsidRPr="00873192">
        <w:rPr>
          <w:rStyle w:val="StyleUnderline"/>
        </w:rPr>
        <w:t xml:space="preserve">ambiguity, rather than transparency, should be valued. Unfiltered transparency is not in China’s interests. </w:t>
      </w:r>
      <w:r w:rsidRPr="00873192">
        <w:rPr>
          <w:sz w:val="16"/>
        </w:rPr>
        <w:t xml:space="preserve">One final complication to U.S.-China maritime cooperation is the third-party factor (disanfang yinsu). </w:t>
      </w:r>
      <w:r w:rsidRPr="00873192">
        <w:rPr>
          <w:rStyle w:val="StyleUnderline"/>
        </w:rPr>
        <w:t>Some of the specific maritime territorial disputes in the Asia-Pacific involve countries that either are formally allied to the United States or are developing close relationships with the United States</w:t>
      </w:r>
      <w:r w:rsidRPr="00873192">
        <w:rPr>
          <w:sz w:val="16"/>
        </w:rPr>
        <w:t xml:space="preserve">. Japan and the Philippines are immediate examples of the former, while Vietnam is an example of the latter. </w:t>
      </w:r>
      <w:r w:rsidRPr="00873192">
        <w:rPr>
          <w:rStyle w:val="StyleUnderline"/>
        </w:rPr>
        <w:t>The third-party factor is a complication and a challenge because,</w:t>
      </w:r>
      <w:r w:rsidRPr="00873192">
        <w:rPr>
          <w:sz w:val="16"/>
        </w:rPr>
        <w:t xml:space="preserve"> from the Chinese point of view, </w:t>
      </w:r>
      <w:r w:rsidRPr="00873192">
        <w:rPr>
          <w:rStyle w:val="StyleUnderline"/>
        </w:rPr>
        <w:t>a maritime territorial dispute between China and another country should be handled through bilateral negotiations, but instead the dispute becomes internationalized and immediately involves the United States because of its alliance commitment or evolving relationship with one of the disputants</w:t>
      </w:r>
      <w:r w:rsidRPr="00873192">
        <w:rPr>
          <w:sz w:val="16"/>
        </w:rPr>
        <w:t xml:space="preserve">. Additionally, for China this factor is a complication because, taken as a whole, the United States and these countries effectively form a united front against China. Obviously from the U.S. point of view, alliance commitments are not seen as a complication but as a foundation for stability in the region. </w:t>
      </w:r>
      <w:r w:rsidRPr="00873192">
        <w:rPr>
          <w:rStyle w:val="StyleUnderline"/>
        </w:rPr>
        <w:t>There is definitely a difference in perspective on the role of U.S. relationships with regional countries in either helping or hindering maritime security cooperation in Asia.</w:t>
      </w:r>
    </w:p>
    <w:p w:rsidR="00B719A1" w:rsidRDefault="00B719A1" w:rsidP="00B719A1">
      <w:pPr>
        <w:pStyle w:val="Heading3"/>
      </w:pPr>
      <w:r>
        <w:t>SCS Biodiversity (&lt;2016)</w:t>
      </w:r>
    </w:p>
    <w:p w:rsidR="00B719A1" w:rsidRDefault="00B719A1" w:rsidP="00B719A1">
      <w:pPr>
        <w:pStyle w:val="Heading4"/>
      </w:pPr>
      <w:r>
        <w:t>US-China relations are key to preserving biodiversity in the South China Sea– it’s a crucial hotspot and is an internal link to food security in the region</w:t>
      </w:r>
    </w:p>
    <w:p w:rsidR="00B719A1" w:rsidRDefault="00B719A1" w:rsidP="00B719A1">
      <w:pPr>
        <w:rPr>
          <w:rStyle w:val="Style13ptBold"/>
        </w:rPr>
      </w:pPr>
      <w:r w:rsidRPr="006C36AD">
        <w:rPr>
          <w:rStyle w:val="Style13ptBold"/>
        </w:rPr>
        <w:t>Hachigian</w:t>
      </w:r>
      <w:r>
        <w:rPr>
          <w:rStyle w:val="Style13ptBold"/>
        </w:rPr>
        <w:t xml:space="preserve"> 15 </w:t>
      </w:r>
      <w:r w:rsidRPr="006C36AD">
        <w:rPr>
          <w:sz w:val="16"/>
          <w:szCs w:val="16"/>
        </w:rPr>
        <w:t>(Nina is the United States’s ambassador to ASEAN, The Diplomat 15, 4-8-2015, "The Other Problem in the South China Sea," Diplomat, http://thediplomat.com/2015/04/the-other-problem-in-the-south-china-sea/BB)</w:t>
      </w:r>
    </w:p>
    <w:p w:rsidR="00B719A1" w:rsidRPr="0038041E" w:rsidRDefault="00B719A1" w:rsidP="00B719A1">
      <w:pPr>
        <w:rPr>
          <w:sz w:val="16"/>
        </w:rPr>
      </w:pPr>
      <w:r w:rsidRPr="006C36AD">
        <w:rPr>
          <w:rStyle w:val="StyleUnderline"/>
        </w:rPr>
        <w:t>When I became the U.S. Ambassador to the Association of Southeast Asian Nations, I knew the South China Sea would feature in my new role</w:t>
      </w:r>
      <w:r w:rsidRPr="0038041E">
        <w:rPr>
          <w:sz w:val="16"/>
        </w:rPr>
        <w:t xml:space="preserve">: Out of the six competing territorial and maritime claims in the South China Sea, four are from ASEAN member states – Brunei, Malaysia, the Philippines and Vietnam. The United States doesn’t have a claim itself and doesn’t take sides on these claims, but as a major maritime power, the United States does have a national interest in seeing these claims resolved peacefully and in accordance with long-established principles of international law. What I have found, though, in my first months here, is </w:t>
      </w:r>
      <w:r w:rsidRPr="006C36AD">
        <w:rPr>
          <w:rStyle w:val="StyleUnderline"/>
        </w:rPr>
        <w:t>that there is another very serious threat related to the South China Sea: the destruction of the marine environment. The recent release of a new White House action plan on</w:t>
      </w:r>
      <w:r w:rsidRPr="0038041E">
        <w:rPr>
          <w:sz w:val="16"/>
        </w:rPr>
        <w:t xml:space="preserve"> illegal, underreported, unregulated (IUU) </w:t>
      </w:r>
      <w:r w:rsidRPr="006C36AD">
        <w:rPr>
          <w:rStyle w:val="StyleUnderline"/>
        </w:rPr>
        <w:t>fishing underscores the U.S. interest in addressing this challenge before it’s too late. Southeast Asia is home to more marine biodiversity than anywhere else in the world, supporting thousands of cataloged plant and animal species. The oceans provide the people of Southeast Asia and the world a critical source of protein; fish protein accounts for more than 22 percent of the average Asian diet</w:t>
      </w:r>
      <w:r w:rsidRPr="0038041E">
        <w:rPr>
          <w:sz w:val="16"/>
        </w:rPr>
        <w:t>, according to a 2013 study</w:t>
      </w:r>
      <w:r w:rsidRPr="006C36AD">
        <w:rPr>
          <w:rStyle w:val="StyleUnderline"/>
        </w:rPr>
        <w:t>. Forty percent of the world’s tuna are born in the South China Sea. Fisheries in the South China Sea are a multibillion dollar industry</w:t>
      </w:r>
      <w:r w:rsidRPr="0038041E">
        <w:rPr>
          <w:sz w:val="16"/>
        </w:rPr>
        <w:t xml:space="preserve">. Enjoying this article? Click here to subscribe for full access. Just $5 a month. </w:t>
      </w:r>
      <w:r w:rsidRPr="006C36AD">
        <w:rPr>
          <w:rStyle w:val="StyleUnderline"/>
        </w:rPr>
        <w:t>The bounty of the region is still being discovered; just last month, scientists found a new species of plankton near the Spratly Islands. Between the food produced in the ocean, economic revenues linked to them, and wondrous marine splendor with the potential of supplying life-saving compounds, it is clear that these marine ecosystems are vital to regional and global well-being</w:t>
      </w:r>
      <w:r w:rsidRPr="0038041E">
        <w:rPr>
          <w:sz w:val="16"/>
        </w:rPr>
        <w:t xml:space="preserve">. Yet, this marine bounty, and by extension, the food security of the people of the region, is under attack. Illegal, unreported, and unregulated (IUU) fishing in the area is widespread. Common methods such as dynamite fishing, cyanide poisoning, and bottom trawling have wreaked havoc in regional ecosystems and threaten the future of the regional fishing market. </w:t>
      </w:r>
      <w:r w:rsidRPr="006C36AD">
        <w:rPr>
          <w:rStyle w:val="StyleUnderline"/>
        </w:rPr>
        <w:t>Forth percent of the South China Sea’s fish stocks have already disappeared and 70 percent of the South China Sea’s coral reefs are rated to be in fair or poor condition</w:t>
      </w:r>
      <w:r w:rsidRPr="0038041E">
        <w:rPr>
          <w:sz w:val="16"/>
        </w:rPr>
        <w:t xml:space="preserve">. </w:t>
      </w:r>
      <w:r w:rsidRPr="006C36AD">
        <w:rPr>
          <w:rStyle w:val="StyleUnderline"/>
        </w:rPr>
        <w:t>The list of endangered species in the South China Sea keeps growing, but assaults against this fragile ecosystem continue. Green sea turtles are now endangered. Hawksbill turtles are critically endangered. Yet poaching turtles for their meat and shells remains common. Millions of sharks are slaughtered solely for their fins each year. Tuna are consistently over-fished. China’s massive land reclamation in the South China Sea,</w:t>
      </w:r>
      <w:r w:rsidRPr="0038041E">
        <w:rPr>
          <w:sz w:val="16"/>
        </w:rPr>
        <w:t xml:space="preserve"> which is grinding up the seabed and everything that lives there to transform reefs into land, </w:t>
      </w:r>
      <w:r w:rsidRPr="006C36AD">
        <w:rPr>
          <w:rStyle w:val="StyleUnderline"/>
        </w:rPr>
        <w:t>only adds to this depressing scene</w:t>
      </w:r>
      <w:r w:rsidRPr="0038041E">
        <w:rPr>
          <w:sz w:val="16"/>
        </w:rPr>
        <w:t xml:space="preserve">. On top of this direct, daily assault, the increasing carbon in our atmosphere is also taking a slow, steady destructive toll on our oceans. Recent research shows that increased carbon dioxide levels are leading to the acidification of ocean waters at an unprecedented rate. The rising acidity makes it more difficult for corals to grow their skeletons, making them more susceptible to erosion and attacks by other organisms. And rising ocean temperatures threaten to reduce the availability of fish in traditional fishing areas as fish populations seek cooler waters. </w:t>
      </w:r>
      <w:r w:rsidRPr="006C36AD">
        <w:rPr>
          <w:rStyle w:val="StyleUnderline"/>
        </w:rPr>
        <w:t>Overfishing and IUU fishing are compounded by the sovereignty claims in the South China Sea. Fishing boats are travelling farther from their territorial waters because there are fewer and fewer fish to be found in traditional fishing grounds</w:t>
      </w:r>
      <w:r w:rsidRPr="0038041E">
        <w:rPr>
          <w:sz w:val="16"/>
        </w:rPr>
        <w:t xml:space="preserve">. Part of the reason the claimants are asserting sovereignty over islands, rocks, shoals and reefs is precisely because of the fish in the surrounding waters. </w:t>
      </w:r>
      <w:r w:rsidRPr="006C36AD">
        <w:rPr>
          <w:rStyle w:val="StyleUnderline"/>
        </w:rPr>
        <w:t>Ambiguous claims, unilateral fishing restrictions, and unclear law enforcement jurisdictions among the claimants worsens this problem. The scale of the damage is large, but it is not too late for the region to save the sea and ensure the food security of the region.</w:t>
      </w:r>
      <w:r w:rsidRPr="0038041E">
        <w:rPr>
          <w:sz w:val="16"/>
        </w:rPr>
        <w:t xml:space="preserve"> The ocean has tremendous powers of regeneration, and many smart and experienced people in all the maritime countries of Southeast Asia know how to address these issues. Individually, countries are beginning to act. Indonesia recently started more consistently enforcing its ban on IUU fishing. The Philippines has instituted strict poaching penalties. China’s ban on shark fin soup at official dinners has reduced the trade, and airline sanctions that limit the transport of shark fins mark a step in the right direction. But because fish move in and out of territorial waters, only regional solutions can work. At the recent East Asia Summit, the heads of ASEAN Member States, Australia, China, India, Japan, the Republic of Korea, New Zealand, Russia and the United States came together and reaffirmed their goals of combating wildlife trafficking and protecting the region’s biodiversity. The East Asia Summit statement highlights the need for international cooperation and integration in these measures. Asian nations need to come together to work towards these goals and expand upon them. Loopholes surrounding dual flagged vessels need to be closed. Information needs to be shared to track catches and ensure proper maintenance of fisheries. Punishments for illegal fishing and exceeding quotas need to be uniformly enforced across the region. For our part, </w:t>
      </w:r>
      <w:r w:rsidRPr="0038041E">
        <w:rPr>
          <w:rStyle w:val="StyleUnderline"/>
        </w:rPr>
        <w:t>the United States is ready to support ASEAN as it takes on this challenge</w:t>
      </w:r>
      <w:r w:rsidRPr="0038041E">
        <w:rPr>
          <w:sz w:val="16"/>
        </w:rPr>
        <w:t xml:space="preserve">. Last month, President Barack Obama’s Task Force on Combating IUU Fishing and Seafood Fraud, led by the Departments of State and Commerce, unveiled an ambitious new action plan that, among other things, highlights two international agreements that would help address this issue. First, the Trans-Pacific Partnership is on track to unprecedented environmental protections, including the prohibition of the most harmful fisheries subsidies and standalone commitments to combat IUU fishing while promoting sustainable fisheries management. Second, </w:t>
      </w:r>
      <w:r w:rsidRPr="0038041E">
        <w:rPr>
          <w:rStyle w:val="StyleUnderline"/>
        </w:rPr>
        <w:t xml:space="preserve">the United States is helping to promote the Port State Measures Agreement, which is the first ever agreement to set minimum standards for countries to prevent IUU seafood products from entering their ports. </w:t>
      </w:r>
      <w:r w:rsidRPr="0038041E">
        <w:rPr>
          <w:sz w:val="16"/>
        </w:rPr>
        <w:t>USAID has already been working with ASEAN Member States on fisheries and marine protected area management, and we will use the task force recommendations to further strengthen our cooperation on IUU fishing enforcement. As Secretary of State John Kerry said on World Oceans Day last year, “</w:t>
      </w:r>
      <w:r w:rsidRPr="0038041E">
        <w:rPr>
          <w:rStyle w:val="StyleUnderline"/>
        </w:rPr>
        <w:t>We all have a responsibility to protect our ocean against the threats of overfishing, marine pollution, and ocean acidification. The entire system is interdependent, and we ignore that fact at our peril.</w:t>
      </w:r>
      <w:r w:rsidRPr="0038041E">
        <w:rPr>
          <w:sz w:val="16"/>
        </w:rPr>
        <w:t xml:space="preserve">” ASEAN member states and others have taken steps in the right direction, but there is much more that can and should be done. We must act now so all of our grandchildren can not only enjoy safe and sustainable fish, but also marvel at the natural beauty of Southeast Asia and appreciate the exquisite biodiversity that exists in our world. The United States stands ready to support these efforts. </w:t>
      </w:r>
    </w:p>
    <w:p w:rsidR="00B719A1" w:rsidRDefault="00B719A1" w:rsidP="00B719A1">
      <w:pPr>
        <w:pStyle w:val="Heading3"/>
      </w:pPr>
      <w:r>
        <w:t>Politics Card</w:t>
      </w:r>
    </w:p>
    <w:p w:rsidR="00B719A1" w:rsidRDefault="00B719A1" w:rsidP="00B719A1">
      <w:pPr>
        <w:pStyle w:val="Heading4"/>
      </w:pPr>
      <w:r>
        <w:t>Americans voters are scared of China’s growth</w:t>
      </w:r>
    </w:p>
    <w:p w:rsidR="00B719A1" w:rsidRDefault="00B719A1" w:rsidP="00B719A1">
      <w:pPr>
        <w:rPr>
          <w:rStyle w:val="Style13ptBold"/>
        </w:rPr>
      </w:pPr>
      <w:r>
        <w:rPr>
          <w:rStyle w:val="Style13ptBold"/>
        </w:rPr>
        <w:t xml:space="preserve">Glaser 16 </w:t>
      </w:r>
      <w:r w:rsidRPr="001021B2">
        <w:rPr>
          <w:sz w:val="16"/>
          <w:szCs w:val="16"/>
        </w:rPr>
        <w:t>(Bonnie S. Glaser, Senior Adviser for Asia and Director, China Power Project Center for Strategic and International Studies, US Strategy toward China: Engaging, Binding and Balancing, NIDS International Security Seminar March 2016 pg.6 http://www.nids.go.jp/event/other/seminar/pdf/03.pdf/BB)</w:t>
      </w:r>
    </w:p>
    <w:p w:rsidR="00B719A1" w:rsidRPr="00B8017E" w:rsidRDefault="00B719A1" w:rsidP="00B719A1">
      <w:pPr>
        <w:rPr>
          <w:sz w:val="16"/>
        </w:rPr>
      </w:pPr>
      <w:r w:rsidRPr="00B8017E">
        <w:rPr>
          <w:rStyle w:val="StyleUnderline"/>
        </w:rPr>
        <w:t>One factor that will influence US policy approaches to China</w:t>
      </w:r>
      <w:r w:rsidRPr="00B8017E">
        <w:rPr>
          <w:sz w:val="16"/>
        </w:rPr>
        <w:t xml:space="preserve"> in the coming years </w:t>
      </w:r>
      <w:r w:rsidRPr="00B8017E">
        <w:rPr>
          <w:rStyle w:val="StyleUnderline"/>
        </w:rPr>
        <w:t>is American attitudes toward China</w:t>
      </w:r>
      <w:r w:rsidRPr="00B8017E">
        <w:rPr>
          <w:sz w:val="16"/>
        </w:rPr>
        <w:t xml:space="preserve">. A 2015 Pew Research Center survey found that Americans’ negative views of China are quite strong. Roughly </w:t>
      </w:r>
      <w:r w:rsidRPr="00B8017E">
        <w:rPr>
          <w:rStyle w:val="StyleUnderline"/>
        </w:rPr>
        <w:t>half of Americans say that China’s emergence as a world power is a major threat</w:t>
      </w:r>
      <w:r w:rsidRPr="00B8017E">
        <w:rPr>
          <w:sz w:val="16"/>
        </w:rPr>
        <w:t xml:space="preserve"> to their well-being. </w:t>
      </w:r>
      <w:r w:rsidRPr="00B8017E">
        <w:rPr>
          <w:rStyle w:val="StyleUnderline"/>
        </w:rPr>
        <w:t>Negative sentiment toward China stands at 54%</w:t>
      </w:r>
      <w:r w:rsidRPr="00B8017E">
        <w:rPr>
          <w:sz w:val="16"/>
        </w:rPr>
        <w:t xml:space="preserve"> and has exceeded 50% in each of the last three years. This is especially significant considering that a decade ago, in 2006, only 26% of Americans had an unfavorable opinion of China. Even though Asia is geographically far away from the US homeland, </w:t>
      </w:r>
      <w:r w:rsidRPr="00B8017E">
        <w:rPr>
          <w:rStyle w:val="StyleUnderline"/>
        </w:rPr>
        <w:t>Americans are worried about tensions that could escalate.</w:t>
      </w:r>
      <w:r w:rsidRPr="00B8017E">
        <w:rPr>
          <w:sz w:val="16"/>
        </w:rPr>
        <w:t xml:space="preserve"> About seven in ten Americans express concern about territorial disputes between China and its neighbors.14 </w:t>
      </w:r>
      <w:proofErr w:type="gramStart"/>
      <w:r w:rsidRPr="00B8017E">
        <w:rPr>
          <w:rStyle w:val="StyleUnderline"/>
        </w:rPr>
        <w:t>The</w:t>
      </w:r>
      <w:proofErr w:type="gramEnd"/>
      <w:r w:rsidRPr="00B8017E">
        <w:rPr>
          <w:rStyle w:val="StyleUnderline"/>
        </w:rPr>
        <w:t xml:space="preserve"> primary source of American worries about China can be traced to concerns about China’s growing economy and the challenge that it poses to American interests. Two-thirds of Americans believe that the large amount of US debt held by Beijing is a very serious problem for the US. Six in ten Americans think the loss of US jobs to China is a major concern. And approximately half of Americans believe that that the US trade deficit with China is also a big problem</w:t>
      </w:r>
      <w:r w:rsidRPr="00B8017E">
        <w:rPr>
          <w:sz w:val="16"/>
        </w:rPr>
        <w:t xml:space="preserve">. Another issue that Americans are concerned about is cyber security. </w:t>
      </w:r>
      <w:r w:rsidRPr="00B8017E">
        <w:rPr>
          <w:rStyle w:val="StyleUnderline"/>
        </w:rPr>
        <w:t>Fifty-four per cent say that cyberattacks pose a very serious problem for the United States</w:t>
      </w:r>
      <w:r w:rsidRPr="00B8017E">
        <w:rPr>
          <w:sz w:val="16"/>
        </w:rPr>
        <w:t xml:space="preserve">.15 </w:t>
      </w:r>
      <w:proofErr w:type="gramStart"/>
      <w:r w:rsidRPr="00B8017E">
        <w:rPr>
          <w:sz w:val="16"/>
        </w:rPr>
        <w:t>For</w:t>
      </w:r>
      <w:proofErr w:type="gramEnd"/>
      <w:r w:rsidRPr="00B8017E">
        <w:rPr>
          <w:sz w:val="16"/>
        </w:rPr>
        <w:t xml:space="preserve"> Americans who pay attention to foreign policy and security issues, </w:t>
      </w:r>
      <w:r w:rsidRPr="00B8017E">
        <w:rPr>
          <w:rStyle w:val="StyleUnderline"/>
        </w:rPr>
        <w:t>China’s unwillingness to pressure North Korea to give up its nuclear weapons and its assertive behavior in the East and South China Seas are also worrisome. These hardening attitudes toward China suggest that Americans favor tougher policies toward China</w:t>
      </w:r>
      <w:r w:rsidRPr="00B8017E">
        <w:rPr>
          <w:sz w:val="16"/>
        </w:rPr>
        <w:t xml:space="preserve">. Several of the presidential candidates have pledged to pursue a harsher stance if elected. Donald </w:t>
      </w:r>
      <w:r w:rsidRPr="00B8017E">
        <w:rPr>
          <w:rStyle w:val="StyleUnderline"/>
        </w:rPr>
        <w:t>Trump</w:t>
      </w:r>
      <w:r w:rsidRPr="00B8017E">
        <w:rPr>
          <w:sz w:val="16"/>
        </w:rPr>
        <w:t xml:space="preserve">, who as of this writing leads the national polls for the GOP nomination, has said that America lost between four and seven million jobs in 2015 because of China. He </w:t>
      </w:r>
      <w:r w:rsidRPr="00B8017E">
        <w:rPr>
          <w:rStyle w:val="StyleUnderline"/>
        </w:rPr>
        <w:t xml:space="preserve">has criticized China for being an unfair trader and called for a </w:t>
      </w:r>
      <w:r w:rsidRPr="00B8017E">
        <w:rPr>
          <w:sz w:val="16"/>
        </w:rPr>
        <w:t>45%</w:t>
      </w:r>
      <w:r w:rsidRPr="00B8017E">
        <w:rPr>
          <w:rStyle w:val="StyleUnderline"/>
        </w:rPr>
        <w:t xml:space="preserve"> tariff on Chinese imports as retaliation</w:t>
      </w:r>
      <w:r w:rsidRPr="00B8017E">
        <w:rPr>
          <w:sz w:val="16"/>
        </w:rPr>
        <w:t xml:space="preserve">. Ted Cruz, who is currently close behind Trump in the polls, has accused President Obama of not protecting American workers, citing the example of Chinese regulatory barriers that hamper American companies from selling their products in the Chinese market. Hillary </w:t>
      </w:r>
      <w:r w:rsidRPr="00B8017E">
        <w:rPr>
          <w:rStyle w:val="StyleUnderline"/>
        </w:rPr>
        <w:t>Clinton</w:t>
      </w:r>
      <w:r w:rsidRPr="00B8017E">
        <w:rPr>
          <w:sz w:val="16"/>
        </w:rPr>
        <w:t xml:space="preserve">, the frontrunner for the Democrats, </w:t>
      </w:r>
      <w:r w:rsidRPr="00B8017E">
        <w:rPr>
          <w:rStyle w:val="StyleUnderline"/>
        </w:rPr>
        <w:t>has condemned China’s cyber-enabled theft of commercial secrets and government information</w:t>
      </w:r>
      <w:r w:rsidRPr="00B8017E">
        <w:rPr>
          <w:sz w:val="16"/>
        </w:rPr>
        <w:t xml:space="preserve">. The other leading Democratic contender, Bernie Sanders, has said that while he wants Chinese to have a higher standard of living, this should not take place at the expense of the American worker.16 </w:t>
      </w:r>
      <w:r w:rsidRPr="00B8017E">
        <w:rPr>
          <w:rStyle w:val="StyleUnderline"/>
        </w:rPr>
        <w:t>Most of the leading presidential contenders have harshly criticized China’s failure to use its leverage over North Korea and advocated pressuring China to do so</w:t>
      </w:r>
      <w:r w:rsidRPr="00B8017E">
        <w:rPr>
          <w:sz w:val="16"/>
        </w:rPr>
        <w:t>.17</w:t>
      </w:r>
    </w:p>
    <w:p w:rsidR="00B719A1" w:rsidRDefault="00B719A1" w:rsidP="00B719A1">
      <w:pPr>
        <w:pStyle w:val="Heading1"/>
      </w:pPr>
      <w:r>
        <w:t>Jessica Dai</w:t>
      </w:r>
    </w:p>
    <w:p w:rsidR="00B719A1" w:rsidRPr="003A75E4" w:rsidRDefault="00B719A1" w:rsidP="00B719A1">
      <w:pPr>
        <w:pStyle w:val="Heading2"/>
      </w:pPr>
      <w:proofErr w:type="gramStart"/>
      <w:r w:rsidRPr="003A75E4">
        <w:t>us</w:t>
      </w:r>
      <w:proofErr w:type="gramEnd"/>
      <w:r w:rsidRPr="003A75E4">
        <w:t xml:space="preserve"> – china rlns </w:t>
      </w:r>
    </w:p>
    <w:p w:rsidR="00B719A1" w:rsidRPr="00ED79EA" w:rsidRDefault="00B719A1" w:rsidP="00B719A1">
      <w:pPr>
        <w:pStyle w:val="Heading2"/>
      </w:pPr>
      <w:proofErr w:type="gramStart"/>
      <w:r>
        <w:t>climate</w:t>
      </w:r>
      <w:proofErr w:type="gramEnd"/>
    </w:p>
    <w:p w:rsidR="00B719A1" w:rsidRDefault="00B719A1" w:rsidP="00B719A1">
      <w:pPr>
        <w:pStyle w:val="Heading4"/>
      </w:pPr>
      <w:r>
        <w:t>US China climate cooperation key to the development of carbon sequestration technology</w:t>
      </w:r>
    </w:p>
    <w:p w:rsidR="00B719A1" w:rsidRPr="00623764" w:rsidRDefault="00B719A1" w:rsidP="00B719A1">
      <w:r w:rsidRPr="00623764">
        <w:rPr>
          <w:b/>
        </w:rPr>
        <w:t>Yang and Lebling 3/28</w:t>
      </w:r>
      <w:r>
        <w:t xml:space="preserve"> </w:t>
      </w:r>
      <w:r w:rsidRPr="00623764">
        <w:rPr>
          <w:sz w:val="16"/>
          <w:szCs w:val="16"/>
        </w:rPr>
        <w:t>(Xiaoliang Yang is a Research Analyst for WRI’s Climate and Energy Program with a focus on Carbon Capture and Storage (CCS). Katie Lebling is a Research Assistant at the WRI. "U.S</w:t>
      </w:r>
      <w:proofErr w:type="gramStart"/>
      <w:r w:rsidRPr="00623764">
        <w:rPr>
          <w:sz w:val="16"/>
          <w:szCs w:val="16"/>
        </w:rPr>
        <w:t>.-</w:t>
      </w:r>
      <w:proofErr w:type="gramEnd"/>
      <w:r w:rsidRPr="00623764">
        <w:rPr>
          <w:sz w:val="16"/>
          <w:szCs w:val="16"/>
        </w:rPr>
        <w:t xml:space="preserve"> China Clean Energy Research Center Works on Carbon Capture and Storage," March 28, 2016. </w:t>
      </w:r>
      <w:hyperlink r:id="rId16" w:history="1">
        <w:r w:rsidRPr="00623764">
          <w:rPr>
            <w:rStyle w:val="Hyperlink"/>
            <w:sz w:val="16"/>
            <w:szCs w:val="16"/>
          </w:rPr>
          <w:t>www.wri.org/blog/2016/03/us-china-clean-energy-research-center-works-carbon-capture-and-storage</w:t>
        </w:r>
      </w:hyperlink>
      <w:r w:rsidRPr="00623764">
        <w:rPr>
          <w:sz w:val="16"/>
          <w:szCs w:val="16"/>
        </w:rPr>
        <w:t xml:space="preserve">) </w:t>
      </w:r>
      <w:r w:rsidRPr="00623764">
        <w:rPr>
          <w:i/>
          <w:sz w:val="16"/>
          <w:szCs w:val="16"/>
        </w:rPr>
        <w:t>jsk</w:t>
      </w:r>
    </w:p>
    <w:p w:rsidR="00B719A1" w:rsidRDefault="00B719A1" w:rsidP="00B719A1">
      <w:pPr>
        <w:rPr>
          <w:u w:val="single"/>
        </w:rPr>
      </w:pPr>
      <w:r w:rsidRPr="00CC696D">
        <w:rPr>
          <w:sz w:val="16"/>
        </w:rPr>
        <w:t xml:space="preserve">The landmark Paris Agreement on climate change means it’s even more essential to spur the development of low-carbon technology, including technology to capture and store climate-warming carbon to keep it out of the atmosphere. International cooperation is an important way to help make this happen. One strong step in this direction is Mission Innovation, which brings 20 countries together to double spending on clean energy R&amp;D over the next five years. </w:t>
      </w:r>
      <w:r w:rsidRPr="00623764">
        <w:rPr>
          <w:u w:val="single"/>
        </w:rPr>
        <w:t>As the two biggest greenhouse-gas-emitting nations, the United States and China are already working together through the Clean Energy Research Center (CERC), which they established in 2009</w:t>
      </w:r>
      <w:r w:rsidRPr="00CC696D">
        <w:rPr>
          <w:sz w:val="16"/>
        </w:rPr>
        <w:t xml:space="preserve">. With participation from universities and the public and private sectors, </w:t>
      </w:r>
      <w:r w:rsidRPr="00623764">
        <w:rPr>
          <w:u w:val="single"/>
        </w:rPr>
        <w:t>CERC promotes U.S.-China research on building efficiency, clean energy vehicles, advanced coal technology, the water-energy nexus, and efficiency in heavy- and medium-duty trucks.</w:t>
      </w:r>
      <w:r w:rsidRPr="00CC696D">
        <w:rPr>
          <w:sz w:val="16"/>
        </w:rPr>
        <w:t xml:space="preserve"> As CERC begins its second five-year phase this year, it’s useful to see how the first phase went. A new WRI working paper summarizes results of a survey of project leaders and core researchers to examine the experience of the Advanced Coal Technology Consortium, one of five consortia that make up CERC, and offers recommendations for the next five years. New Procedures, Improved Products </w:t>
      </w:r>
      <w:proofErr w:type="gramStart"/>
      <w:r w:rsidRPr="00623764">
        <w:rPr>
          <w:u w:val="single"/>
        </w:rPr>
        <w:t>The</w:t>
      </w:r>
      <w:proofErr w:type="gramEnd"/>
      <w:r w:rsidRPr="00623764">
        <w:rPr>
          <w:u w:val="single"/>
        </w:rPr>
        <w:t xml:space="preserve"> coal technology consortium aims to advance technology for carbon capture, utilization, and storage, and other advanced coal utilization.</w:t>
      </w:r>
      <w:r w:rsidRPr="00CC696D">
        <w:rPr>
          <w:sz w:val="16"/>
        </w:rPr>
        <w:t xml:space="preserve"> Within Phase I of CERC, researchers from the two countries produced joint articles and conference papers, new or improved research procedures, patents, and new or improved market products. Some </w:t>
      </w:r>
      <w:r w:rsidRPr="00623764">
        <w:rPr>
          <w:u w:val="single"/>
        </w:rPr>
        <w:t>specific accomplishments include: Joint research on post-combustion carbon capture processes</w:t>
      </w:r>
      <w:r w:rsidRPr="00CC696D">
        <w:rPr>
          <w:sz w:val="16"/>
        </w:rPr>
        <w:t xml:space="preserve"> at Huaneng’s Shidongkou plant in Shanghai and at Duke Energy’s Gibson Generating Station in Indiana; </w:t>
      </w:r>
      <w:r w:rsidRPr="00623764">
        <w:rPr>
          <w:u w:val="single"/>
        </w:rPr>
        <w:t>Knowledge sharing on Huazhong University of Science and Technology and B&amp;W’s oxy-fuel combustion test platform</w:t>
      </w:r>
      <w:r w:rsidRPr="00CC696D">
        <w:rPr>
          <w:sz w:val="16"/>
        </w:rPr>
        <w:t xml:space="preserve">; </w:t>
      </w:r>
      <w:r w:rsidRPr="00623764">
        <w:rPr>
          <w:u w:val="single"/>
        </w:rPr>
        <w:t>Collaboration</w:t>
      </w:r>
      <w:r w:rsidRPr="00CC696D">
        <w:rPr>
          <w:sz w:val="16"/>
        </w:rPr>
        <w:t xml:space="preserve"> among Shenhua Group, Lawrence Livermore National Laboratory, West Virginia University, and the University of Wyoming </w:t>
      </w:r>
      <w:r w:rsidRPr="00623764">
        <w:rPr>
          <w:u w:val="single"/>
        </w:rPr>
        <w:t>to identify suitable carbon dioxide storage sites</w:t>
      </w:r>
      <w:r w:rsidRPr="00CC696D">
        <w:rPr>
          <w:sz w:val="16"/>
        </w:rPr>
        <w:t xml:space="preserve"> in the Ordos Basin in China and Rock Springs Uplift in Wyoming; A </w:t>
      </w:r>
      <w:r w:rsidRPr="00623764">
        <w:rPr>
          <w:u w:val="single"/>
        </w:rPr>
        <w:t xml:space="preserve">carbon dioxide-enhanced oil recovery project in China between Yanchang Petroleum and the University of Wyoming; Data sharing on carbon dioxide utilization with microalgae </w:t>
      </w:r>
      <w:r w:rsidRPr="00CC696D">
        <w:rPr>
          <w:sz w:val="16"/>
        </w:rPr>
        <w:t xml:space="preserve">among the University of Kentucky, Duke Energy, and China’s ENN Energy Group. These </w:t>
      </w:r>
      <w:r w:rsidRPr="00623764">
        <w:rPr>
          <w:u w:val="single"/>
        </w:rPr>
        <w:t>joint achievements have driven technology learning on CCS in the United States and China, which is urgently needed at this point to accelerate CCS development. For example, joint research on post-combustion capture processes by Huaneng, Duke, and Lawrence Livermore National Laboratory suggested a capture cost of $61-68 per metric ton of carbon dioxide if Huaneng’s capture system is installed at Duke’s Gibson plant in Indiana.</w:t>
      </w:r>
      <w:r w:rsidRPr="00CC696D">
        <w:rPr>
          <w:sz w:val="16"/>
        </w:rPr>
        <w:t xml:space="preserve"> </w:t>
      </w:r>
      <w:r w:rsidRPr="00623764">
        <w:rPr>
          <w:u w:val="single"/>
        </w:rPr>
        <w:t>This type of information adds certainty to carbon capture costs, creating more stability for policymakers and businesses.</w:t>
      </w:r>
      <w:r w:rsidRPr="00CC696D">
        <w:rPr>
          <w:sz w:val="16"/>
        </w:rPr>
        <w:t xml:space="preserve"> Sharing of information in this kind of partnership is key, and the coal technology consortium’s success was mixed in this area: it was stronger on published articles, methodologies, and standards, but inconsistent for more sensitive market and engineering information. Importantly, nearly </w:t>
      </w:r>
      <w:r w:rsidRPr="00623764">
        <w:rPr>
          <w:u w:val="single"/>
        </w:rPr>
        <w:t>90 percent of project leaders reported that the coal technology consortium strengthened R&amp;D capacity and helped in establishing research partners and finding research funding.</w:t>
      </w:r>
      <w:r w:rsidRPr="00CC696D">
        <w:rPr>
          <w:sz w:val="16"/>
        </w:rPr>
        <w:t xml:space="preserve"> CERC also plays a notable role in the larger U.S.-China relationship, particularly on climate change. With tension rising on cybersecurity, the South China Sea, and other issues, cooperation on climate action is a place where the two countries can anchor their relationship. As a headline initiative within U.S.-China climate cooperation, CERC’s diplomatic significance is as valuable as its support to research and development. Lessons Learned WRI’s examination of CERC’s coal consortium provides some valuable lessons for its own trajectory as well as for other countries looking to set up similar joint energy R&amp;D initiatives. Our survey of project leaders and researchers identified a few ways to foster more effective collaboration: 1. Early Private Sector Involvement: There was some mismatch in research interests among participating institutions at the outset, which reduced opportunities for strong partnerships and created hesitancy among some about sharing information. Including the private sector in initial research set-up discussions and better outlining the benefits of participation in outreach events could foster cooperation from the start. 2. More Frequent Contact: Maintaining consistent and effective communication proved challenging with differences in location, time zone, and culture. Improved communication at the consortium and project levels through more frequent virtual and in-person exchanges and assignment of points of contact at the project level would help. 3. Focus on Demonstration Projects: A lack of sufficient private sector partners resulted in a focus on lab-stage R&amp;D. We recommend working toward a stronger focus on demonstration projects; additionally we suggest a more flexible and open platform for the coal technology consortium to attract more private sector resources. Private sector participation is an essential component to achieving large-scale commercial deployment of CCS technologies. </w:t>
      </w:r>
      <w:r w:rsidRPr="00CC696D">
        <w:rPr>
          <w:u w:val="single"/>
        </w:rPr>
        <w:t xml:space="preserve">One key to continued success will be a clearer definition of each participant’s role within the consortium among government entities, public research institutes, and private companies. Building a stronger partnership will be critical not only to advance technologies that mitigate the impact of climate change, but to demonstrate leadership in multilateral cooperation.   </w:t>
      </w:r>
    </w:p>
    <w:p w:rsidR="00B719A1" w:rsidRDefault="00B719A1" w:rsidP="00B719A1">
      <w:pPr>
        <w:pStyle w:val="Heading2"/>
      </w:pPr>
      <w:proofErr w:type="gramStart"/>
      <w:r>
        <w:t>disease</w:t>
      </w:r>
      <w:proofErr w:type="gramEnd"/>
    </w:p>
    <w:p w:rsidR="00B719A1" w:rsidRDefault="00B719A1" w:rsidP="00B719A1">
      <w:pPr>
        <w:pStyle w:val="Heading4"/>
      </w:pPr>
      <w:r>
        <w:t>Coop solves infectious disease research</w:t>
      </w:r>
    </w:p>
    <w:p w:rsidR="00B719A1" w:rsidRPr="003A6B2E" w:rsidRDefault="00B719A1" w:rsidP="00B719A1">
      <w:pPr>
        <w:rPr>
          <w:i/>
        </w:rPr>
      </w:pPr>
      <w:r w:rsidRPr="003A6B2E">
        <w:rPr>
          <w:b/>
        </w:rPr>
        <w:t>Chen 16</w:t>
      </w:r>
      <w:r w:rsidRPr="003A6B2E">
        <w:t xml:space="preserve"> </w:t>
      </w:r>
      <w:r w:rsidRPr="003A6B2E">
        <w:rPr>
          <w:sz w:val="16"/>
          <w:szCs w:val="16"/>
        </w:rPr>
        <w:t xml:space="preserve">(Chen Na is editor of the Chinese Academy of Sciences Newsroom. "U.S. Scientists Thrilled to Receive China's Top Science Honor," Jan 11, 2016. english.cas.cn/newsroom/news/201601/t20160111_158618.shtml) </w:t>
      </w:r>
      <w:r w:rsidRPr="003A6B2E">
        <w:rPr>
          <w:i/>
          <w:sz w:val="16"/>
          <w:szCs w:val="16"/>
        </w:rPr>
        <w:t>jsk</w:t>
      </w:r>
    </w:p>
    <w:p w:rsidR="00B719A1" w:rsidRDefault="00B719A1" w:rsidP="00B719A1">
      <w:pPr>
        <w:rPr>
          <w:sz w:val="16"/>
        </w:rPr>
      </w:pPr>
      <w:r w:rsidRPr="006B53E6">
        <w:rPr>
          <w:sz w:val="16"/>
        </w:rPr>
        <w:t xml:space="preserve">Two U.S. scientists, who were among the seven recipients of China's International Cooperation Award in Science and Technology on Friday in Beijing, said they were thrilled to be awarded the highest Chinese honor in science for foreigners. "It is one of the greatest honors that a scientist can hope to achieve," </w:t>
      </w:r>
      <w:r w:rsidRPr="003A6B2E">
        <w:rPr>
          <w:u w:val="single"/>
        </w:rPr>
        <w:t>Walter Ian Lipkin, director of the Center for Infection and Immunity at Columbia University's Mailman School of Public Health</w:t>
      </w:r>
      <w:r w:rsidRPr="006B53E6">
        <w:rPr>
          <w:sz w:val="16"/>
        </w:rPr>
        <w:t xml:space="preserve">, said of his first reaction when he first heard this honor. Lipkin </w:t>
      </w:r>
      <w:r w:rsidRPr="003A6B2E">
        <w:rPr>
          <w:u w:val="single"/>
        </w:rPr>
        <w:t xml:space="preserve">told Xinhua in an interview before the award ceremony that in 2013, at the height of the SARS outbreak, he was invited by the Chinese government to help assess the state of the epidemic and develop a strategy for containing the virus and reducing morbidity and mortality. After the SARS outbreak was contained, he helped China create a series of centers aimed at more rapidly detecting and responding to emerging infectious disease threats. Currently, Lipkin's academic efforts in China focused on areas such as mentoring young Chinese scientists, encouraging China-born scientists to return home for positions in drug diagnostics and discovery, and helping them prosper through technology transfer and collaboration. </w:t>
      </w:r>
      <w:r w:rsidRPr="006B53E6">
        <w:rPr>
          <w:sz w:val="16"/>
        </w:rPr>
        <w:t xml:space="preserve">He also served as a member of the Scientific Steering Committee member of the Joint Center for Global Change Studies at Beijing Normal University. "I am pleased to say that </w:t>
      </w:r>
      <w:r w:rsidRPr="003A6B2E">
        <w:rPr>
          <w:u w:val="single"/>
        </w:rPr>
        <w:t>China now has state of the art infectious disease research and surveillance and am proud to have participated in the birth of the new era of science in China that we are celebrating today</w:t>
      </w:r>
      <w:r w:rsidRPr="006B53E6">
        <w:rPr>
          <w:sz w:val="16"/>
        </w:rPr>
        <w:t xml:space="preserve">," he said. As to how to further promote Chinese-foreign science cooperation, he said China should build academic and research programs that attract not only Chinese nationals but also the best students and investigators worldwide irrespective of country of origin. Peter Stang, a distinguished professor of chemistry and former dean of science at the University of Utah, also told Xinhua he was "very surprised and greatly honored" to receive this award. "I did not at all expect this very special recognition," he said. </w:t>
      </w:r>
      <w:r w:rsidRPr="006B53E6">
        <w:rPr>
          <w:u w:val="single"/>
        </w:rPr>
        <w:t xml:space="preserve">Stang's collaborations with Chinese chemists originated from a visit to the Institute of Chemistry the Chinese Academy of Sciences, where he discovered that they "had expertise that we did not have but would be very interesting to apply in our research," </w:t>
      </w:r>
      <w:r w:rsidRPr="006B53E6">
        <w:rPr>
          <w:sz w:val="16"/>
        </w:rPr>
        <w:t>he recalled.</w:t>
      </w:r>
    </w:p>
    <w:p w:rsidR="00B719A1" w:rsidRPr="003A75E4" w:rsidRDefault="00B719A1" w:rsidP="00B719A1">
      <w:pPr>
        <w:pStyle w:val="Heading2"/>
      </w:pPr>
      <w:proofErr w:type="gramStart"/>
      <w:r>
        <w:t>econ</w:t>
      </w:r>
      <w:proofErr w:type="gramEnd"/>
    </w:p>
    <w:p w:rsidR="00B719A1" w:rsidRDefault="00B719A1" w:rsidP="00B719A1">
      <w:pPr>
        <w:pStyle w:val="Heading4"/>
        <w:rPr>
          <w:sz w:val="28"/>
        </w:rPr>
      </w:pPr>
      <w:r>
        <w:rPr>
          <w:sz w:val="28"/>
        </w:rPr>
        <w:t>[</w:t>
      </w:r>
      <w:proofErr w:type="gramStart"/>
      <w:r>
        <w:rPr>
          <w:sz w:val="28"/>
        </w:rPr>
        <w:t>a</w:t>
      </w:r>
      <w:proofErr w:type="gramEnd"/>
      <w:r>
        <w:rPr>
          <w:sz w:val="28"/>
        </w:rPr>
        <w:t xml:space="preserve"> v meh card] Relations key to SCS peace, global economy</w:t>
      </w:r>
    </w:p>
    <w:p w:rsidR="00B719A1" w:rsidRPr="003A6B2E" w:rsidRDefault="00B719A1" w:rsidP="00B719A1">
      <w:r>
        <w:t>Also makes some claims about securitization in American rhetoric</w:t>
      </w:r>
    </w:p>
    <w:p w:rsidR="00B719A1" w:rsidRPr="003A75E4" w:rsidRDefault="00B719A1" w:rsidP="00B719A1">
      <w:pPr>
        <w:rPr>
          <w:i/>
        </w:rPr>
      </w:pPr>
      <w:r w:rsidRPr="003A75E4">
        <w:rPr>
          <w:b/>
        </w:rPr>
        <w:t>Ying 6/13</w:t>
      </w:r>
      <w:r w:rsidRPr="003A75E4">
        <w:t xml:space="preserve"> </w:t>
      </w:r>
      <w:r w:rsidRPr="003A75E4">
        <w:rPr>
          <w:sz w:val="16"/>
          <w:szCs w:val="16"/>
        </w:rPr>
        <w:t xml:space="preserve">(Fu Ying is the chairperson of the Foreign Affairs Committee, National People's Congress. "The U.S. and China Are </w:t>
      </w:r>
      <w:proofErr w:type="gramStart"/>
      <w:r w:rsidRPr="003A75E4">
        <w:rPr>
          <w:sz w:val="16"/>
          <w:szCs w:val="16"/>
        </w:rPr>
        <w:t>Neither</w:t>
      </w:r>
      <w:proofErr w:type="gramEnd"/>
      <w:r w:rsidRPr="003A75E4">
        <w:rPr>
          <w:sz w:val="16"/>
          <w:szCs w:val="16"/>
        </w:rPr>
        <w:t xml:space="preserve"> Allies Nor Enemies — But They Must Get Along," June 13 2016. </w:t>
      </w:r>
      <w:hyperlink r:id="rId17" w:history="1">
        <w:r w:rsidRPr="003A75E4">
          <w:rPr>
            <w:rStyle w:val="Hyperlink"/>
            <w:sz w:val="16"/>
            <w:szCs w:val="16"/>
          </w:rPr>
          <w:t>www.huffingtonpost.com/fu-ying/us-china-relationship_b_10439886.html</w:t>
        </w:r>
      </w:hyperlink>
      <w:r w:rsidRPr="003A75E4">
        <w:rPr>
          <w:sz w:val="16"/>
          <w:szCs w:val="16"/>
        </w:rPr>
        <w:t xml:space="preserve">) </w:t>
      </w:r>
      <w:r w:rsidRPr="003A75E4">
        <w:rPr>
          <w:i/>
          <w:sz w:val="16"/>
          <w:szCs w:val="16"/>
        </w:rPr>
        <w:t>jsk</w:t>
      </w:r>
    </w:p>
    <w:p w:rsidR="00B719A1" w:rsidRDefault="00B719A1" w:rsidP="00B719A1">
      <w:pPr>
        <w:rPr>
          <w:u w:val="single"/>
        </w:rPr>
      </w:pPr>
      <w:r w:rsidRPr="00E92873">
        <w:rPr>
          <w:sz w:val="16"/>
        </w:rPr>
        <w:t xml:space="preserve">BEIJING — Perceptions in both China and the United States on China-U.S. relations are now highly diverse. In particular, recent media reports have painted the South China Sea as a new geopolitical wrestling ground for the two countries. However, if you look at what is happening in real life, you see a different picture. Over the past three years, President Xi Jinping and President Obama have had six lengthy meetings that cover wide-ranging subjects, giving a strong push to the relationship by initiating important programs of cooperation. As the latest figures for January and February 2016 illustrate, China has become one of the biggest trading partners of the U.S. on a monthly basis. Every 17 minutes, there is a flight between China and the United States, averaging hundreds of flights a week and some 4 million a year. Even the two militaries, which appear to have difficult tensions, are actually engaged in more exchanges and dialogues than ever before. </w:t>
      </w:r>
      <w:r w:rsidRPr="003A75E4">
        <w:rPr>
          <w:rStyle w:val="StyleUnderline"/>
        </w:rPr>
        <w:t>On such global issues as climate change and nuclear security, the partnership between the two countries is increasingly playing a leading role globally.</w:t>
      </w:r>
      <w:r w:rsidRPr="003A75E4">
        <w:rPr>
          <w:u w:val="single"/>
        </w:rPr>
        <w:t xml:space="preserve"> </w:t>
      </w:r>
      <w:r w:rsidRPr="00E92873">
        <w:rPr>
          <w:sz w:val="16"/>
        </w:rPr>
        <w:t xml:space="preserve">So, which is the real state of China-U.S. relations? Confrontation or cooperation? Or are both real? There is no denying that the ground is shifting in China-U.S. relations. </w:t>
      </w:r>
      <w:r w:rsidRPr="003A75E4">
        <w:rPr>
          <w:u w:val="single"/>
        </w:rPr>
        <w:t xml:space="preserve">The impact of competition and the imperative for cooperation are both growing. </w:t>
      </w:r>
      <w:r w:rsidRPr="00E92873">
        <w:rPr>
          <w:sz w:val="16"/>
        </w:rPr>
        <w:t>So, perhaps the gap between perception and reality reflects the underlying need to rebuild consensus</w:t>
      </w:r>
      <w:r w:rsidRPr="003A75E4">
        <w:rPr>
          <w:u w:val="single"/>
        </w:rPr>
        <w:t>. I often hear in the U.S. that China is seeking to dominate the Asia-Pacific and replace U.S. leadership. This is a reflection of America’s own fear of losing its primacy in the world more than China’s ambitions.</w:t>
      </w:r>
      <w:r w:rsidRPr="00E92873">
        <w:rPr>
          <w:sz w:val="16"/>
        </w:rPr>
        <w:t xml:space="preserve"> Recently, I was in the United States visiting several influential think tanks. The main concerns of American academics about China-U.S. relations as far as I can gather can be summarized in the following ways. First, many are expressing doubts about “the constructive engagement” policy that the U.S. government has followed for decades. That policy was based on the assumption that, by supporting market-oriented reforms, the U.S. would see political changes in China that would make it more like the West. Now that those political changes are not happening, they think that “constructive engagement” has failed and there needs to be a new grand strategy. Second, </w:t>
      </w:r>
      <w:r w:rsidRPr="003A75E4">
        <w:rPr>
          <w:u w:val="single"/>
        </w:rPr>
        <w:t>confidence about China’s economic prospects is waning as growth slows down. There are concerns that a possible hard landing of the Chinese economy would spill over and affect the American recovery. Though still attracted to the Chinese market, some U.S. businesses are disappointed that the economic reform dividend is shrinking</w:t>
      </w:r>
      <w:r w:rsidRPr="00E92873">
        <w:rPr>
          <w:sz w:val="16"/>
        </w:rPr>
        <w:t xml:space="preserve">. Third, there is rising anxiety about what global role China is going to play. </w:t>
      </w:r>
      <w:r w:rsidRPr="003A75E4">
        <w:rPr>
          <w:u w:val="single"/>
        </w:rPr>
        <w:t xml:space="preserve">A view I often hear in the U.S. is that China is seeking to dominate the Asia-Pacific and replace U.S. leadership. This we see as a reflection of America’s own fear of losing its primacy in the world more than China’s ambitions. </w:t>
      </w:r>
      <w:proofErr w:type="gramStart"/>
      <w:r w:rsidRPr="00E92873">
        <w:rPr>
          <w:sz w:val="16"/>
        </w:rPr>
        <w:t>fu</w:t>
      </w:r>
      <w:proofErr w:type="gramEnd"/>
      <w:r w:rsidRPr="00E92873">
        <w:rPr>
          <w:sz w:val="16"/>
        </w:rPr>
        <w:t xml:space="preserve"> ying Nicolas Berggruen, Fu Ying and Nathan Gardels, Beijing, November 2015. (Berggruen Institute) At the same time, however, there is no shortage of rational and optimistic views from the U.S., which see China’s future role as being determined by its own culture, history and sense of responsibility as it charts a path of interaction with the outside world. The views of Chinese academics about China-U.S. relations can also be summed up as follows: First, China’s policy objective for relations with the U.S. is in line with that of its general foreign policy, namely, to improve its international environment in order to develop and raise the living standards of its population. This objective involves no desire to export values or seek world power. China has gone a long way toward achieving its purposes in recent decades. We believe the U.S. has also gained tremendously from its relationship with China. Second, the Chinese economy is now undergoing difficult restructuring. The China-U.S. economic relationship has reached a higher level as Chinese businesses and direct investment are entering the U.S. market. But they are often constrained by the lack of political confidence. China is going to host the G-20 summit this September, which we all hope will open new opportunities for the two countries to work together for balanced global growth. Third, Chinese academics have also looked at changes in China-U.S. relations from the perspective of the evolution of international order. Many see the status of the relationship no longer as one between the weak and the strong, nor do they yet see the relationship as one between two strong powers. </w:t>
      </w:r>
      <w:r w:rsidRPr="003A75E4">
        <w:rPr>
          <w:u w:val="single"/>
        </w:rPr>
        <w:t>The U.S</w:t>
      </w:r>
      <w:proofErr w:type="gramStart"/>
      <w:r w:rsidRPr="003A75E4">
        <w:rPr>
          <w:u w:val="single"/>
        </w:rPr>
        <w:t>.-</w:t>
      </w:r>
      <w:proofErr w:type="gramEnd"/>
      <w:r w:rsidRPr="003A75E4">
        <w:rPr>
          <w:u w:val="single"/>
        </w:rPr>
        <w:t xml:space="preserve"> China relationship has come to a state where if they work together, they are capable of making a difference in the world. If they fight, they can bring disaster onto the world.</w:t>
      </w:r>
      <w:r w:rsidRPr="00E92873">
        <w:rPr>
          <w:sz w:val="16"/>
        </w:rPr>
        <w:t xml:space="preserve"> In the past, it was said that China and the U.S. had friendly moments, but were never very close; they had problems, but the ties were strong enough to withstand being derailed. Now it seems that the relationship has come to a state where, if they work together, they are capable of making a difference in the world, but if they fight, they can bring disaster onto the world. </w:t>
      </w:r>
      <w:r w:rsidRPr="003A75E4">
        <w:rPr>
          <w:u w:val="single"/>
        </w:rPr>
        <w:t>The challenge for China as the second-largest economy in the world is two-fold. First is how to work with the U.S. within the existing order framework and not to fall into the so-called “Thucydides Trap</w:t>
      </w:r>
      <w:proofErr w:type="gramStart"/>
      <w:r w:rsidRPr="003A75E4">
        <w:rPr>
          <w:u w:val="single"/>
        </w:rPr>
        <w:t>“ of</w:t>
      </w:r>
      <w:proofErr w:type="gramEnd"/>
      <w:r w:rsidRPr="003A75E4">
        <w:rPr>
          <w:u w:val="single"/>
        </w:rPr>
        <w:t xml:space="preserve"> collision between rising and established powers.</w:t>
      </w:r>
      <w:r w:rsidRPr="00E92873">
        <w:rPr>
          <w:sz w:val="16"/>
        </w:rPr>
        <w:t xml:space="preserve"> </w:t>
      </w:r>
      <w:r w:rsidRPr="003A75E4">
        <w:rPr>
          <w:u w:val="single"/>
        </w:rPr>
        <w:t xml:space="preserve">Second is how China adapts to and participates in the adjustment of the international order. </w:t>
      </w:r>
      <w:r w:rsidRPr="00E92873">
        <w:rPr>
          <w:sz w:val="16"/>
        </w:rPr>
        <w:t xml:space="preserve">Here, the message from the U.S. is confusing, reflected in its reluctance to acknowledge China’s effort to help improve the existing order by providing new public goods such as the Asian Infrastructure Investment Bank and the Belt and Road Initiative. Remarks like “China should not be allowed to make the 21st century rules” are inevitably affecting the assessment in China of the country’s external environment, its future role and relations with the U.S. The Chinese academic community has two concerns: Might U.S. policy towards China give way to anxiety and even an orientation towards imminent conflict? Might it lead to a reckless urge to throw down the gauntlet and stimulate spiraling tensions? </w:t>
      </w:r>
      <w:proofErr w:type="gramStart"/>
      <w:r w:rsidRPr="00E92873">
        <w:rPr>
          <w:sz w:val="16"/>
        </w:rPr>
        <w:t>south</w:t>
      </w:r>
      <w:proofErr w:type="gramEnd"/>
      <w:r w:rsidRPr="00E92873">
        <w:rPr>
          <w:sz w:val="16"/>
        </w:rPr>
        <w:t xml:space="preserve"> china sea The Hughes Reef is located in the Union banks area within the Spratly group of islands in the South China Sea. (DigitalGlobe via Getty Images) </w:t>
      </w:r>
      <w:r w:rsidRPr="003A75E4">
        <w:rPr>
          <w:u w:val="single"/>
        </w:rPr>
        <w:t>Recent tensions in the South China Sea are a good reflection of the risks involved. The Chinese concern is that America’s open involvement in the disputes between China and its neighbors, and its imagined contention with China, may sow the seeds of a self-fulfilling prophecy.</w:t>
      </w:r>
      <w:r w:rsidRPr="00E92873">
        <w:rPr>
          <w:sz w:val="16"/>
        </w:rPr>
        <w:t xml:space="preserve"> Reading what is said in the American media, one has the impression that the discourse is far from having solid factual ground, such as the assertion that it is China which is trying to make new claims and coerce its neighbors. Some articles even cannot tell the Nansha Islands from the Xisha Islands. The South China Sea issue is basically a territorial dispute leftover from past history between China and certain countries in Southeast Asia about some land features of the Nansha Islands. But the U.S. involvement has created a new dimension. </w:t>
      </w:r>
      <w:r w:rsidRPr="00E92873">
        <w:rPr>
          <w:u w:val="single"/>
        </w:rPr>
        <w:t xml:space="preserve">The U.S.-Asia-Pacific rebalancing strategy, from its very start, targeted China not only in rhetoric but also in its military and diplomatic arrangements. In China, most people believe that America’s growing interference and even direct intervention are making the situation in the South China Sea more complicated, turning what is essentially a regional dispute into geostrategic rivalry. </w:t>
      </w:r>
      <w:r w:rsidRPr="00E92873">
        <w:rPr>
          <w:sz w:val="16"/>
        </w:rPr>
        <w:t>China’s aim in the South China Sea remains safeguarding national interests and territorial integrity while maintaining regional peace and tranquility. Finding a balance between the two objectives has always been hard, but in it is an effort in which China will persist. To understand China, one should not lose sight of the historical context. Though China is growing into a strong country, historical memory is painfully fresh for its people. The country stumbled into the 20th century with its capital under the occupation of imperialist armies. For over a century, China suffered the humiliation of repeated foreign aggression and bullying. That is why the Chinese people are very sensitive about anything that is related to the loss of territory. We would never allow such recurrence even if it involves just an inch of land. This is something the outside world needs to bear in mind when trying to understand China’s behavior. For over a century, China suffered the humiliation of repeated foreign aggression and bullying. That’s why the Chinese people are very sensitive about anything related to the loss of territory. It should be obvious to everyone that, to attain its economic goals, China needs a peaceful external environment, particularly in its own neighborhood. The South China Sea offers the most important international transportation route, which is also a lifeline for China. That is why our policy objective includes ensuring the freedom and safety of navigation in the area. In this regard, China needs to upgrade its capacity to better fulfill its responsibilities</w:t>
      </w:r>
      <w:r w:rsidRPr="00E92873">
        <w:rPr>
          <w:u w:val="single"/>
        </w:rPr>
        <w:t>. President Xi has proposed that China and the U.S. should move towards a new model of “major-country relations” that will enable us to avoid conflict and confrontation, and respect each other in cooperation. To achieve that, we need to learn from each other. China is a newcomer on the world’s center stage, but it should not try to copy the U.S. The U.S. also needs to learn to work with countries like China, which may not be an ally, but is not an enemy, either.</w:t>
      </w:r>
    </w:p>
    <w:p w:rsidR="00B719A1" w:rsidRDefault="00B719A1" w:rsidP="00B719A1">
      <w:pPr>
        <w:pStyle w:val="Heading4"/>
      </w:pPr>
      <w:r>
        <w:t xml:space="preserve">US econ down now but increased economic engagement can reverse  </w:t>
      </w:r>
    </w:p>
    <w:p w:rsidR="00B719A1" w:rsidRPr="00E92873" w:rsidRDefault="00B719A1" w:rsidP="00B719A1">
      <w:r w:rsidRPr="00E92873">
        <w:rPr>
          <w:b/>
        </w:rPr>
        <w:t>Xiang 16</w:t>
      </w:r>
      <w:r>
        <w:t xml:space="preserve"> </w:t>
      </w:r>
      <w:r w:rsidRPr="00E92873">
        <w:rPr>
          <w:sz w:val="16"/>
          <w:szCs w:val="16"/>
        </w:rPr>
        <w:t xml:space="preserve">(Yu Xiang, Harvard University Visiting Scholar, is Research Fellow and Director of Division of American Economic Studies at the Institute of American Studies, China Institutes of Contemporary International Relations(CICIR). "More Cooperation with China is Helpful to US Economy," Feb 16, 2016. </w:t>
      </w:r>
      <w:hyperlink r:id="rId18" w:history="1">
        <w:r w:rsidRPr="00E92873">
          <w:rPr>
            <w:rStyle w:val="Hyperlink"/>
            <w:sz w:val="16"/>
            <w:szCs w:val="16"/>
          </w:rPr>
          <w:t>www.chinausfocus.com/finance-economy/more-cooperation-with-china-is-helpful-to-u-s-economy/</w:t>
        </w:r>
      </w:hyperlink>
      <w:r w:rsidRPr="00E92873">
        <w:rPr>
          <w:sz w:val="16"/>
          <w:szCs w:val="16"/>
        </w:rPr>
        <w:t xml:space="preserve">) </w:t>
      </w:r>
      <w:r w:rsidRPr="00E92873">
        <w:rPr>
          <w:i/>
          <w:sz w:val="16"/>
          <w:szCs w:val="16"/>
        </w:rPr>
        <w:t>jsk</w:t>
      </w:r>
    </w:p>
    <w:p w:rsidR="00B719A1" w:rsidRDefault="00B719A1" w:rsidP="00B719A1">
      <w:pPr>
        <w:rPr>
          <w:u w:val="single"/>
        </w:rPr>
      </w:pPr>
      <w:r w:rsidRPr="00E55058">
        <w:rPr>
          <w:u w:val="single"/>
        </w:rPr>
        <w:t>Recently, not-so-optimistic US economic data are triggering fresh doubts about the momentum of the US economy.</w:t>
      </w:r>
      <w:r w:rsidRPr="00E55058">
        <w:rPr>
          <w:sz w:val="16"/>
        </w:rPr>
        <w:t xml:space="preserve"> The latest summary of commentary on current economic conditions by the Federal Reserve on Jan. 13 showed that, with the exception of cars and aerospace, </w:t>
      </w:r>
      <w:r w:rsidRPr="00E55058">
        <w:rPr>
          <w:u w:val="single"/>
        </w:rPr>
        <w:t>most segments of manufacturing in the US have seen weakening activity</w:t>
      </w:r>
      <w:r w:rsidRPr="00E55058">
        <w:rPr>
          <w:sz w:val="16"/>
        </w:rPr>
        <w:t xml:space="preserve">. In 2014, US manufacturing production grew at an annual rate of 4.5 per cent. By November 2015 that had slowed to 0.9 per cent and this year the production is predicted to grow just 1.4 per cent. According to the US Department of Commerce, sales number is also not good: stripping out car, gasoline and building materials sales unexpectedly fell 0.3 per cent. Total sales were up 2.1 per cent in 2015, the slowest pace of growth since 2009. </w:t>
      </w:r>
      <w:r w:rsidRPr="00E55058">
        <w:rPr>
          <w:u w:val="single"/>
        </w:rPr>
        <w:t>The specter of bankruptcy is ever more likely for a significant chunk of the US oil industry, with oil prices plunging to a level which hasn’t been seen since 2003. As many as a third of American oil-and-gas producers could tip toward bankruptcy and restructuring by mid-2017</w:t>
      </w:r>
      <w:r w:rsidRPr="00E55058">
        <w:rPr>
          <w:sz w:val="16"/>
        </w:rPr>
        <w:t xml:space="preserve"> before the crude market reaches equilibrium, according to Wolfe Research. The US oil production companies now have to slash jobs and back off major investments to fight against the difficult times. The difficult situation of </w:t>
      </w:r>
      <w:r w:rsidRPr="00E55058">
        <w:rPr>
          <w:u w:val="single"/>
        </w:rPr>
        <w:t>the oil industry has caused trouble in the US banking system, because energy companies have taken on huge debt loads to finance their slice of the US drilling boom.</w:t>
      </w:r>
      <w:r w:rsidRPr="00E55058">
        <w:rPr>
          <w:sz w:val="16"/>
        </w:rPr>
        <w:t xml:space="preserve"> In the third quarter last year, Wells Fargo &amp; Co.’s oil-and-gas loan exposure was 2% of its total loans, roughly $17 billion. Investors’ enthusiasm for highly valued private tech companies waned substantially in the fourth quarter. Such companies are viewed as the innovation house of the US economy. The decreasing of venture capital funding on them feeds the concerns on the US economy’s losing power. Overall venture capital funding fell 29 percent to $27.3 billion in the fourth quarter from $38.7 billion in the third quarter. The number of financing deals also dipped from 2,008 to 1,743. </w:t>
      </w:r>
      <w:r w:rsidRPr="00E92873">
        <w:rPr>
          <w:u w:val="single"/>
        </w:rPr>
        <w:t>There are different opinions and explanations in the US for the not so optimistic situations. Among them, the “China factor” is unfortunately found again. Some analysts think Chinese polices and the market turmoil should be considered responsible to some extent. The logic is that by allowing the markets to play a greater role in determining the value of China’s currency actually provides an opportunity to depreciate RMB, which puts the US dollar up.</w:t>
      </w:r>
      <w:r w:rsidRPr="00E55058">
        <w:rPr>
          <w:sz w:val="16"/>
        </w:rPr>
        <w:t xml:space="preserve"> On a trade-weighted basis, it has risen almost 22 per cent since July 2014. The strong dollar has harmed US exports by making them lose their price competitiveness. The source of US financial instability is blamed on China’s market turmoil. The evidence is that China’s CSI 300 stock index plummeted again on Jan. 7, 2016 under the new circuit-breaker rules. After that U.S. stocks tumbled, the S&amp;P 500 falling 2.4 percent. What’s more, </w:t>
      </w:r>
      <w:r w:rsidRPr="00E92873">
        <w:rPr>
          <w:u w:val="single"/>
        </w:rPr>
        <w:t xml:space="preserve">China’s economic slowdown is also treated as an important reason for US domestic oil industry challenges. </w:t>
      </w:r>
      <w:r w:rsidRPr="00E55058">
        <w:rPr>
          <w:sz w:val="16"/>
        </w:rPr>
        <w:t xml:space="preserve">The logic is that weakening demand in China, the world’s second-largest energy consumer, has helped drive the price down. Such accusations are far-fetched and lack facts. According to that explanation, it seems that the health of the US economy depends more on China’s situation, not on American consumers and its domestic policies. It’s obviously groundless. Here are my observations. The US dollar’s appreciation is more set by the US economy’s recovery and the Federal Reserve’s monetary policy normalizing. The US recovery attracts capitals to pour back into the US to pursue more benefits, which raises up the demand on the US dollar and makes the dollar more expensive. The expectation of the Fed increasing the fund rate and its action fuels the US dollar value’s rise. The reason behind the difficult situation that the US oil industry faces is the glut of oil relative over-supply. In order to compete with the newfound clout of U.S. producers, Saudi Arabia is pumping oil at a fast clip. Members of OPEC refuse to cut back on production for fear of losing their share of the market. A move by the US Congress to lift a 40-year ban on oil exports brings a gush of new supply to global markets. Further, with sanctions on Iran lifted, Iran’s re-exporting of oil feeds market fears and results in oil prices going down further. The root of the US oil industry’s problem lies in the disorderly development when the oil price is higher than $70. The pressure on the US oil industry will push the restructuring of the oil companies, eliminating some, which is good for long-term development. </w:t>
      </w:r>
      <w:r w:rsidRPr="00E55058">
        <w:rPr>
          <w:u w:val="single"/>
        </w:rPr>
        <w:t>Considering the US and China’s economies are facing some difficulties, more cooperation between the two countries will be mutually beneficial. • Enhance cooperation on oil industry. China’s oil imports today account for about 60% of its needs. Net crude imports grew a robust 7.9% in the first 10 months of 2015, according to Citi Research, which is projecting at least 5% growth in 2016, to about 7 million barrels a day. The OPEC members are the main exporters to China, about 60% of China’s oil imports comes from them. There is big space for the US exporting to China. The US government should allow more US companies in the oil industry to sell oilfield technologies to China, encourage the export of oil and gas to China and relax some regulations on China’s investment limits on oil refinery, blending, distillation.</w:t>
      </w:r>
      <w:r w:rsidRPr="00E55058">
        <w:rPr>
          <w:sz w:val="16"/>
        </w:rPr>
        <w:t xml:space="preserve"> It is reported that China’s state-run oil refiner Sinopec Corp has signed a contract with a US company to import around 600,000 barrels, worth about $20 million. But it is a relatively tiny sum equivalent to about two hours’ worth of China’s overall imports and too small to put a serious dent in a $30 billion a month US trade deficit with China. • </w:t>
      </w:r>
      <w:r w:rsidRPr="00E55058">
        <w:rPr>
          <w:u w:val="single"/>
        </w:rPr>
        <w:t xml:space="preserve">Accepting the RMB’s globalization. To let the RMB play a more important role will be helpful to reducing the demand on the strong US dollar. • Encourage and help China to reform. </w:t>
      </w:r>
      <w:r w:rsidRPr="00E55058">
        <w:rPr>
          <w:sz w:val="16"/>
        </w:rPr>
        <w:t xml:space="preserve">The linkage relation between China’s market, especially the stock market fluctuation with the US stock market, shows us </w:t>
      </w:r>
      <w:r w:rsidRPr="00E55058">
        <w:rPr>
          <w:u w:val="single"/>
        </w:rPr>
        <w:t xml:space="preserve">the relationship between the US and China has evolved from bilateral trade level to the higher financial level. Considering the volume of China’s economy, a large-scale financial turmoil will bring huge cost on the US. So the US should encourage China to stick to its reform plan and introduce more of its experience on risk control and crisis management to China. </w:t>
      </w:r>
      <w:r w:rsidRPr="00E55058">
        <w:rPr>
          <w:sz w:val="16"/>
        </w:rPr>
        <w:t xml:space="preserve">This year China will host the G20 summit. The US could give China some advice on how to communicate with the public and the world. • Enhance the policy transparency and communications, which will help each other make more preparations for the coming policy changes. </w:t>
      </w:r>
      <w:r w:rsidRPr="00E55058">
        <w:rPr>
          <w:u w:val="single"/>
        </w:rPr>
        <w:t>It in their shared interest to promote the global economy and a stable international financial system. • Speed up the BIT negotiation. To make the bilateral trade and investment more easily will make Made in USA products more easily exportable to China. China’s capital can also get access to the US and oil assets acquisitions and take over some bankruptcy companies, alleviating the hurt caused by the incurred unemployment.</w:t>
      </w:r>
      <w:r>
        <w:rPr>
          <w:u w:val="single"/>
        </w:rPr>
        <w:t xml:space="preserve"> </w:t>
      </w:r>
    </w:p>
    <w:p w:rsidR="00B719A1" w:rsidRDefault="00B719A1" w:rsidP="00B719A1">
      <w:pPr>
        <w:pStyle w:val="Heading2"/>
      </w:pPr>
      <w:proofErr w:type="gramStart"/>
      <w:r>
        <w:t>nuclear</w:t>
      </w:r>
      <w:proofErr w:type="gramEnd"/>
      <w:r>
        <w:t xml:space="preserve"> security</w:t>
      </w:r>
    </w:p>
    <w:p w:rsidR="00B719A1" w:rsidRPr="006B53E6" w:rsidRDefault="00B719A1" w:rsidP="00B719A1">
      <w:pPr>
        <w:pStyle w:val="Heading3"/>
      </w:pPr>
      <w:proofErr w:type="gramStart"/>
      <w:r>
        <w:t>general</w:t>
      </w:r>
      <w:proofErr w:type="gramEnd"/>
    </w:p>
    <w:p w:rsidR="00B719A1" w:rsidRPr="003A75E4" w:rsidRDefault="00B719A1" w:rsidP="00B719A1">
      <w:pPr>
        <w:pStyle w:val="Heading4"/>
        <w:rPr>
          <w:sz w:val="28"/>
        </w:rPr>
      </w:pPr>
      <w:r>
        <w:rPr>
          <w:sz w:val="28"/>
        </w:rPr>
        <w:t xml:space="preserve">Cooperation key to </w:t>
      </w:r>
      <w:r w:rsidRPr="003A75E4">
        <w:rPr>
          <w:sz w:val="28"/>
        </w:rPr>
        <w:t xml:space="preserve">nuclear security – </w:t>
      </w:r>
      <w:r>
        <w:rPr>
          <w:sz w:val="28"/>
        </w:rPr>
        <w:t>NK</w:t>
      </w:r>
      <w:r w:rsidRPr="003A75E4">
        <w:rPr>
          <w:sz w:val="28"/>
        </w:rPr>
        <w:t xml:space="preserve">, </w:t>
      </w:r>
      <w:proofErr w:type="gramStart"/>
      <w:r w:rsidRPr="003A75E4">
        <w:rPr>
          <w:sz w:val="28"/>
        </w:rPr>
        <w:t>iran</w:t>
      </w:r>
      <w:proofErr w:type="gramEnd"/>
    </w:p>
    <w:p w:rsidR="00B719A1" w:rsidRPr="003A75E4" w:rsidRDefault="00B719A1" w:rsidP="00B719A1">
      <w:pPr>
        <w:rPr>
          <w:sz w:val="16"/>
          <w:szCs w:val="16"/>
        </w:rPr>
      </w:pPr>
      <w:r w:rsidRPr="003A75E4">
        <w:rPr>
          <w:b/>
        </w:rPr>
        <w:t>Tiezzi 4/1</w:t>
      </w:r>
      <w:r w:rsidRPr="003A75E4">
        <w:t xml:space="preserve"> </w:t>
      </w:r>
      <w:r w:rsidRPr="003A75E4">
        <w:rPr>
          <w:sz w:val="16"/>
          <w:szCs w:val="16"/>
        </w:rPr>
        <w:t>(Shannon Tiezzi is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w:t>
      </w:r>
      <w:r w:rsidRPr="003A75E4">
        <w:rPr>
          <w:rStyle w:val="StyleUnderline"/>
          <w:sz w:val="16"/>
          <w:szCs w:val="16"/>
        </w:rPr>
        <w:t>o</w:t>
      </w:r>
      <w:r w:rsidRPr="003A75E4">
        <w:rPr>
          <w:sz w:val="16"/>
          <w:szCs w:val="16"/>
        </w:rPr>
        <w:t xml:space="preserve"> </w:t>
      </w:r>
      <w:r w:rsidRPr="003A75E4">
        <w:rPr>
          <w:rStyle w:val="StyleUnderline"/>
          <w:sz w:val="16"/>
          <w:szCs w:val="16"/>
        </w:rPr>
        <w:t>s</w:t>
      </w:r>
      <w:r w:rsidRPr="003A75E4">
        <w:rPr>
          <w:sz w:val="16"/>
          <w:szCs w:val="16"/>
        </w:rPr>
        <w:t xml:space="preserve">tudied at Tsinghua University in Beijing. The Diplomat: "Obama, Xi Put Positive Spin on US- China Relations," 04/01/2016. thediplomat.com/2016/04/obama-xi-put-positive-spin-on-us-china-relations/) </w:t>
      </w:r>
      <w:r w:rsidRPr="003A75E4">
        <w:rPr>
          <w:i/>
          <w:sz w:val="16"/>
          <w:szCs w:val="16"/>
        </w:rPr>
        <w:t>jsk</w:t>
      </w:r>
      <w:r w:rsidRPr="003A75E4">
        <w:rPr>
          <w:sz w:val="16"/>
          <w:szCs w:val="16"/>
        </w:rPr>
        <w:t xml:space="preserve"> </w:t>
      </w:r>
    </w:p>
    <w:p w:rsidR="00B719A1" w:rsidRPr="003A75E4" w:rsidRDefault="00B719A1" w:rsidP="00B719A1">
      <w:pPr>
        <w:rPr>
          <w:sz w:val="16"/>
        </w:rPr>
      </w:pPr>
      <w:r w:rsidRPr="003A75E4">
        <w:rPr>
          <w:sz w:val="16"/>
        </w:rPr>
        <w:t xml:space="preserve">In another positive step, a </w:t>
      </w:r>
      <w:r w:rsidRPr="003A75E4">
        <w:rPr>
          <w:rStyle w:val="StyleUnderline"/>
        </w:rPr>
        <w:t>new nuclear security Center of Excellence opened in China earlier this month,</w:t>
      </w:r>
      <w:r w:rsidRPr="003A75E4">
        <w:rPr>
          <w:sz w:val="16"/>
        </w:rPr>
        <w:t xml:space="preserve"> at a ceremony attended</w:t>
      </w:r>
      <w:r w:rsidRPr="003A75E4">
        <w:rPr>
          <w:rStyle w:val="StyleUnderline"/>
        </w:rPr>
        <w:t xml:space="preserve"> </w:t>
      </w:r>
      <w:r w:rsidRPr="003A75E4">
        <w:rPr>
          <w:sz w:val="16"/>
        </w:rPr>
        <w:t xml:space="preserve">by U.S. Secretary of Energy Ernest Moniz. Moniz described the new center, the result of close U.S.-China collaboration, as “a world-class facility for Chinese, regional, and international nuclear security training and technical exchanges.” Meanwhile, </w:t>
      </w:r>
      <w:r w:rsidRPr="003A75E4">
        <w:rPr>
          <w:rStyle w:val="StyleUnderline"/>
        </w:rPr>
        <w:t>White House officials were also quick to note China’s cooperation over the North Korean nuclear issue.</w:t>
      </w:r>
      <w:r w:rsidRPr="003A75E4">
        <w:rPr>
          <w:sz w:val="16"/>
        </w:rPr>
        <w:t xml:space="preserve"> Deputy National Security Advisor Ben </w:t>
      </w:r>
      <w:r w:rsidRPr="003A75E4">
        <w:rPr>
          <w:rStyle w:val="StyleUnderline"/>
        </w:rPr>
        <w:t>Rhodes pointed out that the recent UN Security Council sanctions – “the toughest sanctions that have ever been imposed on North Korea” – would not have been possible “without China’s cooperation and support.” “So we’ve seen China step up in many ways in terms of applying pressure,”</w:t>
      </w:r>
      <w:r w:rsidRPr="003A75E4">
        <w:rPr>
          <w:sz w:val="16"/>
        </w:rPr>
        <w:t xml:space="preserve"> Rhodes told reporters in a press briefing on Wednesday. “The fact is</w:t>
      </w:r>
      <w:r w:rsidRPr="003A75E4">
        <w:rPr>
          <w:rStyle w:val="StyleUnderline"/>
        </w:rPr>
        <w:t>, it has to over time affect the calculus of the North Korean leadership</w:t>
      </w:r>
      <w:r w:rsidRPr="003A75E4">
        <w:rPr>
          <w:sz w:val="16"/>
        </w:rPr>
        <w:t>.” Despite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Kritenbrink</w:t>
      </w:r>
      <w:r w:rsidRPr="003A75E4">
        <w:rPr>
          <w:rStyle w:val="StyleUnderline"/>
        </w:rPr>
        <w:t>, the senior director for Asia on the National Security Council,</w:t>
      </w:r>
      <w:r w:rsidRPr="003A75E4">
        <w:rPr>
          <w:sz w:val="16"/>
        </w:rPr>
        <w:t xml:space="preserve"> </w:t>
      </w:r>
      <w:r w:rsidRPr="003A75E4">
        <w:rPr>
          <w:rStyle w:val="StyleUnderline"/>
        </w:rPr>
        <w:t>called the North Korea question “one of the most important issues that President Obama and President Xi [will] discuss.” During his remarks with Xi, Obama noted that “President Xi and I are both committed to the denuclearization of the Korean Peninsula and the full implementation of UN sanctions.” He said the bilateral meeting would include discussions on how to discourage provocations like missile tests.</w:t>
      </w:r>
      <w:r w:rsidRPr="003A75E4">
        <w:rPr>
          <w:sz w:val="16"/>
        </w:rPr>
        <w:t xml:space="preserve"> In another symbol of U.S.-China cooperation on global issues, </w:t>
      </w:r>
      <w:r w:rsidRPr="003A75E4">
        <w:rPr>
          <w:rStyle w:val="StyleUnderline"/>
        </w:rPr>
        <w:t>Obama and Xi will also gather</w:t>
      </w:r>
      <w:r w:rsidRPr="003A75E4">
        <w:rPr>
          <w:sz w:val="16"/>
        </w:rPr>
        <w:t xml:space="preserve"> together Thursday, along with the other leaders of the P5+1, </w:t>
      </w:r>
      <w:r w:rsidRPr="003A75E4">
        <w:rPr>
          <w:rStyle w:val="StyleUnderline"/>
        </w:rPr>
        <w:t>to review progress on implementing the nuclear deal reached with Iran</w:t>
      </w:r>
      <w:r w:rsidRPr="003A75E4">
        <w:rPr>
          <w:sz w:val="16"/>
        </w:rPr>
        <w:t xml:space="preserve"> last year. Meanwhile, climate change continues to provide a bright spot for U.S.-China cooperation. In a joint statement, Obama and Xi announced that the United States and China will both sign the Paris climate change agreement on April 22, and committed to completing the domestic processes to join the agreement “as early as possible this year.” The statement also proclaimed that “climate change has become a pillar of the U.S.-China bilateral relationship” and called cooperation in this field “an enduring legacy of the partnership between our two countries.”</w:t>
      </w:r>
    </w:p>
    <w:p w:rsidR="00B719A1" w:rsidRDefault="00B719A1" w:rsidP="00B719A1">
      <w:pPr>
        <w:pStyle w:val="Heading4"/>
      </w:pPr>
      <w:r>
        <w:t xml:space="preserve">Coop prevents nuke terror, checks </w:t>
      </w:r>
      <w:proofErr w:type="gramStart"/>
      <w:r>
        <w:t>iran</w:t>
      </w:r>
      <w:proofErr w:type="gramEnd"/>
    </w:p>
    <w:p w:rsidR="00B719A1" w:rsidRPr="006B53E6" w:rsidRDefault="00B719A1" w:rsidP="00B719A1">
      <w:r w:rsidRPr="006B53E6">
        <w:rPr>
          <w:b/>
        </w:rPr>
        <w:t>McLaughlin 3/17</w:t>
      </w:r>
      <w:r>
        <w:t xml:space="preserve"> </w:t>
      </w:r>
      <w:r w:rsidRPr="006B53E6">
        <w:rPr>
          <w:sz w:val="16"/>
          <w:szCs w:val="16"/>
        </w:rPr>
        <w:t xml:space="preserve">(Kathleen McLaughlin is a staff writer for Science Mag. "US and China cooperate to thwart nuclear smuggling," March 17 2016. </w:t>
      </w:r>
      <w:hyperlink r:id="rId19" w:history="1">
        <w:r w:rsidRPr="006B53E6">
          <w:rPr>
            <w:rStyle w:val="Hyperlink"/>
            <w:sz w:val="16"/>
            <w:szCs w:val="16"/>
          </w:rPr>
          <w:t>www.sciencemag.org/news/2016/03/us-and-china-cooperate-thwart-nuclear-smuggling</w:t>
        </w:r>
      </w:hyperlink>
      <w:r w:rsidRPr="006B53E6">
        <w:rPr>
          <w:sz w:val="16"/>
          <w:szCs w:val="16"/>
        </w:rPr>
        <w:t xml:space="preserve">) </w:t>
      </w:r>
      <w:r w:rsidRPr="006B53E6">
        <w:rPr>
          <w:i/>
          <w:sz w:val="16"/>
          <w:szCs w:val="16"/>
        </w:rPr>
        <w:t>jsk</w:t>
      </w:r>
    </w:p>
    <w:p w:rsidR="00B719A1" w:rsidRPr="006B53E6" w:rsidRDefault="00B719A1" w:rsidP="00B719A1">
      <w:pPr>
        <w:rPr>
          <w:sz w:val="16"/>
        </w:rPr>
      </w:pPr>
      <w:r w:rsidRPr="006B53E6">
        <w:rPr>
          <w:u w:val="single"/>
        </w:rPr>
        <w:t>The United States and China are deepening nuclear security cooperation,</w:t>
      </w:r>
      <w:r w:rsidRPr="006B53E6">
        <w:rPr>
          <w:sz w:val="16"/>
        </w:rPr>
        <w:t xml:space="preserve"> with new technical collaborations and the expected participation of Chinese President Xi Jinping at the 2016 Nuclear Security Summit in Washington, D.C., later this month, Energy Secretary Ernest Moniz said Thursday. </w:t>
      </w:r>
      <w:r w:rsidRPr="006B53E6">
        <w:rPr>
          <w:u w:val="single"/>
        </w:rPr>
        <w:t>Moniz also addressed U.S. work with China on implementing the recent Iran nuclear pact.</w:t>
      </w:r>
      <w:r w:rsidRPr="006B53E6">
        <w:rPr>
          <w:sz w:val="16"/>
        </w:rPr>
        <w:t xml:space="preserve"> Moniz met with reporters in Beijing between talks with Chinese counterparts on nuclear security and climate change. </w:t>
      </w:r>
      <w:r w:rsidRPr="006B53E6">
        <w:rPr>
          <w:u w:val="single"/>
        </w:rPr>
        <w:t>The agency signed an agreement this week to broaden an established program through which the United States provides China with training and technology to detect “illicit movements, smuggling of nuclear materials and logical sources.” The two powers share an interest in preventing global smuggling of nuclear materials</w:t>
      </w:r>
      <w:r w:rsidRPr="006B53E6">
        <w:rPr>
          <w:sz w:val="16"/>
        </w:rPr>
        <w:t xml:space="preserve">, he said, and have taken tangible steps to work together in combatting the threat. “My discussions up until now have certainly reinforced the importance of those relationships and the shared interest in extending them going forward,” Moniz said. </w:t>
      </w:r>
      <w:r w:rsidRPr="006B53E6">
        <w:rPr>
          <w:u w:val="single"/>
        </w:rPr>
        <w:t>China’s new Center of Excellence on Nuclear Security near Beijing is a jointly funded collection of labs, test sites, and training facilities partly based on U.S. installations. The new center seeks to detect the smuggling of materials that can either be used in nuclear weapons or dirty bombs. Eventually, the center will provide training for nuclear detection experts from other countries in the region, but the initial focus is on building up China’s capabilities. The United States has also trained Chinese customs agency officers to detect illicit nuclear materials under a separate ports agreement.</w:t>
      </w:r>
      <w:r w:rsidRPr="006B53E6">
        <w:rPr>
          <w:sz w:val="16"/>
        </w:rPr>
        <w:t xml:space="preserve"> “Controlling those materials, whether going out or coming in, is clearly important,” Moniz said. Moniz pointed to recent news reports that the </w:t>
      </w:r>
      <w:r w:rsidRPr="006B53E6">
        <w:rPr>
          <w:u w:val="single"/>
        </w:rPr>
        <w:t xml:space="preserve">Islamic State group may be on the hunt for raw materials to develop weapons. The potential threats for both China and the United States are serious, and the two countries are addressing them as such. </w:t>
      </w:r>
      <w:r w:rsidRPr="006B53E6">
        <w:rPr>
          <w:sz w:val="16"/>
        </w:rPr>
        <w:t xml:space="preserve">“We are working very hard together in very concrete ways,” Moniz said. Moniz also mentioned that Xi will attend the 2016 Nuclear Security Summit slated for 31 March to 1 April in Washington, D.C. </w:t>
      </w:r>
      <w:r w:rsidRPr="006B53E6">
        <w:rPr>
          <w:u w:val="single"/>
        </w:rPr>
        <w:t>This will be the fourth and likely last such summit, targeting efforts to combat potential nuclear terrorism.</w:t>
      </w:r>
      <w:r w:rsidRPr="006B53E6">
        <w:rPr>
          <w:sz w:val="16"/>
        </w:rPr>
        <w:t xml:space="preserve"> Chinese officials have made no mention of a planned American trip for the president, something that surprised Moniz. “To my knowledge, he will be there,” he said. Iran nuclear pact </w:t>
      </w:r>
      <w:r w:rsidRPr="006B53E6">
        <w:rPr>
          <w:u w:val="single"/>
        </w:rPr>
        <w:t>Moniz also described how the United States and China are co-chairing the technical working group formed under the Iran nuclear pact.</w:t>
      </w:r>
      <w:r w:rsidRPr="006B53E6">
        <w:rPr>
          <w:sz w:val="16"/>
        </w:rPr>
        <w:t xml:space="preserve"> The Chinese "have certainly engaged the Iranians several times already in getting this going,” he said. </w:t>
      </w:r>
    </w:p>
    <w:p w:rsidR="00B719A1" w:rsidRPr="003A75E4" w:rsidRDefault="00B719A1" w:rsidP="00B719A1">
      <w:pPr>
        <w:pStyle w:val="Heading3"/>
      </w:pPr>
      <w:proofErr w:type="gramStart"/>
      <w:r>
        <w:t>north</w:t>
      </w:r>
      <w:proofErr w:type="gramEnd"/>
      <w:r>
        <w:t xml:space="preserve"> korea</w:t>
      </w:r>
    </w:p>
    <w:p w:rsidR="00B719A1" w:rsidRPr="003A75E4" w:rsidRDefault="00B719A1" w:rsidP="00B719A1">
      <w:pPr>
        <w:pStyle w:val="Heading4"/>
        <w:rPr>
          <w:sz w:val="28"/>
        </w:rPr>
      </w:pPr>
      <w:r w:rsidRPr="003A75E4">
        <w:rPr>
          <w:sz w:val="28"/>
        </w:rPr>
        <w:t>[</w:t>
      </w:r>
      <w:proofErr w:type="gramStart"/>
      <w:r w:rsidRPr="003A75E4">
        <w:rPr>
          <w:sz w:val="28"/>
        </w:rPr>
        <w:t>not</w:t>
      </w:r>
      <w:proofErr w:type="gramEnd"/>
      <w:r w:rsidRPr="003A75E4">
        <w:rPr>
          <w:sz w:val="28"/>
        </w:rPr>
        <w:t xml:space="preserve"> us relations specific] Chinese coop w UN k</w:t>
      </w:r>
      <w:r>
        <w:rPr>
          <w:sz w:val="28"/>
        </w:rPr>
        <w:t>ey to</w:t>
      </w:r>
      <w:r w:rsidRPr="003A75E4">
        <w:rPr>
          <w:sz w:val="28"/>
        </w:rPr>
        <w:t xml:space="preserve"> </w:t>
      </w:r>
      <w:r>
        <w:rPr>
          <w:sz w:val="28"/>
        </w:rPr>
        <w:t>successful NK sanctions</w:t>
      </w:r>
    </w:p>
    <w:p w:rsidR="00B719A1" w:rsidRPr="003A75E4" w:rsidRDefault="00B719A1" w:rsidP="00B719A1">
      <w:pPr>
        <w:rPr>
          <w:sz w:val="16"/>
          <w:szCs w:val="16"/>
        </w:rPr>
      </w:pPr>
      <w:r w:rsidRPr="003A75E4">
        <w:rPr>
          <w:b/>
        </w:rPr>
        <w:t>Rivers 3/31</w:t>
      </w:r>
      <w:r w:rsidRPr="003A75E4">
        <w:t xml:space="preserve"> </w:t>
      </w:r>
      <w:r w:rsidRPr="003A75E4">
        <w:rPr>
          <w:sz w:val="16"/>
          <w:szCs w:val="16"/>
        </w:rPr>
        <w:t xml:space="preserve">(Matt Rivers is a specialist in China for CNN. "North Korea Sanctions: Is China enforcing them?" March 31, 2016. </w:t>
      </w:r>
      <w:hyperlink r:id="rId20" w:history="1">
        <w:r w:rsidRPr="003A75E4">
          <w:rPr>
            <w:rStyle w:val="Hyperlink"/>
            <w:sz w:val="16"/>
            <w:szCs w:val="16"/>
          </w:rPr>
          <w:t>www.cnn.com/2016/03/31/asia/china-north-korea-border-dandong/</w:t>
        </w:r>
      </w:hyperlink>
      <w:r w:rsidRPr="003A75E4">
        <w:rPr>
          <w:sz w:val="16"/>
          <w:szCs w:val="16"/>
        </w:rPr>
        <w:t xml:space="preserve">) </w:t>
      </w:r>
      <w:r w:rsidRPr="003A75E4">
        <w:rPr>
          <w:i/>
          <w:sz w:val="16"/>
          <w:szCs w:val="16"/>
        </w:rPr>
        <w:t>jsk</w:t>
      </w:r>
    </w:p>
    <w:p w:rsidR="00B719A1" w:rsidRPr="003A75E4" w:rsidRDefault="00B719A1" w:rsidP="00B719A1">
      <w:pPr>
        <w:rPr>
          <w:rStyle w:val="StyleUnderline"/>
        </w:rPr>
      </w:pPr>
      <w:r w:rsidRPr="003A75E4">
        <w:rPr>
          <w:sz w:val="16"/>
        </w:rPr>
        <w:t xml:space="preserve">The caravan of trucks rumbles across the narrow bridge, inching along as they wait their turn to enter North Korea. This is the scene every morning from the banks of the Yalu River, in the </w:t>
      </w:r>
      <w:r w:rsidRPr="003A75E4">
        <w:rPr>
          <w:rStyle w:val="StyleUnderline"/>
        </w:rPr>
        <w:t xml:space="preserve">Chinese </w:t>
      </w:r>
      <w:r w:rsidRPr="003A75E4">
        <w:rPr>
          <w:sz w:val="16"/>
        </w:rPr>
        <w:t xml:space="preserve">border city of Dandong. The </w:t>
      </w:r>
      <w:r w:rsidRPr="003A75E4">
        <w:rPr>
          <w:rStyle w:val="StyleUnderline"/>
        </w:rPr>
        <w:t xml:space="preserve">trucks, and more specifically the goods within them, represent North Korea's economic lifeline. China is the only country left that is willing to do significant trade with Kim Jong </w:t>
      </w:r>
      <w:proofErr w:type="gramStart"/>
      <w:r w:rsidRPr="003A75E4">
        <w:rPr>
          <w:rStyle w:val="StyleUnderline"/>
        </w:rPr>
        <w:t>Un's</w:t>
      </w:r>
      <w:proofErr w:type="gramEnd"/>
      <w:r w:rsidRPr="003A75E4">
        <w:rPr>
          <w:rStyle w:val="StyleUnderline"/>
        </w:rPr>
        <w:t xml:space="preserve"> regime. And that relationship is under more scrutiny than ever, since new sanctions on the regime were implemented by the U.N. Security Council in March</w:t>
      </w:r>
      <w:r w:rsidRPr="003A75E4">
        <w:rPr>
          <w:sz w:val="16"/>
        </w:rPr>
        <w:t xml:space="preserve">. The sanctions are aimed at curbing North Korea's nuclear program following an international uproar after North Korea claimed to have tested a hydrogen bomb and long-range missiles. U.N. Security Council approves tough new sanctions A Chinese tourist peeks into North Korea through a pair of binoculars at the border in Dandong, China. A look costs 5 yuan or 80 U.S. cents. A Chinese tourist peeks into North Korea through a pair of binoculars at the border in Dandong, China. A look costs 5 yuan or 80 U.S. cents. The </w:t>
      </w:r>
      <w:r w:rsidRPr="003A75E4">
        <w:rPr>
          <w:rStyle w:val="StyleUnderline"/>
        </w:rPr>
        <w:t xml:space="preserve">sanctions include universal inspections of all cargo to and from North Korea, and a ban on buying North Korean coal and raw mineral exports if any profits might go to sanctioned programs. China helped draft the tougher new guidelines, and says it will vigorously implement them. </w:t>
      </w:r>
      <w:r w:rsidRPr="003A75E4">
        <w:rPr>
          <w:sz w:val="16"/>
        </w:rPr>
        <w:t xml:space="preserve">But China has been criticized in the past for not enforcing previous sanctions. Sinuiju is the North Korea border town opposite Dandong Sinuiju is the North Korea border town opposite Dandong Experts agree that </w:t>
      </w:r>
      <w:r w:rsidRPr="003A75E4">
        <w:rPr>
          <w:rStyle w:val="StyleUnderline"/>
        </w:rPr>
        <w:t>if the sanctions are to be at all effective, China must uphold them stringently. China is North Korea's only major ally, and accounts for more than 70% of the country's total trade volume</w:t>
      </w:r>
      <w:r w:rsidRPr="003A75E4">
        <w:rPr>
          <w:sz w:val="16"/>
        </w:rPr>
        <w:t xml:space="preserve">. It's in border cities like Dandong that these sanctions will be enforced. On the Chinese side of the border, you can see the small customs area situated just before the only bridge that goes in and out, called the "Friendship Bridge." All truck traffic passes through there, but </w:t>
      </w:r>
      <w:r w:rsidRPr="003A75E4">
        <w:rPr>
          <w:rStyle w:val="StyleUnderline"/>
        </w:rPr>
        <w:t>it's difficult to see if inspections are taking place.</w:t>
      </w:r>
      <w:r w:rsidRPr="003A75E4">
        <w:rPr>
          <w:sz w:val="16"/>
        </w:rPr>
        <w:t xml:space="preserve"> CNN contacted the Ministry of Foreign Affairs and provincial officials in Liaoning, where Dandong is located, to ask how inspections were being conducted. Both declined to provide details. CNN followed the trucks to a loading yard, and watched as Chinese goods were placed on board, ready to be shipped back across the river. No one at the yard would speak with us, and a security guard blocked us from filming. </w:t>
      </w:r>
      <w:r w:rsidRPr="003A75E4">
        <w:rPr>
          <w:rStyle w:val="StyleUnderline"/>
        </w:rPr>
        <w:t>The Chinese say inspections are effective, but CNN couldn't independently verify that.</w:t>
      </w:r>
    </w:p>
    <w:p w:rsidR="00B719A1" w:rsidRPr="003A75E4" w:rsidRDefault="00B719A1" w:rsidP="00B719A1">
      <w:pPr>
        <w:pStyle w:val="Heading4"/>
        <w:rPr>
          <w:sz w:val="28"/>
        </w:rPr>
      </w:pPr>
      <w:r w:rsidRPr="003A75E4">
        <w:rPr>
          <w:sz w:val="28"/>
        </w:rPr>
        <w:t>[</w:t>
      </w:r>
      <w:proofErr w:type="gramStart"/>
      <w:r>
        <w:rPr>
          <w:sz w:val="28"/>
        </w:rPr>
        <w:t>cp</w:t>
      </w:r>
      <w:proofErr w:type="gramEnd"/>
      <w:r>
        <w:rPr>
          <w:sz w:val="28"/>
        </w:rPr>
        <w:t xml:space="preserve"> solvency advocate??</w:t>
      </w:r>
      <w:r w:rsidRPr="003A75E4">
        <w:rPr>
          <w:sz w:val="28"/>
        </w:rPr>
        <w:t>]</w:t>
      </w:r>
      <w:r>
        <w:rPr>
          <w:sz w:val="28"/>
        </w:rPr>
        <w:t xml:space="preserve"> Open US dialogue with China key to peaceful NK</w:t>
      </w:r>
    </w:p>
    <w:p w:rsidR="00B719A1" w:rsidRPr="003A75E4" w:rsidRDefault="00B719A1" w:rsidP="00B719A1">
      <w:pPr>
        <w:rPr>
          <w:i/>
        </w:rPr>
      </w:pPr>
      <w:r w:rsidRPr="003A75E4">
        <w:rPr>
          <w:b/>
        </w:rPr>
        <w:t>Bandow 4/8</w:t>
      </w:r>
      <w:r w:rsidRPr="003A75E4">
        <w:rPr>
          <w:sz w:val="16"/>
          <w:szCs w:val="16"/>
        </w:rPr>
        <w:t xml:space="preserve"> (Doug Bandow is a Senior Fellow at the Cato Institute and a former Special Assistant to President Ronald Reagan. He is author of several books, including Foreign Follies: America’s New Global </w:t>
      </w:r>
      <w:proofErr w:type="gramStart"/>
      <w:r w:rsidRPr="003A75E4">
        <w:rPr>
          <w:sz w:val="16"/>
          <w:szCs w:val="16"/>
        </w:rPr>
        <w:t>Empires(</w:t>
      </w:r>
      <w:proofErr w:type="gramEnd"/>
      <w:r w:rsidRPr="003A75E4">
        <w:rPr>
          <w:sz w:val="16"/>
          <w:szCs w:val="16"/>
        </w:rPr>
        <w:t xml:space="preserve">Xulon). "China must confront the north korean conundrum," April 8, 2016. </w:t>
      </w:r>
      <w:hyperlink r:id="rId21" w:history="1">
        <w:r w:rsidRPr="003A75E4">
          <w:rPr>
            <w:rStyle w:val="Hyperlink"/>
            <w:sz w:val="16"/>
            <w:szCs w:val="16"/>
          </w:rPr>
          <w:t>www.chinausfocus.com/peace-security/china-must-confront-the-north-korean-conundrum/</w:t>
        </w:r>
      </w:hyperlink>
      <w:r w:rsidRPr="003A75E4">
        <w:rPr>
          <w:sz w:val="16"/>
          <w:szCs w:val="16"/>
        </w:rPr>
        <w:t xml:space="preserve">) </w:t>
      </w:r>
      <w:r w:rsidRPr="003A75E4">
        <w:rPr>
          <w:i/>
          <w:sz w:val="16"/>
          <w:szCs w:val="16"/>
        </w:rPr>
        <w:t>jsk</w:t>
      </w:r>
    </w:p>
    <w:p w:rsidR="00B719A1" w:rsidRPr="003A75E4" w:rsidRDefault="00B719A1" w:rsidP="00B719A1">
      <w:pPr>
        <w:rPr>
          <w:sz w:val="16"/>
        </w:rPr>
      </w:pPr>
      <w:r w:rsidRPr="003A75E4">
        <w:rPr>
          <w:sz w:val="16"/>
        </w:rPr>
        <w:t xml:space="preserve">Thus, </w:t>
      </w:r>
      <w:r w:rsidRPr="003A75E4">
        <w:rPr>
          <w:rStyle w:val="StyleUnderline"/>
        </w:rPr>
        <w:t>it is in China’s interest to end its business as usual treatment of North Korea</w:t>
      </w:r>
      <w:r w:rsidRPr="003A75E4">
        <w:rPr>
          <w:sz w:val="16"/>
        </w:rPr>
        <w:t xml:space="preserve">. </w:t>
      </w:r>
      <w:r w:rsidRPr="003A75E4">
        <w:rPr>
          <w:rStyle w:val="StyleUnderline"/>
        </w:rPr>
        <w:t>It would help, however, if the U.S</w:t>
      </w:r>
      <w:r w:rsidRPr="003A75E4">
        <w:rPr>
          <w:sz w:val="16"/>
        </w:rPr>
        <w:t xml:space="preserve">. and its allies, most obviously the Republic of Korea and Japan, </w:t>
      </w:r>
      <w:r w:rsidRPr="003A75E4">
        <w:rPr>
          <w:rStyle w:val="StyleUnderline"/>
        </w:rPr>
        <w:t>made it easier for Beijing to effectively join America’s anti-Pyongyang coalition. The PRC is reluctant to impose the kinds of penalties supported by Washington for good reasons based on its own interests. Historical ties</w:t>
      </w:r>
      <w:r w:rsidRPr="003A75E4">
        <w:rPr>
          <w:sz w:val="16"/>
        </w:rPr>
        <w:t xml:space="preserve"> are attenuated, but still matter. </w:t>
      </w:r>
      <w:r w:rsidRPr="003A75E4">
        <w:rPr>
          <w:rStyle w:val="StyleUnderline"/>
        </w:rPr>
        <w:t>China does not want millions of refugees running north or violent conflict bursting out to the south. Beijing would lose if reunification turned its buffer into an advanced base for U.S. containment policy. The PRC wants to preserve economic preferences which have been dearly bought. Beijing abhors instability, a likely outcome of greatly ratcheting up pressure on Pyongyang. Telling the PRC’s leaders that their concerns are unimportant and should be sacrificed for what Washington has determined to be the greater good is not likely to be helpful.</w:t>
      </w:r>
      <w:r w:rsidRPr="003A75E4">
        <w:rPr>
          <w:sz w:val="16"/>
        </w:rPr>
        <w:t xml:space="preserve"> Nationalistic leaders attempting to restore China’s international role certainly do not want to be seen doing America’s bidding. The U.S. needs a different strategy. Along with its friends in the region, </w:t>
      </w:r>
      <w:r w:rsidRPr="003A75E4">
        <w:rPr>
          <w:rStyle w:val="StyleUnderline"/>
        </w:rPr>
        <w:t xml:space="preserve">Washington should offer to share any humanitarian burden, provide economic assurances, acquiesce to direct Chinese involvement in a messy transition, and pledge to withdraw all American forces from a reunified peninsula. That is, the U.S. must help moderate the uncertainty created and minimized the geopolitical disadvantage, which the PRC might suffer. Moreover, Washington should offer to negotiate without preconditions, and address issues other than nuclear weapons, such as replacing the 63-year-old armistice with a peace treaty. </w:t>
      </w:r>
      <w:r w:rsidRPr="003A75E4">
        <w:rPr>
          <w:sz w:val="16"/>
        </w:rPr>
        <w:t xml:space="preserve">Winning North Korean acceptance is less important than satisfying Beijing that the U.S. is giving the North a chance to accept. Despite everything, </w:t>
      </w:r>
      <w:r w:rsidRPr="003A75E4">
        <w:rPr>
          <w:rStyle w:val="StyleUnderline"/>
        </w:rPr>
        <w:t>Chinese officials still publicly blame America for driving Pyongyang to develop nukes. If Beijing can win Western assurances on the issues of greatest importance, it should act. The primary reason would be to advance the PRC’s interest.</w:t>
      </w:r>
      <w:r w:rsidRPr="003A75E4">
        <w:rPr>
          <w:sz w:val="16"/>
        </w:rPr>
        <w:t xml:space="preserve"> The current situation is anything but stable. Kim appears to be serious about pursuing both nuclear weapons and economic development. The latter, if successful, might undermine the political order that he has attempted to cement with blood, having executed hundreds of officials since taking over in December 2011. Moreover, </w:t>
      </w:r>
      <w:r w:rsidRPr="003A75E4">
        <w:rPr>
          <w:rStyle w:val="StyleUnderline"/>
        </w:rPr>
        <w:t>if Kim is ever tempted to act on his many threats against the U.S., South Korea, or Japan, he might trigger the war that no one wants. Even limited military action might spark a retaliatory spiral. And if full-scale war erupted, Beijing could not expect America to stop short of the Yalu. The overwhelmingly sentiment would be to eliminate the problem of North Korea once and for all.</w:t>
      </w:r>
      <w:r w:rsidRPr="003A75E4">
        <w:rPr>
          <w:sz w:val="16"/>
        </w:rPr>
        <w:t xml:space="preserve"> Acting responsibly in Korea also would demonstrate China’s maturity and readiness for global leadership. Taking action also would help repair the damage done Beijing’s reputation by its ham-handed maneuvers over disputed territorial claims in the Asia-Pacific. Everyone in the region would breathe more freely if the North Korean regime was transformed for the better, whatever the details. </w:t>
      </w:r>
      <w:r w:rsidRPr="003A75E4">
        <w:rPr>
          <w:u w:val="single"/>
        </w:rPr>
        <w:t xml:space="preserve">The DPRK might be beyond China’s ability to solve. </w:t>
      </w:r>
      <w:r w:rsidRPr="003A75E4">
        <w:rPr>
          <w:sz w:val="16"/>
        </w:rPr>
        <w:t xml:space="preserve">However, the North’s continuing irresponsible behavior puts a premium on Beijing abandoning </w:t>
      </w:r>
      <w:proofErr w:type="gramStart"/>
      <w:r w:rsidRPr="003A75E4">
        <w:rPr>
          <w:sz w:val="16"/>
        </w:rPr>
        <w:t>its</w:t>
      </w:r>
      <w:proofErr w:type="gramEnd"/>
      <w:r w:rsidRPr="003A75E4">
        <w:rPr>
          <w:sz w:val="16"/>
        </w:rPr>
        <w:t xml:space="preserve"> largely hands off policy. The PRC has suffered one too many humiliations at the hands of its supposed client state. It is time for China to restore balance to their relationship.</w:t>
      </w:r>
    </w:p>
    <w:p w:rsidR="00B719A1" w:rsidRPr="003A75E4" w:rsidRDefault="00B719A1" w:rsidP="00B719A1">
      <w:pPr>
        <w:pStyle w:val="Heading2"/>
      </w:pPr>
      <w:proofErr w:type="gramStart"/>
      <w:r>
        <w:t>terror</w:t>
      </w:r>
      <w:proofErr w:type="gramEnd"/>
    </w:p>
    <w:p w:rsidR="00B719A1" w:rsidRPr="003A75E4" w:rsidRDefault="00B719A1" w:rsidP="00B719A1">
      <w:pPr>
        <w:pStyle w:val="Heading4"/>
        <w:rPr>
          <w:sz w:val="28"/>
        </w:rPr>
      </w:pPr>
      <w:r>
        <w:rPr>
          <w:sz w:val="28"/>
        </w:rPr>
        <w:t xml:space="preserve">US–China coop solves global conflicts including NK and terror but requires a changed tone of US engagement </w:t>
      </w:r>
    </w:p>
    <w:p w:rsidR="00B719A1" w:rsidRPr="003A75E4" w:rsidRDefault="00B719A1" w:rsidP="00B719A1">
      <w:pPr>
        <w:rPr>
          <w:i/>
        </w:rPr>
      </w:pPr>
      <w:r w:rsidRPr="003A75E4">
        <w:rPr>
          <w:b/>
        </w:rPr>
        <w:t>Koo 4/6</w:t>
      </w:r>
      <w:r w:rsidRPr="003A75E4">
        <w:t xml:space="preserve"> </w:t>
      </w:r>
      <w:r w:rsidRPr="003A75E4">
        <w:rPr>
          <w:sz w:val="16"/>
          <w:szCs w:val="16"/>
        </w:rPr>
        <w:t xml:space="preserve">(Dr. George Koo is a retired international business consultant, a member of America's Committee of 100 and a current board member of New America Media. "The Nuclear Summit Merely a Small Win as Obama Faces Huge Challenges in Foreign Policy," April 6 2016. </w:t>
      </w:r>
      <w:hyperlink r:id="rId22" w:history="1">
        <w:r w:rsidRPr="003A75E4">
          <w:rPr>
            <w:rStyle w:val="Hyperlink"/>
            <w:sz w:val="16"/>
            <w:szCs w:val="16"/>
          </w:rPr>
          <w:t>www.chinausfocus.com/peace-security/the-nuclear-summit-is-merely-a-small-win-for-obama-in-the-face-of-huge-challenges-in-foreign-policy/</w:t>
        </w:r>
      </w:hyperlink>
      <w:r w:rsidRPr="003A75E4">
        <w:rPr>
          <w:sz w:val="16"/>
          <w:szCs w:val="16"/>
        </w:rPr>
        <w:t xml:space="preserve">) </w:t>
      </w:r>
      <w:r w:rsidRPr="003A75E4">
        <w:rPr>
          <w:i/>
          <w:sz w:val="16"/>
          <w:szCs w:val="16"/>
        </w:rPr>
        <w:t>jsk</w:t>
      </w:r>
    </w:p>
    <w:p w:rsidR="00B719A1" w:rsidRPr="003A75E4" w:rsidRDefault="00B719A1" w:rsidP="00B719A1">
      <w:pPr>
        <w:rPr>
          <w:rStyle w:val="StyleUnderline"/>
        </w:rPr>
      </w:pPr>
      <w:r w:rsidRPr="003A75E4">
        <w:rPr>
          <w:sz w:val="16"/>
        </w:rPr>
        <w:t>Rightly, Obama is most concerned over nuclear weapons or radioactive material falling into terrorists’ hands. Yet it is his approach to dealing with terrorism in the Middle East that is most muddled</w:t>
      </w:r>
      <w:r w:rsidRPr="003A75E4">
        <w:rPr>
          <w:rStyle w:val="StyleUnderline"/>
        </w:rPr>
        <w:t>. Former DoD official and one time member of the National Security Council, Christina Lin,</w:t>
      </w:r>
      <w:r w:rsidRPr="003A75E4">
        <w:rPr>
          <w:sz w:val="16"/>
        </w:rPr>
        <w:t xml:space="preserve"> calls it a schizophrenic approach[2]: “the US fighting al-Qaeda in Afghanistan while arming al-Qaeda affiliates in Syria, arming Shiíte militia in Iraq while arming Sunni militia against them in Syria. To boot, the US is arming Syrian Kurds fighting ISIS while selling new weapons to Turkey to bomb the Iraqi Kurds fighting ISIS.” In Lin’s piece, she also </w:t>
      </w:r>
      <w:r w:rsidRPr="003A75E4">
        <w:rPr>
          <w:rStyle w:val="StyleUnderline"/>
        </w:rPr>
        <w:t>pointed out that the U.S. is also asking China to join in the fight against radical Islam at the expense of China’s own interests.</w:t>
      </w:r>
      <w:r w:rsidRPr="003A75E4">
        <w:rPr>
          <w:sz w:val="16"/>
        </w:rPr>
        <w:t xml:space="preserve"> The U.S. is supporting an al-Qaeda affiliate in Syria because this group is aiming to topple Assad. There may be a thousand Uighurs from China fighting in this group, and thus hardly a group China would want to be allied. She said, “It isn’t clear why Washington believes China would join the US-led coalition that supports anti-Chinese militants.” I think </w:t>
      </w:r>
      <w:r w:rsidRPr="003A75E4">
        <w:rPr>
          <w:rStyle w:val="StyleUnderline"/>
        </w:rPr>
        <w:t xml:space="preserve">America’s unrealistic insistence that all other nations follow the U.S. even against their own self-interest comes from </w:t>
      </w:r>
      <w:proofErr w:type="gramStart"/>
      <w:r w:rsidRPr="003A75E4">
        <w:rPr>
          <w:rStyle w:val="StyleUnderline"/>
        </w:rPr>
        <w:t>the my</w:t>
      </w:r>
      <w:proofErr w:type="gramEnd"/>
      <w:r w:rsidRPr="003A75E4">
        <w:rPr>
          <w:rStyle w:val="StyleUnderline"/>
        </w:rPr>
        <w:t>-way-or-the-highway legacy mindset that Obama has inherited from his predecessor and has not disavowed.</w:t>
      </w:r>
      <w:r w:rsidRPr="003A75E4">
        <w:rPr>
          <w:sz w:val="16"/>
        </w:rPr>
        <w:t xml:space="preserve"> We see the same mentality with regard to North Korea. Washington’s response to each new North Korean nuclear development is to impose harsher sanctions and increase the tension. </w:t>
      </w:r>
      <w:r w:rsidRPr="003A75E4">
        <w:rPr>
          <w:rStyle w:val="StyleUnderline"/>
        </w:rPr>
        <w:t>Washington seems oblivious to China’s dilemma, which is not wishing to see a nuclear Korean peninsula but also not wanting a collapse of the North Korean regime</w:t>
      </w:r>
      <w:r w:rsidRPr="003A75E4">
        <w:rPr>
          <w:sz w:val="16"/>
        </w:rPr>
        <w:t xml:space="preserve">. As I have suggested previously, the U.S. needs to rethink this situation. </w:t>
      </w:r>
      <w:r w:rsidRPr="003A75E4">
        <w:rPr>
          <w:rStyle w:val="StyleUnderline"/>
        </w:rPr>
        <w:t>Obama is betting on an alignment with Japan and South Korea to pressure North Korea, which isn’t going to work. Only by including China on the alliance is there hope</w:t>
      </w:r>
      <w:proofErr w:type="gramStart"/>
      <w:r w:rsidRPr="003A75E4">
        <w:rPr>
          <w:sz w:val="16"/>
        </w:rPr>
        <w:t>.[</w:t>
      </w:r>
      <w:proofErr w:type="gramEnd"/>
      <w:r w:rsidRPr="003A75E4">
        <w:rPr>
          <w:sz w:val="16"/>
        </w:rPr>
        <w:t xml:space="preserve">3] Obama is not without some originality in his approach to foreign policy. In the waning days of his term of office, he has struck a nuclear non-proliferation deal with Iran and he has taken his family to visit Cuba (though he couldn’t resist commenting on Cuba’s human rights problem to Raul Castro, but Castro was tactful enough not to respond by comparing Cuba’s long established universal health care program with the one on life-support in the U.S.) </w:t>
      </w:r>
      <w:r w:rsidRPr="003A75E4">
        <w:rPr>
          <w:rStyle w:val="StyleUnderline"/>
        </w:rPr>
        <w:t>So long as he is willing to take independent courses of action in U.S. foreign policy, Obama should consider leaving a lasting legacy for his successor by revamping relations with China. Instead of confronting China by thinking of what to do with China or what China should do to satisfy the U.S., he should think about how and why getting along with China is in the American self interest. From Ukraine southward through the Middle East to sub-Sahara Africa, roughly 1/7th of the earth land mass and 1/8th of the population is facing strife and turmoil. Except for Ukraine, all of the other parts of the region stem from conflict between nation states and radical Islam. Through interventionist misadventures in Iraq, Syria, and Libya, the U.S. has been a major contributing factor in the unrest and has proven incapable of maintaining peace and order by its own effort. Terrorism arising from religious fanaticism is the common enemy of all nations. It’s time for the U.S. to swallow some pride and admit that America needs to put ideology aside and work with all nations to combat a common adversary. China has a non-confrontational approach to international relations and can be an effective partner in complementing the U.S. in anti-terrorism efforts. China has been able to bring the Taliban and the Afghan government to the table for an exchange of views and discussion, something the U.S. could never do. Through its one-belt and one-road initiatives, China is working with countries from Asia to Africa and Europe on infrastructure projects that promise to improve the livelihood of the local people and thus remove a motivation for suicide bombers.</w:t>
      </w:r>
      <w:r w:rsidRPr="003A75E4">
        <w:rPr>
          <w:sz w:val="16"/>
        </w:rPr>
        <w:t xml:space="preserve"> Europe (led by U.K</w:t>
      </w:r>
      <w:proofErr w:type="gramStart"/>
      <w:r w:rsidRPr="003A75E4">
        <w:rPr>
          <w:sz w:val="16"/>
        </w:rPr>
        <w:t>.[</w:t>
      </w:r>
      <w:proofErr w:type="gramEnd"/>
      <w:r w:rsidRPr="003A75E4">
        <w:rPr>
          <w:sz w:val="16"/>
        </w:rPr>
        <w:t xml:space="preserve">4]) has long recognized the merits of getting along with China even if the U.S. has been slow on the uptake. Just the opposite is happening with Washington. As Lin pointed out, </w:t>
      </w:r>
      <w:r w:rsidRPr="003A75E4">
        <w:rPr>
          <w:rStyle w:val="StyleUnderline"/>
        </w:rPr>
        <w:t>despite the U.S. national debt approaching $21 trillion, the U.S. defense outlay has not made the world a safer place. With enough real fires to put out around the world, it doesn’t make sense for the U.S. to double down by sending two fleets to South China Sea and roil the waters there. Aside from burning a lot of money in the process, and adding a new incendiary spot to the world map, it’s going to hamper working with China on truly critical issues.</w:t>
      </w:r>
    </w:p>
    <w:p w:rsidR="00B719A1" w:rsidRDefault="00B719A1" w:rsidP="00B719A1">
      <w:pPr>
        <w:pStyle w:val="Heading2"/>
      </w:pPr>
      <w:proofErr w:type="gramStart"/>
      <w:r>
        <w:t>no</w:t>
      </w:r>
      <w:proofErr w:type="gramEnd"/>
      <w:r>
        <w:t xml:space="preserve"> war</w:t>
      </w:r>
    </w:p>
    <w:p w:rsidR="00B719A1" w:rsidRDefault="00B719A1" w:rsidP="00B719A1">
      <w:pPr>
        <w:pStyle w:val="Heading4"/>
      </w:pPr>
      <w:r>
        <w:t>No war – mutually assured destruction, non-zero-sum ideologies</w:t>
      </w:r>
    </w:p>
    <w:p w:rsidR="00B719A1" w:rsidRPr="00061171" w:rsidRDefault="00B719A1" w:rsidP="00B719A1">
      <w:r w:rsidRPr="00061171">
        <w:rPr>
          <w:b/>
        </w:rPr>
        <w:t>Kausikan 2/25</w:t>
      </w:r>
      <w:r>
        <w:t xml:space="preserve"> </w:t>
      </w:r>
      <w:r w:rsidRPr="00061171">
        <w:rPr>
          <w:sz w:val="16"/>
          <w:szCs w:val="16"/>
        </w:rPr>
        <w:t xml:space="preserve">(Bilahari Kausikan is Ambassador-at-Large at the Singapore Ministry of Foreign Affairs. "Dealing with an Ambiguous World Lecture II: US-China Relations: Groping towards a New Modus Vivendi," speech given 25 February 2016. lkyspp.nus.edu.sg/ips/wp-content/uploads/sites/2/2016/02/IPS-Nathan-Lectures_Lecture-II_US-China-Relations_260216.pdf) </w:t>
      </w:r>
      <w:r w:rsidRPr="00061171">
        <w:rPr>
          <w:i/>
          <w:sz w:val="16"/>
          <w:szCs w:val="16"/>
        </w:rPr>
        <w:t>jsk</w:t>
      </w:r>
    </w:p>
    <w:p w:rsidR="00B719A1" w:rsidRDefault="00B719A1" w:rsidP="00B719A1">
      <w:pPr>
        <w:rPr>
          <w:u w:val="single"/>
        </w:rPr>
      </w:pPr>
      <w:r w:rsidRPr="00061171">
        <w:rPr>
          <w:u w:val="single"/>
        </w:rPr>
        <w:t>With both sides inclined towards prudence, I have little regard for mechanistic theories of US-China relations such as the so-called ‘Thucydides Trap’.</w:t>
      </w:r>
      <w:r w:rsidRPr="00D55047">
        <w:rPr>
          <w:sz w:val="16"/>
        </w:rPr>
        <w:t xml:space="preserve"> It is true that historically, strategic adjustments of the magnitude that are underway between the US and China have either been the result of war or ended in war. </w:t>
      </w:r>
      <w:r w:rsidRPr="00D55047">
        <w:rPr>
          <w:u w:val="single"/>
        </w:rPr>
        <w:t>But to treat someone as an enemy is to make an enemy and the theory of the ‘Thucydides Trap’ does not place sufficient emphasis on human agency: to recognise that there may be a Trap is to go a long way towards avoiding it.</w:t>
      </w:r>
      <w:r w:rsidRPr="00D55047">
        <w:rPr>
          <w:sz w:val="16"/>
        </w:rPr>
        <w:t xml:space="preserve"> In any case</w:t>
      </w:r>
      <w:r w:rsidRPr="00D55047">
        <w:rPr>
          <w:u w:val="single"/>
        </w:rPr>
        <w:t>, China will soon acquire a credible second strike capability if it does not already have one. The prospect of Mutually Assured Destruction has the effect of freezing the international order as it substantially did during the Cold War</w:t>
      </w:r>
      <w:r w:rsidRPr="00D55047">
        <w:rPr>
          <w:sz w:val="16"/>
        </w:rPr>
        <w:t xml:space="preserve"> when, except in the Middle East, most geopolitical changes were due to internal rather than external developments. </w:t>
      </w:r>
      <w:r w:rsidRPr="00D55047">
        <w:rPr>
          <w:u w:val="single"/>
        </w:rPr>
        <w:t>The primary military risk in US-China relations is conflict by accident, not war by design</w:t>
      </w:r>
      <w:r w:rsidRPr="00D55047">
        <w:rPr>
          <w:sz w:val="16"/>
        </w:rPr>
        <w:t xml:space="preserve">. If war between the US and China is highly improbable, is there or </w:t>
      </w:r>
      <w:r w:rsidRPr="00D55047">
        <w:rPr>
          <w:u w:val="single"/>
        </w:rPr>
        <w:t>will there be a ‘New Cold War’ between the US and China? There will almost certainly be tense episodes. But I do not think this is an appropriate metaphor to understand the USChina dynamic.</w:t>
      </w:r>
      <w:r w:rsidRPr="00D55047">
        <w:rPr>
          <w:sz w:val="16"/>
        </w:rPr>
        <w:t xml:space="preserve"> Unlike in US-Soviet relations during the Cold War there is </w:t>
      </w:r>
      <w:r w:rsidRPr="00D55047">
        <w:rPr>
          <w:u w:val="single"/>
        </w:rPr>
        <w:t>no fundamentally irreconcilable ideological divide between the US and a China that has now enthusiastically embraced the market.</w:t>
      </w:r>
      <w:r w:rsidRPr="00D55047">
        <w:rPr>
          <w:sz w:val="16"/>
        </w:rPr>
        <w:t xml:space="preserve"> During the Cold War </w:t>
      </w:r>
      <w:r w:rsidRPr="00D55047">
        <w:rPr>
          <w:u w:val="single"/>
        </w:rPr>
        <w:t xml:space="preserve">both the US and the Soviet Union legitimated themselves through the claim of universality for their respective systems. This made their competition a zero-sum game </w:t>
      </w:r>
      <w:r w:rsidRPr="00D55047">
        <w:rPr>
          <w:sz w:val="16"/>
        </w:rPr>
        <w:t xml:space="preserve">and the Soviet Union a revisionist power by definition even if its actual policies were often conservative. We think of the US as custodian of the status quo, but the US is also a revisionist power. Don’t take my word for it: ask Iraqis or Afghans. </w:t>
      </w:r>
      <w:r w:rsidRPr="00D55047">
        <w:rPr>
          <w:u w:val="single"/>
        </w:rPr>
        <w:t>Every great power is selectively and simultaneously revisionist when its suits its purposes, and a staunch upholder of the status quo when it does not.</w:t>
      </w:r>
    </w:p>
    <w:p w:rsidR="00B719A1" w:rsidRDefault="00B719A1" w:rsidP="00B719A1">
      <w:pPr>
        <w:pStyle w:val="Heading2"/>
      </w:pPr>
      <w:proofErr w:type="gramStart"/>
      <w:r>
        <w:t>yes</w:t>
      </w:r>
      <w:proofErr w:type="gramEnd"/>
      <w:r>
        <w:t xml:space="preserve"> war</w:t>
      </w:r>
    </w:p>
    <w:p w:rsidR="00B719A1" w:rsidRDefault="00B719A1" w:rsidP="00B719A1">
      <w:pPr>
        <w:pStyle w:val="Heading4"/>
      </w:pPr>
      <w:r>
        <w:t>US-China war likely – empiric contest of wills increases chance of miscalc</w:t>
      </w:r>
    </w:p>
    <w:p w:rsidR="00B719A1" w:rsidRPr="00ED79EA" w:rsidRDefault="00B719A1" w:rsidP="00B719A1">
      <w:r w:rsidRPr="00ED79EA">
        <w:rPr>
          <w:b/>
        </w:rPr>
        <w:t>Kulacki 16</w:t>
      </w:r>
      <w:r>
        <w:t xml:space="preserve"> </w:t>
      </w:r>
      <w:r w:rsidRPr="00ED79EA">
        <w:rPr>
          <w:sz w:val="16"/>
          <w:szCs w:val="16"/>
        </w:rPr>
        <w:t xml:space="preserve">(Gregory Kulacki, a respected expert on the People's Republic of China, focuses on cross-cultural communication between the United States and China. "The Risk of Nuclear War with China: A Troubling Lack of Urgency," May 2016, Union of Concerned Scientists. </w:t>
      </w:r>
      <w:hyperlink r:id="rId23" w:history="1">
        <w:r w:rsidRPr="00ED79EA">
          <w:rPr>
            <w:rStyle w:val="Hyperlink"/>
            <w:sz w:val="16"/>
            <w:szCs w:val="16"/>
          </w:rPr>
          <w:t>www.ucsusa.org/sites/default/files/attach/2016/05/Nuclear-War-with-China.pdf</w:t>
        </w:r>
      </w:hyperlink>
      <w:r w:rsidRPr="00ED79EA">
        <w:rPr>
          <w:sz w:val="16"/>
          <w:szCs w:val="16"/>
        </w:rPr>
        <w:t xml:space="preserve">) </w:t>
      </w:r>
      <w:r w:rsidRPr="00ED79EA">
        <w:rPr>
          <w:i/>
          <w:sz w:val="16"/>
          <w:szCs w:val="16"/>
        </w:rPr>
        <w:t>jsk</w:t>
      </w:r>
    </w:p>
    <w:p w:rsidR="00B719A1" w:rsidRDefault="00B719A1" w:rsidP="00B719A1">
      <w:pPr>
        <w:rPr>
          <w:u w:val="single"/>
        </w:rPr>
      </w:pPr>
      <w:r w:rsidRPr="00A97768">
        <w:rPr>
          <w:sz w:val="16"/>
        </w:rPr>
        <w:t xml:space="preserve">This </w:t>
      </w:r>
      <w:r w:rsidRPr="00A97768">
        <w:rPr>
          <w:u w:val="single"/>
        </w:rPr>
        <w:t>lack of urgency is troubling</w:t>
      </w:r>
      <w:r w:rsidRPr="00A97768">
        <w:rPr>
          <w:sz w:val="16"/>
        </w:rPr>
        <w:t xml:space="preserve">. For example, </w:t>
      </w:r>
      <w:r w:rsidRPr="00A97768">
        <w:rPr>
          <w:u w:val="single"/>
        </w:rPr>
        <w:t>the United States reportedly told the PRC it would risk military escalation to prevent or stop a proposed PRC island reclamation project in the Scarborough Shoal</w:t>
      </w:r>
      <w:r w:rsidRPr="00A97768">
        <w:rPr>
          <w:sz w:val="16"/>
        </w:rPr>
        <w:t xml:space="preserve"> (Cooper and Douglas 2016). </w:t>
      </w:r>
      <w:r w:rsidRPr="00A97768">
        <w:rPr>
          <w:u w:val="single"/>
        </w:rPr>
        <w:t xml:space="preserve">The PRC reportedly responded by committing to move ahead with the project later in 2016 </w:t>
      </w:r>
      <w:r w:rsidRPr="00A97768">
        <w:rPr>
          <w:sz w:val="16"/>
        </w:rPr>
        <w:t xml:space="preserve">(Chan 2016). This particular </w:t>
      </w:r>
      <w:r w:rsidRPr="00A97768">
        <w:rPr>
          <w:u w:val="single"/>
        </w:rPr>
        <w:t>contest of wills is part of a steadily increasing number of unresolved diplomatic spats that have escalated to the level of overt military posturing</w:t>
      </w:r>
      <w:r w:rsidRPr="00A97768">
        <w:rPr>
          <w:sz w:val="16"/>
        </w:rPr>
        <w:t xml:space="preserve"> reminiscent of U.S.-Soviet jousting during the Cold War. </w:t>
      </w:r>
      <w:r w:rsidRPr="00A97768">
        <w:rPr>
          <w:u w:val="single"/>
        </w:rPr>
        <w:t>The United States and the PRC are decades-old enemies, preparing for war and armed with nuclear weapons. Good faith efforts by the leaders of both nations have failed to stop accelerating preparations for war, including new investments in their nuclear forces. Miscommunication, misunderstanding, or poor judgment could spark a conflict that both governments may find difficult to stop.</w:t>
      </w:r>
      <w:r w:rsidRPr="00A97768">
        <w:rPr>
          <w:sz w:val="16"/>
        </w:rPr>
        <w:t xml:space="preserve"> War between the United States and the People’s Republic of China is not inevitable, but </w:t>
      </w:r>
      <w:r w:rsidRPr="00A97768">
        <w:rPr>
          <w:u w:val="single"/>
        </w:rPr>
        <w:t>failing to acknowledge the risks is certain to make it more likely</w:t>
      </w:r>
      <w:r w:rsidRPr="00A97768">
        <w:rPr>
          <w:sz w:val="16"/>
        </w:rPr>
        <w:t xml:space="preserve">. </w:t>
      </w:r>
      <w:r w:rsidRPr="00A97768">
        <w:rPr>
          <w:u w:val="single"/>
        </w:rPr>
        <w:t xml:space="preserve">Both governments should confront these risks with a greater sense of purpose. Only then will they devote the same measure of creativity, effort, and resources to the diplomacy of reducing those risks as they now spend preparing for war. </w:t>
      </w:r>
    </w:p>
    <w:p w:rsidR="00B719A1" w:rsidRDefault="00B719A1" w:rsidP="00B719A1">
      <w:pPr>
        <w:pStyle w:val="Heading4"/>
      </w:pPr>
      <w:r>
        <w:t>US-China nuke war probable – cultural differences and mutual mistrust amplify the effect of military buildup on both sides</w:t>
      </w:r>
    </w:p>
    <w:p w:rsidR="00B719A1" w:rsidRPr="00ED79EA" w:rsidRDefault="00B719A1" w:rsidP="00B719A1">
      <w:r w:rsidRPr="00ED79EA">
        <w:rPr>
          <w:b/>
        </w:rPr>
        <w:t>Kulacki 16</w:t>
      </w:r>
      <w:r>
        <w:t xml:space="preserve"> </w:t>
      </w:r>
      <w:r w:rsidRPr="00ED79EA">
        <w:rPr>
          <w:sz w:val="16"/>
          <w:szCs w:val="16"/>
        </w:rPr>
        <w:t xml:space="preserve">(Gregory Kulacki, a respected expert on the People's Republic of China, focuses on cross-cultural communication between the United States and China. "The Risk of Nuclear War with China: A Troubling Lack of Urgency," May 2016, Union of Concerned Scientists. </w:t>
      </w:r>
      <w:hyperlink r:id="rId24" w:history="1">
        <w:r w:rsidRPr="00ED79EA">
          <w:rPr>
            <w:rStyle w:val="Hyperlink"/>
            <w:sz w:val="16"/>
            <w:szCs w:val="16"/>
          </w:rPr>
          <w:t>www.ucsusa.org/sites/default/files/attach/2016/05/Nuclear-War-with-China.pdf</w:t>
        </w:r>
      </w:hyperlink>
      <w:r w:rsidRPr="00ED79EA">
        <w:rPr>
          <w:sz w:val="16"/>
          <w:szCs w:val="16"/>
        </w:rPr>
        <w:t xml:space="preserve">) </w:t>
      </w:r>
      <w:r w:rsidRPr="00ED79EA">
        <w:rPr>
          <w:i/>
          <w:sz w:val="16"/>
          <w:szCs w:val="16"/>
        </w:rPr>
        <w:t>jsk</w:t>
      </w:r>
    </w:p>
    <w:p w:rsidR="00B719A1" w:rsidRDefault="00B719A1" w:rsidP="00B719A1">
      <w:pPr>
        <w:rPr>
          <w:u w:val="single"/>
        </w:rPr>
      </w:pPr>
      <w:r w:rsidRPr="003A6B2E">
        <w:rPr>
          <w:sz w:val="16"/>
        </w:rPr>
        <w:t xml:space="preserve">Introduction The </w:t>
      </w:r>
      <w:r w:rsidRPr="00ED79EA">
        <w:rPr>
          <w:u w:val="single"/>
        </w:rPr>
        <w:t xml:space="preserve">possibility that the United States of America and the People’s Republic of China (PRC) could become involved in a nuclear war is increasing. Both governments must acknowledge the danger if they hope to avoid it. </w:t>
      </w:r>
      <w:r w:rsidRPr="003A6B2E">
        <w:rPr>
          <w:sz w:val="16"/>
        </w:rPr>
        <w:t xml:space="preserve">Several factors contribute to the risk of a nuclear war between the United States and the People’s Republic of China: • The United States and China have a contentious history. </w:t>
      </w:r>
      <w:r w:rsidRPr="00ED79EA">
        <w:rPr>
          <w:u w:val="single"/>
        </w:rPr>
        <w:t>Mutual mistrust sustains an entrenched and deepening antagonism despite sincere and occasionally successful efforts to cooperate on shared concerns such as climate change and nuclear terrorism.</w:t>
      </w:r>
      <w:r w:rsidRPr="003A6B2E">
        <w:rPr>
          <w:sz w:val="16"/>
        </w:rPr>
        <w:t xml:space="preserve"> • </w:t>
      </w:r>
      <w:r w:rsidRPr="00ED79EA">
        <w:rPr>
          <w:u w:val="single"/>
        </w:rPr>
        <w:t>Both governments are preparing for war, including improving their nuclear arsenals. U.S. and PRC decision makers believe they need a demonstrable readiness to use military force— including nuclear weapons—to ensure the other nation will yield in a military confrontation</w:t>
      </w:r>
      <w:r w:rsidRPr="003A6B2E">
        <w:rPr>
          <w:sz w:val="16"/>
        </w:rPr>
        <w:t xml:space="preserve">. • U.S. and PRC leaders try to avoid conflict, but their discussions of contentious issues are inadequate. The extensive military exchanges the governments have conducted have produced memoranda of understanding on the conduct of naval vessels and aircraft, but strategic dialogues on their nuclear forces, missile defenses, and anti-satellite weapons are perfunctory. • </w:t>
      </w:r>
      <w:r w:rsidRPr="00ED79EA">
        <w:rPr>
          <w:u w:val="single"/>
        </w:rPr>
        <w:t>U.S. and PRC officials see the risk differently.</w:t>
      </w:r>
      <w:r w:rsidRPr="003A6B2E">
        <w:rPr>
          <w:sz w:val="16"/>
        </w:rPr>
        <w:t xml:space="preserve"> U.S. officials are concerned that if a military conflict starts, they may need to use nuclear weapons to stop it. PRC officials assume that no nation would ever invite nuclear retaliation by using nuclear weapons first. Their concern is to assure the PRC maintains a credible ability to retaliate after a U.S. nuclear attack. </w:t>
      </w:r>
      <w:r w:rsidRPr="00ED79EA">
        <w:rPr>
          <w:u w:val="single"/>
        </w:rPr>
        <w:t>Can this peace that is not peace be maintained indefinitely? Diplomacy has not slowed steadily accelerating preparations for war, nor has it resolved U.S.-PRC disputes over the status of Taiwan, North Korean threats, or the freedom of military navigation in East Asian waters</w:t>
      </w:r>
      <w:r w:rsidRPr="003A6B2E">
        <w:rPr>
          <w:sz w:val="16"/>
        </w:rPr>
        <w:t xml:space="preserve">. Keeping the </w:t>
      </w:r>
      <w:r w:rsidRPr="00ED79EA">
        <w:rPr>
          <w:u w:val="single"/>
        </w:rPr>
        <w:t>peace depends on the skill and patience of political leaders who seek to avoid conflict even as they keep a nervous eye on the balance of rapidly evolving military technologies they are not trained to assess</w:t>
      </w:r>
      <w:r w:rsidRPr="003A6B2E">
        <w:rPr>
          <w:sz w:val="16"/>
        </w:rPr>
        <w:t xml:space="preserve">. Former U.S. secretary of defense Robert McNamara closed a lifetime of watching that balance by warning, “The indefinite combination of human fallibility and nuclear weapons will destroy nations” (Morris 2003). It is a warning the leaders of the United States and the People’s Republic of China should take to heart. Enemies from the Start Economic and political elites in the United States want their Chinese counterparts to abandon com- munist ideology and one-party rule. </w:t>
      </w:r>
      <w:r w:rsidRPr="00ED79EA">
        <w:rPr>
          <w:u w:val="single"/>
        </w:rPr>
        <w:t>Some believe that Chinese communism is an inherently evil and aggressive form of government that threatens the United States, its allies, and international order. Determining what Chinese elites want is difficult because of constraints on speech and foreign contact</w:t>
      </w:r>
      <w:r w:rsidRPr="003A6B2E">
        <w:rPr>
          <w:sz w:val="16"/>
        </w:rPr>
        <w:t xml:space="preserve">. Foreign academics like Hugh White of the Australian National University and John Mearsheimer of the University of Chicago believe Chinese leaders seek to “change the regional order” (White 2016) and “dominate Asia” (Mearsheimer 2014). Chinese Communist Party (CCP) complaints against the United States are more specific. The CCP objects to U.S. military protection of the government of the Republic of China (ROC) in Taiwan, the maintenance of what it sees as inherently hostile U.S. military alliances with neighboring governments, and persistent U.S. diplomatic efforts to isolate the PRC (CAMS 2013). </w:t>
      </w:r>
      <w:r w:rsidRPr="00ED79EA">
        <w:rPr>
          <w:u w:val="single"/>
        </w:rPr>
        <w:t xml:space="preserve">CCP leaders interpret U.S. criticisms of their domestic and foreign policies as part of longstanding U.S. efforts to undo the Chinese communist revolution and upend CCP rule. </w:t>
      </w:r>
    </w:p>
    <w:p w:rsidR="00B719A1" w:rsidRPr="00D55047" w:rsidRDefault="00B719A1" w:rsidP="00B719A1">
      <w:pPr>
        <w:pStyle w:val="Heading2"/>
      </w:pPr>
      <w:proofErr w:type="gramStart"/>
      <w:r>
        <w:t>pre-2016</w:t>
      </w:r>
      <w:proofErr w:type="gramEnd"/>
      <w:r>
        <w:t xml:space="preserve"> (but kind of dece cards)</w:t>
      </w:r>
    </w:p>
    <w:p w:rsidR="00B719A1" w:rsidRDefault="00B719A1" w:rsidP="00B719A1">
      <w:pPr>
        <w:pStyle w:val="Heading4"/>
      </w:pPr>
      <w:r>
        <w:t>US-China relations key to long-term global peace and a laundry list of impacts– econ, resource wars, domestic instability, non-state actors, pandemics, cyberattacks</w:t>
      </w:r>
    </w:p>
    <w:p w:rsidR="00B719A1" w:rsidRPr="00A97768" w:rsidRDefault="00B719A1" w:rsidP="00B719A1">
      <w:r w:rsidRPr="00A97768">
        <w:rPr>
          <w:b/>
        </w:rPr>
        <w:t xml:space="preserve">Fingar </w:t>
      </w:r>
      <w:proofErr w:type="gramStart"/>
      <w:r w:rsidRPr="00A97768">
        <w:rPr>
          <w:b/>
        </w:rPr>
        <w:t>et</w:t>
      </w:r>
      <w:proofErr w:type="gramEnd"/>
      <w:r w:rsidRPr="00A97768">
        <w:rPr>
          <w:b/>
        </w:rPr>
        <w:t>. al. 13</w:t>
      </w:r>
      <w:r>
        <w:t xml:space="preserve"> (oops) </w:t>
      </w:r>
      <w:r w:rsidRPr="00A97768">
        <w:rPr>
          <w:sz w:val="16"/>
          <w:szCs w:val="16"/>
        </w:rPr>
        <w:t xml:space="preserve">(The Brent Scowcroft Center on International Security, China-US Joint Working Group. This report was drafted by Thomas Fingar (Stanford University) and Banning Garrett (Atlantic Council), based on discussions of the joint China-US Working Group and draft input from the Chinese working group, with additional input from Stephen J. Hadley (former US national security advisor to President George W. Bush). "China-US Cooperation: Key to the Global Future," September 2013. cusef.org.hk/wp-content/uploads/2014/05/05_eng.pdf) </w:t>
      </w:r>
      <w:r w:rsidRPr="00A97768">
        <w:rPr>
          <w:i/>
          <w:sz w:val="16"/>
          <w:szCs w:val="16"/>
        </w:rPr>
        <w:t>jsk</w:t>
      </w:r>
      <w:r>
        <w:rPr>
          <w:i/>
          <w:sz w:val="16"/>
          <w:szCs w:val="16"/>
        </w:rPr>
        <w:t xml:space="preserve"> </w:t>
      </w:r>
    </w:p>
    <w:p w:rsidR="00B719A1" w:rsidRDefault="00B719A1" w:rsidP="00B719A1">
      <w:pPr>
        <w:rPr>
          <w:u w:val="single"/>
        </w:rPr>
      </w:pPr>
      <w:r w:rsidRPr="00A97768">
        <w:rPr>
          <w:sz w:val="16"/>
        </w:rPr>
        <w:t xml:space="preserve">Although no one can predict with confidence exactly how events will play out in the years ahead, we can be confident that </w:t>
      </w:r>
      <w:r w:rsidRPr="00D55047">
        <w:rPr>
          <w:u w:val="single"/>
        </w:rPr>
        <w:t>the challenges and choices facing decision-makers at all levels and in all countries will be shaped by the interplay of megatrends, known uncertainties, unexpected “black swan” events, and the decisions of governments and nongovernmental actors</w:t>
      </w:r>
      <w:r w:rsidRPr="00A97768">
        <w:rPr>
          <w:sz w:val="16"/>
        </w:rPr>
        <w:t xml:space="preserve">. Waiting to see how events unfold is a possible but undesirable choice because waiting is, in effect, a decision to do nothing and hope for the best. </w:t>
      </w:r>
      <w:r w:rsidRPr="00D55047">
        <w:rPr>
          <w:u w:val="single"/>
        </w:rPr>
        <w:t>We can and must do better than that by working to shape events in ways that reduce uncertainty, avoid or ameliorate undesirable trajectories, and increase the likelihood of win-win outcomes. Some of the challenges posed include: • Volatile global economy:</w:t>
      </w:r>
      <w:r w:rsidRPr="00A97768">
        <w:rPr>
          <w:sz w:val="16"/>
        </w:rPr>
        <w:t xml:space="preserve"> </w:t>
      </w:r>
      <w:r w:rsidRPr="00D55047">
        <w:rPr>
          <w:u w:val="single"/>
        </w:rPr>
        <w:t>Slower economic growth</w:t>
      </w:r>
      <w:r w:rsidRPr="00A97768">
        <w:rPr>
          <w:sz w:val="16"/>
        </w:rPr>
        <w:t xml:space="preserve"> and potential crises such as a </w:t>
      </w:r>
      <w:r w:rsidRPr="00D55047">
        <w:rPr>
          <w:u w:val="single"/>
        </w:rPr>
        <w:t>Eurozone meltdown</w:t>
      </w:r>
      <w:r w:rsidRPr="00A97768">
        <w:rPr>
          <w:sz w:val="16"/>
        </w:rPr>
        <w:t xml:space="preserve">, </w:t>
      </w:r>
      <w:r w:rsidRPr="00D55047">
        <w:rPr>
          <w:u w:val="single"/>
        </w:rPr>
        <w:t>another global financial crisis</w:t>
      </w:r>
      <w:r w:rsidRPr="00A97768">
        <w:rPr>
          <w:sz w:val="16"/>
        </w:rPr>
        <w:t xml:space="preserve">, or a sustained spike in </w:t>
      </w:r>
      <w:r w:rsidRPr="00D55047">
        <w:rPr>
          <w:u w:val="single"/>
        </w:rPr>
        <w:t>food prices</w:t>
      </w:r>
      <w:r w:rsidRPr="00A97768">
        <w:rPr>
          <w:sz w:val="16"/>
        </w:rPr>
        <w:t xml:space="preserve"> could slow or reverse progress toward greater prosperity and better lives for more people. </w:t>
      </w:r>
      <w:r w:rsidRPr="00D55047">
        <w:rPr>
          <w:u w:val="single"/>
        </w:rPr>
        <w:t>Growing inequality</w:t>
      </w:r>
      <w:r w:rsidRPr="00A97768">
        <w:rPr>
          <w:sz w:val="16"/>
        </w:rPr>
        <w:t xml:space="preserve"> (worsening GINI </w:t>
      </w:r>
      <w:proofErr w:type="gramStart"/>
      <w:r w:rsidRPr="00A97768">
        <w:rPr>
          <w:sz w:val="16"/>
        </w:rPr>
        <w:t>coefficients1 )</w:t>
      </w:r>
      <w:proofErr w:type="gramEnd"/>
      <w:r w:rsidRPr="00A97768">
        <w:rPr>
          <w:sz w:val="16"/>
        </w:rPr>
        <w:t xml:space="preserve"> could further compound the challenges. Although the 1 The GINI coefficient (or Gini index) is defined by the World Bank thusly: “[the index] measures the extent to which the distribution of income or consumption expenditure among individuals or households within an economy deviates from a perfectly equal distribution. A Lorenz curve plots the cumulative percentages of total income received against the cumulative number of recipients, starting with the poorest individual or household. The Gini index measures the area between the Lorenz curve and a hypothetical line of absolute equality, expressed as a percentage of the maximum area under the line. Thus a Gini index of 0 represents perfect equality, while an index of 100 implies perfect inequality.” Source: http://data. worldbank.org/indicator/SI.POV.GINI. </w:t>
      </w:r>
      <w:proofErr w:type="gramStart"/>
      <w:r w:rsidRPr="00A97768">
        <w:rPr>
          <w:sz w:val="16"/>
        </w:rPr>
        <w:t>rich</w:t>
      </w:r>
      <w:proofErr w:type="gramEnd"/>
      <w:r w:rsidRPr="00A97768">
        <w:rPr>
          <w:sz w:val="16"/>
        </w:rPr>
        <w:t xml:space="preserve"> and the poor alike may become richer, the absolute gaps between them likely will widen, both within and among countries and regions. Moreover, the middle class may continue to be squeezed not only in developed countries but also in developing countries despite more rapid economic growth, especially as the gap widens between the middle class and the super rich. • Increasing </w:t>
      </w:r>
      <w:r w:rsidRPr="00D55047">
        <w:rPr>
          <w:u w:val="single"/>
        </w:rPr>
        <w:t>internal pressures on governments</w:t>
      </w:r>
      <w:r w:rsidRPr="00A97768">
        <w:rPr>
          <w:sz w:val="16"/>
        </w:rPr>
        <w:t xml:space="preserve">: Demands on governments at all levels likely will increase faster than the availability of resources required to satisfy them. More people with rising expectations and greater awareness of conditions at home and elsewhere will have more tools, especially social media, to organize and put pressure on governments to provide more services and opportunities. The rising middle class in the emerging economies likely will expect and demand more and better quality food and water, more reliable supplies of cleaner energy, improved infrastructure, and healthier environments. </w:t>
      </w:r>
      <w:r w:rsidRPr="00A97768">
        <w:rPr>
          <w:u w:val="single"/>
        </w:rPr>
        <w:t xml:space="preserve">Governments could find it difficult to meet rising expectations, however, especially growing demand for increasingly limited resources, which will push prices upward and exacerbate economic and social instability. </w:t>
      </w:r>
      <w:r w:rsidRPr="00A97768">
        <w:rPr>
          <w:sz w:val="16"/>
        </w:rPr>
        <w:t xml:space="preserve">At the same time, some of </w:t>
      </w:r>
      <w:r w:rsidRPr="00A97768">
        <w:rPr>
          <w:u w:val="single"/>
        </w:rPr>
        <w:t>the poorest countries with ineffective governments may be pushed into internal conflict and state failure by tribal, ethnic, and religious strife as well as economic and environmental stresses. These internal conflicts could lead to regional instability as environmental and economic migrants spill into neighboring states</w:t>
      </w:r>
      <w:r w:rsidRPr="00A97768">
        <w:rPr>
          <w:sz w:val="16"/>
        </w:rPr>
        <w:t xml:space="preserve">. ATLANTIC COUNCIL 13 China-US Cooperation: Key to the Global Future • </w:t>
      </w:r>
      <w:r w:rsidRPr="00A97768">
        <w:rPr>
          <w:u w:val="single"/>
        </w:rPr>
        <w:t>Global cooperation gap</w:t>
      </w:r>
      <w:r w:rsidRPr="00A97768">
        <w:rPr>
          <w:sz w:val="16"/>
        </w:rPr>
        <w:t xml:space="preserve"> widening: Increasing globalization and </w:t>
      </w:r>
      <w:r w:rsidRPr="00A97768">
        <w:rPr>
          <w:u w:val="single"/>
        </w:rPr>
        <w:t>interdependence could make it more difficult for national governments to manage new challenges on their own, but transnational institutions will be increasingly ill-suited</w:t>
      </w:r>
      <w:r w:rsidRPr="00A97768">
        <w:rPr>
          <w:sz w:val="16"/>
        </w:rPr>
        <w:t xml:space="preserve"> or even incapable of meeting twentyfirst century challenges. To meet the growing challenges</w:t>
      </w:r>
      <w:r w:rsidRPr="00A97768">
        <w:rPr>
          <w:u w:val="single"/>
        </w:rPr>
        <w:t>, existing global mechanisms,</w:t>
      </w:r>
      <w:r w:rsidRPr="00A97768">
        <w:rPr>
          <w:sz w:val="16"/>
        </w:rPr>
        <w:t xml:space="preserve"> most of which are legacy institutions from the postWorld War II era designed to solve problems from the inter-war period, </w:t>
      </w:r>
      <w:r w:rsidRPr="00A97768">
        <w:rPr>
          <w:u w:val="single"/>
        </w:rPr>
        <w:t>must be reformed or replaced</w:t>
      </w:r>
      <w:r w:rsidRPr="00A97768">
        <w:rPr>
          <w:sz w:val="16"/>
        </w:rPr>
        <w:t xml:space="preserve">. That will not be easy. There are 140 more countries today than there were when the global system was last reformed in the 1940s and all feel entitled to a seat at the table when decisions are made that will affect their own destinies. This widely shared ethos of democratic participation of all nations makes it difficult to strike a balance between equity of representation and efficacy of decision-making. • </w:t>
      </w:r>
      <w:r w:rsidRPr="00A97768">
        <w:rPr>
          <w:u w:val="single"/>
        </w:rPr>
        <w:t>Domestic pressures and weak national governments</w:t>
      </w:r>
      <w:r w:rsidRPr="00A97768">
        <w:rPr>
          <w:sz w:val="16"/>
        </w:rPr>
        <w:t xml:space="preserve">: Governments may become less willing or able to cooperate with other nations as a result of domestic pressures on leaders to pursue narrow national interests. This </w:t>
      </w:r>
      <w:r w:rsidRPr="00A97768">
        <w:rPr>
          <w:u w:val="single"/>
        </w:rPr>
        <w:t>will increase the likelihood of nations engaging in zero-sum behavior</w:t>
      </w:r>
      <w:r w:rsidRPr="00A97768">
        <w:rPr>
          <w:sz w:val="16"/>
        </w:rPr>
        <w:t xml:space="preserve"> that will make it even more difficult to deal with the most challenging megatrends. • Extremism and fracturing of the nationstate: </w:t>
      </w:r>
      <w:r w:rsidRPr="00A97768">
        <w:rPr>
          <w:u w:val="single"/>
        </w:rPr>
        <w:t xml:space="preserve">Extremism and separatism are likely to be fueled by individual empowerment and tribal, ethnic, religious, and other identities, strengthened by ubiquitous social media. The power and authority of the nation-state is likely to be increasingly circumscribed by the rising power of non-state actors </w:t>
      </w:r>
      <w:r w:rsidRPr="00A97768">
        <w:rPr>
          <w:sz w:val="16"/>
        </w:rPr>
        <w:t>and the growing importance of transnational challenges beyond the state’s control. The state is being challenged in many cases by separatist and extremist forces, including religious fundamentalists in Waziristan and Dagestan and regional nationalists in Catalonia and Scotland. • “Black swans” and lack of robust international institutions: F</w:t>
      </w:r>
      <w:r w:rsidRPr="00A97768">
        <w:rPr>
          <w:u w:val="single"/>
        </w:rPr>
        <w:t xml:space="preserve">ailure to establish robust international institutions and habits of cooperation could reduce the international community’s ability to respond to major crises, including black swan events. </w:t>
      </w:r>
      <w:r w:rsidRPr="00A97768">
        <w:rPr>
          <w:b/>
          <w:u w:val="single"/>
        </w:rPr>
        <w:t>The latter are high impact but either improbable or simply unpredictable calamities such as pandemics, nuclear weapon or biological warfare attacks, or cyber meltdowns.</w:t>
      </w:r>
      <w:r w:rsidRPr="00A97768">
        <w:rPr>
          <w:sz w:val="16"/>
        </w:rPr>
        <w:t xml:space="preserve"> </w:t>
      </w:r>
      <w:r w:rsidRPr="00A97768">
        <w:rPr>
          <w:u w:val="single"/>
        </w:rPr>
        <w:t>If China and the United States act as rivals and give priority to parochial interests, it may be impossible for the international community to successfully confront the major challenges of the next twenty years. Owing to their size and importance in the global system, what China and the US do together as well as individually will profoundly affect the international community’s ability to engage in robust international cooperation in science and technology to find solutions to the world’s most pressing problems.</w:t>
      </w:r>
      <w:r w:rsidRPr="00A97768">
        <w:rPr>
          <w:sz w:val="16"/>
        </w:rPr>
        <w:t xml:space="preserve"> 14 ATLANTIC COUNCIL China-US Cooperation: Key to the Global Future V. Scenarios Illustrate Interconnections and Alternative Outcomes As the megatrends and uncertainties evolve over the coming two decades and beyond, China and the United States, along with the rest of the world, will face unprecedented challenges and unpredictable, disruptive change. We </w:t>
      </w:r>
      <w:r w:rsidRPr="00A97768">
        <w:rPr>
          <w:u w:val="single"/>
        </w:rPr>
        <w:t>offer three global scenarios</w:t>
      </w:r>
      <w:r w:rsidRPr="00A97768">
        <w:rPr>
          <w:sz w:val="16"/>
        </w:rPr>
        <w:t xml:space="preserve"> to </w:t>
      </w:r>
      <w:r w:rsidRPr="00A97768">
        <w:rPr>
          <w:u w:val="single"/>
        </w:rPr>
        <w:t>illustrate how the complex megatrends, key uncertainties, and disruptive changes could play out, depending in large part on whether the relationship between China and the United States is primarily cooperative or conflictual</w:t>
      </w:r>
      <w:r w:rsidRPr="00A97768">
        <w:rPr>
          <w:sz w:val="16"/>
        </w:rPr>
        <w:t xml:space="preserve">. </w:t>
      </w:r>
      <w:r w:rsidRPr="00A97768">
        <w:rPr>
          <w:u w:val="single"/>
        </w:rPr>
        <w:t>• Global Drift and Erosion</w:t>
      </w:r>
      <w:r w:rsidRPr="00A97768">
        <w:rPr>
          <w:sz w:val="16"/>
        </w:rPr>
        <w:t xml:space="preserve">: This scenario is characterized by </w:t>
      </w:r>
      <w:r w:rsidRPr="00A97768">
        <w:rPr>
          <w:u w:val="single"/>
        </w:rPr>
        <w:t>the inability of China and the United States to work together</w:t>
      </w:r>
      <w:r w:rsidRPr="00A97768">
        <w:rPr>
          <w:sz w:val="16"/>
        </w:rPr>
        <w:t xml:space="preserve"> effectively, if at all, to address key global challenges and to resolve regional conflicts. Problems created or exacerbated by the megatrends, key uncertainties, and their interactions worsen, creating a world that is less peaceful, less stable, and less prosperous. The debacle of the 2009 Copenhagen UN climate change conference demonstrated the global impact of the failure of the United States and China to agree on far-reaching steps to reduce greenhouse gas emissions. In this future, </w:t>
      </w:r>
      <w:r w:rsidRPr="00A97768">
        <w:rPr>
          <w:u w:val="single"/>
        </w:rPr>
        <w:t>the US and China again fail to respond adequately to continuing problems such as economic imbalances</w:t>
      </w:r>
      <w:r w:rsidRPr="00A97768">
        <w:rPr>
          <w:sz w:val="16"/>
        </w:rPr>
        <w:t xml:space="preserve"> associated with the efforts of many countries to break into and then move from middle income status to that of high income. There is </w:t>
      </w:r>
      <w:r w:rsidRPr="00A97768">
        <w:rPr>
          <w:u w:val="single"/>
        </w:rPr>
        <w:t xml:space="preserve">disruptive socio-political change </w:t>
      </w:r>
      <w:r w:rsidRPr="00A97768">
        <w:rPr>
          <w:sz w:val="16"/>
        </w:rPr>
        <w:t xml:space="preserve">related in part to both economic and demographic transitions, and </w:t>
      </w:r>
      <w:r w:rsidRPr="00A97768">
        <w:rPr>
          <w:u w:val="single"/>
        </w:rPr>
        <w:t>environmental problems involving inadequate energy, water, and food resources. Washington and Beijing could be too preoccupied with political and military competition and territorial disputes in the Western Pacific, as well as by bilateral differences over intellectual property and other trade issues</w:t>
      </w:r>
      <w:r w:rsidRPr="00A97768">
        <w:rPr>
          <w:sz w:val="16"/>
        </w:rPr>
        <w:t xml:space="preserve">, to tackle these pressing problems. Among possible developments, US-China </w:t>
      </w:r>
      <w:r w:rsidRPr="00A97768">
        <w:rPr>
          <w:u w:val="single"/>
        </w:rPr>
        <w:t>tensions could adversely affect global responses to energy challenges.</w:t>
      </w:r>
      <w:r w:rsidRPr="00A97768">
        <w:rPr>
          <w:sz w:val="16"/>
        </w:rPr>
        <w:t xml:space="preserve"> These range from threats to security of supplies resulting from conflict in the Middle East and Persian Gulf to the need for a global energy transition away from fossil fuels to minimize carbon emissions and the impact of energy price volatility on global economic growth. Further, </w:t>
      </w:r>
      <w:r w:rsidRPr="00A97768">
        <w:rPr>
          <w:u w:val="single"/>
        </w:rPr>
        <w:t>China and the United States also could fail to cooperate in efforts to mitigate the potentially disruptive impact of greatly increased demand for food, water, and other resources created by the addition of more than one billion people to the global population by 2030 as well as possibly two billion or more people to the developing world middle class.</w:t>
      </w:r>
      <w:r w:rsidRPr="00A97768">
        <w:rPr>
          <w:sz w:val="16"/>
        </w:rPr>
        <w:t xml:space="preserve"> Without adequate international cooperation and global governmental mechanisms, </w:t>
      </w:r>
      <w:r w:rsidRPr="00A97768">
        <w:rPr>
          <w:u w:val="single"/>
        </w:rPr>
        <w:t>this could lead to deeper economic crises, unresolved political conflicts, and worsening environmental conditions.</w:t>
      </w:r>
      <w:r w:rsidRPr="00A97768">
        <w:rPr>
          <w:sz w:val="16"/>
        </w:rPr>
        <w:t xml:space="preserve"> • </w:t>
      </w:r>
      <w:r w:rsidRPr="00A97768">
        <w:rPr>
          <w:u w:val="single"/>
        </w:rPr>
        <w:t xml:space="preserve">Zero-Sum World: A second possible trajectory could lead to the emergence of an even more competitive and dangerous zerosum world, in which nations pursue narrow national interests. </w:t>
      </w:r>
      <w:r w:rsidRPr="00A97768">
        <w:rPr>
          <w:sz w:val="16"/>
        </w:rPr>
        <w:t xml:space="preserve">For example, the world could experience intense monetary and trade </w:t>
      </w:r>
      <w:r w:rsidRPr="00A97768">
        <w:rPr>
          <w:u w:val="single"/>
        </w:rPr>
        <w:t>protectionism</w:t>
      </w:r>
      <w:r w:rsidRPr="00A97768">
        <w:rPr>
          <w:sz w:val="16"/>
        </w:rPr>
        <w:t xml:space="preserve">, with countries seeking geopolitical advantage at the expense of international cooperation for the common ATLANTIC COUNCIL 15 China-US Cooperation: Key to the Global Future good. It could see intensifying rivalries, creating hostilities and rendering cooperation on global challenges nearly impossible as global governmental mechanisms break down or are marginalized. In this scenario, the impact of megatrends and critical challenges on global developments is overwhelmingly negative. </w:t>
      </w:r>
      <w:r w:rsidRPr="00A97768">
        <w:rPr>
          <w:u w:val="single"/>
        </w:rPr>
        <w:t xml:space="preserve">The world economy is in a tailspin, brought on, perhaps, by a deepening European recession followed by a new meltdown of the global financial system </w:t>
      </w:r>
      <w:r w:rsidRPr="00A97768">
        <w:rPr>
          <w:sz w:val="16"/>
        </w:rPr>
        <w:t xml:space="preserve">and then a worse recession than that sparked by the 2008 financial crisis. </w:t>
      </w:r>
      <w:r w:rsidRPr="00A97768">
        <w:rPr>
          <w:u w:val="single"/>
        </w:rPr>
        <w:t>Regional conflicts and disputes in East Asia intensify suspicions and threaten to ignite conflict among the major powers.</w:t>
      </w:r>
      <w:r w:rsidRPr="00A97768">
        <w:rPr>
          <w:sz w:val="16"/>
        </w:rPr>
        <w:t xml:space="preserve"> The United States and China not only fail to cooperate on longer-term global issues but also fail to work together to resolve immediate regional tensions which spin out of control, </w:t>
      </w:r>
      <w:r w:rsidRPr="00A97768">
        <w:rPr>
          <w:u w:val="single"/>
        </w:rPr>
        <w:t>leading to military conflict that threatens to drag the US and China into direct confrontation</w:t>
      </w:r>
      <w:r w:rsidRPr="00A97768">
        <w:rPr>
          <w:sz w:val="16"/>
        </w:rPr>
        <w:t xml:space="preserve">. • </w:t>
      </w:r>
      <w:r w:rsidRPr="00A97768">
        <w:rPr>
          <w:u w:val="single"/>
        </w:rPr>
        <w:t>Global Revitalization and Cooperation: A third possible trajectory could lead to a world in which sustained and effective cooperation builds/rebuilds key institutions to address old and emerging challenges as well as “black swans.”</w:t>
      </w:r>
      <w:r w:rsidRPr="00A97768">
        <w:rPr>
          <w:sz w:val="16"/>
        </w:rPr>
        <w:t xml:space="preserve"> </w:t>
      </w:r>
      <w:r w:rsidRPr="00A97768">
        <w:rPr>
          <w:u w:val="single"/>
        </w:rPr>
        <w:t>Globalization and global integration continue apace with more successful efforts to mitigate or prepare for negative consequences.</w:t>
      </w:r>
      <w:r w:rsidRPr="00A97768">
        <w:rPr>
          <w:sz w:val="16"/>
        </w:rPr>
        <w:t xml:space="preserve"> This scenario is characterized by </w:t>
      </w:r>
      <w:r w:rsidRPr="00A97768">
        <w:rPr>
          <w:u w:val="single"/>
        </w:rPr>
        <w:t>greater strategic stability among major powers and by sustained prosperity and economic growth in China, the United States, and most other countries. Through cooperative development and deployment of new technologies countries implement effective measures to manage energy, water, governance, and other challenges.</w:t>
      </w:r>
      <w:r w:rsidRPr="00A97768">
        <w:rPr>
          <w:sz w:val="16"/>
        </w:rPr>
        <w:t xml:space="preserve"> The result would be a wide range of win-win outcomes for all nations. </w:t>
      </w:r>
      <w:r w:rsidRPr="00A97768">
        <w:rPr>
          <w:u w:val="single"/>
        </w:rPr>
        <w:t>It is difficult to find any credible path to such “global revitalization and cooperation” that does not include a cooperative US-China relationship.</w:t>
      </w:r>
      <w:r w:rsidRPr="00A97768">
        <w:rPr>
          <w:sz w:val="16"/>
        </w:rPr>
        <w:t xml:space="preserve"> This makes efforts to achieve such an outcome imperative for the leaders of both countries, despite the differences and suspicions between them. </w:t>
      </w:r>
      <w:r w:rsidRPr="00A97768">
        <w:rPr>
          <w:u w:val="single"/>
        </w:rPr>
        <w:t>Many variants of these scenarios are possible, but the dangers of a fragmented, competitive, or adversarial world are as clear as the advantages of cooperation. Consultations with experts in China, the United States, and many other countries indicate widespread recognition that failure to address megatrends and looming challenges cooperatively will lead to suboptimal and even catastrophic outcomes</w:t>
      </w:r>
      <w:r w:rsidRPr="00A97768">
        <w:rPr>
          <w:sz w:val="16"/>
        </w:rPr>
        <w:t xml:space="preserve">. But general recognition is insufficient to establish priorities, identify critical linkages, and develop concrete proposals for collective action. </w:t>
      </w:r>
      <w:r w:rsidRPr="00A97768">
        <w:rPr>
          <w:u w:val="single"/>
        </w:rPr>
        <w:t>The stakes are too high to rely on chance and informal procedures.</w:t>
      </w:r>
    </w:p>
    <w:p w:rsidR="00B719A1" w:rsidRDefault="00B719A1" w:rsidP="00B719A1">
      <w:pPr>
        <w:pStyle w:val="Heading4"/>
      </w:pPr>
      <w:r>
        <w:t>Climate change coop fails – information deficit, no multilat spillover</w:t>
      </w:r>
    </w:p>
    <w:p w:rsidR="00B719A1" w:rsidRPr="004B2058" w:rsidRDefault="00B719A1" w:rsidP="00B719A1">
      <w:r w:rsidRPr="004B2058">
        <w:rPr>
          <w:b/>
        </w:rPr>
        <w:t>Hart 14</w:t>
      </w:r>
      <w:r>
        <w:t xml:space="preserve"> </w:t>
      </w:r>
      <w:r w:rsidRPr="004B2058">
        <w:rPr>
          <w:sz w:val="16"/>
          <w:szCs w:val="16"/>
        </w:rPr>
        <w:t xml:space="preserve">(Melanie Hart is director for China Policy at Center for American Progress. "Expanding U.S.-China Climate Cooperation </w:t>
      </w:r>
      <w:proofErr w:type="gramStart"/>
      <w:r w:rsidRPr="004B2058">
        <w:rPr>
          <w:sz w:val="16"/>
          <w:szCs w:val="16"/>
        </w:rPr>
        <w:t>Beyond</w:t>
      </w:r>
      <w:proofErr w:type="gramEnd"/>
      <w:r w:rsidRPr="004B2058">
        <w:rPr>
          <w:sz w:val="16"/>
          <w:szCs w:val="16"/>
        </w:rPr>
        <w:t xml:space="preserve"> the Bilateral," November 2014. </w:t>
      </w:r>
      <w:hyperlink r:id="rId25" w:history="1">
        <w:r w:rsidRPr="004B2058">
          <w:rPr>
            <w:rStyle w:val="Hyperlink"/>
            <w:sz w:val="16"/>
            <w:szCs w:val="16"/>
          </w:rPr>
          <w:t>https://cdn.americanprogress.org/wp-content/uploads/2014/11/ChinaReport-Energy-FINAL.pdf</w:t>
        </w:r>
      </w:hyperlink>
      <w:r w:rsidRPr="004B2058">
        <w:rPr>
          <w:sz w:val="16"/>
          <w:szCs w:val="16"/>
        </w:rPr>
        <w:t xml:space="preserve">) </w:t>
      </w:r>
      <w:r w:rsidRPr="004B2058">
        <w:rPr>
          <w:i/>
          <w:sz w:val="16"/>
          <w:szCs w:val="16"/>
        </w:rPr>
        <w:t>jsk</w:t>
      </w:r>
    </w:p>
    <w:p w:rsidR="00B719A1" w:rsidRDefault="00B719A1" w:rsidP="00B719A1">
      <w:pPr>
        <w:rPr>
          <w:u w:val="single"/>
        </w:rPr>
      </w:pPr>
      <w:r w:rsidRPr="004B2058">
        <w:rPr>
          <w:sz w:val="16"/>
        </w:rPr>
        <w:t xml:space="preserve">However, the problem on the climate front is that, </w:t>
      </w:r>
      <w:r w:rsidRPr="004B2058">
        <w:rPr>
          <w:u w:val="single"/>
        </w:rPr>
        <w:t>although the United States and China are taking an increasing array of joint actions at the bilateral level, those actions are not enough to actually slow the pace of global warming.</w:t>
      </w:r>
      <w:r w:rsidRPr="004B2058">
        <w:rPr>
          <w:sz w:val="16"/>
        </w:rPr>
        <w:t>2 The United States and China are the world’s largest greenhouse gas emitters—so any actions taken together will certainly have an outsized impact—</w:t>
      </w:r>
      <w:r w:rsidRPr="004B2058">
        <w:rPr>
          <w:u w:val="single"/>
        </w:rPr>
        <w:t>but real progress requires global solutions. The United States and China need to be able to work together, not only on small bilateral projects, but on bigger multilateral efforts that mobilize other major emitters and have a measurable impact on global temperatures as well. The most important type of climate action the United States and China could take would be to cooperate within a broader multilateral context, and that is exactly where they are coming up short.</w:t>
      </w:r>
      <w:r w:rsidRPr="004B2058">
        <w:rPr>
          <w:sz w:val="16"/>
        </w:rPr>
        <w:t xml:space="preserve"> 6 Center for American Progress | Energy and Climate Change When taking a closer look at the bilateral projects moving forward in this space, a pattern emerges: </w:t>
      </w:r>
      <w:r w:rsidRPr="004B2058">
        <w:rPr>
          <w:u w:val="single"/>
        </w:rPr>
        <w:t xml:space="preserve">The two countries can make substantial progress in areas where the United States has a comparative advantage and can offer some form of assistance to China. </w:t>
      </w:r>
      <w:r w:rsidRPr="004B2058">
        <w:rPr>
          <w:sz w:val="16"/>
        </w:rPr>
        <w:t xml:space="preserve">For example, the Clean Energy Research Center, or CERC, projects give Chinese enterprises and research institutes more exposure to advanced U.S. clean energy technologies. Collaboration between the U.S. Environmental Protection Administration, or EPA, and China’s Ministry of Environment Protection aims to help China build better technical and regulatory capacity for pollution reduction. The projects under the Ten-Year Framework for Cooperation on Energy and Environment and the Strategic and Economic Dialogue, or S&amp;ED, Climate Change Working Group follow a similar pattern: The initiatives making the most progress are those that involve a transfer of knowledge or assistance from the United States to China. To be sure, the United States benefits from these initiatives as well. By helping China clean up its environment, the United States is also cleaning its own because pollution is mobile. When the United States helps China expand its energy economy, new market opportunities are created for U.S. businesses. From an American perspective, </w:t>
      </w:r>
      <w:r w:rsidRPr="004B2058">
        <w:rPr>
          <w:u w:val="single"/>
        </w:rPr>
        <w:t>this arrangement allows the United States to make the most of its strengths and to help China move in a direction that benefits both nations. When U.S. leaders try to carry this success over into a multilateral climate negotiation context, however, they run into two problems. First, in a multilateral environment the dynamic is completely different. The only time China can claim to be on the weaker side of the table is when it is dining alone with the United States. As soon as more players come to the table, China suddenly becomes a great power.</w:t>
      </w:r>
      <w:r w:rsidRPr="004B2058">
        <w:rPr>
          <w:sz w:val="16"/>
        </w:rPr>
        <w:t xml:space="preserve"> With great power comes great responsibility, and </w:t>
      </w:r>
      <w:r w:rsidRPr="004B2058">
        <w:rPr>
          <w:u w:val="single"/>
        </w:rPr>
        <w:t>that appears to make Chinese leaders very uncomfortable in a climate context because there are no preexisting models of a major economy taking on aggressive emission-reduction actions at China’s current level of development. Chinese leaders are well aware that the rest of the world expects China to take on more climate responsibilities, but they fear that more responsibilities is a slippery slope with no clear end point.</w:t>
      </w:r>
      <w:r w:rsidRPr="004B2058">
        <w:rPr>
          <w:sz w:val="16"/>
        </w:rPr>
        <w:t xml:space="preserve"> Without a clear model to move toward, Chinese leaders would rather stay exactly where they are. </w:t>
      </w:r>
      <w:r w:rsidRPr="004B2058">
        <w:rPr>
          <w:u w:val="single"/>
        </w:rPr>
        <w:t>Second, the purpose of multilateral climate negotiations is to encourage all major emitters to take reciprocal action, and U.S. and Chinese leaders still do not have enough information about one another’s political incentives in the climate space to trust that their actions will truly be reciprocated. The U.S.-China climate information deficit is a major barrier to global progress on emission reduction</w:t>
      </w:r>
      <w:r w:rsidRPr="004B2058">
        <w:rPr>
          <w:sz w:val="16"/>
        </w:rPr>
        <w:t xml:space="preserve"> because the 7 Center for American Progress | Energy and Climate Change United States is the world’s biggest emitter among developed countries and China is the biggest emitter among developing countries—</w:t>
      </w:r>
      <w:r w:rsidRPr="004B2058">
        <w:rPr>
          <w:u w:val="single"/>
        </w:rPr>
        <w:t xml:space="preserve">if these two nations can make ambitious reciprocal emission-reduction commitments there is a high probability that other nations will follow suit. Unfortunately, the reverse also applies: If the United States and China do not take sufficiently ambitious action under the U.N. Framework Convention on Climate Change, that will likely dial down ambition among other nations and make it much harder to slow the pace of global warming. </w:t>
      </w:r>
    </w:p>
    <w:p w:rsidR="00B719A1" w:rsidRDefault="00B719A1" w:rsidP="00B719A1">
      <w:pPr>
        <w:rPr>
          <w:rFonts w:asciiTheme="minorHAnsi" w:eastAsiaTheme="minorEastAsia" w:hAnsiTheme="minorHAnsi"/>
          <w:lang w:eastAsia="zh-CN"/>
        </w:rPr>
      </w:pPr>
    </w:p>
    <w:p w:rsidR="00F9491D" w:rsidRDefault="00F9491D" w:rsidP="00F9491D">
      <w:pPr>
        <w:pStyle w:val="Heading1"/>
      </w:pPr>
      <w:r>
        <w:t>Sam Franz</w:t>
      </w:r>
    </w:p>
    <w:p w:rsidR="00F9491D" w:rsidRDefault="00F9491D" w:rsidP="00F9491D">
      <w:pPr>
        <w:pStyle w:val="Heading2"/>
      </w:pPr>
      <w:r>
        <w:t>Relations Good</w:t>
      </w:r>
    </w:p>
    <w:p w:rsidR="00F9491D" w:rsidRDefault="00F9491D" w:rsidP="00F9491D">
      <w:pPr>
        <w:pStyle w:val="Heading3"/>
      </w:pPr>
      <w:r>
        <w:t>Proliferation/North Korea</w:t>
      </w:r>
    </w:p>
    <w:p w:rsidR="00F9491D" w:rsidRDefault="00F9491D" w:rsidP="00F9491D">
      <w:pPr>
        <w:pStyle w:val="Heading4"/>
      </w:pPr>
      <w:r>
        <w:t>U.S.-China cooperation resolves a laundry list of proliferation issues; North Korea, Smuggling</w:t>
      </w:r>
    </w:p>
    <w:p w:rsidR="00F9491D" w:rsidRPr="006A1082" w:rsidRDefault="00F9491D" w:rsidP="00F9491D">
      <w:r w:rsidRPr="006A1082">
        <w:rPr>
          <w:rStyle w:val="Style13ptBold"/>
        </w:rPr>
        <w:t>Tiezzi ‘16</w:t>
      </w:r>
      <w:r>
        <w:t xml:space="preserve"> (</w:t>
      </w:r>
      <w:r w:rsidRPr="006A1082">
        <w:t xml:space="preserve">Shannon </w:t>
      </w:r>
      <w:r>
        <w:t xml:space="preserve">, </w:t>
      </w:r>
      <w:r w:rsidRPr="006A1082">
        <w:t>previously served as a research associate at the U.S.-China Policy Foundation</w:t>
      </w:r>
      <w:r>
        <w:t xml:space="preserve"> and received her A.M. from Harvard and B.A. from </w:t>
      </w:r>
      <w:r w:rsidRPr="006A1082">
        <w:t>The College of William and Mary</w:t>
      </w:r>
      <w:r>
        <w:t>, “</w:t>
      </w:r>
      <w:r w:rsidRPr="006A1082">
        <w:t>Obama, Xi Put Positive Spin on US-China Relations</w:t>
      </w:r>
      <w:r>
        <w:t xml:space="preserve">”, </w:t>
      </w:r>
      <w:r w:rsidRPr="006A1082">
        <w:t>April 01, 2016</w:t>
      </w:r>
      <w:r>
        <w:t xml:space="preserve">, </w:t>
      </w:r>
      <w:r w:rsidRPr="006A1082">
        <w:t>http://thediplomat.com/2016/04/obama-xi-put-positive-spin-on-us-china-relations/</w:t>
      </w:r>
      <w:r>
        <w:t>)</w:t>
      </w:r>
    </w:p>
    <w:p w:rsidR="00F9491D" w:rsidRPr="006A1082" w:rsidRDefault="00F9491D" w:rsidP="00F9491D">
      <w:pPr>
        <w:rPr>
          <w:rStyle w:val="Emphasis"/>
        </w:rPr>
      </w:pPr>
      <w:r w:rsidRPr="00727014">
        <w:rPr>
          <w:sz w:val="12"/>
        </w:rPr>
        <w:t xml:space="preserve">Still, </w:t>
      </w:r>
      <w:r w:rsidRPr="006A1082">
        <w:rPr>
          <w:rStyle w:val="Emphasis"/>
        </w:rPr>
        <w:t>the two sides could</w:t>
      </w:r>
      <w:r w:rsidRPr="00727014">
        <w:rPr>
          <w:sz w:val="12"/>
        </w:rPr>
        <w:t xml:space="preserve"> — and did — </w:t>
      </w:r>
      <w:r w:rsidRPr="006A1082">
        <w:rPr>
          <w:rStyle w:val="Emphasis"/>
        </w:rPr>
        <w:t>point to some positive progress on nuclear security</w:t>
      </w:r>
      <w:r w:rsidRPr="00727014">
        <w:rPr>
          <w:sz w:val="12"/>
        </w:rPr>
        <w:t xml:space="preserve">. In a joint statement on nuclear security cooperation, </w:t>
      </w:r>
      <w:r w:rsidRPr="006A1082">
        <w:rPr>
          <w:rStyle w:val="StyleUnderline"/>
        </w:rPr>
        <w:t>the U.S. and China pledged to deepen cooperation and coordination to prevent nuclear smuggling</w:t>
      </w:r>
      <w:r w:rsidRPr="00727014">
        <w:rPr>
          <w:sz w:val="12"/>
        </w:rPr>
        <w:t xml:space="preserve"> </w:t>
      </w:r>
      <w:r w:rsidRPr="006A1082">
        <w:rPr>
          <w:rStyle w:val="StyleUnderline"/>
        </w:rPr>
        <w:t>and increase the security of nuclear materials</w:t>
      </w:r>
      <w:r w:rsidRPr="00727014">
        <w:rPr>
          <w:sz w:val="12"/>
        </w:rPr>
        <w:t xml:space="preserve">. At a press briefing, Laura Holgate, added that </w:t>
      </w:r>
      <w:r w:rsidRPr="006A1082">
        <w:rPr>
          <w:rStyle w:val="Emphasis"/>
        </w:rPr>
        <w:t>Washington was “really quite encouraged by the leadership that China is beginning to show in the nuclear security realm.”</w:t>
      </w:r>
    </w:p>
    <w:p w:rsidR="00F9491D" w:rsidRDefault="00F9491D" w:rsidP="00F9491D">
      <w:r>
        <w:t>In another positive step, a new nuclear security Center of Excellence opened in China earlier this month, at a ceremony attended by U.S. Secretary of Energy Ernest Moniz. Moniz described the new center, the result of close U.S.-China collaboration, as “a world-class facility for Chinese, regional, and international nuclear security training and technical exchanges.”</w:t>
      </w:r>
    </w:p>
    <w:p w:rsidR="00F9491D" w:rsidRPr="006A1082" w:rsidRDefault="00F9491D" w:rsidP="00F9491D">
      <w:pPr>
        <w:rPr>
          <w:rStyle w:val="Emphasis"/>
        </w:rPr>
      </w:pPr>
      <w:r w:rsidRPr="00727014">
        <w:rPr>
          <w:sz w:val="12"/>
        </w:rPr>
        <w:t xml:space="preserve">Meanwhile, </w:t>
      </w:r>
      <w:r w:rsidRPr="006A1082">
        <w:rPr>
          <w:rStyle w:val="StyleUnderline"/>
        </w:rPr>
        <w:t xml:space="preserve">White House officials were also quick to note China’s cooperation over </w:t>
      </w:r>
      <w:r w:rsidRPr="006A1082">
        <w:rPr>
          <w:rStyle w:val="Emphasis"/>
        </w:rPr>
        <w:t>the North Korean nuclear issue.</w:t>
      </w:r>
      <w:r w:rsidRPr="00727014">
        <w:rPr>
          <w:sz w:val="12"/>
        </w:rPr>
        <w:t xml:space="preserve"> </w:t>
      </w:r>
      <w:r w:rsidRPr="006A1082">
        <w:rPr>
          <w:rStyle w:val="StyleUnderline"/>
        </w:rPr>
        <w:t>Deputy National Security Advisor Ben Rhodes pointed out that the recent UN Security Council sanctions – “the toughest sanctions that have ever been imposed on North Korea”</w:t>
      </w:r>
      <w:r w:rsidRPr="00727014">
        <w:rPr>
          <w:sz w:val="12"/>
        </w:rPr>
        <w:t xml:space="preserve"> – </w:t>
      </w:r>
      <w:r w:rsidRPr="006A1082">
        <w:rPr>
          <w:rStyle w:val="Emphasis"/>
        </w:rPr>
        <w:t>would not have been possible “without China’s cooperation and support.”</w:t>
      </w:r>
    </w:p>
    <w:p w:rsidR="00F9491D" w:rsidRDefault="00F9491D" w:rsidP="00F9491D">
      <w:pPr>
        <w:rPr>
          <w:rStyle w:val="StyleUnderline"/>
        </w:rPr>
      </w:pPr>
      <w:r w:rsidRPr="00727014">
        <w:rPr>
          <w:sz w:val="12"/>
        </w:rPr>
        <w:t>“</w:t>
      </w:r>
      <w:r w:rsidRPr="006A1082">
        <w:rPr>
          <w:rStyle w:val="StyleUnderline"/>
        </w:rPr>
        <w:t>So we’ve seen China step up in many ways in terms of applying pressure,”</w:t>
      </w:r>
      <w:r w:rsidRPr="00727014">
        <w:rPr>
          <w:sz w:val="12"/>
        </w:rPr>
        <w:t xml:space="preserve"> Rhodes told reporters in a press briefing on Wednesday. “</w:t>
      </w:r>
      <w:r w:rsidRPr="006A1082">
        <w:rPr>
          <w:rStyle w:val="StyleUnderline"/>
        </w:rPr>
        <w:t>The fact is, it has to over time affect the calculus of the North Korean leadership.”</w:t>
      </w:r>
    </w:p>
    <w:p w:rsidR="00F9491D" w:rsidRDefault="00F9491D" w:rsidP="00F9491D">
      <w:pPr>
        <w:pStyle w:val="Heading3"/>
      </w:pPr>
      <w:r>
        <w:t>SCS</w:t>
      </w:r>
    </w:p>
    <w:p w:rsidR="00F9491D" w:rsidRDefault="00F9491D" w:rsidP="00F9491D">
      <w:pPr>
        <w:pStyle w:val="Heading4"/>
      </w:pPr>
      <w:r>
        <w:t>Improved U.S.-China Relations resolves conflict in the SCS</w:t>
      </w:r>
    </w:p>
    <w:p w:rsidR="00F9491D" w:rsidRPr="00FB3110" w:rsidRDefault="00F9491D" w:rsidP="00F9491D">
      <w:r w:rsidRPr="00FB3110">
        <w:rPr>
          <w:rStyle w:val="Style13ptBold"/>
        </w:rPr>
        <w:t>Kim ’16</w:t>
      </w:r>
      <w:r w:rsidRPr="00FB3110">
        <w:t xml:space="preserve"> (Jihyun, Assistant Prof. @ the Institute of International Studies of Bradley University, </w:t>
      </w:r>
      <w:r>
        <w:t>“</w:t>
      </w:r>
      <w:r w:rsidRPr="00FB3110">
        <w:t>Possible Future of the Contest in the South China Sea</w:t>
      </w:r>
      <w:r>
        <w:t xml:space="preserve">,” </w:t>
      </w:r>
      <w:r w:rsidRPr="00FB3110">
        <w:t>The Chinese Journal of International Politics, 2016, 27–57)</w:t>
      </w:r>
    </w:p>
    <w:p w:rsidR="00F9491D" w:rsidRPr="00727014" w:rsidRDefault="00F9491D" w:rsidP="00F9491D">
      <w:pPr>
        <w:rPr>
          <w:sz w:val="14"/>
        </w:rPr>
      </w:pPr>
      <w:r w:rsidRPr="00FB3110">
        <w:rPr>
          <w:rStyle w:val="StyleUnderline"/>
        </w:rPr>
        <w:t>Despite</w:t>
      </w:r>
      <w:r w:rsidRPr="00727014">
        <w:rPr>
          <w:sz w:val="14"/>
        </w:rPr>
        <w:t xml:space="preserve"> intermittent </w:t>
      </w:r>
      <w:r w:rsidRPr="00FB3110">
        <w:rPr>
          <w:rStyle w:val="StyleUnderline"/>
        </w:rPr>
        <w:t>crises over the South China Sea disputes</w:t>
      </w:r>
      <w:r w:rsidRPr="00727014">
        <w:rPr>
          <w:sz w:val="14"/>
        </w:rPr>
        <w:t xml:space="preserve">, </w:t>
      </w:r>
      <w:r w:rsidRPr="00FB3110">
        <w:rPr>
          <w:rStyle w:val="StyleUnderline"/>
        </w:rPr>
        <w:t>China and other directly and indirectly involved parties</w:t>
      </w:r>
      <w:r w:rsidRPr="00727014">
        <w:rPr>
          <w:sz w:val="14"/>
        </w:rPr>
        <w:t xml:space="preserve">, including the United States, </w:t>
      </w:r>
      <w:r w:rsidRPr="00FB3110">
        <w:rPr>
          <w:rStyle w:val="StyleUnderline"/>
        </w:rPr>
        <w:t>have managed to prevent heightened tensions from evolving into major turmoil or war</w:t>
      </w:r>
      <w:r w:rsidRPr="00727014">
        <w:rPr>
          <w:sz w:val="14"/>
        </w:rPr>
        <w:t xml:space="preserve">. Yet, </w:t>
      </w:r>
      <w:r w:rsidRPr="00FB3110">
        <w:rPr>
          <w:rStyle w:val="StyleUnderline"/>
        </w:rPr>
        <w:t>in order to move towards more positive peace</w:t>
      </w:r>
      <w:r w:rsidRPr="00727014">
        <w:rPr>
          <w:sz w:val="14"/>
        </w:rPr>
        <w:t xml:space="preserve">, </w:t>
      </w:r>
      <w:r w:rsidRPr="00FB3110">
        <w:rPr>
          <w:rStyle w:val="Emphasis"/>
        </w:rPr>
        <w:t>there is no better time than now to build a new paradigm</w:t>
      </w:r>
      <w:r w:rsidRPr="00727014">
        <w:rPr>
          <w:sz w:val="14"/>
        </w:rPr>
        <w:t xml:space="preserve">, </w:t>
      </w:r>
      <w:r w:rsidRPr="00FB3110">
        <w:rPr>
          <w:rStyle w:val="StyleUnderline"/>
        </w:rPr>
        <w:t>based not upon a parochial zero-sum vision but a common purpose and mutually enhancing cooperation</w:t>
      </w:r>
      <w:r w:rsidRPr="00727014">
        <w:rPr>
          <w:sz w:val="14"/>
        </w:rPr>
        <w:t xml:space="preserve">. </w:t>
      </w:r>
      <w:r w:rsidRPr="00FB3110">
        <w:rPr>
          <w:rStyle w:val="StyleUnderline"/>
        </w:rPr>
        <w:t>China may have no intention of overthrowing the existing regional and global order from which it has benefited so enormously</w:t>
      </w:r>
      <w:r w:rsidRPr="00727014">
        <w:rPr>
          <w:sz w:val="14"/>
        </w:rPr>
        <w:t>. Yet, this rising Asian giant would be discouraged from contributing to the regional and global order and choosing constructive foreign policy measures if the country, along with its neighbours and the United States, were to continue to be prisoners of ‘mutually assured misperceptions’.78</w:t>
      </w:r>
    </w:p>
    <w:p w:rsidR="00F9491D" w:rsidRPr="00727014" w:rsidRDefault="00F9491D" w:rsidP="00F9491D">
      <w:pPr>
        <w:rPr>
          <w:sz w:val="14"/>
        </w:rPr>
      </w:pPr>
      <w:r w:rsidRPr="00727014">
        <w:rPr>
          <w:sz w:val="14"/>
        </w:rPr>
        <w:t>One of Beijing’s major concerns is Washington’s potential use of the South China Sea disputes to reinforce America’s presence in Asia, at the cost of limiting China’s rise and restricting its manoeuvring options that include possible use of its new class of nuclear submarines to deter America’s advanced weapon systems.79 Beijing has also complained about Washington’s ‘double standards’, in reference to US leaders ‘accusing China of impairing navigational freedom’ through land reclamation, while being ‘selectively mute’ about others’ island construction activities.80 As Peter Dutton asserts, ‘</w:t>
      </w:r>
      <w:r w:rsidRPr="00FB3110">
        <w:rPr>
          <w:rStyle w:val="StyleUnderline"/>
        </w:rPr>
        <w:t>The Chinese have long felt vulnerable from the sea, and their current maritime strategy seeks to reduce that vulnerability by extending a ring of maritime control around China’s periphery.’</w:t>
      </w:r>
      <w:r w:rsidRPr="00727014">
        <w:rPr>
          <w:sz w:val="14"/>
        </w:rPr>
        <w:t>81 In this sense, China’s efforts to extend its power and influence over the near seas have deep historic and strategic roots, embedded in its past experience of being caught unprepared on its maritime flank by powerful Western and Japanese imperialism. Thus, Beijing’s pursuit of maritime expansion can be seen as a multifaceted process of enhancing the state’s security ‘in conjunction with the healing of a sort of psychological wound in the collective Chinese mind’ and demonstrating the credibility of the Chinese leadership as a ruling entity sufficiently powerful to protect the state.82 Inevitably, however, what appears as China’s creeping expansionism has caused friction between China and other claimants in the region, and undercut China’s rapport with the United States.</w:t>
      </w:r>
    </w:p>
    <w:p w:rsidR="00F9491D" w:rsidRPr="00FB3110" w:rsidRDefault="00F9491D" w:rsidP="00F9491D">
      <w:pPr>
        <w:rPr>
          <w:rStyle w:val="StyleUnderline"/>
        </w:rPr>
      </w:pPr>
      <w:r w:rsidRPr="00FB3110">
        <w:rPr>
          <w:rStyle w:val="StyleUnderline"/>
        </w:rPr>
        <w:t>In order to move towards a more peaceful security order in the South China Sea</w:t>
      </w:r>
      <w:r w:rsidRPr="00727014">
        <w:rPr>
          <w:sz w:val="14"/>
        </w:rPr>
        <w:t xml:space="preserve">, </w:t>
      </w:r>
      <w:r w:rsidRPr="00FB3110">
        <w:rPr>
          <w:rStyle w:val="Emphasis"/>
        </w:rPr>
        <w:t>all parties involved in the given issue should establish a shared vision for the future in which conflict is not inevitable.</w:t>
      </w:r>
      <w:r w:rsidRPr="00727014">
        <w:rPr>
          <w:sz w:val="14"/>
        </w:rPr>
        <w:t xml:space="preserve"> </w:t>
      </w:r>
      <w:r w:rsidRPr="00FB3110">
        <w:rPr>
          <w:rStyle w:val="StyleUnderline"/>
        </w:rPr>
        <w:t>Despite competition between a rising China and a relatively declining United States</w:t>
      </w:r>
      <w:r w:rsidRPr="00727014">
        <w:rPr>
          <w:sz w:val="14"/>
        </w:rPr>
        <w:t xml:space="preserve">, the two states, along with their neighbouring countries, </w:t>
      </w:r>
      <w:r w:rsidRPr="00FB3110">
        <w:rPr>
          <w:rStyle w:val="StyleUnderline"/>
        </w:rPr>
        <w:t>are inextricably bound together in the era of globalization and complex interdependence</w:t>
      </w:r>
      <w:r w:rsidRPr="00727014">
        <w:rPr>
          <w:sz w:val="14"/>
        </w:rPr>
        <w:t xml:space="preserve">, based on </w:t>
      </w:r>
      <w:r w:rsidRPr="00FB3110">
        <w:rPr>
          <w:rStyle w:val="StyleUnderline"/>
        </w:rPr>
        <w:t>various issue linkages and closely intertwined economic and strategic interests</w:t>
      </w:r>
      <w:r w:rsidRPr="00727014">
        <w:rPr>
          <w:sz w:val="14"/>
        </w:rPr>
        <w:t xml:space="preserve">. Under that condition, Washington has a major stake in maintaining positive relations not only with regional allies and partners but also with Beijing, especially given that China is a (re)emerging great power with deepening economic and cultural bilateral ties with the United States. </w:t>
      </w:r>
      <w:r w:rsidRPr="00FB3110">
        <w:rPr>
          <w:rStyle w:val="StyleUnderline"/>
        </w:rPr>
        <w:t>The escalation of regional tensions into war that entails US military intervention is neither inexorable nor preferable, not only to the United States and China but also to other countries in the region, regardless of their involvement in any particular dispute with China. This is because both Washington and Beijing, along with China’s neighbours, have common interests as regards seeking stability and navigational freedom in the strategically and economically important South China Sea.</w:t>
      </w:r>
    </w:p>
    <w:p w:rsidR="00F9491D" w:rsidRDefault="00F9491D" w:rsidP="00F9491D"/>
    <w:p w:rsidR="00F9491D" w:rsidRDefault="00F9491D" w:rsidP="00F9491D">
      <w:pPr>
        <w:pStyle w:val="Heading3"/>
      </w:pPr>
      <w:r>
        <w:t>Chinese Militarization</w:t>
      </w:r>
    </w:p>
    <w:p w:rsidR="00F9491D" w:rsidRPr="00C62A16" w:rsidRDefault="00F9491D" w:rsidP="00F9491D">
      <w:pPr>
        <w:pStyle w:val="Heading4"/>
      </w:pPr>
      <w:r>
        <w:t>United States cooperation with China could de-escalate increasing Chinese militarization [potentially INF AFF impact card]</w:t>
      </w:r>
    </w:p>
    <w:p w:rsidR="00F9491D" w:rsidRPr="00C62A16" w:rsidRDefault="00F9491D" w:rsidP="00F9491D">
      <w:pPr>
        <w:rPr>
          <w:rStyle w:val="StyleUnderline"/>
        </w:rPr>
      </w:pPr>
      <w:r w:rsidRPr="00C62A16">
        <w:rPr>
          <w:rStyle w:val="Style13ptBold"/>
        </w:rPr>
        <w:t>Wright, MacDonald, and Gronlund ’16</w:t>
      </w:r>
      <w:r>
        <w:rPr>
          <w:rStyle w:val="StyleUnderline"/>
        </w:rPr>
        <w:t xml:space="preserve"> (</w:t>
      </w:r>
      <w:r w:rsidRPr="00C62A16">
        <w:rPr>
          <w:rStyle w:val="StyleUnderline"/>
        </w:rPr>
        <w:t>David is a co-director of the UCS Global Security</w:t>
      </w:r>
      <w:r>
        <w:rPr>
          <w:rStyle w:val="StyleUnderline"/>
        </w:rPr>
        <w:t xml:space="preserve"> Program.</w:t>
      </w:r>
      <w:proofErr w:type="gramStart"/>
      <w:r>
        <w:rPr>
          <w:rStyle w:val="StyleUnderline"/>
        </w:rPr>
        <w:t>,</w:t>
      </w:r>
      <w:r w:rsidRPr="00C62A16">
        <w:rPr>
          <w:rStyle w:val="StyleUnderline"/>
        </w:rPr>
        <w:t>Eryn</w:t>
      </w:r>
      <w:proofErr w:type="gramEnd"/>
      <w:r w:rsidRPr="00C62A16">
        <w:rPr>
          <w:rStyle w:val="StyleUnderline"/>
        </w:rPr>
        <w:t xml:space="preserve"> </w:t>
      </w:r>
      <w:r>
        <w:rPr>
          <w:rStyle w:val="StyleUnderline"/>
        </w:rPr>
        <w:t xml:space="preserve">is an analyst for the program, </w:t>
      </w:r>
      <w:r w:rsidRPr="00C62A16">
        <w:rPr>
          <w:rStyle w:val="StyleUnderline"/>
        </w:rPr>
        <w:t xml:space="preserve">Lisbeth </w:t>
      </w:r>
      <w:r>
        <w:rPr>
          <w:rStyle w:val="StyleUnderline"/>
        </w:rPr>
        <w:t>is a co-director of the program, “</w:t>
      </w:r>
      <w:r w:rsidRPr="00C62A16">
        <w:rPr>
          <w:rStyle w:val="StyleUnderline"/>
        </w:rPr>
        <w:t>Reducing the Risk of Nuclear War</w:t>
      </w:r>
      <w:r>
        <w:rPr>
          <w:rStyle w:val="StyleUnderline"/>
        </w:rPr>
        <w:t>,” Union of Concern Scientists, 2016,</w:t>
      </w:r>
      <w:r w:rsidRPr="008B4CEF">
        <w:t xml:space="preserve"> </w:t>
      </w:r>
      <w:r w:rsidRPr="008B4CEF">
        <w:rPr>
          <w:rStyle w:val="StyleUnderline"/>
        </w:rPr>
        <w:t>http://www.ucsusa.org/nuclear-weapons/us-nuclear-weapons-policy/reducing-the-risk#.V2mg5ZMrJAY</w:t>
      </w:r>
      <w:r>
        <w:rPr>
          <w:rStyle w:val="StyleUnderline"/>
        </w:rPr>
        <w:t>)</w:t>
      </w:r>
    </w:p>
    <w:p w:rsidR="00F9491D" w:rsidRDefault="00F9491D" w:rsidP="00F9491D">
      <w:pPr>
        <w:rPr>
          <w:rStyle w:val="Emphasis"/>
        </w:rPr>
      </w:pPr>
      <w:r w:rsidRPr="00727014">
        <w:rPr>
          <w:rStyle w:val="StyleUnderline"/>
          <w:sz w:val="16"/>
        </w:rPr>
        <w:t xml:space="preserve">In addition, </w:t>
      </w:r>
      <w:r w:rsidRPr="008B4CEF">
        <w:rPr>
          <w:rStyle w:val="StyleUnderline"/>
        </w:rPr>
        <w:t>the Chinese military has recently begun to argue that China should put its nuclear weapons on alert for the first time and build an early warning system to detect an incoming attack</w:t>
      </w:r>
      <w:r w:rsidRPr="00727014">
        <w:rPr>
          <w:rStyle w:val="StyleUnderline"/>
          <w:sz w:val="16"/>
        </w:rPr>
        <w:t xml:space="preserve">. </w:t>
      </w:r>
      <w:r w:rsidRPr="008B4CEF">
        <w:rPr>
          <w:rStyle w:val="Emphasis"/>
        </w:rPr>
        <w:t>These steps would also increase the risk of mistaken launches, especially since history shows that false alarms are more common early in the operation of a new warning system.</w:t>
      </w:r>
      <w:r w:rsidRPr="00727014">
        <w:rPr>
          <w:rStyle w:val="StyleUnderline"/>
          <w:sz w:val="16"/>
        </w:rPr>
        <w:t xml:space="preserve"> </w:t>
      </w:r>
      <w:r w:rsidRPr="008B4CEF">
        <w:rPr>
          <w:rStyle w:val="StyleUnderline"/>
        </w:rPr>
        <w:t xml:space="preserve">U.S. nuclear policy is the largest external influence on Chinese nuclear policy. </w:t>
      </w:r>
      <w:r w:rsidRPr="00727014">
        <w:rPr>
          <w:rStyle w:val="StyleUnderline"/>
          <w:sz w:val="16"/>
        </w:rPr>
        <w:t xml:space="preserve">As a result, </w:t>
      </w:r>
      <w:r w:rsidRPr="008B4CEF">
        <w:rPr>
          <w:rStyle w:val="StyleUnderline"/>
        </w:rPr>
        <w:t>a U.S. decision to eliminate prompt-launch options from its nuclear war plans and take its missiles off high alert could affect the internal Chinese debate and help influence China to refrain from taking these dangerous steps</w:t>
      </w:r>
      <w:r w:rsidRPr="00727014">
        <w:rPr>
          <w:rStyle w:val="StyleUnderline"/>
          <w:sz w:val="16"/>
        </w:rPr>
        <w:t xml:space="preserve"> (Kulacki 2015a). For these reasons, the United States should remove options from its nuclear plans for launching missiles on warning of an attack, and take its silo-based missiles off alert. </w:t>
      </w:r>
      <w:r w:rsidRPr="008B4CEF">
        <w:rPr>
          <w:rStyle w:val="StyleUnderline"/>
        </w:rPr>
        <w:t xml:space="preserve">These fixed land-based missiles are vulnerable to attack and therefore U.S. decision makers would be under the most pressure to launch them on warning. </w:t>
      </w:r>
      <w:r w:rsidRPr="00727014">
        <w:rPr>
          <w:rStyle w:val="StyleUnderline"/>
          <w:sz w:val="16"/>
        </w:rPr>
        <w:t xml:space="preserve">The United States also keeps submarine-based missiles at sea on high alert, but these are not vulnerable to attack so there would not be such pressure to launch them on warning. It is important that the United States remove rapid launch options from its nuclear plans. This change would mean that it would not return its missiles to high alert status in a time of crisis. While it would be preferable for both the United States and Russia to take these steps, the United States should not wait for Russia to act. </w:t>
      </w:r>
      <w:r w:rsidRPr="008B4CEF">
        <w:rPr>
          <w:rStyle w:val="StyleUnderline"/>
        </w:rPr>
        <w:t>Taking U.S. land-based missiles off high alert and removing rapid-launch options from U.S. nuclear plans would still reduce the risk of nuclear use and thereby increase national and international security</w:t>
      </w:r>
      <w:r w:rsidRPr="00727014">
        <w:rPr>
          <w:rStyle w:val="StyleUnderline"/>
          <w:sz w:val="16"/>
        </w:rPr>
        <w:t xml:space="preserve">. At the same time, </w:t>
      </w:r>
      <w:r w:rsidRPr="008B4CEF">
        <w:rPr>
          <w:rStyle w:val="Emphasis"/>
        </w:rPr>
        <w:t>the United States would maintain a robust deterrent against nuclear attack.</w:t>
      </w:r>
    </w:p>
    <w:p w:rsidR="00F9491D" w:rsidRDefault="00F9491D" w:rsidP="00F9491D">
      <w:pPr>
        <w:rPr>
          <w:rStyle w:val="Emphasis"/>
        </w:rPr>
      </w:pPr>
    </w:p>
    <w:p w:rsidR="00F9491D" w:rsidRPr="00C62A16" w:rsidRDefault="00F9491D" w:rsidP="00F9491D">
      <w:pPr>
        <w:pStyle w:val="Heading4"/>
      </w:pPr>
      <w:r>
        <w:t>Cooperation and arms control solve escalation</w:t>
      </w:r>
    </w:p>
    <w:p w:rsidR="00F9491D" w:rsidRPr="00727014" w:rsidRDefault="00F9491D" w:rsidP="00F9491D">
      <w:r w:rsidRPr="00727014">
        <w:rPr>
          <w:rStyle w:val="Style13ptBold"/>
        </w:rPr>
        <w:t>Colby &amp; Riqiang’16</w:t>
      </w:r>
      <w:r>
        <w:t xml:space="preserve"> (</w:t>
      </w:r>
      <w:r w:rsidRPr="00727014">
        <w:t>Elbridge is the Robert M. Gates Senior Fellow at the Center for a New American Security</w:t>
      </w:r>
      <w:r>
        <w:t xml:space="preserve">, </w:t>
      </w:r>
      <w:r w:rsidRPr="00727014">
        <w:t>Wu R</w:t>
      </w:r>
      <w:r>
        <w:t>iqiang is an associate prof. @</w:t>
      </w:r>
      <w:r w:rsidRPr="00727014">
        <w:t xml:space="preserve"> the Sc</w:t>
      </w:r>
      <w:r>
        <w:t>hool of International Studies @</w:t>
      </w:r>
      <w:r w:rsidRPr="00727014">
        <w:t xml:space="preserve"> Renmin University of China</w:t>
      </w:r>
      <w:r>
        <w:t>, “</w:t>
      </w:r>
      <w:r w:rsidRPr="00727014">
        <w:t>Seeking Strategic Stability for U.S.-China Relations in the Nuclear Domain</w:t>
      </w:r>
      <w:r>
        <w:t>,” in “U.S.-China Relations in Strategic Domains, The National Bureau of Asian R</w:t>
      </w:r>
      <w:r w:rsidRPr="00727014">
        <w:t>esearch</w:t>
      </w:r>
      <w:r>
        <w:t>, Special Report #57, April 2016)</w:t>
      </w:r>
    </w:p>
    <w:p w:rsidR="00F9491D" w:rsidRPr="00727014" w:rsidRDefault="00F9491D" w:rsidP="00F9491D">
      <w:pPr>
        <w:rPr>
          <w:rStyle w:val="StyleUnderline"/>
        </w:rPr>
      </w:pPr>
      <w:r w:rsidRPr="00495AF3">
        <w:rPr>
          <w:rStyle w:val="StyleUnderline"/>
        </w:rPr>
        <w:t>While Chinese and U.S. interests do not mirror one another</w:t>
      </w:r>
      <w:r w:rsidRPr="00727014">
        <w:rPr>
          <w:sz w:val="16"/>
        </w:rPr>
        <w:t xml:space="preserve">, </w:t>
      </w:r>
      <w:r w:rsidRPr="00495AF3">
        <w:rPr>
          <w:rStyle w:val="StyleUnderline"/>
        </w:rPr>
        <w:t>both nations</w:t>
      </w:r>
      <w:r w:rsidRPr="00727014">
        <w:rPr>
          <w:sz w:val="16"/>
        </w:rPr>
        <w:t xml:space="preserve"> nonetheless </w:t>
      </w:r>
      <w:r w:rsidRPr="00495AF3">
        <w:rPr>
          <w:rStyle w:val="StyleUnderline"/>
        </w:rPr>
        <w:t>have an interest in finding ways to cooperate so as to reduce misunderstanding, the likelihood of miscalculation, and ultimately the risk of war.</w:t>
      </w:r>
      <w:r w:rsidRPr="00727014">
        <w:rPr>
          <w:sz w:val="16"/>
        </w:rPr>
        <w:t xml:space="preserve"> In particular, </w:t>
      </w:r>
      <w:r w:rsidRPr="00495AF3">
        <w:rPr>
          <w:rStyle w:val="StyleUnderline"/>
        </w:rPr>
        <w:t>the United States and China would benefit from applying some of the concepts associated with the idea of strategic stability as a framework for U.S.-China engagement on nuclear weapons issues.</w:t>
      </w:r>
      <w:r w:rsidRPr="00727014">
        <w:rPr>
          <w:sz w:val="16"/>
        </w:rPr>
        <w:t xml:space="preserve">49 Based on this concept, stability can emerge between the United States and China if they each field forces that are capable of surviving a first strike and are able to credibly demonstrate to one another that their current and future capabilities cannot deny the other side a viable strategic deterrent. As a result, </w:t>
      </w:r>
      <w:r w:rsidRPr="00727014">
        <w:rPr>
          <w:rStyle w:val="StyleUnderline"/>
        </w:rPr>
        <w:t xml:space="preserve">fear of preemption and the need to launch weapons early become irrelevant, either as irritants in a crisis or as dangers in conflict. </w:t>
      </w:r>
      <w:r w:rsidRPr="00727014">
        <w:rPr>
          <w:sz w:val="16"/>
        </w:rPr>
        <w:t xml:space="preserve">In this way, </w:t>
      </w:r>
      <w:r w:rsidRPr="00727014">
        <w:rPr>
          <w:rStyle w:val="StyleUnderline"/>
        </w:rPr>
        <w:t>the benefits of deterrence can be retained while minimizing the chances of nuclear escalation.</w:t>
      </w:r>
    </w:p>
    <w:p w:rsidR="00F9491D" w:rsidRPr="00727014" w:rsidRDefault="00F9491D" w:rsidP="00F9491D">
      <w:pPr>
        <w:rPr>
          <w:sz w:val="16"/>
        </w:rPr>
      </w:pPr>
      <w:r w:rsidRPr="00727014">
        <w:rPr>
          <w:rStyle w:val="StyleUnderline"/>
        </w:rPr>
        <w:t>The premise of arms control and stability-oriented measures is that even potential adversaries can achieve the twin goals of sustaining effective nuclear deterrence and mitigating the possibility of conflict.</w:t>
      </w:r>
      <w:r w:rsidRPr="00727014">
        <w:rPr>
          <w:sz w:val="16"/>
        </w:rPr>
        <w:t xml:space="preserve">50 This is relevant because nuclear forces themselves can intensify, if not cause, competition and even conflict—but they need not. </w:t>
      </w:r>
      <w:r w:rsidRPr="00727014">
        <w:rPr>
          <w:rStyle w:val="StyleUnderline"/>
        </w:rPr>
        <w:t>Nuclear deterrence</w:t>
      </w:r>
      <w:r w:rsidRPr="00727014">
        <w:rPr>
          <w:sz w:val="16"/>
        </w:rPr>
        <w:t xml:space="preserve"> is not simply a unilateral action that takes place in a vacuum; rather, it </w:t>
      </w:r>
      <w:r w:rsidRPr="00727014">
        <w:rPr>
          <w:rStyle w:val="StyleUnderline"/>
        </w:rPr>
        <w:t>is a relationship shaped by perceptions.</w:t>
      </w:r>
      <w:r w:rsidRPr="00727014">
        <w:rPr>
          <w:sz w:val="16"/>
        </w:rPr>
        <w:t xml:space="preserve"> Indeed, the ways in which a country procures, postures, and operates its nuclear forces have a major interactive effect on how other countries procure, posture, and operate their forces. </w:t>
      </w:r>
      <w:r w:rsidRPr="00727014">
        <w:rPr>
          <w:rStyle w:val="StyleUnderline"/>
        </w:rPr>
        <w:t>Potential adversaries can allay, and possibly even remove, these exacerbating factors through unilateral and cooperative measures that effectively demonstrate that each side’s strategic forces are not capable of conducting a disarming first strike or capable of defeating a retaliatory strike</w:t>
      </w:r>
      <w:r w:rsidRPr="00727014">
        <w:rPr>
          <w:sz w:val="16"/>
        </w:rPr>
        <w:t xml:space="preserve">. </w:t>
      </w:r>
      <w:r w:rsidRPr="00727014">
        <w:rPr>
          <w:rStyle w:val="StyleUnderline"/>
        </w:rPr>
        <w:t>Although such measures do not solve more fundamental political and strategic disputes, they can help lessen tensions and mistrust due to essentially ancillary technical features of interstate relations.</w:t>
      </w:r>
    </w:p>
    <w:p w:rsidR="00F9491D" w:rsidRPr="00727014" w:rsidRDefault="00F9491D" w:rsidP="00F9491D">
      <w:pPr>
        <w:rPr>
          <w:sz w:val="16"/>
        </w:rPr>
      </w:pPr>
      <w:r w:rsidRPr="00727014">
        <w:rPr>
          <w:sz w:val="16"/>
        </w:rPr>
        <w:t>Both sides could derive value from cooperation on nuclear weapons grounded in the stability concept. The United States worries about the composition of the Chinese nuclear force, Chinese views on escalation and plans for nuclear use, and the future trajectory of the Chinese strategic posture.</w:t>
      </w:r>
      <w:r w:rsidRPr="00727014">
        <w:rPr>
          <w:rStyle w:val="StyleUnderline"/>
        </w:rPr>
        <w:t xml:space="preserve"> </w:t>
      </w:r>
      <w:r w:rsidRPr="00727014">
        <w:rPr>
          <w:sz w:val="16"/>
        </w:rPr>
        <w:t>China, meanwhile, worries that the United States might be able or seek to be able to deny it a second-strike capability, about the scope and sophistication of future U.S. programs, and about U.S. unwillingness to acknowledge a condition of mutual vulnerability between the two nations</w:t>
      </w:r>
      <w:r w:rsidRPr="00727014">
        <w:rPr>
          <w:rStyle w:val="StyleUnderline"/>
        </w:rPr>
        <w:t xml:space="preserve">. A stability-grounded model could help address </w:t>
      </w:r>
      <w:r w:rsidRPr="00727014">
        <w:rPr>
          <w:sz w:val="16"/>
        </w:rPr>
        <w:t>these</w:t>
      </w:r>
      <w:r w:rsidRPr="00727014">
        <w:rPr>
          <w:rStyle w:val="StyleUnderline"/>
        </w:rPr>
        <w:t xml:space="preserve"> anxieties—on the U.S. side by providing deeper insight into China’s nuclear strategy and its current and future force structure, and on the Chinese side by providing similar insight into U.S. developments and a greater degree of assurance about U.S. acknowledgement of the survivability of the Chinese force</w:t>
      </w:r>
      <w:r w:rsidRPr="00727014">
        <w:rPr>
          <w:sz w:val="16"/>
        </w:rPr>
        <w:t>. Concurrently, such an approach would have the added benefit of building confidence on both sides.</w:t>
      </w:r>
    </w:p>
    <w:p w:rsidR="00F9491D" w:rsidRPr="00727014" w:rsidRDefault="00F9491D" w:rsidP="00F9491D">
      <w:pPr>
        <w:rPr>
          <w:rStyle w:val="StyleUnderline"/>
        </w:rPr>
      </w:pPr>
      <w:r w:rsidRPr="00727014">
        <w:rPr>
          <w:sz w:val="16"/>
        </w:rPr>
        <w:t xml:space="preserve">In summary, </w:t>
      </w:r>
      <w:r w:rsidRPr="00727014">
        <w:rPr>
          <w:rStyle w:val="StyleUnderline"/>
        </w:rPr>
        <w:t>maintaining stability in U.S.-China nuclear relations will be critical to both Chinese and U.S. interests in the coming years</w:t>
      </w:r>
      <w:r w:rsidRPr="00727014">
        <w:rPr>
          <w:sz w:val="16"/>
        </w:rPr>
        <w:t xml:space="preserve">. The stability concept provides that such risks can be decreased if the two nuclear powers structure, posture, and acquire their forces in such ways that neither is able to launch an effective disarming strike nor is vulnerable to one. Within this framework, </w:t>
      </w:r>
      <w:r w:rsidRPr="00727014">
        <w:rPr>
          <w:rStyle w:val="StyleUnderline"/>
        </w:rPr>
        <w:t>both sides could continue to derive deterrent value from their nuclear forces, while understanding that any decision to use nuclear weapons would be extremely dangerous and fraught with unpredictable consequences.51</w:t>
      </w:r>
    </w:p>
    <w:p w:rsidR="00F9491D" w:rsidRDefault="00F9491D" w:rsidP="00F9491D">
      <w:pPr>
        <w:pStyle w:val="Heading3"/>
      </w:pPr>
      <w:r>
        <w:t>Laundry List</w:t>
      </w:r>
    </w:p>
    <w:p w:rsidR="00F9491D" w:rsidRDefault="00F9491D" w:rsidP="00F9491D">
      <w:pPr>
        <w:pStyle w:val="Heading4"/>
      </w:pPr>
      <w:r>
        <w:t xml:space="preserve">US-China cooperation is key to avoid a laundry list of oncoming existential crises </w:t>
      </w:r>
    </w:p>
    <w:p w:rsidR="00F9491D" w:rsidRPr="00052563" w:rsidRDefault="00F9491D" w:rsidP="00F9491D">
      <w:r w:rsidRPr="00052563">
        <w:rPr>
          <w:rStyle w:val="Style13ptBold"/>
        </w:rPr>
        <w:t>Atlantic Council ’16</w:t>
      </w:r>
      <w:r>
        <w:t xml:space="preserve"> (</w:t>
      </w:r>
      <w:r w:rsidRPr="00052563">
        <w:t>The Atlantic Council promotes constructive leadership and engagement in international affairs based on the Atlantic Community's central role in meeting global challenges</w:t>
      </w:r>
      <w:r>
        <w:t>, “</w:t>
      </w:r>
      <w:r w:rsidRPr="00052563">
        <w:t>China-US Cooperation: Key to the Global Future</w:t>
      </w:r>
      <w:r>
        <w:t>,” September 13</w:t>
      </w:r>
      <w:r w:rsidRPr="00052563">
        <w:rPr>
          <w:vertAlign w:val="superscript"/>
        </w:rPr>
        <w:t>th</w:t>
      </w:r>
      <w:r>
        <w:t>, 2016)</w:t>
      </w:r>
    </w:p>
    <w:p w:rsidR="00F9491D" w:rsidRPr="00052563" w:rsidRDefault="00F9491D" w:rsidP="00F9491D">
      <w:pPr>
        <w:rPr>
          <w:rStyle w:val="StyleUnderline"/>
        </w:rPr>
      </w:pPr>
      <w:r w:rsidRPr="00052563">
        <w:rPr>
          <w:rStyle w:val="Emphasis"/>
        </w:rPr>
        <w:t>The global future is likely to be increasingly volatile and uncertain</w:t>
      </w:r>
      <w:r w:rsidRPr="00727014">
        <w:rPr>
          <w:sz w:val="16"/>
        </w:rPr>
        <w:t xml:space="preserve">. </w:t>
      </w:r>
      <w:r w:rsidRPr="00052563">
        <w:rPr>
          <w:rStyle w:val="StyleUnderline"/>
        </w:rPr>
        <w:t>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w:t>
      </w:r>
      <w:r w:rsidRPr="00727014">
        <w:rPr>
          <w:sz w:val="16"/>
        </w:rPr>
        <w:t>. Disruptive change in one geographic or functional area will spread quickly</w:t>
      </w:r>
      <w:proofErr w:type="gramStart"/>
      <w:r w:rsidRPr="00727014">
        <w:rPr>
          <w:sz w:val="16"/>
        </w:rPr>
        <w:t>..</w:t>
      </w:r>
      <w:proofErr w:type="gramEnd"/>
      <w:r w:rsidRPr="00727014">
        <w:rPr>
          <w:sz w:val="16"/>
        </w:rPr>
        <w:t xml:space="preserve"> </w:t>
      </w:r>
      <w:r w:rsidRPr="00052563">
        <w:rPr>
          <w:rStyle w:val="StyleUnderline"/>
        </w:rPr>
        <w:t>No country</w:t>
      </w:r>
      <w:r w:rsidRPr="00727014">
        <w:rPr>
          <w:sz w:val="16"/>
        </w:rPr>
        <w:t xml:space="preserve">, and certainly not those with the largest populations and largest economies, </w:t>
      </w:r>
      <w:r w:rsidRPr="00052563">
        <w:rPr>
          <w:rStyle w:val="StyleUnderline"/>
        </w:rPr>
        <w:t>will be immune.</w:t>
      </w:r>
      <w:r w:rsidRPr="00727014">
        <w:rPr>
          <w:sz w:val="16"/>
        </w:rPr>
        <w:t xml:space="preserve"> Global challenges like </w:t>
      </w:r>
      <w:r w:rsidRPr="00052563">
        <w:rPr>
          <w:rStyle w:val="StyleUnderline"/>
        </w:rPr>
        <w:t>climate change, food and water shortages, and resource scarcities will shape the strategic context for all nations and require reconsideration of traditional national concerns such as sovereignty and maximizing the ability of national leaders to control their country’s destiny.</w:t>
      </w:r>
    </w:p>
    <w:p w:rsidR="00F9491D" w:rsidRPr="00052563" w:rsidRDefault="00F9491D" w:rsidP="00F9491D">
      <w:pPr>
        <w:rPr>
          <w:rStyle w:val="StyleUnderline"/>
        </w:rPr>
      </w:pPr>
      <w:r w:rsidRPr="00727014">
        <w:rPr>
          <w:sz w:val="16"/>
        </w:rPr>
        <w:t xml:space="preserve">What China and the United States do, individually and together, will have a major impact on the future of the global system. </w:t>
      </w:r>
      <w:r w:rsidRPr="00052563">
        <w:rPr>
          <w:rStyle w:val="StyleUnderline"/>
        </w:rPr>
        <w:t>As importantly, our individual fates will be inextricably linked to how that future plays out. The three illustrative scenarios sketched out below underscore how critical the future of the US-China relationship is to each country and to the world.</w:t>
      </w:r>
    </w:p>
    <w:p w:rsidR="00F9491D" w:rsidRPr="00052563" w:rsidRDefault="00F9491D" w:rsidP="00F9491D">
      <w:pPr>
        <w:rPr>
          <w:rStyle w:val="StyleUnderline"/>
        </w:rPr>
      </w:pPr>
      <w:r w:rsidRPr="00727014">
        <w:rPr>
          <w:sz w:val="16"/>
        </w:rPr>
        <w:t xml:space="preserve">Global Drift and Erosion (the present world trajectory): </w:t>
      </w:r>
      <w:r w:rsidRPr="00052563">
        <w:rPr>
          <w:rStyle w:val="StyleUnderline"/>
        </w:rPr>
        <w:t>In a world in which nations fail to resolve global problems and strengthen mechanisms of global cooperation, governments gradually turn inward.</w:t>
      </w:r>
      <w:r w:rsidRPr="00727014">
        <w:rPr>
          <w:sz w:val="16"/>
        </w:rPr>
        <w:t xml:space="preserve"> Each nation seeks to protect and advance its own narrow national interests or to preserve an unsustainable status quo that is rapidly changing in ways that erode the international order. </w:t>
      </w:r>
      <w:r w:rsidRPr="00052563">
        <w:rPr>
          <w:rStyle w:val="StyleUnderline"/>
        </w:rPr>
        <w:t>The international community’s lack of ability to cooperate to meet global challenges leads to international crises and instability.</w:t>
      </w:r>
    </w:p>
    <w:p w:rsidR="00F9491D" w:rsidRPr="00727014" w:rsidRDefault="00F9491D" w:rsidP="00F9491D">
      <w:pPr>
        <w:rPr>
          <w:sz w:val="16"/>
        </w:rPr>
      </w:pPr>
      <w:r w:rsidRPr="00727014">
        <w:rPr>
          <w:sz w:val="16"/>
        </w:rPr>
        <w:t xml:space="preserve">Zero-Sum World: Unsustainable drift leads to a world of predominantly zero-sum competition and conflict in the face of severe resource constraints. </w:t>
      </w:r>
      <w:r w:rsidRPr="00052563">
        <w:rPr>
          <w:rStyle w:val="StyleUnderline"/>
        </w:rPr>
        <w:t>The result is economic crises and internal instability as well as interstate confrontation. There is risk of military conflict between major powers, which increases global mistrust and uncertainty and fosters an “each nation for itself” mentality that further undermines the ability of states to cooperate in the face of growing common challenges.</w:t>
      </w:r>
    </w:p>
    <w:p w:rsidR="00F9491D" w:rsidRDefault="00F9491D" w:rsidP="00F9491D">
      <w:pPr>
        <w:rPr>
          <w:rStyle w:val="Emphasis"/>
        </w:rPr>
      </w:pPr>
      <w:r w:rsidRPr="00727014">
        <w:rPr>
          <w:sz w:val="16"/>
        </w:rPr>
        <w:t xml:space="preserve">Global Revitalization and Cooperation: </w:t>
      </w:r>
      <w:r w:rsidRPr="00052563">
        <w:rPr>
          <w:rStyle w:val="StyleUnderline"/>
        </w:rPr>
        <w:t>To escape the perils of drift or zero-sum competition</w:t>
      </w:r>
      <w:r w:rsidRPr="00052563">
        <w:rPr>
          <w:rStyle w:val="Emphasis"/>
        </w:rPr>
        <w:t>, leaders in countries with the most to lose work together to manage and take advantage of global challenges</w:t>
      </w:r>
      <w:r w:rsidRPr="00727014">
        <w:rPr>
          <w:sz w:val="16"/>
        </w:rPr>
        <w:t xml:space="preserve"> and megatrends. </w:t>
      </w:r>
      <w:r w:rsidRPr="00052563">
        <w:rPr>
          <w:rStyle w:val="Emphasis"/>
        </w:rPr>
        <w:t>Cooperation makes it possible to achieve win-win outcomes that avoid or mitigate negative consequences of increased demand for resources and the impact of climate change as well as to harness new technologies to improve living conditions through sustainable development</w:t>
      </w:r>
      <w:r w:rsidRPr="00727014">
        <w:rPr>
          <w:sz w:val="16"/>
        </w:rPr>
        <w:t xml:space="preserve">. </w:t>
      </w:r>
      <w:r w:rsidRPr="00052563">
        <w:rPr>
          <w:rStyle w:val="Emphasis"/>
        </w:rPr>
        <w:t>Cooperation creates and utilizes new transnational institutions to prevent conflict and enhance security for all. China and the United States become more prosperous as we work together</w:t>
      </w:r>
    </w:p>
    <w:p w:rsidR="00F9491D" w:rsidRDefault="00F9491D" w:rsidP="00F9491D">
      <w:pPr>
        <w:pStyle w:val="Heading2"/>
      </w:pPr>
      <w:r>
        <w:t>Other</w:t>
      </w:r>
    </w:p>
    <w:p w:rsidR="00F9491D" w:rsidRDefault="00F9491D" w:rsidP="00F9491D">
      <w:pPr>
        <w:pStyle w:val="Heading4"/>
      </w:pPr>
      <w:r>
        <w:t>The Korean peninsula provides a unique stepping stone to strengthened US-Chinese relations</w:t>
      </w:r>
    </w:p>
    <w:p w:rsidR="00F9491D" w:rsidRPr="00295F60" w:rsidRDefault="00F9491D" w:rsidP="00F9491D">
      <w:r w:rsidRPr="00052563">
        <w:rPr>
          <w:rStyle w:val="Style13ptBold"/>
        </w:rPr>
        <w:t>Yuan ’16</w:t>
      </w:r>
      <w:r>
        <w:t xml:space="preserve"> (Jingdong, Accociate Prof. @ U. of Sydney specializing in Arts &amp; Social Sciences, “Averting US-China Conflict in the Asia-Pacific,” </w:t>
      </w:r>
      <w:r w:rsidRPr="00C62A16">
        <w:t>International Affairs 92: 4 (2016) 977–986</w:t>
      </w:r>
      <w:r>
        <w:t>)</w:t>
      </w:r>
    </w:p>
    <w:p w:rsidR="00F9491D" w:rsidRDefault="00F9491D" w:rsidP="00F9491D">
      <w:pPr>
        <w:rPr>
          <w:rStyle w:val="StyleUnderline"/>
        </w:rPr>
      </w:pPr>
      <w:r w:rsidRPr="00C62A16">
        <w:rPr>
          <w:rStyle w:val="Emphasis"/>
        </w:rPr>
        <w:t>China and the United States share common interests in nuclear nonproliferation and therefore the Korean Peninsula should present an opportunity for cooperation</w:t>
      </w:r>
      <w:r w:rsidRPr="00727014">
        <w:rPr>
          <w:sz w:val="14"/>
        </w:rPr>
        <w:t xml:space="preserve">. However, </w:t>
      </w:r>
      <w:r w:rsidRPr="00C62A16">
        <w:rPr>
          <w:rStyle w:val="StyleUnderline"/>
        </w:rPr>
        <w:t xml:space="preserve">Beijing and Washington have yet to overcome the legacy of history and geopolitical calculations to develop a cooperation spiral that </w:t>
      </w:r>
      <w:r w:rsidRPr="00C62A16">
        <w:rPr>
          <w:rStyle w:val="Emphasis"/>
        </w:rPr>
        <w:t>could really benefit the two Great Powers</w:t>
      </w:r>
      <w:r w:rsidRPr="00727014">
        <w:rPr>
          <w:sz w:val="14"/>
        </w:rPr>
        <w:t xml:space="preserve">. Indeed, while </w:t>
      </w:r>
      <w:r w:rsidRPr="00C62A16">
        <w:rPr>
          <w:rStyle w:val="StyleUnderline"/>
        </w:rPr>
        <w:t>the United States and China</w:t>
      </w:r>
      <w:r w:rsidRPr="00727014">
        <w:rPr>
          <w:sz w:val="14"/>
        </w:rPr>
        <w:t xml:space="preserve"> both want North Korean denuclearization and have coordinated over the years to this end, their assessments of the situation as well as their priorities and expectations are quite different, and these have prevented the two powers from developing and executing strategies with the same pace and focus. In Washington’s view, the fact that North Korea (DPRK) is increasingly dependent on China for its survival should give Beijing leverage over Pyongyang. Beijing, on the other hand, considers the tension between North Korea and the United States a major cause of the DPRK’s insecurity. Goldstein’s proposed cooperation spiral addresses these shared concerns and p</w:t>
      </w:r>
      <w:r w:rsidRPr="00C62A16">
        <w:rPr>
          <w:rStyle w:val="StyleUnderline"/>
        </w:rPr>
        <w:t>rovide</w:t>
      </w:r>
      <w:r w:rsidRPr="00727014">
        <w:rPr>
          <w:sz w:val="14"/>
        </w:rPr>
        <w:t xml:space="preserve">s </w:t>
      </w:r>
      <w:r w:rsidRPr="00C62A16">
        <w:rPr>
          <w:rStyle w:val="StyleUnderline"/>
        </w:rPr>
        <w:t>a positive-sum and mutually reinforcing series of steps that may start to ‘chart a safer path to unification’.</w:t>
      </w:r>
    </w:p>
    <w:p w:rsidR="001979B1" w:rsidRDefault="001979B1" w:rsidP="001979B1">
      <w:pPr>
        <w:pStyle w:val="Heading1"/>
      </w:pPr>
      <w:r>
        <w:t>Blake Hanan</w:t>
      </w:r>
    </w:p>
    <w:p w:rsidR="001979B1" w:rsidRPr="00E775E6" w:rsidRDefault="001979B1" w:rsidP="001979B1">
      <w:pPr>
        <w:pStyle w:val="Heading2"/>
      </w:pPr>
      <w:r w:rsidRPr="00E775E6">
        <w:t>***Relations Good</w:t>
      </w:r>
    </w:p>
    <w:p w:rsidR="001979B1" w:rsidRDefault="001979B1" w:rsidP="001979B1">
      <w:pPr>
        <w:pStyle w:val="Heading2"/>
      </w:pPr>
      <w:r>
        <w:t>Laundry List</w:t>
      </w:r>
    </w:p>
    <w:p w:rsidR="001979B1" w:rsidRDefault="001979B1" w:rsidP="001979B1"/>
    <w:p w:rsidR="001979B1" w:rsidRDefault="001979B1" w:rsidP="001979B1">
      <w:pPr>
        <w:pStyle w:val="Heading4"/>
      </w:pPr>
      <w:r>
        <w:t>Good US-China relations allows global cooperation on the biggest problems facing this world</w:t>
      </w:r>
    </w:p>
    <w:p w:rsidR="001979B1" w:rsidRPr="00DD7E74" w:rsidRDefault="001979B1" w:rsidP="001979B1">
      <w:r w:rsidRPr="00DD7E74">
        <w:rPr>
          <w:rStyle w:val="Style13ptBold"/>
        </w:rPr>
        <w:t>Cui Tiankai 2016,</w:t>
      </w:r>
      <w:r>
        <w:rPr>
          <w:rStyle w:val="Style13ptBold"/>
        </w:rPr>
        <w:t xml:space="preserve"> </w:t>
      </w:r>
      <w:r w:rsidRPr="00DD7E74">
        <w:t>Ambassador of the People’s Republic of China to the United States</w:t>
      </w:r>
      <w:r>
        <w:t>,</w:t>
      </w:r>
      <w:r w:rsidRPr="00DD7E74">
        <w:t xml:space="preserve"> </w:t>
      </w:r>
      <w:r>
        <w:rPr>
          <w:rStyle w:val="Style13ptBold"/>
        </w:rPr>
        <w:t>“</w:t>
      </w:r>
      <w:r w:rsidRPr="00DD7E74">
        <w:t>Making the Right Choices China-U.S. Relations at a Critical Point</w:t>
      </w:r>
      <w:r>
        <w:t xml:space="preserve">” The piece was adapted by the author from remarks that he delivered at the Brookings U.S.-China Leadership Forum at Sunnylands in Rancho Mirage, California, on May 8, 2016. </w:t>
      </w:r>
      <w:hyperlink r:id="rId26" w:history="1">
        <w:r w:rsidRPr="00F40AEE">
          <w:rPr>
            <w:rStyle w:val="Hyperlink"/>
          </w:rPr>
          <w:t>http://www.brookings.edu/~/media/research/files/speeches/2015/05/china-us-relations-at-a-critical-point.pdf</w:t>
        </w:r>
      </w:hyperlink>
      <w:r>
        <w:t xml:space="preserve"> BFH</w:t>
      </w:r>
    </w:p>
    <w:p w:rsidR="001979B1" w:rsidRDefault="001979B1" w:rsidP="001979B1">
      <w:pPr>
        <w:rPr>
          <w:rStyle w:val="StyleUnderline"/>
        </w:rPr>
      </w:pPr>
      <w:r w:rsidRPr="00DD7E74">
        <w:rPr>
          <w:sz w:val="16"/>
        </w:rPr>
        <w:t xml:space="preserve">Therefore, </w:t>
      </w:r>
      <w:r w:rsidRPr="00DD7E74">
        <w:rPr>
          <w:rStyle w:val="StyleUnderline"/>
        </w:rPr>
        <w:t>the China-U.S. relationship today is</w:t>
      </w:r>
      <w:r>
        <w:rPr>
          <w:rStyle w:val="StyleUnderline"/>
        </w:rPr>
        <w:t xml:space="preserve"> </w:t>
      </w:r>
      <w:r w:rsidRPr="00DD7E74">
        <w:rPr>
          <w:rStyle w:val="StyleUnderline"/>
        </w:rPr>
        <w:t>probably at another defining moment</w:t>
      </w:r>
      <w:r w:rsidRPr="00DD7E74">
        <w:rPr>
          <w:sz w:val="16"/>
        </w:rPr>
        <w:t xml:space="preserve">. How we define and direct it now will have far-reaching consequences. Both countries have a big stake in the choices we are going to make. Whether or not we will be able to make the right choices depends on a few key factors. First, it will depend on our vision of the world today. Do we see a world in which great powers can and should coexist and cooperate with one another, or do we see it as a place of inherent conflict among those powers? Do we embrace the opportunities for win-win cooperation, or do we believe in the inevitability of a zero-sum game? Do we base our policies on full recognition of 21st century global challenges with a view to partnership and community building, or do we still see everything through the lens of “allies versus rivals”?22Actually, </w:t>
      </w:r>
      <w:r w:rsidRPr="00DD7E74">
        <w:rPr>
          <w:rStyle w:val="StyleUnderline"/>
        </w:rPr>
        <w:t>the case for great-power partnership</w:t>
      </w:r>
      <w:r>
        <w:rPr>
          <w:rStyle w:val="StyleUnderline"/>
        </w:rPr>
        <w:t xml:space="preserve"> </w:t>
      </w:r>
      <w:r w:rsidRPr="00DD7E74">
        <w:rPr>
          <w:rStyle w:val="StyleUnderline"/>
        </w:rPr>
        <w:t>and global community building is now stronger</w:t>
      </w:r>
      <w:r>
        <w:rPr>
          <w:rStyle w:val="StyleUnderline"/>
        </w:rPr>
        <w:t xml:space="preserve"> </w:t>
      </w:r>
      <w:r w:rsidRPr="00DD7E74">
        <w:rPr>
          <w:rStyle w:val="StyleUnderline"/>
        </w:rPr>
        <w:t>than ever</w:t>
      </w:r>
      <w:r w:rsidRPr="00DD7E74">
        <w:rPr>
          <w:sz w:val="16"/>
        </w:rPr>
        <w:t xml:space="preserve">. </w:t>
      </w:r>
      <w:r w:rsidRPr="00DD7E74">
        <w:rPr>
          <w:rStyle w:val="StyleUnderline"/>
        </w:rPr>
        <w:t>We are all faced with tremendous</w:t>
      </w:r>
      <w:r>
        <w:rPr>
          <w:rStyle w:val="StyleUnderline"/>
        </w:rPr>
        <w:t xml:space="preserve"> </w:t>
      </w:r>
      <w:r w:rsidRPr="00DD7E74">
        <w:rPr>
          <w:rStyle w:val="StyleUnderline"/>
        </w:rPr>
        <w:t>global challenges: climate change, disease, natural</w:t>
      </w:r>
      <w:r>
        <w:rPr>
          <w:rStyle w:val="StyleUnderline"/>
        </w:rPr>
        <w:t xml:space="preserve"> </w:t>
      </w:r>
      <w:r w:rsidRPr="00DD7E74">
        <w:rPr>
          <w:rStyle w:val="StyleUnderline"/>
        </w:rPr>
        <w:t>disasters, terrorism, poverty, energy security,</w:t>
      </w:r>
      <w:r>
        <w:rPr>
          <w:rStyle w:val="StyleUnderline"/>
        </w:rPr>
        <w:t xml:space="preserve"> </w:t>
      </w:r>
      <w:r w:rsidRPr="00DD7E74">
        <w:rPr>
          <w:rStyle w:val="StyleUnderline"/>
        </w:rPr>
        <w:t>food security, financial instability, and so on</w:t>
      </w:r>
      <w:r w:rsidRPr="00DD7E74">
        <w:rPr>
          <w:sz w:val="16"/>
        </w:rPr>
        <w:t xml:space="preserve">. On the positive side, all major powers are now members of key international institutions such as the United Nations, the World Bank, the International Monetary Fund, and the World Trade Organization. We are also working together in new global governance mechanisms such as the G20. </w:t>
      </w:r>
      <w:r w:rsidRPr="00DD7E74">
        <w:rPr>
          <w:rStyle w:val="StyleUnderline"/>
        </w:rPr>
        <w:t>All of</w:t>
      </w:r>
      <w:r>
        <w:rPr>
          <w:rStyle w:val="StyleUnderline"/>
        </w:rPr>
        <w:t xml:space="preserve"> </w:t>
      </w:r>
      <w:r w:rsidRPr="00DD7E74">
        <w:rPr>
          <w:rStyle w:val="StyleUnderline"/>
        </w:rPr>
        <w:t>this means that the major powers are committed</w:t>
      </w:r>
      <w:r>
        <w:rPr>
          <w:rStyle w:val="StyleUnderline"/>
        </w:rPr>
        <w:t xml:space="preserve"> </w:t>
      </w:r>
      <w:r w:rsidRPr="00DD7E74">
        <w:rPr>
          <w:rStyle w:val="StyleUnderline"/>
        </w:rPr>
        <w:t>to the maintenance and better functioning of the</w:t>
      </w:r>
      <w:r>
        <w:rPr>
          <w:rStyle w:val="StyleUnderline"/>
        </w:rPr>
        <w:t xml:space="preserve"> </w:t>
      </w:r>
      <w:r w:rsidRPr="00DD7E74">
        <w:rPr>
          <w:rStyle w:val="StyleUnderline"/>
        </w:rPr>
        <w:t>existing international order. As long as there is</w:t>
      </w:r>
      <w:r>
        <w:rPr>
          <w:rStyle w:val="StyleUnderline"/>
        </w:rPr>
        <w:t xml:space="preserve"> </w:t>
      </w:r>
      <w:r w:rsidRPr="00DD7E74">
        <w:rPr>
          <w:rStyle w:val="StyleUnderline"/>
        </w:rPr>
        <w:t>sufficient political will, it will be possible for us</w:t>
      </w:r>
      <w:r>
        <w:rPr>
          <w:rStyle w:val="StyleUnderline"/>
        </w:rPr>
        <w:t xml:space="preserve"> </w:t>
      </w:r>
      <w:r w:rsidRPr="00DD7E74">
        <w:rPr>
          <w:rStyle w:val="StyleUnderline"/>
        </w:rPr>
        <w:t>to seize this historic opportunity and build a new</w:t>
      </w:r>
      <w:r>
        <w:rPr>
          <w:rStyle w:val="StyleUnderline"/>
        </w:rPr>
        <w:t xml:space="preserve"> </w:t>
      </w:r>
      <w:r w:rsidRPr="00DD7E74">
        <w:rPr>
          <w:rStyle w:val="StyleUnderline"/>
        </w:rPr>
        <w:t>partnership for long-term stability and prosperity</w:t>
      </w:r>
      <w:r>
        <w:rPr>
          <w:rStyle w:val="StyleUnderline"/>
        </w:rPr>
        <w:t xml:space="preserve"> </w:t>
      </w:r>
      <w:r w:rsidRPr="00DD7E74">
        <w:rPr>
          <w:rStyle w:val="StyleUnderline"/>
        </w:rPr>
        <w:t>in the world.</w:t>
      </w:r>
    </w:p>
    <w:p w:rsidR="001979B1" w:rsidRDefault="001979B1" w:rsidP="001979B1">
      <w:pPr>
        <w:pStyle w:val="Heading4"/>
      </w:pPr>
      <w:r>
        <w:t xml:space="preserve">The </w:t>
      </w:r>
      <w:r w:rsidRPr="0077558B">
        <w:t>most significant regional and global problems</w:t>
      </w:r>
      <w:r>
        <w:t xml:space="preserve"> con only be resolved by cooperation between the US and China</w:t>
      </w:r>
    </w:p>
    <w:p w:rsidR="001979B1" w:rsidRPr="0077558B" w:rsidRDefault="001979B1" w:rsidP="001979B1">
      <w:r w:rsidRPr="0077558B">
        <w:rPr>
          <w:rStyle w:val="Style13ptBold"/>
        </w:rPr>
        <w:t>Glaser 2016</w:t>
      </w:r>
      <w:r>
        <w:t xml:space="preserve">, Senior Adviser for Asia and Director, China Power Project, Center for Strategic and International Studies, NIDS International Security Seminar, March 2016 </w:t>
      </w:r>
      <w:hyperlink r:id="rId27" w:history="1">
        <w:r w:rsidRPr="00F40AEE">
          <w:rPr>
            <w:rStyle w:val="Hyperlink"/>
          </w:rPr>
          <w:t>http://www.nids.go.jp/event/other/seminar/pdf/03.pdf</w:t>
        </w:r>
      </w:hyperlink>
      <w:r>
        <w:t xml:space="preserve"> BFH</w:t>
      </w:r>
    </w:p>
    <w:p w:rsidR="001979B1" w:rsidRPr="0077558B" w:rsidRDefault="001979B1" w:rsidP="001979B1">
      <w:pPr>
        <w:rPr>
          <w:sz w:val="16"/>
        </w:rPr>
      </w:pPr>
      <w:r w:rsidRPr="0077558B">
        <w:rPr>
          <w:rStyle w:val="StyleUnderline"/>
        </w:rPr>
        <w:t>The US-China relationship is</w:t>
      </w:r>
      <w:r w:rsidRPr="0077558B">
        <w:rPr>
          <w:sz w:val="16"/>
        </w:rPr>
        <w:t xml:space="preserve"> widely regarded as one </w:t>
      </w:r>
      <w:r w:rsidRPr="0077558B">
        <w:rPr>
          <w:rStyle w:val="StyleUnderline"/>
        </w:rPr>
        <w:t>of the most complex and consequential bilateral relationships in the world.</w:t>
      </w:r>
      <w:r w:rsidRPr="0077558B">
        <w:rPr>
          <w:sz w:val="16"/>
        </w:rPr>
        <w:t xml:space="preserve"> It has become a cliché to describe US-China relations as a complicated mix of cooperation and competition. What is often underappreciated, however, is that </w:t>
      </w:r>
      <w:r w:rsidRPr="0077558B">
        <w:rPr>
          <w:rStyle w:val="StyleUnderline"/>
        </w:rPr>
        <w:t>the cooperative and competitive dynamics of the bilateral relationship are intensifying, resulting in</w:t>
      </w:r>
      <w:r w:rsidRPr="0077558B">
        <w:rPr>
          <w:sz w:val="16"/>
        </w:rPr>
        <w:t xml:space="preserve"> both growing </w:t>
      </w:r>
      <w:r w:rsidRPr="0077558B">
        <w:rPr>
          <w:rStyle w:val="StyleUnderline"/>
        </w:rPr>
        <w:t>opportunities</w:t>
      </w:r>
      <w:r w:rsidRPr="0077558B">
        <w:rPr>
          <w:sz w:val="16"/>
        </w:rPr>
        <w:t xml:space="preserve"> and challenges. In the cooperative realm, </w:t>
      </w:r>
      <w:r w:rsidRPr="0077558B">
        <w:rPr>
          <w:rStyle w:val="Emphasis"/>
        </w:rPr>
        <w:t>there is recognition in Washington and Beijing that many of the most significant regional and global problems—nonproliferation, climate change, and global economic growth, for example—cannot be solved without US-Chinese</w:t>
      </w:r>
      <w:r w:rsidRPr="0077558B">
        <w:rPr>
          <w:sz w:val="16"/>
        </w:rPr>
        <w:t xml:space="preserve"> </w:t>
      </w:r>
      <w:r w:rsidRPr="0077558B">
        <w:rPr>
          <w:rStyle w:val="Emphasis"/>
        </w:rPr>
        <w:t>cooperation</w:t>
      </w:r>
      <w:r w:rsidRPr="0077558B">
        <w:rPr>
          <w:sz w:val="16"/>
        </w:rPr>
        <w:t xml:space="preserve">. At the same time, however, there is sharp competition for influence, especially in the Asia-Pacific, as well as increased friction over security issues such as cyber and freedom of navigation which are rooted in deeper differences over international rules and norms. </w:t>
      </w:r>
      <w:r w:rsidRPr="0077558B">
        <w:rPr>
          <w:rStyle w:val="StyleUnderline"/>
        </w:rPr>
        <w:t>The task for US policymakers</w:t>
      </w:r>
      <w:r w:rsidRPr="0077558B">
        <w:rPr>
          <w:sz w:val="16"/>
        </w:rPr>
        <w:t>, therefore</w:t>
      </w:r>
      <w:r w:rsidRPr="0077558B">
        <w:rPr>
          <w:rStyle w:val="StyleUnderline"/>
        </w:rPr>
        <w:t xml:space="preserve">, is to formulate and execute a strategy that realizes the potential for cooperation in areas where American and Chinese interests sufficiently overlap, while at the same time managing competitive impulses so that they do not inhibit cooperation, </w:t>
      </w:r>
      <w:r w:rsidRPr="0077558B">
        <w:rPr>
          <w:sz w:val="16"/>
        </w:rPr>
        <w:t>military conflict is avoided, and China is dissuaded from harming US interests and broader peace and stability. To achieve these objectives, the US is pursuing a strategy of engaging, binding, and balancing.1</w:t>
      </w:r>
    </w:p>
    <w:p w:rsidR="001979B1" w:rsidRDefault="001979B1" w:rsidP="001979B1">
      <w:pPr>
        <w:pStyle w:val="Heading2"/>
      </w:pPr>
      <w:r>
        <w:t>Energy</w:t>
      </w:r>
    </w:p>
    <w:p w:rsidR="001979B1" w:rsidRDefault="001979B1" w:rsidP="001979B1">
      <w:pPr>
        <w:pStyle w:val="Heading4"/>
      </w:pPr>
      <w:r>
        <w:t>Good relations key to cooperation on clean energy and mitigating climate change</w:t>
      </w:r>
    </w:p>
    <w:p w:rsidR="001979B1" w:rsidRPr="005251B7" w:rsidRDefault="001979B1" w:rsidP="001979B1">
      <w:r w:rsidRPr="005251B7">
        <w:rPr>
          <w:rStyle w:val="Style13ptBold"/>
        </w:rPr>
        <w:t>Cooke 2016</w:t>
      </w:r>
      <w:r>
        <w:t xml:space="preserve"> “SUSTAINING U.S.-CHINA COOPERATION IN CLEAN ENERGY” </w:t>
      </w:r>
      <w:r w:rsidRPr="005251B7">
        <w:t>Terry Cooke is the founder of the China Partnership of Greater Philadelphia, a non-profit platform to accelerate public-private collaboration between Greater Philadelphia and China in clean energy and energy-efficient buildings.  He is also a Senior Fellow at the T.C. Chan Center for Building Simulation and Energy Studies at the University of Pennsylvania (and Tsinghua University, Beijing). The Woodrow Wilson International Center for Scholars</w:t>
      </w:r>
      <w:r>
        <w:t xml:space="preserve"> </w:t>
      </w:r>
      <w:hyperlink r:id="rId28" w:history="1">
        <w:r w:rsidRPr="00F40AEE">
          <w:rPr>
            <w:rStyle w:val="Hyperlink"/>
          </w:rPr>
          <w:t>https://www.wilsoncenter.org/sites/default/files/US_China%20Cooperatin%20in%20Clean%20Energy.pdf</w:t>
        </w:r>
      </w:hyperlink>
      <w:r>
        <w:t xml:space="preserve"> BFH</w:t>
      </w:r>
    </w:p>
    <w:p w:rsidR="001979B1" w:rsidRPr="005251B7" w:rsidRDefault="001979B1" w:rsidP="001979B1">
      <w:pPr>
        <w:rPr>
          <w:rStyle w:val="Emphasis"/>
        </w:rPr>
      </w:pPr>
      <w:r w:rsidRPr="005251B7">
        <w:rPr>
          <w:rStyle w:val="Emphasis"/>
        </w:rPr>
        <w:t>We need to be working with the Chinese, earnestly and creatively, but as</w:t>
      </w:r>
      <w:r>
        <w:rPr>
          <w:rStyle w:val="Emphasis"/>
        </w:rPr>
        <w:t xml:space="preserve"> </w:t>
      </w:r>
      <w:r w:rsidRPr="005251B7">
        <w:rPr>
          <w:rStyle w:val="Emphasis"/>
        </w:rPr>
        <w:t>full partners.</w:t>
      </w:r>
      <w:r w:rsidRPr="005251B7">
        <w:rPr>
          <w:sz w:val="16"/>
        </w:rPr>
        <w:t xml:space="preserve"> Their lifestyle aspirations need to be met but </w:t>
      </w:r>
      <w:r w:rsidRPr="005251B7">
        <w:rPr>
          <w:rStyle w:val="StyleUnderline"/>
        </w:rPr>
        <w:t>we must accomplish</w:t>
      </w:r>
      <w:r>
        <w:rPr>
          <w:rStyle w:val="StyleUnderline"/>
        </w:rPr>
        <w:t xml:space="preserve"> </w:t>
      </w:r>
      <w:r w:rsidRPr="005251B7">
        <w:rPr>
          <w:rStyle w:val="StyleUnderline"/>
        </w:rPr>
        <w:t>this through a new 21st century low-carbon lifestyle</w:t>
      </w:r>
      <w:r w:rsidRPr="005251B7">
        <w:rPr>
          <w:sz w:val="16"/>
        </w:rPr>
        <w:t xml:space="preserve"> that we, too, must adopt. </w:t>
      </w:r>
      <w:r w:rsidRPr="005251B7">
        <w:rPr>
          <w:rStyle w:val="StyleUnderline"/>
        </w:rPr>
        <w:t>China</w:t>
      </w:r>
      <w:r w:rsidRPr="005251B7">
        <w:rPr>
          <w:sz w:val="16"/>
        </w:rPr>
        <w:t xml:space="preserve"> and India can be among the lead innovators or not, but they </w:t>
      </w:r>
      <w:r w:rsidRPr="005251B7">
        <w:rPr>
          <w:rStyle w:val="StyleUnderline"/>
        </w:rPr>
        <w:t>will inevitably be among the lead recipients of this trend</w:t>
      </w:r>
      <w:r w:rsidRPr="005251B7">
        <w:rPr>
          <w:sz w:val="16"/>
        </w:rPr>
        <w:t xml:space="preserve">, given their populations. Alternatives simply will not work. It will not work to tell Chinese they can not aspire to a lifestyle much of the world already enjoys. </w:t>
      </w:r>
      <w:r w:rsidRPr="005251B7">
        <w:rPr>
          <w:rStyle w:val="StyleUnderline"/>
        </w:rPr>
        <w:t>It will not work for the Chinese to simply mimic the carbon-intensive lifestyle of</w:t>
      </w:r>
      <w:r>
        <w:rPr>
          <w:rStyle w:val="StyleUnderline"/>
        </w:rPr>
        <w:t xml:space="preserve"> </w:t>
      </w:r>
      <w:r w:rsidRPr="005251B7">
        <w:rPr>
          <w:rStyle w:val="StyleUnderline"/>
        </w:rPr>
        <w:t>the 20th century</w:t>
      </w:r>
      <w:r w:rsidRPr="005251B7">
        <w:rPr>
          <w:sz w:val="16"/>
        </w:rPr>
        <w:t xml:space="preserve">. As Chandler puts it, “what </w:t>
      </w:r>
      <w:r w:rsidRPr="005251B7">
        <w:rPr>
          <w:rStyle w:val="StyleUnderline"/>
        </w:rPr>
        <w:t>if the Chinese used energy like</w:t>
      </w:r>
      <w:r>
        <w:rPr>
          <w:rStyle w:val="StyleUnderline"/>
        </w:rPr>
        <w:t xml:space="preserve"> </w:t>
      </w:r>
      <w:r w:rsidRPr="005251B7">
        <w:rPr>
          <w:rStyle w:val="StyleUnderline"/>
        </w:rPr>
        <w:t>Americans</w:t>
      </w:r>
      <w:r w:rsidRPr="005251B7">
        <w:rPr>
          <w:sz w:val="16"/>
        </w:rPr>
        <w:t xml:space="preserve">? </w:t>
      </w:r>
      <w:r w:rsidRPr="005251B7">
        <w:rPr>
          <w:rStyle w:val="StyleUnderline"/>
        </w:rPr>
        <w:t>Global energy use would double and five more Saudi Arabias</w:t>
      </w:r>
      <w:r>
        <w:rPr>
          <w:rStyle w:val="StyleUnderline"/>
        </w:rPr>
        <w:t xml:space="preserve"> </w:t>
      </w:r>
      <w:r w:rsidRPr="005251B7">
        <w:rPr>
          <w:rStyle w:val="StyleUnderline"/>
        </w:rPr>
        <w:t xml:space="preserve">would be needed just to meet oil demand. </w:t>
      </w:r>
      <w:r w:rsidRPr="005251B7">
        <w:rPr>
          <w:sz w:val="16"/>
        </w:rPr>
        <w:t xml:space="preserve">China itself would produce six times as much coal as it does today.” Clearly, a different approach is needed. </w:t>
      </w:r>
      <w:r w:rsidRPr="005251B7">
        <w:rPr>
          <w:rStyle w:val="Emphasis"/>
        </w:rPr>
        <w:t>The United States and China,</w:t>
      </w:r>
      <w:r>
        <w:rPr>
          <w:rStyle w:val="Emphasis"/>
        </w:rPr>
        <w:t xml:space="preserve"> </w:t>
      </w:r>
      <w:r w:rsidRPr="005251B7">
        <w:rPr>
          <w:sz w:val="16"/>
        </w:rPr>
        <w:t xml:space="preserve">along with the EU and India, </w:t>
      </w:r>
      <w:r w:rsidRPr="005251B7">
        <w:rPr>
          <w:rStyle w:val="Emphasis"/>
        </w:rPr>
        <w:t>will have to find it together</w:t>
      </w:r>
      <w:r w:rsidRPr="005251B7">
        <w:rPr>
          <w:sz w:val="16"/>
        </w:rPr>
        <w:t xml:space="preserve">. Most of the “hardware” applications for future economic growth are already shifting to emerging Asia but the “software” innovation to power this “hardware” can continue to be better pioneered in the advanced economies of the West if they move smartly </w:t>
      </w:r>
      <w:r w:rsidRPr="005251B7">
        <w:rPr>
          <w:rStyle w:val="StyleUnderline"/>
        </w:rPr>
        <w:t>The only way the United States and China can realistically uncover that</w:t>
      </w:r>
      <w:r>
        <w:rPr>
          <w:rStyle w:val="StyleUnderline"/>
        </w:rPr>
        <w:t xml:space="preserve"> </w:t>
      </w:r>
      <w:r w:rsidRPr="005251B7">
        <w:rPr>
          <w:rStyle w:val="StyleUnderline"/>
        </w:rPr>
        <w:t>future is by focusing on the individual and distinctive strengths each brings</w:t>
      </w:r>
      <w:r>
        <w:rPr>
          <w:rStyle w:val="StyleUnderline"/>
        </w:rPr>
        <w:t xml:space="preserve"> </w:t>
      </w:r>
      <w:r w:rsidRPr="005251B7">
        <w:rPr>
          <w:rStyle w:val="StyleUnderline"/>
        </w:rPr>
        <w:t xml:space="preserve">to the equation. </w:t>
      </w:r>
      <w:r w:rsidRPr="005251B7">
        <w:rPr>
          <w:sz w:val="16"/>
        </w:rPr>
        <w:t xml:space="preserve">Tempting though it might be for each side to simply bemoan the other’s inability to mimic the first’s virtues, commonsense and the whole thrust of our examination to this point show this to be a counterproductive pipe dream. Truth does not have a national flag on the tshirt it wears. </w:t>
      </w:r>
      <w:r w:rsidRPr="005251B7">
        <w:rPr>
          <w:rStyle w:val="StyleUnderline"/>
        </w:rPr>
        <w:t>Both the United States and China face an energy challenge</w:t>
      </w:r>
      <w:r>
        <w:rPr>
          <w:rStyle w:val="StyleUnderline"/>
        </w:rPr>
        <w:t xml:space="preserve"> </w:t>
      </w:r>
      <w:r w:rsidRPr="005251B7">
        <w:rPr>
          <w:rStyle w:val="StyleUnderline"/>
        </w:rPr>
        <w:t>unlike any either has previously faced</w:t>
      </w:r>
      <w:r w:rsidRPr="005251B7">
        <w:rPr>
          <w:sz w:val="16"/>
        </w:rPr>
        <w:t xml:space="preserve">. </w:t>
      </w:r>
      <w:r w:rsidRPr="005251B7">
        <w:rPr>
          <w:rStyle w:val="Emphasis"/>
        </w:rPr>
        <w:t>We will need to forge a joint effort</w:t>
      </w:r>
      <w:r>
        <w:rPr>
          <w:rStyle w:val="Emphasis"/>
        </w:rPr>
        <w:t xml:space="preserve"> </w:t>
      </w:r>
      <w:r w:rsidRPr="005251B7">
        <w:rPr>
          <w:rStyle w:val="Emphasis"/>
        </w:rPr>
        <w:t>that draws fully from the strengths available—and those strengths exist</w:t>
      </w:r>
      <w:r>
        <w:rPr>
          <w:rStyle w:val="Emphasis"/>
        </w:rPr>
        <w:t xml:space="preserve"> </w:t>
      </w:r>
      <w:r w:rsidRPr="005251B7">
        <w:rPr>
          <w:rStyle w:val="Emphasis"/>
        </w:rPr>
        <w:t>separately and uniquely in both countries</w:t>
      </w:r>
      <w:r w:rsidRPr="005251B7">
        <w:rPr>
          <w:sz w:val="16"/>
        </w:rPr>
        <w:t xml:space="preserve">. At the same time, </w:t>
      </w:r>
      <w:r w:rsidRPr="005251B7">
        <w:rPr>
          <w:rStyle w:val="StyleUnderline"/>
        </w:rPr>
        <w:t>we need to</w:t>
      </w:r>
      <w:r>
        <w:rPr>
          <w:rStyle w:val="StyleUnderline"/>
        </w:rPr>
        <w:t xml:space="preserve"> </w:t>
      </w:r>
      <w:r w:rsidRPr="005251B7">
        <w:rPr>
          <w:rStyle w:val="StyleUnderline"/>
        </w:rPr>
        <w:t>recognize and manage our respective societal weaknesses</w:t>
      </w:r>
      <w:r w:rsidRPr="005251B7">
        <w:rPr>
          <w:sz w:val="16"/>
        </w:rPr>
        <w:t xml:space="preserve">, not play them out on the global stage. The foundation for our partnership must necessarily be respect—acknowledged respect for the real strengths which the partner brings but, equally important, quiet recognition and “self-respect” for the values and experiences which we bring as partners to the endeavor. </w:t>
      </w:r>
      <w:r w:rsidRPr="005251B7">
        <w:rPr>
          <w:rStyle w:val="StyleUnderline"/>
        </w:rPr>
        <w:t>China and the United States dominate the consumption of world energy,</w:t>
      </w:r>
      <w:r>
        <w:rPr>
          <w:rStyle w:val="StyleUnderline"/>
        </w:rPr>
        <w:t xml:space="preserve"> </w:t>
      </w:r>
      <w:r w:rsidRPr="005251B7">
        <w:rPr>
          <w:rStyle w:val="StyleUnderline"/>
        </w:rPr>
        <w:t>it should not be surprising that they need to work together to resolve the</w:t>
      </w:r>
      <w:r>
        <w:rPr>
          <w:rStyle w:val="StyleUnderline"/>
        </w:rPr>
        <w:t xml:space="preserve"> </w:t>
      </w:r>
      <w:r w:rsidRPr="005251B7">
        <w:rPr>
          <w:rStyle w:val="StyleUnderline"/>
        </w:rPr>
        <w:t>critical challenges that result.</w:t>
      </w:r>
      <w:r w:rsidRPr="005251B7">
        <w:rPr>
          <w:sz w:val="16"/>
        </w:rPr>
        <w:t xml:space="preserve"> The preceding chapters have hopefully sketched out the outlines of complementary skill sets that the United States and China possess in addressing this challenge. The fastest way forward to effective partnership is mutual acceptance of the potential for a “partnership division of labor” that will bring those skill sets together. </w:t>
      </w:r>
      <w:r w:rsidRPr="005251B7">
        <w:rPr>
          <w:rStyle w:val="StyleUnderline"/>
        </w:rPr>
        <w:t>Scarce resources and prospective global climate</w:t>
      </w:r>
      <w:r>
        <w:rPr>
          <w:rStyle w:val="StyleUnderline"/>
        </w:rPr>
        <w:t xml:space="preserve"> </w:t>
      </w:r>
      <w:r w:rsidRPr="005251B7">
        <w:rPr>
          <w:rStyle w:val="StyleUnderline"/>
        </w:rPr>
        <w:t>change demand both sides’ recognition of this fact</w:t>
      </w:r>
      <w:r w:rsidRPr="005251B7">
        <w:rPr>
          <w:sz w:val="16"/>
        </w:rPr>
        <w:t xml:space="preserve">. </w:t>
      </w:r>
      <w:r w:rsidRPr="005251B7">
        <w:rPr>
          <w:rStyle w:val="Emphasis"/>
        </w:rPr>
        <w:t>Cooperation and</w:t>
      </w:r>
      <w:r>
        <w:rPr>
          <w:rStyle w:val="Emphasis"/>
        </w:rPr>
        <w:t xml:space="preserve"> </w:t>
      </w:r>
      <w:r w:rsidRPr="005251B7">
        <w:rPr>
          <w:rStyle w:val="Emphasis"/>
        </w:rPr>
        <w:t>collaboration between the United States and China are the</w:t>
      </w:r>
      <w:r w:rsidRPr="005251B7">
        <w:rPr>
          <w:sz w:val="16"/>
        </w:rPr>
        <w:t xml:space="preserve"> “sine qua non” </w:t>
      </w:r>
      <w:r w:rsidRPr="005251B7">
        <w:rPr>
          <w:rStyle w:val="Emphasis"/>
        </w:rPr>
        <w:t>prerequisite of any meaningful response to efficiently managing energy</w:t>
      </w:r>
      <w:r>
        <w:rPr>
          <w:rStyle w:val="Emphasis"/>
        </w:rPr>
        <w:t xml:space="preserve"> </w:t>
      </w:r>
      <w:r w:rsidRPr="005251B7">
        <w:rPr>
          <w:rStyle w:val="Emphasis"/>
        </w:rPr>
        <w:t>resources and effectively managing global warming</w:t>
      </w:r>
      <w:r w:rsidRPr="005251B7">
        <w:rPr>
          <w:sz w:val="16"/>
        </w:rPr>
        <w:t xml:space="preserve">. Of course, achieving global scale for this partnership will require the rallying of political, technological, and financial resources in both countries to better support what each does best. </w:t>
      </w:r>
      <w:r w:rsidRPr="005251B7">
        <w:rPr>
          <w:rStyle w:val="StyleUnderline"/>
        </w:rPr>
        <w:t>This can only be achieved if it is based on mutual, frank,</w:t>
      </w:r>
      <w:r>
        <w:rPr>
          <w:rStyle w:val="StyleUnderline"/>
        </w:rPr>
        <w:t xml:space="preserve"> </w:t>
      </w:r>
      <w:r w:rsidRPr="005251B7">
        <w:rPr>
          <w:rStyle w:val="StyleUnderline"/>
        </w:rPr>
        <w:t>and realistic appraisal of the strengths and weaknesses of each system and</w:t>
      </w:r>
      <w:r>
        <w:rPr>
          <w:rStyle w:val="StyleUnderline"/>
        </w:rPr>
        <w:t xml:space="preserve"> </w:t>
      </w:r>
      <w:r w:rsidRPr="005251B7">
        <w:rPr>
          <w:rStyle w:val="StyleUnderline"/>
        </w:rPr>
        <w:t>then a yoking together of the strengths of each</w:t>
      </w:r>
      <w:r w:rsidRPr="005251B7">
        <w:rPr>
          <w:sz w:val="16"/>
        </w:rPr>
        <w:t xml:space="preserve">. </w:t>
      </w:r>
      <w:r w:rsidRPr="005251B7">
        <w:rPr>
          <w:rStyle w:val="Emphasis"/>
        </w:rPr>
        <w:t>There is no other</w:t>
      </w:r>
      <w:r w:rsidRPr="005251B7">
        <w:rPr>
          <w:sz w:val="16"/>
        </w:rPr>
        <w:t xml:space="preserve"> way to scale a </w:t>
      </w:r>
      <w:r w:rsidRPr="005251B7">
        <w:rPr>
          <w:rStyle w:val="Emphasis"/>
        </w:rPr>
        <w:t>practical solution to the actual size of the global climate change</w:t>
      </w:r>
      <w:r>
        <w:rPr>
          <w:rStyle w:val="Emphasis"/>
        </w:rPr>
        <w:t xml:space="preserve"> </w:t>
      </w:r>
      <w:r w:rsidRPr="005251B7">
        <w:rPr>
          <w:rStyle w:val="Emphasis"/>
        </w:rPr>
        <w:t>challenge an</w:t>
      </w:r>
      <w:r w:rsidRPr="005251B7">
        <w:rPr>
          <w:sz w:val="16"/>
        </w:rPr>
        <w:t xml:space="preserve">d, hence, </w:t>
      </w:r>
      <w:r w:rsidRPr="005251B7">
        <w:rPr>
          <w:rStyle w:val="Emphasis"/>
        </w:rPr>
        <w:t>no other combination of nations that can forge such</w:t>
      </w:r>
      <w:r>
        <w:rPr>
          <w:rStyle w:val="Emphasis"/>
        </w:rPr>
        <w:t xml:space="preserve"> </w:t>
      </w:r>
      <w:r w:rsidRPr="005251B7">
        <w:rPr>
          <w:rStyle w:val="Emphasis"/>
        </w:rPr>
        <w:t>a platform.</w:t>
      </w:r>
    </w:p>
    <w:p w:rsidR="001979B1" w:rsidRDefault="001979B1" w:rsidP="001979B1">
      <w:pPr>
        <w:rPr>
          <w:sz w:val="16"/>
        </w:rPr>
      </w:pPr>
    </w:p>
    <w:p w:rsidR="001979B1" w:rsidRDefault="001979B1" w:rsidP="001979B1">
      <w:pPr>
        <w:pStyle w:val="Heading2"/>
      </w:pPr>
      <w:r>
        <w:t>Failing States</w:t>
      </w:r>
    </w:p>
    <w:p w:rsidR="001979B1" w:rsidRDefault="001979B1" w:rsidP="001979B1">
      <w:pPr>
        <w:pStyle w:val="Heading4"/>
      </w:pPr>
      <w:r>
        <w:t>A lack of mistrust allows for cooperation on failing states- improving both countries internally</w:t>
      </w:r>
    </w:p>
    <w:p w:rsidR="001979B1" w:rsidRPr="00DD252D" w:rsidRDefault="001979B1" w:rsidP="001979B1"/>
    <w:p w:rsidR="001979B1" w:rsidRDefault="001979B1" w:rsidP="001979B1">
      <w:pPr>
        <w:rPr>
          <w:sz w:val="14"/>
        </w:rPr>
      </w:pPr>
      <w:r w:rsidRPr="00DD252D">
        <w:rPr>
          <w:sz w:val="14"/>
        </w:rPr>
        <w:t xml:space="preserve">The prospects for </w:t>
      </w:r>
      <w:r w:rsidRPr="00D10C1A">
        <w:rPr>
          <w:rStyle w:val="StyleUnderline"/>
        </w:rPr>
        <w:t>enhanced Sino-American cooperation on the issue of failing states</w:t>
      </w:r>
      <w:r>
        <w:rPr>
          <w:rStyle w:val="StyleUnderline"/>
        </w:rPr>
        <w:t xml:space="preserve"> </w:t>
      </w:r>
      <w:r w:rsidRPr="00D10C1A">
        <w:rPr>
          <w:rStyle w:val="StyleUnderline"/>
        </w:rPr>
        <w:t>have improved as a result of a shift in strategic perceptions in both Beijing and Washington.</w:t>
      </w:r>
      <w:r>
        <w:rPr>
          <w:rStyle w:val="StyleUnderline"/>
        </w:rPr>
        <w:t xml:space="preserve"> </w:t>
      </w:r>
      <w:r w:rsidRPr="00DD252D">
        <w:rPr>
          <w:sz w:val="14"/>
        </w:rPr>
        <w:t xml:space="preserve">Although the danger of conflict over Taiwan continues to bedevil Sino-American relations, </w:t>
      </w:r>
      <w:r w:rsidRPr="00D10C1A">
        <w:rPr>
          <w:rStyle w:val="StyleUnderline"/>
        </w:rPr>
        <w:t>China and the United States need not become strategic competitors in an era</w:t>
      </w:r>
      <w:r>
        <w:rPr>
          <w:rStyle w:val="StyleUnderline"/>
        </w:rPr>
        <w:t xml:space="preserve"> </w:t>
      </w:r>
      <w:r w:rsidRPr="00D10C1A">
        <w:rPr>
          <w:rStyle w:val="StyleUnderline"/>
        </w:rPr>
        <w:t>of growing strategic interdependence</w:t>
      </w:r>
      <w:r w:rsidRPr="00DD252D">
        <w:rPr>
          <w:sz w:val="14"/>
        </w:rPr>
        <w:t xml:space="preserve">. Rather, as a result of the acceleration and deepening of globalization, </w:t>
      </w:r>
      <w:r w:rsidRPr="00D10C1A">
        <w:rPr>
          <w:rStyle w:val="StyleUnderline"/>
        </w:rPr>
        <w:t>China, the United States</w:t>
      </w:r>
      <w:r w:rsidRPr="00DD252D">
        <w:rPr>
          <w:sz w:val="14"/>
        </w:rPr>
        <w:t xml:space="preserve">, and the other globalizing states mutually </w:t>
      </w:r>
      <w:r w:rsidRPr="00D10C1A">
        <w:rPr>
          <w:rStyle w:val="StyleUnderline"/>
        </w:rPr>
        <w:t>face the dangers posed by transnational threats, which are exacerbated by the existence</w:t>
      </w:r>
      <w:r>
        <w:rPr>
          <w:rStyle w:val="StyleUnderline"/>
        </w:rPr>
        <w:t xml:space="preserve"> </w:t>
      </w:r>
      <w:r w:rsidRPr="00D10C1A">
        <w:rPr>
          <w:rStyle w:val="StyleUnderline"/>
        </w:rPr>
        <w:t>of failing states</w:t>
      </w:r>
      <w:r w:rsidRPr="00DD252D">
        <w:rPr>
          <w:sz w:val="14"/>
        </w:rPr>
        <w:t xml:space="preserve">. </w:t>
      </w:r>
      <w:r w:rsidRPr="00D10C1A">
        <w:rPr>
          <w:rStyle w:val="StyleUnderline"/>
        </w:rPr>
        <w:t>Efforts to enhance U.S.-Chinese cooperation to meet these challenges</w:t>
      </w:r>
      <w:r>
        <w:rPr>
          <w:rStyle w:val="StyleUnderline"/>
        </w:rPr>
        <w:t xml:space="preserve"> </w:t>
      </w:r>
      <w:r w:rsidRPr="00D10C1A">
        <w:rPr>
          <w:rStyle w:val="StyleUnderline"/>
        </w:rPr>
        <w:t xml:space="preserve">will </w:t>
      </w:r>
      <w:r w:rsidRPr="00DD252D">
        <w:rPr>
          <w:sz w:val="14"/>
        </w:rPr>
        <w:t>continue to</w:t>
      </w:r>
      <w:r w:rsidRPr="00D10C1A">
        <w:rPr>
          <w:rStyle w:val="StyleUnderline"/>
        </w:rPr>
        <w:t xml:space="preserve"> be hampered by mutual mistrust of each other’s strategic intentions</w:t>
      </w:r>
      <w:r w:rsidRPr="00DD252D">
        <w:rPr>
          <w:sz w:val="14"/>
        </w:rPr>
        <w:t xml:space="preserve">, however—a challenge addressed in more detail below. </w:t>
      </w:r>
      <w:r w:rsidRPr="00D10C1A">
        <w:rPr>
          <w:rStyle w:val="Emphasis"/>
        </w:rPr>
        <w:t>The United States and China will need to agree on the scope and focus of cooperation.</w:t>
      </w:r>
      <w:r>
        <w:rPr>
          <w:rStyle w:val="Emphasis"/>
        </w:rPr>
        <w:t xml:space="preserve"> </w:t>
      </w:r>
      <w:r w:rsidRPr="00DD252D">
        <w:rPr>
          <w:sz w:val="14"/>
        </w:rPr>
        <w:t xml:space="preserve">While many of </w:t>
      </w:r>
      <w:r w:rsidRPr="00A0387E">
        <w:rPr>
          <w:rStyle w:val="StyleUnderline"/>
        </w:rPr>
        <w:t>China’s interests are international in nature (e.g., improving energy</w:t>
      </w:r>
      <w:r>
        <w:rPr>
          <w:rStyle w:val="StyleUnderline"/>
        </w:rPr>
        <w:t xml:space="preserve"> </w:t>
      </w:r>
      <w:r w:rsidRPr="00A0387E">
        <w:rPr>
          <w:rStyle w:val="StyleUnderline"/>
        </w:rPr>
        <w:t>security, reducing terrorism, and curbing the proliferation of WMD</w:t>
      </w:r>
      <w:r w:rsidRPr="00DD252D">
        <w:rPr>
          <w:sz w:val="14"/>
        </w:rPr>
        <w:t xml:space="preserve">), when it comes to seeking stability, China’s priority areas can be seen as a series of geographically defined concentric circles radiating out from its borders. </w:t>
      </w:r>
      <w:r w:rsidRPr="00A0387E">
        <w:rPr>
          <w:rStyle w:val="StyleUnderline"/>
        </w:rPr>
        <w:t>China has been most active in dealing</w:t>
      </w:r>
      <w:r>
        <w:rPr>
          <w:rStyle w:val="StyleUnderline"/>
        </w:rPr>
        <w:t xml:space="preserve"> </w:t>
      </w:r>
      <w:r w:rsidRPr="00A0387E">
        <w:rPr>
          <w:rStyle w:val="StyleUnderline"/>
        </w:rPr>
        <w:t>with problems that arise in</w:t>
      </w:r>
      <w:r w:rsidRPr="00DD252D">
        <w:rPr>
          <w:sz w:val="14"/>
        </w:rPr>
        <w:t xml:space="preserve"> the first of these circles, which includes </w:t>
      </w:r>
      <w:r w:rsidRPr="00A0387E">
        <w:rPr>
          <w:rStyle w:val="StyleUnderline"/>
        </w:rPr>
        <w:t>North Korea,</w:t>
      </w:r>
      <w:r>
        <w:rPr>
          <w:rStyle w:val="StyleUnderline"/>
        </w:rPr>
        <w:t xml:space="preserve"> </w:t>
      </w:r>
      <w:r w:rsidRPr="00A0387E">
        <w:rPr>
          <w:rStyle w:val="StyleUnderline"/>
        </w:rPr>
        <w:t>Afghanistan, and Central Asia.</w:t>
      </w:r>
      <w:r w:rsidRPr="00DD252D">
        <w:rPr>
          <w:sz w:val="14"/>
        </w:rPr>
        <w:t xml:space="preserve"> </w:t>
      </w:r>
      <w:r w:rsidRPr="00A0387E">
        <w:rPr>
          <w:rStyle w:val="StyleUnderline"/>
        </w:rPr>
        <w:t>China has also been taking an active role in seeking</w:t>
      </w:r>
      <w:r>
        <w:rPr>
          <w:rStyle w:val="StyleUnderline"/>
        </w:rPr>
        <w:t xml:space="preserve"> </w:t>
      </w:r>
      <w:r w:rsidRPr="00A0387E">
        <w:rPr>
          <w:rStyle w:val="StyleUnderline"/>
        </w:rPr>
        <w:t>stability in South and Southeast Asia</w:t>
      </w:r>
      <w:r w:rsidRPr="00DD252D">
        <w:rPr>
          <w:sz w:val="14"/>
        </w:rPr>
        <w:t xml:space="preserve">, which fall in the next ring. For instance, Beijing has modified its long-standing support for Pakistan, cultivated ties with India, and proposed a free trade agreement with the ten members of the Association of Southeast Asian Nations. Farther afield, </w:t>
      </w:r>
      <w:r w:rsidRPr="00A0387E">
        <w:rPr>
          <w:rStyle w:val="StyleUnderline"/>
        </w:rPr>
        <w:t>China has been actively engaged in diplomatic efforts to</w:t>
      </w:r>
      <w:r>
        <w:rPr>
          <w:rStyle w:val="StyleUnderline"/>
        </w:rPr>
        <w:t xml:space="preserve"> </w:t>
      </w:r>
      <w:r w:rsidRPr="00A0387E">
        <w:rPr>
          <w:rStyle w:val="StyleUnderline"/>
        </w:rPr>
        <w:t>improve relations and promote trade and economic development in both the Middle East</w:t>
      </w:r>
      <w:r>
        <w:rPr>
          <w:rStyle w:val="StyleUnderline"/>
        </w:rPr>
        <w:t xml:space="preserve"> </w:t>
      </w:r>
      <w:r w:rsidRPr="00A0387E">
        <w:rPr>
          <w:rStyle w:val="StyleUnderline"/>
        </w:rPr>
        <w:t xml:space="preserve">and Africa. </w:t>
      </w:r>
      <w:r w:rsidRPr="00DD252D">
        <w:rPr>
          <w:sz w:val="14"/>
        </w:rPr>
        <w:t xml:space="preserve">While generally eschewing active political and diplomatic efforts to resolve disputes, China has played a role in peacekeeping operations in Africa, the Caribbean, and the Balkans. The United States has a corresponding set of rings that covers a much greater area and includes </w:t>
      </w:r>
      <w:r w:rsidRPr="00A0387E">
        <w:rPr>
          <w:rStyle w:val="StyleUnderline"/>
        </w:rPr>
        <w:t xml:space="preserve">vital U.S. interests in a number of regions </w:t>
      </w:r>
      <w:r w:rsidRPr="00DD252D">
        <w:rPr>
          <w:sz w:val="14"/>
        </w:rPr>
        <w:t xml:space="preserve">that </w:t>
      </w:r>
      <w:r w:rsidRPr="00A0387E">
        <w:rPr>
          <w:rStyle w:val="StyleUnderline"/>
        </w:rPr>
        <w:t>are not in close</w:t>
      </w:r>
      <w:r>
        <w:rPr>
          <w:rStyle w:val="StyleUnderline"/>
        </w:rPr>
        <w:t xml:space="preserve"> </w:t>
      </w:r>
      <w:r w:rsidRPr="00A0387E">
        <w:rPr>
          <w:rStyle w:val="StyleUnderline"/>
        </w:rPr>
        <w:t>geographic proximity to U.S. borders.</w:t>
      </w:r>
      <w:r w:rsidRPr="00DD252D">
        <w:rPr>
          <w:sz w:val="14"/>
        </w:rPr>
        <w:t xml:space="preserve"> </w:t>
      </w:r>
      <w:r w:rsidRPr="00A0387E">
        <w:rPr>
          <w:rStyle w:val="Emphasis"/>
        </w:rPr>
        <w:t>The areas where the two nations’ circles intersect,</w:t>
      </w:r>
      <w:r>
        <w:rPr>
          <w:rStyle w:val="Emphasis"/>
        </w:rPr>
        <w:t xml:space="preserve"> </w:t>
      </w:r>
      <w:r w:rsidRPr="00A0387E">
        <w:rPr>
          <w:rStyle w:val="Emphasis"/>
        </w:rPr>
        <w:t>which include Central Asia, South Asia, and Northeast Asia, may offer the best opportunities</w:t>
      </w:r>
      <w:r>
        <w:rPr>
          <w:rStyle w:val="Emphasis"/>
        </w:rPr>
        <w:t xml:space="preserve"> </w:t>
      </w:r>
      <w:r w:rsidRPr="00A0387E">
        <w:rPr>
          <w:rStyle w:val="Emphasis"/>
        </w:rPr>
        <w:t>for bilateral cooperation in the near term</w:t>
      </w:r>
      <w:r w:rsidRPr="00DD252D">
        <w:rPr>
          <w:sz w:val="14"/>
        </w:rPr>
        <w:t xml:space="preserve">. </w:t>
      </w:r>
      <w:r w:rsidRPr="00A0387E">
        <w:rPr>
          <w:rStyle w:val="StyleUnderline"/>
        </w:rPr>
        <w:t xml:space="preserve">Failing and failed states are </w:t>
      </w:r>
      <w:r w:rsidRPr="00DD252D">
        <w:rPr>
          <w:sz w:val="14"/>
        </w:rPr>
        <w:t xml:space="preserve">generally countries that are the most </w:t>
      </w:r>
      <w:r w:rsidRPr="00A0387E">
        <w:rPr>
          <w:rStyle w:val="StyleUnderline"/>
        </w:rPr>
        <w:t>disconnected from the</w:t>
      </w:r>
      <w:r>
        <w:rPr>
          <w:rStyle w:val="StyleUnderline"/>
        </w:rPr>
        <w:t xml:space="preserve"> </w:t>
      </w:r>
      <w:r w:rsidRPr="00A0387E">
        <w:rPr>
          <w:rStyle w:val="StyleUnderline"/>
        </w:rPr>
        <w:t>process of global economic, political, and cultural integration and least prepared for the</w:t>
      </w:r>
      <w:r>
        <w:rPr>
          <w:rStyle w:val="StyleUnderline"/>
        </w:rPr>
        <w:t xml:space="preserve"> </w:t>
      </w:r>
      <w:r w:rsidRPr="00A0387E">
        <w:rPr>
          <w:rStyle w:val="StyleUnderline"/>
        </w:rPr>
        <w:t xml:space="preserve">challenges of interacting with the larger world. </w:t>
      </w:r>
      <w:r w:rsidRPr="00DD252D">
        <w:rPr>
          <w:sz w:val="14"/>
        </w:rPr>
        <w:t xml:space="preserve">To become viable, </w:t>
      </w:r>
      <w:r w:rsidRPr="00A0387E">
        <w:rPr>
          <w:rStyle w:val="StyleUnderline"/>
        </w:rPr>
        <w:t>they must develop</w:t>
      </w:r>
      <w:r>
        <w:rPr>
          <w:rStyle w:val="StyleUnderline"/>
        </w:rPr>
        <w:t xml:space="preserve"> </w:t>
      </w:r>
      <w:r w:rsidRPr="00A0387E">
        <w:rPr>
          <w:rStyle w:val="StyleUnderline"/>
        </w:rPr>
        <w:t>the policies and institutions that can enable them to become more deeply connected</w:t>
      </w:r>
      <w:r>
        <w:rPr>
          <w:rStyle w:val="StyleUnderline"/>
        </w:rPr>
        <w:t xml:space="preserve"> </w:t>
      </w:r>
      <w:r w:rsidRPr="00A0387E">
        <w:rPr>
          <w:rStyle w:val="StyleUnderline"/>
        </w:rPr>
        <w:t>with the global community, especially economically. Good governance, security, and</w:t>
      </w:r>
      <w:r>
        <w:rPr>
          <w:rStyle w:val="StyleUnderline"/>
        </w:rPr>
        <w:t xml:space="preserve"> </w:t>
      </w:r>
      <w:r w:rsidRPr="00A0387E">
        <w:rPr>
          <w:rStyle w:val="StyleUnderline"/>
        </w:rPr>
        <w:t>economic health in these troubled countries can often best be achieved by nurturing</w:t>
      </w:r>
      <w:r>
        <w:rPr>
          <w:rStyle w:val="StyleUnderline"/>
        </w:rPr>
        <w:t xml:space="preserve"> </w:t>
      </w:r>
      <w:r w:rsidRPr="00A0387E">
        <w:rPr>
          <w:rStyle w:val="StyleUnderline"/>
        </w:rPr>
        <w:t>democratic, accountable governments and by developing free market and free trading</w:t>
      </w:r>
      <w:r>
        <w:rPr>
          <w:rStyle w:val="StyleUnderline"/>
        </w:rPr>
        <w:t xml:space="preserve"> </w:t>
      </w:r>
      <w:r w:rsidRPr="00A0387E">
        <w:rPr>
          <w:rStyle w:val="StyleUnderline"/>
        </w:rPr>
        <w:t>economies</w:t>
      </w:r>
      <w:r w:rsidRPr="00DD252D">
        <w:rPr>
          <w:sz w:val="14"/>
        </w:rPr>
        <w:t xml:space="preserve">—objectives that Chinese analysts now endorse. This endorsement marks a significant change from the past, when many Chinese would have condemned the promotion of democratic governments and market economies as efforts to “Westernize,” dominate, and exploit these countries. On a practical level, China’s experience in overcoming the devastation of civil war, poverty, and economic backwardness could be an important asset in assisting in the reconstruction and revitalization of failed states and in helping weak and failing states to move into the “succeeding” category. Indeed, the willingness of some Chinese experts to acknowledge China’s own continuing difficulties in maintaining its economic progress and extending it throughout the country adds both credibility and relevance to its work in other countries. China could bring its own experience in the area of development to bear in at least three areas: • mass mobilization for major public works projects and job creation; • provision of basic health care to remote areas; and • economic reform, deregulation, and privatization of an enormous and inefficient state-run economy. Recently, China has been cautiously increasing the export of its own experience to assist the underdeveloped world. This has been evident, for example, in the ChinaAfrica Cooperation Forum, through which China has focused less on providing financial assistance and more on sharing information and training to help African states improve governance and infrastructure development. </w:t>
      </w:r>
      <w:r w:rsidRPr="00A0387E">
        <w:rPr>
          <w:rStyle w:val="StyleUnderline"/>
        </w:rPr>
        <w:t>The United States and China, having vital interests in reducing the dangers posed</w:t>
      </w:r>
      <w:r>
        <w:rPr>
          <w:rStyle w:val="StyleUnderline"/>
        </w:rPr>
        <w:t xml:space="preserve"> </w:t>
      </w:r>
      <w:r w:rsidRPr="00A0387E">
        <w:rPr>
          <w:rStyle w:val="StyleUnderline"/>
        </w:rPr>
        <w:t xml:space="preserve">by failing states </w:t>
      </w:r>
      <w:r w:rsidRPr="00DD252D">
        <w:rPr>
          <w:sz w:val="14"/>
        </w:rPr>
        <w:t>and having great ability to influence international affairs, could significantly</w:t>
      </w:r>
      <w:r>
        <w:rPr>
          <w:rStyle w:val="StyleUnderline"/>
        </w:rPr>
        <w:t xml:space="preserve"> </w:t>
      </w:r>
      <w:r w:rsidRPr="00A0387E">
        <w:rPr>
          <w:rStyle w:val="StyleUnderline"/>
        </w:rPr>
        <w:t xml:space="preserve">leverage their impact </w:t>
      </w:r>
      <w:r w:rsidRPr="00DD252D">
        <w:rPr>
          <w:rStyle w:val="Emphasis"/>
        </w:rPr>
        <w:t>through bilateral cooperation</w:t>
      </w:r>
      <w:r w:rsidRPr="00A0387E">
        <w:rPr>
          <w:rStyle w:val="StyleUnderline"/>
        </w:rPr>
        <w:t xml:space="preserve"> </w:t>
      </w:r>
      <w:r w:rsidRPr="00DD252D">
        <w:rPr>
          <w:sz w:val="14"/>
        </w:rPr>
        <w:t>and cooperation</w:t>
      </w:r>
      <w:r w:rsidRPr="00A0387E">
        <w:rPr>
          <w:rStyle w:val="StyleUnderline"/>
        </w:rPr>
        <w:t xml:space="preserve"> within</w:t>
      </w:r>
      <w:r>
        <w:rPr>
          <w:rStyle w:val="StyleUnderline"/>
        </w:rPr>
        <w:t xml:space="preserve"> </w:t>
      </w:r>
      <w:r w:rsidRPr="00A0387E">
        <w:rPr>
          <w:rStyle w:val="StyleUnderline"/>
        </w:rPr>
        <w:t xml:space="preserve">regional and global institutions. </w:t>
      </w:r>
      <w:r w:rsidRPr="00DD252D">
        <w:rPr>
          <w:sz w:val="14"/>
        </w:rPr>
        <w:t>They could collaborate on both preventive and remedial measures</w:t>
      </w:r>
      <w:r w:rsidRPr="00A0387E">
        <w:rPr>
          <w:rStyle w:val="StyleUnderline"/>
        </w:rPr>
        <w:t>. Preventive measures would focus on heading off state failure in weak states</w:t>
      </w:r>
      <w:r>
        <w:rPr>
          <w:rStyle w:val="StyleUnderline"/>
        </w:rPr>
        <w:t xml:space="preserve"> </w:t>
      </w:r>
      <w:r w:rsidRPr="00DD252D">
        <w:rPr>
          <w:rStyle w:val="StyleUnderline"/>
        </w:rPr>
        <w:t>through</w:t>
      </w:r>
      <w:r w:rsidRPr="00DD252D">
        <w:rPr>
          <w:sz w:val="14"/>
        </w:rPr>
        <w:t xml:space="preserve"> the use of a wide variety of</w:t>
      </w:r>
      <w:r w:rsidRPr="00A0387E">
        <w:rPr>
          <w:rStyle w:val="StyleUnderline"/>
        </w:rPr>
        <w:t xml:space="preserve"> political, diplomatic, economic, and legal means.</w:t>
      </w:r>
      <w:r w:rsidRPr="00DD252D">
        <w:rPr>
          <w:sz w:val="14"/>
        </w:rPr>
        <w:t xml:space="preserve"> </w:t>
      </w:r>
      <w:r w:rsidRPr="00A0387E">
        <w:rPr>
          <w:rStyle w:val="Emphasis"/>
        </w:rPr>
        <w:t>Enhanced bilateral dialogue would be an especially important tool for identifying</w:t>
      </w:r>
      <w:r>
        <w:rPr>
          <w:rStyle w:val="Emphasis"/>
        </w:rPr>
        <w:t xml:space="preserve"> </w:t>
      </w:r>
      <w:r w:rsidRPr="00A0387E">
        <w:rPr>
          <w:rStyle w:val="Emphasis"/>
        </w:rPr>
        <w:t>troubled states and potential crises and for exploring the resources available to foster</w:t>
      </w:r>
      <w:r>
        <w:rPr>
          <w:rStyle w:val="Emphasis"/>
        </w:rPr>
        <w:t xml:space="preserve"> </w:t>
      </w:r>
      <w:r w:rsidRPr="00A0387E">
        <w:rPr>
          <w:rStyle w:val="Emphasis"/>
        </w:rPr>
        <w:t>stability and strengthen failing states.</w:t>
      </w:r>
      <w:r>
        <w:rPr>
          <w:rStyle w:val="Emphasis"/>
        </w:rPr>
        <w:t xml:space="preserve"> </w:t>
      </w:r>
      <w:r w:rsidRPr="00DD252D">
        <w:rPr>
          <w:sz w:val="14"/>
        </w:rPr>
        <w:t xml:space="preserve">Remedial </w:t>
      </w:r>
      <w:r w:rsidRPr="00DD252D">
        <w:rPr>
          <w:rStyle w:val="StyleUnderline"/>
        </w:rPr>
        <w:t>measures would include</w:t>
      </w:r>
      <w:r w:rsidRPr="00DD252D">
        <w:rPr>
          <w:sz w:val="14"/>
        </w:rPr>
        <w:t xml:space="preserve"> both </w:t>
      </w:r>
      <w:r w:rsidRPr="00DD252D">
        <w:rPr>
          <w:rStyle w:val="StyleUnderline"/>
        </w:rPr>
        <w:t>near-term crisis steps and long-term reconstruction</w:t>
      </w:r>
      <w:r>
        <w:rPr>
          <w:rStyle w:val="StyleUnderline"/>
        </w:rPr>
        <w:t xml:space="preserve"> </w:t>
      </w:r>
      <w:r w:rsidRPr="00DD252D">
        <w:rPr>
          <w:rStyle w:val="StyleUnderline"/>
        </w:rPr>
        <w:t>responses to state failure</w:t>
      </w:r>
      <w:r w:rsidRPr="00DD252D">
        <w:rPr>
          <w:sz w:val="14"/>
        </w:rPr>
        <w:t xml:space="preserve">. Three major approaches were considered for immediate responses when a state fails: one, </w:t>
      </w:r>
      <w:r w:rsidRPr="00DD252D">
        <w:rPr>
          <w:rStyle w:val="StyleUnderline"/>
        </w:rPr>
        <w:t>containment strategies that focus on fencing-in</w:t>
      </w:r>
      <w:r>
        <w:rPr>
          <w:rStyle w:val="StyleUnderline"/>
        </w:rPr>
        <w:t xml:space="preserve"> </w:t>
      </w:r>
      <w:r w:rsidRPr="00DD252D">
        <w:rPr>
          <w:rStyle w:val="StyleUnderline"/>
        </w:rPr>
        <w:t>problems to keep instability from spreading</w:t>
      </w:r>
      <w:r w:rsidRPr="00DD252D">
        <w:rPr>
          <w:sz w:val="14"/>
        </w:rPr>
        <w:t xml:space="preserve">; two, </w:t>
      </w:r>
      <w:r w:rsidRPr="00DD252D">
        <w:rPr>
          <w:rStyle w:val="StyleUnderline"/>
        </w:rPr>
        <w:t>deal brokering</w:t>
      </w:r>
      <w:r w:rsidRPr="00DD252D">
        <w:rPr>
          <w:sz w:val="14"/>
        </w:rPr>
        <w:t xml:space="preserve">, which often involves separating warring parties as a first step toward a peaceful settlement; </w:t>
      </w:r>
      <w:r w:rsidRPr="00DD252D">
        <w:rPr>
          <w:rStyle w:val="StyleUnderline"/>
        </w:rPr>
        <w:t>and</w:t>
      </w:r>
      <w:r w:rsidRPr="00DD252D">
        <w:rPr>
          <w:sz w:val="14"/>
        </w:rPr>
        <w:t xml:space="preserve"> three, </w:t>
      </w:r>
      <w:r w:rsidRPr="00DD252D">
        <w:rPr>
          <w:rStyle w:val="StyleUnderline"/>
        </w:rPr>
        <w:t>military operations that focus on compelling one or more parties into a cease-fire and</w:t>
      </w:r>
      <w:r>
        <w:rPr>
          <w:rStyle w:val="StyleUnderline"/>
        </w:rPr>
        <w:t xml:space="preserve"> </w:t>
      </w:r>
      <w:r w:rsidRPr="00DD252D">
        <w:rPr>
          <w:rStyle w:val="StyleUnderline"/>
        </w:rPr>
        <w:t>negotiations</w:t>
      </w:r>
      <w:r w:rsidRPr="00DD252D">
        <w:rPr>
          <w:sz w:val="14"/>
        </w:rPr>
        <w:t>.</w:t>
      </w:r>
    </w:p>
    <w:p w:rsidR="001979B1" w:rsidRDefault="001979B1" w:rsidP="001979B1">
      <w:pPr>
        <w:rPr>
          <w:sz w:val="14"/>
        </w:rPr>
      </w:pPr>
    </w:p>
    <w:p w:rsidR="001979B1" w:rsidRDefault="001979B1" w:rsidP="001979B1">
      <w:pPr>
        <w:pStyle w:val="Heading2"/>
      </w:pPr>
      <w:r>
        <w:t>Climate Change</w:t>
      </w:r>
    </w:p>
    <w:p w:rsidR="001979B1" w:rsidRDefault="001979B1" w:rsidP="001979B1">
      <w:pPr>
        <w:pStyle w:val="Heading4"/>
      </w:pPr>
      <w:r>
        <w:t>US-China cooperation on climate change key to mitigate it- impossible without good relations</w:t>
      </w:r>
    </w:p>
    <w:p w:rsidR="001979B1" w:rsidRDefault="001979B1" w:rsidP="001979B1">
      <w:r w:rsidRPr="00815B0F">
        <w:rPr>
          <w:rStyle w:val="Style13ptBold"/>
        </w:rPr>
        <w:t>Aldy et al., 2016</w:t>
      </w:r>
      <w:r>
        <w:t xml:space="preserve"> </w:t>
      </w:r>
      <w:r w:rsidRPr="00815B0F">
        <w:rPr>
          <w:sz w:val="20"/>
        </w:rPr>
        <w:t>“Bilateral Cooperation between China and the United States: Facilitating Progress on Climate-Change Policy” February 2016, Harvard Project on Climate Agreements and National Center for Climate Change Strategy and International Cooperation, 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w:t>
      </w:r>
    </w:p>
    <w:p w:rsidR="001979B1" w:rsidRDefault="001979B1" w:rsidP="001979B1">
      <w:pPr>
        <w:rPr>
          <w:rStyle w:val="StyleUnderline"/>
        </w:rPr>
      </w:pPr>
      <w:r w:rsidRPr="00815B0F">
        <w:rPr>
          <w:sz w:val="16"/>
        </w:rPr>
        <w:t xml:space="preserve">Over the past two decades, disagreements between developing and developed countries have often frustrated efforts to reach consensus on an effective international response to the problem of global climate change. Key disputes have centered on the appropriate prioritization of economic development versus climate mitigation, responsibility for historic emissions versus contribution to current and forecasted emissions, and total emissions versus emission per capita. While differences between developing countries’ perspectives and developed-country perspectives on these issues are unlikely to be resolved in the short term, the imperative to move beyond these disputes toward a more cooperative and coordinated approach to global climate mitigation is becoming urgent. At this critical juncture, the recent </w:t>
      </w:r>
      <w:r w:rsidRPr="004532E9">
        <w:rPr>
          <w:rStyle w:val="StyleUnderline"/>
        </w:rPr>
        <w:t>joint announcements between</w:t>
      </w:r>
      <w:r>
        <w:rPr>
          <w:rStyle w:val="StyleUnderline"/>
        </w:rPr>
        <w:t xml:space="preserve"> </w:t>
      </w:r>
      <w:r w:rsidRPr="004532E9">
        <w:rPr>
          <w:rStyle w:val="StyleUnderline"/>
        </w:rPr>
        <w:t>China and the United States concerning climate change actions represented an important</w:t>
      </w:r>
      <w:r>
        <w:rPr>
          <w:rStyle w:val="StyleUnderline"/>
        </w:rPr>
        <w:t xml:space="preserve"> </w:t>
      </w:r>
      <w:r w:rsidRPr="004532E9">
        <w:rPr>
          <w:rStyle w:val="StyleUnderline"/>
        </w:rPr>
        <w:t xml:space="preserve">development in global climate negotiations </w:t>
      </w:r>
      <w:r w:rsidRPr="00815B0F">
        <w:rPr>
          <w:sz w:val="16"/>
        </w:rPr>
        <w:t xml:space="preserve">and were appropriately hailed as offering a new model for improved cooperation between emerging and developed economies. </w:t>
      </w:r>
      <w:r w:rsidRPr="004532E9">
        <w:rPr>
          <w:rStyle w:val="StyleUnderline"/>
        </w:rPr>
        <w:t>Given the size</w:t>
      </w:r>
      <w:r>
        <w:rPr>
          <w:rStyle w:val="StyleUnderline"/>
        </w:rPr>
        <w:t xml:space="preserve"> </w:t>
      </w:r>
      <w:r w:rsidRPr="004532E9">
        <w:rPr>
          <w:rStyle w:val="StyleUnderline"/>
        </w:rPr>
        <w:t>of the two countries’ economies and their large contributions to global GHG emissions, the</w:t>
      </w:r>
      <w:r>
        <w:rPr>
          <w:rStyle w:val="StyleUnderline"/>
        </w:rPr>
        <w:t xml:space="preserve"> </w:t>
      </w:r>
      <w:r w:rsidRPr="004532E9">
        <w:rPr>
          <w:rStyle w:val="StyleUnderline"/>
        </w:rPr>
        <w:t>actions</w:t>
      </w:r>
      <w:r w:rsidRPr="00815B0F">
        <w:rPr>
          <w:sz w:val="16"/>
        </w:rPr>
        <w:t xml:space="preserve"> outlined in the joint announcements per se </w:t>
      </w:r>
      <w:r w:rsidRPr="004532E9">
        <w:rPr>
          <w:rStyle w:val="StyleUnderline"/>
        </w:rPr>
        <w:t>will have a significant impact on future</w:t>
      </w:r>
      <w:r>
        <w:rPr>
          <w:rStyle w:val="StyleUnderline"/>
        </w:rPr>
        <w:t xml:space="preserve"> </w:t>
      </w:r>
      <w:r w:rsidRPr="004532E9">
        <w:rPr>
          <w:rStyle w:val="StyleUnderline"/>
        </w:rPr>
        <w:t>mitigation efforts</w:t>
      </w:r>
      <w:r w:rsidRPr="00815B0F">
        <w:rPr>
          <w:sz w:val="16"/>
        </w:rPr>
        <w:t xml:space="preserve">—and, indeed, did much to facilitate a successful outcome in Paris. By demonstrating these actions, </w:t>
      </w:r>
      <w:r w:rsidRPr="004532E9">
        <w:rPr>
          <w:rStyle w:val="StyleUnderline"/>
        </w:rPr>
        <w:t>China and the United States may encourage other countries to</w:t>
      </w:r>
      <w:r>
        <w:rPr>
          <w:rStyle w:val="StyleUnderline"/>
        </w:rPr>
        <w:t xml:space="preserve"> </w:t>
      </w:r>
      <w:r w:rsidRPr="004532E9">
        <w:rPr>
          <w:rStyle w:val="StyleUnderline"/>
        </w:rPr>
        <w:t>increase their climate mitigation ambitions.</w:t>
      </w:r>
      <w:r>
        <w:rPr>
          <w:rStyle w:val="StyleUnderline"/>
        </w:rPr>
        <w:t xml:space="preserve"> </w:t>
      </w:r>
      <w:r w:rsidRPr="00815B0F">
        <w:rPr>
          <w:sz w:val="16"/>
        </w:rPr>
        <w:t xml:space="preserve">This paper has identified three specific areas of international climate policy, namely marketbased mechanisms, comparison of efforts, and trade policy and climate policy interactions, where </w:t>
      </w:r>
      <w:r w:rsidRPr="004532E9">
        <w:rPr>
          <w:rStyle w:val="StyleUnderline"/>
        </w:rPr>
        <w:t>China and the United States can deepen their cooperation</w:t>
      </w:r>
      <w:r w:rsidRPr="00815B0F">
        <w:rPr>
          <w:sz w:val="16"/>
        </w:rPr>
        <w:t xml:space="preserve">. Cooperation </w:t>
      </w:r>
      <w:r w:rsidRPr="004532E9">
        <w:rPr>
          <w:rStyle w:val="StyleUnderline"/>
        </w:rPr>
        <w:t>on marketbased</w:t>
      </w:r>
      <w:r>
        <w:rPr>
          <w:rStyle w:val="StyleUnderline"/>
        </w:rPr>
        <w:t xml:space="preserve"> </w:t>
      </w:r>
      <w:r w:rsidRPr="004532E9">
        <w:rPr>
          <w:rStyle w:val="StyleUnderline"/>
        </w:rPr>
        <w:t xml:space="preserve">climate policies, </w:t>
      </w:r>
      <w:r w:rsidRPr="00815B0F">
        <w:rPr>
          <w:sz w:val="16"/>
        </w:rPr>
        <w:t xml:space="preserve">particularly cap-and-trade, is important, not only </w:t>
      </w:r>
      <w:r w:rsidRPr="004532E9">
        <w:rPr>
          <w:rStyle w:val="StyleUnderline"/>
        </w:rPr>
        <w:t>because marketbased</w:t>
      </w:r>
      <w:r>
        <w:rPr>
          <w:rStyle w:val="StyleUnderline"/>
        </w:rPr>
        <w:t xml:space="preserve"> </w:t>
      </w:r>
      <w:r w:rsidRPr="004532E9">
        <w:rPr>
          <w:rStyle w:val="StyleUnderline"/>
        </w:rPr>
        <w:t>approaches offer the most cost-effective approach to mitigating GHG emissions</w:t>
      </w:r>
      <w:r w:rsidRPr="00815B0F">
        <w:rPr>
          <w:sz w:val="16"/>
        </w:rPr>
        <w:t xml:space="preserve">, but </w:t>
      </w:r>
      <w:r w:rsidRPr="004532E9">
        <w:rPr>
          <w:rStyle w:val="StyleUnderline"/>
        </w:rPr>
        <w:t>also because emissions trading systems make it possible to address equity concerns by adjusting</w:t>
      </w:r>
      <w:r>
        <w:rPr>
          <w:rStyle w:val="StyleUnderline"/>
        </w:rPr>
        <w:t xml:space="preserve"> </w:t>
      </w:r>
      <w:r w:rsidRPr="004532E9">
        <w:rPr>
          <w:rStyle w:val="StyleUnderline"/>
        </w:rPr>
        <w:t>the level of the emissions cap and the allocation of emission allowances.</w:t>
      </w:r>
      <w:r>
        <w:rPr>
          <w:rStyle w:val="StyleUnderline"/>
        </w:rPr>
        <w:t xml:space="preserve"> </w:t>
      </w:r>
      <w:r w:rsidRPr="00815B0F">
        <w:rPr>
          <w:sz w:val="16"/>
        </w:rPr>
        <w:t xml:space="preserve">A logical focus for </w:t>
      </w:r>
      <w:r w:rsidRPr="004532E9">
        <w:rPr>
          <w:rStyle w:val="StyleUnderline"/>
        </w:rPr>
        <w:t>China–U.S. cooperation with respect to market-based mechanisms is</w:t>
      </w:r>
      <w:r>
        <w:rPr>
          <w:rStyle w:val="StyleUnderline"/>
        </w:rPr>
        <w:t xml:space="preserve"> </w:t>
      </w:r>
      <w:r w:rsidRPr="004532E9">
        <w:rPr>
          <w:rStyle w:val="StyleUnderline"/>
        </w:rPr>
        <w:t>capacity building</w:t>
      </w:r>
      <w:r w:rsidRPr="00815B0F">
        <w:rPr>
          <w:sz w:val="16"/>
        </w:rPr>
        <w:t xml:space="preserve">. A functioning cap-and-trade system requires properly designed government and market institutions. At a micro level, </w:t>
      </w:r>
      <w:r w:rsidRPr="004532E9">
        <w:rPr>
          <w:rStyle w:val="StyleUnderline"/>
        </w:rPr>
        <w:t>the United States and China can exchange experience</w:t>
      </w:r>
      <w:r>
        <w:rPr>
          <w:rStyle w:val="StyleUnderline"/>
        </w:rPr>
        <w:t xml:space="preserve"> </w:t>
      </w:r>
      <w:r w:rsidRPr="004532E9">
        <w:rPr>
          <w:rStyle w:val="StyleUnderline"/>
        </w:rPr>
        <w:t>and expertise on topics such as allowance allocation, price ceilings and floors, allowance</w:t>
      </w:r>
      <w:r>
        <w:rPr>
          <w:rStyle w:val="StyleUnderline"/>
        </w:rPr>
        <w:t xml:space="preserve"> </w:t>
      </w:r>
      <w:r w:rsidRPr="004532E9">
        <w:rPr>
          <w:rStyle w:val="StyleUnderline"/>
        </w:rPr>
        <w:t>banking and borrowing, and other detailed emissions trading rules.</w:t>
      </w:r>
      <w:r w:rsidRPr="00815B0F">
        <w:rPr>
          <w:sz w:val="16"/>
        </w:rPr>
        <w:t xml:space="preserve"> At a macro level, both </w:t>
      </w:r>
      <w:r w:rsidRPr="004532E9">
        <w:rPr>
          <w:rStyle w:val="StyleUnderline"/>
        </w:rPr>
        <w:t>China and the United States confront challenges to implementing cap-and-trade systems</w:t>
      </w:r>
      <w:r w:rsidRPr="00815B0F">
        <w:rPr>
          <w:sz w:val="16"/>
        </w:rPr>
        <w:t xml:space="preserve">— in the United States because of political polarization and in China because of features of the regulated electricity market and the power of state-owned enterprises. </w:t>
      </w:r>
      <w:r w:rsidRPr="004532E9">
        <w:rPr>
          <w:rStyle w:val="StyleUnderline"/>
        </w:rPr>
        <w:t>Cooperation</w:t>
      </w:r>
      <w:r w:rsidRPr="00815B0F">
        <w:rPr>
          <w:sz w:val="16"/>
        </w:rPr>
        <w:t xml:space="preserve"> and communication </w:t>
      </w:r>
      <w:r w:rsidRPr="004532E9">
        <w:rPr>
          <w:rStyle w:val="StyleUnderline"/>
        </w:rPr>
        <w:t>can help both countries overcome these barriers,</w:t>
      </w:r>
      <w:r w:rsidRPr="00815B0F">
        <w:rPr>
          <w:sz w:val="16"/>
        </w:rPr>
        <w:t xml:space="preserve"> while also advancing theoretical and empirical understanding of cap-and-trade and other market-based approaches. </w:t>
      </w:r>
      <w:r w:rsidRPr="004532E9">
        <w:rPr>
          <w:rStyle w:val="StyleUnderline"/>
        </w:rPr>
        <w:t>Cooperation on standards and procedures for comparing mitigation efforts can strengthen</w:t>
      </w:r>
      <w:r>
        <w:rPr>
          <w:rStyle w:val="StyleUnderline"/>
        </w:rPr>
        <w:t xml:space="preserve"> </w:t>
      </w:r>
      <w:r w:rsidRPr="004532E9">
        <w:rPr>
          <w:rStyle w:val="StyleUnderline"/>
        </w:rPr>
        <w:t>the technical basis for other aspects of China–U.S. cooperation</w:t>
      </w:r>
      <w:r w:rsidRPr="00815B0F">
        <w:rPr>
          <w:sz w:val="16"/>
        </w:rPr>
        <w:t xml:space="preserve">, particularly in the area of cap-and-trade systems, and facilitate the linkage of homogeneous or heterogeneous climate policies. </w:t>
      </w:r>
      <w:r w:rsidRPr="004532E9">
        <w:rPr>
          <w:rStyle w:val="StyleUnderline"/>
        </w:rPr>
        <w:t>Cooperation</w:t>
      </w:r>
      <w:r w:rsidRPr="00815B0F">
        <w:rPr>
          <w:sz w:val="16"/>
        </w:rPr>
        <w:t xml:space="preserve"> in this area </w:t>
      </w:r>
      <w:r w:rsidRPr="004532E9">
        <w:rPr>
          <w:rStyle w:val="StyleUnderline"/>
        </w:rPr>
        <w:t>can</w:t>
      </w:r>
      <w:r w:rsidRPr="00815B0F">
        <w:rPr>
          <w:sz w:val="16"/>
        </w:rPr>
        <w:t xml:space="preserve"> also </w:t>
      </w:r>
      <w:r w:rsidRPr="004532E9">
        <w:rPr>
          <w:rStyle w:val="StyleUnderline"/>
        </w:rPr>
        <w:t>increase transparency and consistency in climate</w:t>
      </w:r>
      <w:r>
        <w:rPr>
          <w:rStyle w:val="StyleUnderline"/>
        </w:rPr>
        <w:t xml:space="preserve"> </w:t>
      </w:r>
      <w:r w:rsidRPr="004532E9">
        <w:rPr>
          <w:rStyle w:val="StyleUnderline"/>
        </w:rPr>
        <w:t>negotiations, improve trust among parties, and advance efforts to track collective progress</w:t>
      </w:r>
      <w:r>
        <w:rPr>
          <w:rStyle w:val="StyleUnderline"/>
        </w:rPr>
        <w:t xml:space="preserve"> </w:t>
      </w:r>
      <w:r w:rsidRPr="004532E9">
        <w:rPr>
          <w:rStyle w:val="StyleUnderline"/>
        </w:rPr>
        <w:t>toward achieving global mitigation targets.</w:t>
      </w:r>
      <w:r>
        <w:rPr>
          <w:rStyle w:val="StyleUnderline"/>
        </w:rPr>
        <w:t xml:space="preserve"> </w:t>
      </w:r>
      <w:r w:rsidRPr="00815B0F">
        <w:rPr>
          <w:sz w:val="16"/>
        </w:rPr>
        <w:t xml:space="preserve">But China and the United States have different preferences and interests in terms of the scope and timeframe of mitigation efforts and other issues. Thus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it will be important to develop a rigorous, systematic, and transparent system for tracking domestic policy developments in the context of an international climate policy framework. Interactions between trade and climate policy constitute a third important area for future U.S.–China cooperation. Reforms can be initiated within the WTO and UNFCCC, which currently provide the dominant frameworks for global coordination on trade and climate change. But </w:t>
      </w:r>
      <w:r w:rsidRPr="00815B0F">
        <w:rPr>
          <w:rStyle w:val="StyleUnderline"/>
        </w:rPr>
        <w:t>China and the United States should also explore opportunities to advance progress</w:t>
      </w:r>
      <w:r>
        <w:rPr>
          <w:rStyle w:val="StyleUnderline"/>
        </w:rPr>
        <w:t xml:space="preserve"> </w:t>
      </w:r>
      <w:r w:rsidRPr="00815B0F">
        <w:rPr>
          <w:rStyle w:val="StyleUnderline"/>
        </w:rPr>
        <w:t xml:space="preserve">in this area through more flexible plurilateral and bilateral relationships. Cooperation </w:t>
      </w:r>
      <w:r w:rsidRPr="00815B0F">
        <w:rPr>
          <w:sz w:val="16"/>
        </w:rPr>
        <w:t>between the two countries to develop GHG standards and methods for comparing the impact of domestic climate policies</w:t>
      </w:r>
      <w:r w:rsidRPr="00815B0F">
        <w:rPr>
          <w:rStyle w:val="StyleUnderline"/>
        </w:rPr>
        <w:t xml:space="preserve"> would be particularly helpful in reducing the potential for future</w:t>
      </w:r>
      <w:r>
        <w:rPr>
          <w:rStyle w:val="StyleUnderline"/>
        </w:rPr>
        <w:t xml:space="preserve"> </w:t>
      </w:r>
      <w:r w:rsidRPr="00815B0F">
        <w:rPr>
          <w:rStyle w:val="StyleUnderline"/>
        </w:rPr>
        <w:t>trade conflicts and facilitating the coordination of climate and trade policies.</w:t>
      </w:r>
      <w:r>
        <w:rPr>
          <w:rStyle w:val="StyleUnderline"/>
        </w:rPr>
        <w:t xml:space="preserve"> </w:t>
      </w:r>
      <w:r w:rsidRPr="00815B0F">
        <w:rPr>
          <w:rStyle w:val="StyleUnderline"/>
        </w:rPr>
        <w:t>Climate change has added a new dimension to a bilateral relationship that is already one</w:t>
      </w:r>
      <w:r>
        <w:rPr>
          <w:rStyle w:val="StyleUnderline"/>
        </w:rPr>
        <w:t xml:space="preserve"> </w:t>
      </w:r>
      <w:r w:rsidRPr="00815B0F">
        <w:rPr>
          <w:rStyle w:val="StyleUnderline"/>
        </w:rPr>
        <w:t>of the most important of the twenty-first century. While China and the United States have</w:t>
      </w:r>
      <w:r>
        <w:rPr>
          <w:rStyle w:val="StyleUnderline"/>
        </w:rPr>
        <w:t xml:space="preserve"> </w:t>
      </w:r>
      <w:r w:rsidRPr="00815B0F">
        <w:rPr>
          <w:rStyle w:val="StyleUnderline"/>
        </w:rPr>
        <w:t>different national interests in many areas, climate change represents an important area where</w:t>
      </w:r>
      <w:r>
        <w:rPr>
          <w:rStyle w:val="StyleUnderline"/>
        </w:rPr>
        <w:t xml:space="preserve"> </w:t>
      </w:r>
      <w:r w:rsidRPr="00815B0F">
        <w:rPr>
          <w:rStyle w:val="StyleUnderline"/>
        </w:rPr>
        <w:t xml:space="preserve">their interests, </w:t>
      </w:r>
      <w:r w:rsidRPr="00815B0F">
        <w:rPr>
          <w:sz w:val="16"/>
        </w:rPr>
        <w:t xml:space="preserve">and those of every other country interested in the wellbeing of its citizens and future generations, converge. But the success of the </w:t>
      </w:r>
      <w:r w:rsidRPr="00815B0F">
        <w:rPr>
          <w:rStyle w:val="Emphasis"/>
        </w:rPr>
        <w:t>China–U.S. relationship in this arena will</w:t>
      </w:r>
      <w:r>
        <w:rPr>
          <w:rStyle w:val="Emphasis"/>
        </w:rPr>
        <w:t xml:space="preserve"> </w:t>
      </w:r>
      <w:r w:rsidRPr="00815B0F">
        <w:rPr>
          <w:rStyle w:val="Emphasis"/>
        </w:rPr>
        <w:t xml:space="preserve">be determined less by the ability to find common ground </w:t>
      </w:r>
      <w:r w:rsidRPr="00815B0F">
        <w:rPr>
          <w:sz w:val="16"/>
        </w:rPr>
        <w:t xml:space="preserve">than by the ability to find solutions that properly address the real socioeconomic and political differences that exist between these two nations. </w:t>
      </w:r>
      <w:r w:rsidRPr="00815B0F">
        <w:rPr>
          <w:rStyle w:val="StyleUnderline"/>
        </w:rPr>
        <w:t>If an effective response to climate change eventually requires the participation</w:t>
      </w:r>
      <w:r>
        <w:rPr>
          <w:rStyle w:val="StyleUnderline"/>
        </w:rPr>
        <w:t xml:space="preserve"> </w:t>
      </w:r>
      <w:r w:rsidRPr="00815B0F">
        <w:rPr>
          <w:rStyle w:val="StyleUnderline"/>
        </w:rPr>
        <w:t>of all countries, despite their different cultures, states of economic development, and political</w:t>
      </w:r>
      <w:r>
        <w:rPr>
          <w:rStyle w:val="StyleUnderline"/>
        </w:rPr>
        <w:t xml:space="preserve"> </w:t>
      </w:r>
      <w:r w:rsidRPr="00815B0F">
        <w:rPr>
          <w:rStyle w:val="StyleUnderline"/>
        </w:rPr>
        <w:t>systems, successful China–U.S. cooperation</w:t>
      </w:r>
      <w:r w:rsidRPr="00815B0F">
        <w:rPr>
          <w:sz w:val="16"/>
        </w:rPr>
        <w:t xml:space="preserve"> under the hybrid Paris climate policy architecture </w:t>
      </w:r>
      <w:r w:rsidRPr="00815B0F">
        <w:rPr>
          <w:rStyle w:val="StyleUnderline"/>
        </w:rPr>
        <w:t>may well prove crucial in paving the way for broader international cooperation to reduce the</w:t>
      </w:r>
      <w:r>
        <w:rPr>
          <w:rStyle w:val="StyleUnderline"/>
        </w:rPr>
        <w:t xml:space="preserve"> </w:t>
      </w:r>
      <w:r w:rsidRPr="00815B0F">
        <w:rPr>
          <w:rStyle w:val="StyleUnderline"/>
        </w:rPr>
        <w:t>risk of global climate change.</w:t>
      </w:r>
    </w:p>
    <w:p w:rsidR="001979B1" w:rsidRPr="00815B0F" w:rsidRDefault="001979B1" w:rsidP="001979B1">
      <w:pPr>
        <w:pStyle w:val="Heading2"/>
        <w:rPr>
          <w:rStyle w:val="StyleUnderline"/>
          <w:sz w:val="44"/>
          <w:u w:val="double"/>
        </w:rPr>
      </w:pPr>
      <w:r w:rsidRPr="00815B0F">
        <w:t>Before 2016</w:t>
      </w:r>
    </w:p>
    <w:p w:rsidR="001979B1" w:rsidRDefault="001979B1" w:rsidP="001979B1">
      <w:pPr>
        <w:pStyle w:val="Heading3"/>
      </w:pPr>
      <w:r>
        <w:t>Laundry List</w:t>
      </w:r>
    </w:p>
    <w:p w:rsidR="001979B1" w:rsidRDefault="001979B1" w:rsidP="001979B1">
      <w:pPr>
        <w:pStyle w:val="Heading4"/>
      </w:pPr>
      <w:r>
        <w:t>Good relations and cooperation is possible- resolves most of the worlds structural impacts and avoids regional and international armed conflict that escalate nuclear</w:t>
      </w:r>
    </w:p>
    <w:p w:rsidR="001979B1" w:rsidRPr="00FA0818" w:rsidRDefault="001979B1" w:rsidP="001979B1">
      <w:r w:rsidRPr="00FA0818">
        <w:rPr>
          <w:rStyle w:val="Style13ptBold"/>
        </w:rPr>
        <w:t>Steinberg</w:t>
      </w:r>
      <w:r>
        <w:rPr>
          <w:rStyle w:val="Style13ptBold"/>
        </w:rPr>
        <w:t xml:space="preserve"> et al.</w:t>
      </w:r>
      <w:r>
        <w:t xml:space="preserve">, </w:t>
      </w:r>
      <w:r w:rsidRPr="00FA0818">
        <w:rPr>
          <w:rStyle w:val="Style13ptBold"/>
        </w:rPr>
        <w:t>2015</w:t>
      </w:r>
      <w:r w:rsidRPr="00FA0818">
        <w:t xml:space="preserve"> </w:t>
      </w:r>
      <w:r>
        <w:t>“</w:t>
      </w:r>
      <w:r w:rsidRPr="00FA0818">
        <w:t>Strategic reassurance and resolve: US-China relations in the twenty-first century</w:t>
      </w:r>
      <w:r>
        <w:t xml:space="preserve">” </w:t>
      </w:r>
      <w:r w:rsidRPr="00FA0818">
        <w:t>Princeton University Press, Aug 25, 2015</w:t>
      </w:r>
      <w:r>
        <w:t xml:space="preserve"> </w:t>
      </w:r>
      <w:r w:rsidRPr="00DB6C60">
        <w:t xml:space="preserve">James Steinberg </w:t>
      </w:r>
      <w:r>
        <w:t>i</w:t>
      </w:r>
      <w:r w:rsidRPr="00DB6C60">
        <w:t>s an American academic and political advisor, and former Deputy Secretary of State. He is currently Dean and Professor of Social Science, International Affairs, and Law at the Maxwell School of Citizenship</w:t>
      </w:r>
      <w:r>
        <w:t xml:space="preserve"> and Public Affairs at Syracuse </w:t>
      </w:r>
      <w:r w:rsidRPr="00DB6C60">
        <w:t>University</w:t>
      </w:r>
      <w:r>
        <w:t xml:space="preserve">. </w:t>
      </w:r>
      <w:r w:rsidRPr="00FA0818">
        <w:t>Michael E. O`</w:t>
      </w:r>
      <w:r>
        <w:t xml:space="preserve">Hanlon </w:t>
      </w:r>
      <w:r w:rsidRPr="00DB6C60">
        <w:t>is a senior fellow at The Brookings Institution, specializing in defense and foreign policy issues. He began his career as a budge</w:t>
      </w:r>
      <w:r>
        <w:t>t analyst in the defense field. BFH</w:t>
      </w:r>
    </w:p>
    <w:p w:rsidR="001979B1" w:rsidRDefault="001979B1" w:rsidP="001979B1">
      <w:pPr>
        <w:rPr>
          <w:sz w:val="16"/>
        </w:rPr>
      </w:pPr>
      <w:r w:rsidRPr="00B933CE">
        <w:rPr>
          <w:sz w:val="16"/>
        </w:rPr>
        <w:t xml:space="preserve">For the United States, strategic resolve is itself a form of strategic reassurance-but in this case, reassurance toward its allies that </w:t>
      </w:r>
      <w:r w:rsidRPr="00B933CE">
        <w:rPr>
          <w:rStyle w:val="StyleUnderline"/>
        </w:rPr>
        <w:t>the United States has the capability and will to maintain its security commitment</w:t>
      </w:r>
      <w:r w:rsidRPr="00B933CE">
        <w:rPr>
          <w:sz w:val="16"/>
        </w:rPr>
        <w:t xml:space="preserve">s. Done thoughtfully, </w:t>
      </w:r>
      <w:r w:rsidRPr="00B933CE">
        <w:rPr>
          <w:rStyle w:val="StyleUnderline"/>
        </w:rPr>
        <w:t xml:space="preserve">this can also offer a measure of reassurance to China as well, since US. </w:t>
      </w:r>
      <w:proofErr w:type="gramStart"/>
      <w:r w:rsidRPr="00B933CE">
        <w:rPr>
          <w:rStyle w:val="StyleUnderline"/>
        </w:rPr>
        <w:t>security</w:t>
      </w:r>
      <w:proofErr w:type="gramEnd"/>
      <w:r w:rsidRPr="00B933CE">
        <w:rPr>
          <w:rStyle w:val="StyleUnderline"/>
        </w:rPr>
        <w:t xml:space="preserve"> commitments make a major contribution to regional stability by reducing the strategic competition between China and its neighbors</w:t>
      </w:r>
      <w:r w:rsidRPr="00B933CE">
        <w:rPr>
          <w:sz w:val="16"/>
        </w:rPr>
        <w:t xml:space="preserve">. Each of these elements -- </w:t>
      </w:r>
      <w:r w:rsidRPr="00B933CE">
        <w:rPr>
          <w:rStyle w:val="StyleUnderline"/>
        </w:rPr>
        <w:t>restraint, reinforcement, transparency, resilience, and resolve -- address</w:t>
      </w:r>
      <w:r w:rsidRPr="00B933CE">
        <w:rPr>
          <w:sz w:val="16"/>
        </w:rPr>
        <w:t xml:space="preserve">es two of </w:t>
      </w:r>
      <w:r w:rsidRPr="00B933CE">
        <w:rPr>
          <w:rStyle w:val="StyleUnderline"/>
        </w:rPr>
        <w:t>the most dangerous elements of competition that could undermine Sino-American political cooperation and ultimately lead to conflict: arms race instability and crisis instability</w:t>
      </w:r>
      <w:r w:rsidRPr="00B933CE">
        <w:rPr>
          <w:sz w:val="16"/>
        </w:rPr>
        <w:t xml:space="preserve">. Arms race instability can be seen as a series of action-reaction moves as each side seeks to achieve a capabilities advantage over the other, igniting a sequence of steps that ultimately improves the security of neither. </w:t>
      </w:r>
      <w:r w:rsidRPr="00B933CE">
        <w:rPr>
          <w:rStyle w:val="StyleUnderline"/>
        </w:rPr>
        <w:t>Examples of arms race competition in the U.S.-China relationship include the missile / missile-defense competition between the two in regard to China’s recent buildup of short-range conventionally armed missiles near Taiwan, and the broader interaction between China’s growing anti-access/ area denial capabilities and America’s Air-Sea Battle concept.</w:t>
      </w:r>
      <w:r w:rsidRPr="00B933CE">
        <w:rPr>
          <w:sz w:val="16"/>
        </w:rPr>
        <w:t xml:space="preserve"> </w:t>
      </w:r>
      <w:r w:rsidRPr="00B933CE">
        <w:rPr>
          <w:rStyle w:val="StyleUnderline"/>
        </w:rPr>
        <w:t>Crisis instability is the danger that unanticipated events could trigger actions that inadvertently lead to conflict before each side can fully consider or adopt measures short of war to defuse the conflict</w:t>
      </w:r>
      <w:r w:rsidRPr="00B933CE">
        <w:rPr>
          <w:rStyle w:val="Emphasis"/>
        </w:rPr>
        <w:t xml:space="preserve">. </w:t>
      </w:r>
      <w:r w:rsidRPr="00B933CE">
        <w:rPr>
          <w:sz w:val="16"/>
        </w:rPr>
        <w:t xml:space="preserve">”Use it or lose it” capabilities-weapons that are vulnerable to attack if not used first in a preemptive mode-can lead to crisis instability, as can actions that provide little or no warning time (e.g., cyber attacks). The succeeding chapters discuss in detail steps that </w:t>
      </w:r>
      <w:r w:rsidRPr="00B933CE">
        <w:rPr>
          <w:rStyle w:val="StyleUnderline"/>
        </w:rPr>
        <w:t>both sides should consider to help mitigate arms race competition and reduce crisis instability</w:t>
      </w:r>
      <w:r w:rsidRPr="00B933CE">
        <w:rPr>
          <w:rStyle w:val="Emphasis"/>
        </w:rPr>
        <w:t>.</w:t>
      </w:r>
      <w:r w:rsidRPr="00B933CE">
        <w:rPr>
          <w:sz w:val="16"/>
        </w:rPr>
        <w:t xml:space="preserve"> These would be worthy aims in themselves, as the U.S.-Soviet relationship so clearly illustrated. But </w:t>
      </w:r>
      <w:r w:rsidRPr="00B933CE">
        <w:rPr>
          <w:rStyle w:val="Emphasis"/>
        </w:rPr>
        <w:t xml:space="preserve">in the case of the United States and China, the potential benefit is far greater than just avoiding armed conflict. </w:t>
      </w:r>
      <w:r w:rsidRPr="00B933CE">
        <w:rPr>
          <w:sz w:val="16"/>
        </w:rPr>
        <w:t xml:space="preserve">By managing the strategic relationship, </w:t>
      </w:r>
      <w:r w:rsidRPr="00B933CE">
        <w:rPr>
          <w:rStyle w:val="Emphasis"/>
        </w:rPr>
        <w:t>the two sides will be much better positioned to pursue vital areas of common interest-from sustaining economic growth to combating common threats like nuclear proliferation, terrorism, organized crime, environmental degradation, and climate change</w:t>
      </w:r>
      <w:r w:rsidRPr="00B933CE">
        <w:rPr>
          <w:sz w:val="16"/>
        </w:rPr>
        <w:t xml:space="preserve">. Each of these strategies is based on the premise that the other side’s long-term intentions are unknown and unknowable-and indeed changeable-but that </w:t>
      </w:r>
      <w:r w:rsidRPr="00B933CE">
        <w:rPr>
          <w:rStyle w:val="StyleUnderline"/>
        </w:rPr>
        <w:t xml:space="preserve">it is possible to create a strategic interaction that increases confidence </w:t>
      </w:r>
      <w:r w:rsidRPr="00B933CE">
        <w:rPr>
          <w:sz w:val="16"/>
        </w:rPr>
        <w:t xml:space="preserve">nonetheless. The two countries can do so </w:t>
      </w:r>
      <w:r w:rsidRPr="00B933CE">
        <w:rPr>
          <w:rStyle w:val="StyleUnderline"/>
        </w:rPr>
        <w:t>by providing adequate warning to allow for adaptive actions to be taken in timely ways without jeopardizing national security or triggering security dilemma dynamics out of premature hedging behavior</w:t>
      </w:r>
      <w:r w:rsidRPr="00B933CE">
        <w:rPr>
          <w:sz w:val="16"/>
        </w:rPr>
        <w:t xml:space="preserve">. By adopting these kind of measures, </w:t>
      </w:r>
      <w:r w:rsidRPr="00B933CE">
        <w:rPr>
          <w:rStyle w:val="StyleUnderline"/>
        </w:rPr>
        <w:t xml:space="preserve">the United States and China can increase the prospects of avoiding </w:t>
      </w:r>
      <w:proofErr w:type="gramStart"/>
      <w:r w:rsidRPr="00B933CE">
        <w:rPr>
          <w:rStyle w:val="StyleUnderline"/>
        </w:rPr>
        <w:t>a ”</w:t>
      </w:r>
      <w:proofErr w:type="gramEnd"/>
      <w:r w:rsidRPr="00B933CE">
        <w:rPr>
          <w:rStyle w:val="StyleUnderline"/>
        </w:rPr>
        <w:t>lose-lose” rivalry as well as unintended conflict</w:t>
      </w:r>
      <w:r w:rsidRPr="00B933CE">
        <w:rPr>
          <w:sz w:val="16"/>
        </w:rPr>
        <w:t xml:space="preserve">. In the end, </w:t>
      </w:r>
      <w:r w:rsidRPr="00B933CE">
        <w:rPr>
          <w:rStyle w:val="StyleUnderline"/>
        </w:rPr>
        <w:t xml:space="preserve">the long-term success </w:t>
      </w:r>
      <w:r w:rsidRPr="00B933CE">
        <w:rPr>
          <w:sz w:val="16"/>
        </w:rPr>
        <w:t xml:space="preserve">of these approaches </w:t>
      </w:r>
      <w:r w:rsidRPr="00B933CE">
        <w:rPr>
          <w:rStyle w:val="StyleUnderline"/>
        </w:rPr>
        <w:t>will depend on the extent to which China and the United States mutually believe that it is possible to accommodate what the other perceives as its vital national interest in ways that are consistent with its own.</w:t>
      </w:r>
      <w:r w:rsidRPr="00B933CE">
        <w:rPr>
          <w:sz w:val="16"/>
        </w:rPr>
        <w:t xml:space="preserve"> Put another way, it assumes that </w:t>
      </w:r>
      <w:r w:rsidRPr="00B933CE">
        <w:rPr>
          <w:rStyle w:val="StyleUnderline"/>
        </w:rPr>
        <w:t>both sides can ultimately accept compromise as superior to outright competition-that the risks of competition outweigh the potential benefits</w:t>
      </w:r>
      <w:r w:rsidRPr="00B933CE">
        <w:rPr>
          <w:sz w:val="16"/>
        </w:rPr>
        <w:t xml:space="preserve">. </w:t>
      </w:r>
      <w:r w:rsidRPr="00B933CE">
        <w:rPr>
          <w:rStyle w:val="StyleUnderline"/>
        </w:rPr>
        <w:t xml:space="preserve">Neither </w:t>
      </w:r>
      <w:r w:rsidRPr="00B933CE">
        <w:rPr>
          <w:sz w:val="16"/>
        </w:rPr>
        <w:t xml:space="preserve">side </w:t>
      </w:r>
      <w:r w:rsidRPr="00B933CE">
        <w:rPr>
          <w:rStyle w:val="StyleUnderline"/>
        </w:rPr>
        <w:t>can be expected to give up its defense of vital interest</w:t>
      </w:r>
      <w:r w:rsidRPr="00B933CE">
        <w:rPr>
          <w:sz w:val="16"/>
        </w:rPr>
        <w:t xml:space="preserve">s, of course, </w:t>
      </w:r>
      <w:r w:rsidRPr="00B933CE">
        <w:rPr>
          <w:rStyle w:val="StyleUnderline"/>
        </w:rPr>
        <w:t xml:space="preserve">or </w:t>
      </w:r>
      <w:proofErr w:type="gramStart"/>
      <w:r w:rsidRPr="00B933CE">
        <w:rPr>
          <w:rStyle w:val="StyleUnderline"/>
        </w:rPr>
        <w:t>its</w:t>
      </w:r>
      <w:proofErr w:type="gramEnd"/>
      <w:r w:rsidRPr="00B933CE">
        <w:rPr>
          <w:rStyle w:val="StyleUnderline"/>
        </w:rPr>
        <w:t xml:space="preserve"> central values-indeed the core function of resolve in this strategy is to make clear what can be compromised and what not.</w:t>
      </w:r>
      <w:r w:rsidRPr="00B933CE">
        <w:rPr>
          <w:sz w:val="16"/>
        </w:rPr>
        <w:t xml:space="preserve"> But one can be resolute at the same time that one reassures, if the two sides pursue this concept simultaneously. </w:t>
      </w:r>
      <w:r w:rsidRPr="00B933CE">
        <w:rPr>
          <w:rStyle w:val="StyleUnderline"/>
        </w:rPr>
        <w:t>Reassurance is doomed if in fact each side believes that security really is a zero-sum game</w:t>
      </w:r>
      <w:r w:rsidRPr="00B933CE">
        <w:rPr>
          <w:sz w:val="16"/>
        </w:rPr>
        <w:t>-as in the dynamic of the early days of the Cold War before each side came to accept peaceful coexistence and put it into practice.</w:t>
      </w:r>
    </w:p>
    <w:p w:rsidR="001979B1" w:rsidRDefault="001979B1" w:rsidP="001979B1">
      <w:pPr>
        <w:pStyle w:val="Heading3"/>
      </w:pPr>
      <w:r>
        <w:t>Energy</w:t>
      </w:r>
    </w:p>
    <w:p w:rsidR="001979B1" w:rsidRDefault="001979B1" w:rsidP="001979B1">
      <w:pPr>
        <w:pStyle w:val="Heading4"/>
      </w:pPr>
      <w:r>
        <w:t>Good relations improves energy cooperation to enhance global energy security and environmental sustainability</w:t>
      </w:r>
    </w:p>
    <w:p w:rsidR="001979B1" w:rsidRPr="00DB6C60" w:rsidRDefault="001979B1" w:rsidP="001979B1">
      <w:r w:rsidRPr="00856FBC">
        <w:rPr>
          <w:rStyle w:val="Style13ptBold"/>
        </w:rPr>
        <w:t>Blackwill et al., 2014</w:t>
      </w:r>
      <w:r>
        <w:t xml:space="preserve"> </w:t>
      </w:r>
      <w:r w:rsidRPr="00856FBC">
        <w:t>Robert Dean Blackwill is a retired American diplomat, author, Senior Fellow at the Council of Foreign Relations and lobbyist</w:t>
      </w:r>
      <w:r>
        <w:t xml:space="preserve">. </w:t>
      </w:r>
      <w:r w:rsidRPr="00856FBC">
        <w:t>Meghan L. O'Sullivan is a former deputy national security adviser on Iraq and Afghanistan. She is Jeane Kirkpatrick Professor of the Practice of International Affairs, and senior fellow at Harvard</w:t>
      </w:r>
      <w:r>
        <w:t>. “</w:t>
      </w:r>
      <w:r w:rsidRPr="00856FBC">
        <w:t>America's Energy Edge: The Geopolitical Consequences of the Shale Revolution</w:t>
      </w:r>
      <w:r>
        <w:t>” BFH</w:t>
      </w:r>
    </w:p>
    <w:p w:rsidR="001979B1" w:rsidRDefault="001979B1" w:rsidP="001979B1">
      <w:pPr>
        <w:rPr>
          <w:sz w:val="16"/>
        </w:rPr>
      </w:pPr>
      <w:r w:rsidRPr="00DB6C60">
        <w:rPr>
          <w:sz w:val="16"/>
        </w:rPr>
        <w:t xml:space="preserve">In a similar vein, </w:t>
      </w:r>
      <w:r w:rsidRPr="00DB6C60">
        <w:rPr>
          <w:rStyle w:val="StyleUnderline"/>
        </w:rPr>
        <w:t>the U.S. government should use its own expertise on unconventional energy to engage directly with</w:t>
      </w:r>
      <w:r w:rsidRPr="00DB6C60">
        <w:rPr>
          <w:sz w:val="16"/>
        </w:rPr>
        <w:t xml:space="preserve"> foreign governments- especially </w:t>
      </w:r>
      <w:r w:rsidRPr="00DB6C60">
        <w:rPr>
          <w:rStyle w:val="StyleUnderline"/>
        </w:rPr>
        <w:t>Beijing</w:t>
      </w:r>
      <w:r w:rsidRPr="00DB6C60">
        <w:rPr>
          <w:sz w:val="16"/>
        </w:rPr>
        <w:t xml:space="preserve">. </w:t>
      </w:r>
      <w:r w:rsidRPr="00DB6C60">
        <w:rPr>
          <w:rStyle w:val="StyleUnderline"/>
        </w:rPr>
        <w:t>The United States shares many diverse interests with China.</w:t>
      </w:r>
      <w:r w:rsidRPr="00DB6C60">
        <w:rPr>
          <w:sz w:val="16"/>
        </w:rPr>
        <w:t xml:space="preserve"> Both countries are massive energy consumers. Both desire a stable and growing global economy, which depends on the reliable flow of reasonably priced energy. </w:t>
      </w:r>
      <w:r w:rsidRPr="00DB6C60">
        <w:rPr>
          <w:rStyle w:val="StyleUnderline"/>
        </w:rPr>
        <w:t>Both want to minimize climate change. And both want to diversify their energy supplies.</w:t>
      </w:r>
      <w:r>
        <w:rPr>
          <w:rStyle w:val="StyleUnderline"/>
        </w:rPr>
        <w:t xml:space="preserve"> </w:t>
      </w:r>
      <w:r w:rsidRPr="00DB6C60">
        <w:rPr>
          <w:sz w:val="16"/>
        </w:rPr>
        <w:t xml:space="preserve">Such </w:t>
      </w:r>
      <w:r w:rsidRPr="00DB6C60">
        <w:rPr>
          <w:rStyle w:val="StyleUnderline"/>
        </w:rPr>
        <w:t>an overlap of interests between the world's top two energy consumers creates ample room for collaboration.</w:t>
      </w:r>
      <w:r w:rsidRPr="00DB6C60">
        <w:rPr>
          <w:sz w:val="16"/>
        </w:rPr>
        <w:t xml:space="preserve"> In December, the United States and China reaffirmed their shared interest in "secure and well-supplied energy markets" and discussed cooperating to develop China's energy resources, including shale gas. Chinese companies are already investing billions in shale developments at home and in the United States. But </w:t>
      </w:r>
      <w:r w:rsidRPr="00DB6C60">
        <w:rPr>
          <w:rStyle w:val="StyleUnderline"/>
        </w:rPr>
        <w:t xml:space="preserve">Washington and Beijing should accelerate progress on this front by broadening the U.S.-China Strategic and Economic Dialogue to include light tight oil and by committing real resources to the joint development of techniques for exporting shale oil and gas in an efficient and </w:t>
      </w:r>
      <w:r w:rsidRPr="00DB6C60">
        <w:rPr>
          <w:rStyle w:val="Emphasis"/>
        </w:rPr>
        <w:t>environmentally responsible manner</w:t>
      </w:r>
      <w:r w:rsidRPr="00DB6C60">
        <w:rPr>
          <w:rStyle w:val="StyleUnderline"/>
        </w:rPr>
        <w:t>.</w:t>
      </w:r>
      <w:r w:rsidRPr="00DB6C60">
        <w:rPr>
          <w:sz w:val="16"/>
        </w:rPr>
        <w:t xml:space="preserve"> If </w:t>
      </w:r>
      <w:r w:rsidRPr="00DB6C60">
        <w:rPr>
          <w:rStyle w:val="StyleUnderline"/>
        </w:rPr>
        <w:t xml:space="preserve">U.S.-Chinese relations improve, the two sides could work together with other energy consumers to </w:t>
      </w:r>
      <w:r w:rsidRPr="00DB6C60">
        <w:rPr>
          <w:rStyle w:val="Emphasis"/>
        </w:rPr>
        <w:t>enhance global energy security</w:t>
      </w:r>
      <w:r w:rsidRPr="00DB6C60">
        <w:rPr>
          <w:sz w:val="16"/>
        </w:rPr>
        <w:t>-for example, by extending antipiracy operations around the Horn of Africa.</w:t>
      </w:r>
    </w:p>
    <w:p w:rsidR="001979B1" w:rsidRDefault="001979B1" w:rsidP="001979B1">
      <w:pPr>
        <w:pStyle w:val="Heading2"/>
      </w:pPr>
      <w:r>
        <w:t>Relations non-uq</w:t>
      </w:r>
    </w:p>
    <w:p w:rsidR="001979B1" w:rsidRDefault="001979B1" w:rsidP="001979B1"/>
    <w:p w:rsidR="001979B1" w:rsidRDefault="001979B1" w:rsidP="001979B1">
      <w:pPr>
        <w:pStyle w:val="Heading4"/>
      </w:pPr>
      <w:r>
        <w:t>The US and China already agreed to cooperate on Korea</w:t>
      </w:r>
    </w:p>
    <w:p w:rsidR="001979B1" w:rsidRDefault="001979B1" w:rsidP="001979B1">
      <w:r w:rsidRPr="00D37B84">
        <w:rPr>
          <w:rStyle w:val="Style13ptBold"/>
        </w:rPr>
        <w:t>U.S. Department of State 16</w:t>
      </w:r>
      <w:r>
        <w:t xml:space="preserve">, 6-7-2016, "U.S.-China Strategic and Economic Dialogue VIII Strategic Track Select Outcomes," </w:t>
      </w:r>
      <w:hyperlink r:id="rId29" w:history="1">
        <w:r w:rsidRPr="00F40AEE">
          <w:rPr>
            <w:rStyle w:val="Hyperlink"/>
          </w:rPr>
          <w:t>http://www.state.gov/r/pa/prs/ps/2016/06/258157.htm</w:t>
        </w:r>
      </w:hyperlink>
      <w:r>
        <w:t xml:space="preserve"> BFH</w:t>
      </w:r>
    </w:p>
    <w:p w:rsidR="001979B1" w:rsidRDefault="001979B1" w:rsidP="001979B1">
      <w:pPr>
        <w:rPr>
          <w:sz w:val="16"/>
        </w:rPr>
      </w:pPr>
      <w:r w:rsidRPr="00D37B84">
        <w:rPr>
          <w:rStyle w:val="StyleUnderline"/>
        </w:rPr>
        <w:t xml:space="preserve">On the occasion of the Strategic &amp; Economic Dialogue </w:t>
      </w:r>
      <w:r w:rsidRPr="00D37B84">
        <w:rPr>
          <w:sz w:val="16"/>
        </w:rPr>
        <w:t xml:space="preserve">(S&amp;ED) </w:t>
      </w:r>
      <w:r w:rsidRPr="00D37B84">
        <w:rPr>
          <w:rStyle w:val="StyleUnderline"/>
        </w:rPr>
        <w:t>June 6-7, 2016, the United States and China decided to,</w:t>
      </w:r>
      <w:r w:rsidRPr="00D37B84">
        <w:rPr>
          <w:sz w:val="16"/>
        </w:rPr>
        <w:t xml:space="preserve"> among other things: </w:t>
      </w:r>
      <w:r w:rsidRPr="00D37B84">
        <w:rPr>
          <w:rStyle w:val="StyleUnderline"/>
        </w:rPr>
        <w:t xml:space="preserve">Support denuclearization of the Korean Peninsula: The United States and China condemned North Korea’s </w:t>
      </w:r>
      <w:r w:rsidRPr="00D37B84">
        <w:rPr>
          <w:sz w:val="16"/>
        </w:rPr>
        <w:t xml:space="preserve">January 6, 2016 </w:t>
      </w:r>
      <w:r w:rsidRPr="00D37B84">
        <w:rPr>
          <w:rStyle w:val="StyleUnderline"/>
        </w:rPr>
        <w:t>nuclear test</w:t>
      </w:r>
      <w:r w:rsidRPr="00D37B84">
        <w:rPr>
          <w:sz w:val="16"/>
        </w:rPr>
        <w:t xml:space="preserve"> and subsequent launches using ballistic missile technology, </w:t>
      </w:r>
      <w:r w:rsidRPr="00D37B84">
        <w:rPr>
          <w:rStyle w:val="StyleUnderline"/>
        </w:rPr>
        <w:t>and called on North Korea to cease taking actions that contravene its obligations under UN Security</w:t>
      </w:r>
      <w:r w:rsidRPr="00D37B84">
        <w:rPr>
          <w:sz w:val="16"/>
        </w:rPr>
        <w:t xml:space="preserve"> </w:t>
      </w:r>
      <w:r w:rsidRPr="00D37B84">
        <w:rPr>
          <w:rStyle w:val="StyleUnderline"/>
        </w:rPr>
        <w:t xml:space="preserve">Council </w:t>
      </w:r>
      <w:r w:rsidRPr="00D37B84">
        <w:rPr>
          <w:sz w:val="16"/>
        </w:rPr>
        <w:t xml:space="preserve">resolutions and commitments under the September 19, 2005 Joint Statement. </w:t>
      </w:r>
      <w:r w:rsidRPr="00D37B84">
        <w:rPr>
          <w:rStyle w:val="StyleUnderline"/>
        </w:rPr>
        <w:t xml:space="preserve">The two sides reaffirmed their commitment to implement fully UNSC resolution </w:t>
      </w:r>
      <w:r w:rsidRPr="00D37B84">
        <w:rPr>
          <w:sz w:val="16"/>
        </w:rPr>
        <w:t>2270 and other relevant Security Council resolutions.</w:t>
      </w:r>
    </w:p>
    <w:p w:rsidR="001979B1" w:rsidRDefault="001979B1" w:rsidP="001979B1">
      <w:pPr>
        <w:rPr>
          <w:sz w:val="16"/>
        </w:rPr>
      </w:pPr>
    </w:p>
    <w:p w:rsidR="001979B1" w:rsidRDefault="001979B1" w:rsidP="001979B1">
      <w:pPr>
        <w:pStyle w:val="Heading4"/>
      </w:pPr>
      <w:r w:rsidRPr="00D37B84">
        <w:t xml:space="preserve">The </w:t>
      </w:r>
      <w:r>
        <w:t>US and China already agreed to cooperate on climate change</w:t>
      </w:r>
    </w:p>
    <w:p w:rsidR="001979B1" w:rsidRDefault="001979B1" w:rsidP="001979B1">
      <w:r w:rsidRPr="00D37B84">
        <w:rPr>
          <w:rStyle w:val="Style13ptBold"/>
        </w:rPr>
        <w:t>U.S. Department of State 16</w:t>
      </w:r>
      <w:r>
        <w:t xml:space="preserve">, 6-7-2016, "U.S.-China Strategic and Economic Dialogue VIII Strategic Track Select Outcomes," </w:t>
      </w:r>
      <w:hyperlink r:id="rId30" w:history="1">
        <w:r w:rsidRPr="00F40AEE">
          <w:rPr>
            <w:rStyle w:val="Hyperlink"/>
          </w:rPr>
          <w:t>http://www.state.gov/r/pa/prs/ps/2016/06/258157.htm</w:t>
        </w:r>
      </w:hyperlink>
      <w:r>
        <w:t xml:space="preserve"> BFH</w:t>
      </w:r>
    </w:p>
    <w:p w:rsidR="001979B1" w:rsidRPr="00D37B84" w:rsidRDefault="001979B1" w:rsidP="001979B1">
      <w:pPr>
        <w:rPr>
          <w:sz w:val="16"/>
        </w:rPr>
      </w:pPr>
      <w:r w:rsidRPr="00D37B84">
        <w:rPr>
          <w:rStyle w:val="StyleUnderline"/>
        </w:rPr>
        <w:t>On the occasion of the Strategic &amp; Economic Dialogue (S&amp;ED) June 6-7, 2016, the United States and China decided to,</w:t>
      </w:r>
      <w:r w:rsidRPr="00D37B84">
        <w:rPr>
          <w:sz w:val="16"/>
        </w:rPr>
        <w:t xml:space="preserve"> 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w:t>
      </w:r>
      <w:r w:rsidRPr="00D37B84">
        <w:rPr>
          <w:rStyle w:val="StyleUnderline"/>
        </w:rPr>
        <w:t>Promote implementation of the global climate agreement</w:t>
      </w:r>
      <w:r w:rsidRPr="00D37B84">
        <w:rPr>
          <w:sz w:val="16"/>
        </w:rPr>
        <w:t xml:space="preserve">: Building on over three years of focused climate change cooperation, </w:t>
      </w:r>
      <w:r w:rsidRPr="00D37B84">
        <w:rPr>
          <w:rStyle w:val="StyleUnderline"/>
        </w:rPr>
        <w:t>Secretaries Kerry and Lew</w:t>
      </w:r>
      <w:r w:rsidRPr="00D37B84">
        <w:rPr>
          <w:sz w:val="16"/>
        </w:rPr>
        <w:t xml:space="preserve"> and their counterparts </w:t>
      </w:r>
      <w:r w:rsidRPr="00D37B84">
        <w:rPr>
          <w:rStyle w:val="StyleUnderline"/>
        </w:rPr>
        <w:t>convened a Joint Session on Climate Change</w:t>
      </w:r>
      <w:r w:rsidRPr="00D37B84">
        <w:rPr>
          <w:sz w:val="16"/>
        </w:rPr>
        <w:t xml:space="preserve"> at which </w:t>
      </w:r>
      <w:r w:rsidRPr="00D37B84">
        <w:rPr>
          <w:rStyle w:val="StyleUnderline"/>
        </w:rPr>
        <w:t>the two sides committed to work together and with others to promote the full implementation of Paris Agreement</w:t>
      </w:r>
      <w:r w:rsidRPr="00D37B84">
        <w:rPr>
          <w:sz w:val="16"/>
        </w:rPr>
        <w:t xml:space="preserve">. </w:t>
      </w:r>
      <w:r w:rsidRPr="00D37B84">
        <w:rPr>
          <w:rStyle w:val="StyleUnderline"/>
        </w:rPr>
        <w:t xml:space="preserve">The two sides </w:t>
      </w:r>
      <w:r w:rsidRPr="00D37B84">
        <w:rPr>
          <w:sz w:val="16"/>
        </w:rPr>
        <w:t xml:space="preserve">further </w:t>
      </w:r>
      <w:r w:rsidRPr="00D37B84">
        <w:rPr>
          <w:rStyle w:val="StyleUnderline"/>
        </w:rPr>
        <w:t>decided to work to bring the Agreement into force as early as possible.</w:t>
      </w:r>
      <w:r w:rsidRPr="00D37B84">
        <w:rPr>
          <w:sz w:val="16"/>
        </w:rPr>
        <w:t xml:space="preserve"> Concurring on the importance of demonstrating leadership in other multilateral fora, </w:t>
      </w:r>
      <w:r w:rsidRPr="00D37B84">
        <w:rPr>
          <w:rStyle w:val="StyleUnderline"/>
        </w:rPr>
        <w:t>the two sides reaffirmed their support for the adoption of an ambitious HFC phasedown</w:t>
      </w:r>
      <w:r w:rsidRPr="00D37B84">
        <w:rPr>
          <w:sz w:val="16"/>
        </w:rPr>
        <w:t xml:space="preserve"> amendment under the Montreal protocol </w:t>
      </w:r>
      <w:r w:rsidRPr="00D37B84">
        <w:rPr>
          <w:rStyle w:val="StyleUnderline"/>
        </w:rPr>
        <w:t>and a global market-based measure through ICAO this year</w:t>
      </w:r>
      <w:r w:rsidRPr="00D37B84">
        <w:rPr>
          <w:sz w:val="16"/>
        </w:rPr>
        <w:t xml:space="preserve">. </w:t>
      </w:r>
      <w:r w:rsidRPr="00D37B84">
        <w:rPr>
          <w:rStyle w:val="StyleUnderline"/>
        </w:rPr>
        <w:t>The two sides announced dozens of outcomes strengthening bilateral cooperation to support the achievement of their respective climate and clean energy targets,</w:t>
      </w:r>
      <w:r w:rsidRPr="00D37B84">
        <w:rPr>
          <w:sz w:val="16"/>
        </w:rPr>
        <w:t xml:space="preserve"> including the endorsement of over 60 cities of the U.S.-China Climate Leaders Declaration at the U.S.-China Climate-Smart / Low Carbon Cities Summit; and </w:t>
      </w:r>
      <w:r w:rsidRPr="00D37B84">
        <w:rPr>
          <w:rStyle w:val="StyleUnderline"/>
        </w:rPr>
        <w:t>the launch of a new initiative to support increasing utilization and integration of renewable energy in China</w:t>
      </w:r>
      <w:r w:rsidRPr="00D37B84">
        <w:rPr>
          <w:sz w:val="16"/>
        </w:rPr>
        <w:t>.</w:t>
      </w:r>
    </w:p>
    <w:p w:rsidR="001979B1" w:rsidRDefault="001979B1" w:rsidP="001979B1">
      <w:pPr>
        <w:pStyle w:val="Heading4"/>
      </w:pPr>
      <w:r>
        <w:t>Better relations not key to mitigation of miscalculation and cybersecurity risks</w:t>
      </w:r>
    </w:p>
    <w:p w:rsidR="001979B1" w:rsidRPr="00D37B84" w:rsidRDefault="001979B1" w:rsidP="001979B1">
      <w:r w:rsidRPr="00D37B84">
        <w:rPr>
          <w:rStyle w:val="Style13ptBold"/>
        </w:rPr>
        <w:t>U.S. Department of State 16</w:t>
      </w:r>
      <w:r>
        <w:t xml:space="preserve">, 6-7-2016, "U.S.-China Strategic and Economic Dialogue VIII Strategic Track Select Outcomes," </w:t>
      </w:r>
      <w:hyperlink r:id="rId31" w:history="1">
        <w:r w:rsidRPr="00F40AEE">
          <w:rPr>
            <w:rStyle w:val="Hyperlink"/>
          </w:rPr>
          <w:t>http://www.state.gov/r/pa/prs/ps/2016/06/258157.htm</w:t>
        </w:r>
      </w:hyperlink>
      <w:r>
        <w:t xml:space="preserve"> BFH</w:t>
      </w:r>
    </w:p>
    <w:p w:rsidR="001979B1" w:rsidRDefault="001979B1" w:rsidP="001979B1">
      <w:pPr>
        <w:rPr>
          <w:rStyle w:val="StyleUnderline"/>
        </w:rPr>
      </w:pPr>
      <w:r w:rsidRPr="00D37B84">
        <w:rPr>
          <w:rStyle w:val="StyleUnderline"/>
        </w:rPr>
        <w:t xml:space="preserve">On the </w:t>
      </w:r>
      <w:r w:rsidRPr="006D27E4">
        <w:rPr>
          <w:sz w:val="16"/>
        </w:rPr>
        <w:t>occasion of the Strategic &amp; Economic Dialogue (</w:t>
      </w:r>
      <w:r w:rsidRPr="00D37B84">
        <w:rPr>
          <w:rStyle w:val="StyleUnderline"/>
        </w:rPr>
        <w:t>S&amp;ED</w:t>
      </w:r>
      <w:r w:rsidRPr="006D27E4">
        <w:rPr>
          <w:sz w:val="16"/>
        </w:rPr>
        <w:t xml:space="preserve">) </w:t>
      </w:r>
      <w:r w:rsidRPr="00D37B84">
        <w:rPr>
          <w:rStyle w:val="StyleUnderline"/>
        </w:rPr>
        <w:t>June 6-7, 2016, the United States and China decided to</w:t>
      </w:r>
      <w:r w:rsidRPr="006D27E4">
        <w:rPr>
          <w:sz w:val="16"/>
        </w:rPr>
        <w:t xml:space="preserve">, 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Promote implementation of the global climate agreement: Building on over three years of focused climate change cooperation, Secretaries Kerry and Lew and their counterparts convened a Joint Session on Climate Change at which the two sides committed to work together and with others to promote the full implementation of Paris Agreement. The two sides further decided to work to bring the Agreement into force as early as possible. Concurring on the importance of demonstrating leadership in other multilateral fora, the two sides reaffirmed their support for the adoption of an ambitious HFC phasedown amendment under the Montreal protocol and a global market-based measure through ICAO this year. The two sides announced dozens of outcomes strengthening bilateral cooperation to support the achievement of their respective climate and clean energy targets, including the endorsement of over 60 cities of the U.S.-China Climate Leaders Declaration at the U.S.-China Climate-Smart / Low Carbon Cities Summit; and the launch of a new initiative to support increasing utilization and integration of renewable energy in China. </w:t>
      </w:r>
      <w:r w:rsidRPr="00D37B84">
        <w:rPr>
          <w:rStyle w:val="StyleUnderline"/>
        </w:rPr>
        <w:t>Enhance cooperation on strategic security issues:</w:t>
      </w:r>
      <w:r w:rsidRPr="006D27E4">
        <w:rPr>
          <w:sz w:val="16"/>
        </w:rPr>
        <w:t xml:space="preserve"> In order </w:t>
      </w:r>
      <w:r w:rsidRPr="00D37B84">
        <w:rPr>
          <w:rStyle w:val="StyleUnderline"/>
        </w:rPr>
        <w:t>to enhance mutual trust and reduce the risk of misunderstanding on strategic security issue</w:t>
      </w:r>
      <w:r w:rsidRPr="006D27E4">
        <w:rPr>
          <w:sz w:val="16"/>
        </w:rPr>
        <w:t xml:space="preserve">s, </w:t>
      </w:r>
      <w:r w:rsidRPr="00D37B84">
        <w:rPr>
          <w:rStyle w:val="Emphasis"/>
        </w:rPr>
        <w:t>the two sides decided to work to improve implementation of their Memoranda of Understanding on Confidence Building Measures</w:t>
      </w:r>
      <w:r w:rsidRPr="006D27E4">
        <w:rPr>
          <w:sz w:val="16"/>
        </w:rPr>
        <w:t xml:space="preserve">. In particular, </w:t>
      </w:r>
      <w:r w:rsidRPr="00D37B84">
        <w:rPr>
          <w:rStyle w:val="StyleUnderline"/>
        </w:rPr>
        <w:t>the two sides decided to incorporate exercises related to the Rules of Behavior for Safety of Air and Maritime Encounters</w:t>
      </w:r>
      <w:r w:rsidRPr="006D27E4">
        <w:rPr>
          <w:sz w:val="16"/>
        </w:rPr>
        <w:t xml:space="preserve"> in conjunction </w:t>
      </w:r>
      <w:r w:rsidRPr="00D37B84">
        <w:rPr>
          <w:rStyle w:val="StyleUnderline"/>
        </w:rPr>
        <w:t>with agreed upon port visits and coordinate on discussions of additional annexes to the Notification of Major Military Activities MOU</w:t>
      </w:r>
      <w:r w:rsidRPr="006D27E4">
        <w:rPr>
          <w:sz w:val="16"/>
        </w:rPr>
        <w:t xml:space="preserve">, </w:t>
      </w:r>
      <w:r w:rsidRPr="00D37B84">
        <w:rPr>
          <w:rStyle w:val="StyleUnderline"/>
        </w:rPr>
        <w:t>including a mechanism for informing the other party of ballistic missile launches</w:t>
      </w:r>
      <w:r w:rsidRPr="006D27E4">
        <w:rPr>
          <w:sz w:val="16"/>
        </w:rPr>
        <w:t xml:space="preserve">‎.‎ </w:t>
      </w:r>
      <w:r w:rsidRPr="00D37B84">
        <w:rPr>
          <w:rStyle w:val="StyleUnderline"/>
        </w:rPr>
        <w:t>The United States and China further committed to</w:t>
      </w:r>
      <w:r w:rsidRPr="006D27E4">
        <w:rPr>
          <w:sz w:val="16"/>
        </w:rPr>
        <w:t xml:space="preserve"> explore confidence </w:t>
      </w:r>
      <w:r w:rsidRPr="00D37B84">
        <w:rPr>
          <w:rStyle w:val="StyleUnderline"/>
        </w:rPr>
        <w:t xml:space="preserve">building measures that promote </w:t>
      </w:r>
      <w:r w:rsidRPr="00D37B84">
        <w:rPr>
          <w:rStyle w:val="Emphasis"/>
        </w:rPr>
        <w:t>international space security</w:t>
      </w:r>
      <w:r w:rsidRPr="006D27E4">
        <w:rPr>
          <w:sz w:val="16"/>
        </w:rPr>
        <w:t xml:space="preserve">. On cyber issues, </w:t>
      </w:r>
      <w:r w:rsidRPr="00D37B84">
        <w:rPr>
          <w:rStyle w:val="StyleUnderline"/>
        </w:rPr>
        <w:t xml:space="preserve">the two sides reaffirmed the </w:t>
      </w:r>
      <w:r w:rsidRPr="00D37B84">
        <w:rPr>
          <w:rStyle w:val="Emphasis"/>
        </w:rPr>
        <w:t>cyber commitments</w:t>
      </w:r>
      <w:r w:rsidRPr="00D37B84">
        <w:rPr>
          <w:rStyle w:val="StyleUnderline"/>
        </w:rPr>
        <w:t xml:space="preserve"> announced during President Xi’s </w:t>
      </w:r>
      <w:r w:rsidRPr="006D27E4">
        <w:rPr>
          <w:sz w:val="16"/>
        </w:rPr>
        <w:t xml:space="preserve">September 2015 </w:t>
      </w:r>
      <w:r w:rsidRPr="00D37B84">
        <w:rPr>
          <w:rStyle w:val="StyleUnderline"/>
        </w:rPr>
        <w:t>State Visit and continued taking steps to implement them.</w:t>
      </w:r>
    </w:p>
    <w:p w:rsidR="001979B1" w:rsidRDefault="001979B1" w:rsidP="001979B1">
      <w:pPr>
        <w:pStyle w:val="Heading4"/>
      </w:pPr>
      <w:r w:rsidRPr="00E342EE">
        <w:t>New discussions not key to cooperation on global health and disease</w:t>
      </w:r>
    </w:p>
    <w:p w:rsidR="001979B1" w:rsidRPr="00D37B84" w:rsidRDefault="001979B1" w:rsidP="001979B1">
      <w:r w:rsidRPr="00D37B84">
        <w:rPr>
          <w:rStyle w:val="Style13ptBold"/>
        </w:rPr>
        <w:t>U.S. Department of State 16</w:t>
      </w:r>
      <w:r>
        <w:t xml:space="preserve">, 6-7-2016, "U.S.-China Strategic and Economic Dialogue VIII Strategic Track Select Outcomes," </w:t>
      </w:r>
      <w:hyperlink r:id="rId32" w:history="1">
        <w:r w:rsidRPr="00F40AEE">
          <w:rPr>
            <w:rStyle w:val="Hyperlink"/>
          </w:rPr>
          <w:t>http://www.state.gov/r/pa/prs/ps/2016/06/258157.htm</w:t>
        </w:r>
      </w:hyperlink>
      <w:r>
        <w:t xml:space="preserve"> BFH</w:t>
      </w:r>
    </w:p>
    <w:p w:rsidR="001979B1" w:rsidRDefault="001979B1" w:rsidP="001979B1">
      <w:pPr>
        <w:rPr>
          <w:rStyle w:val="Emphasis"/>
        </w:rPr>
      </w:pPr>
      <w:r w:rsidRPr="00D37B84">
        <w:rPr>
          <w:rStyle w:val="StyleUnderline"/>
        </w:rPr>
        <w:t xml:space="preserve">On the </w:t>
      </w:r>
      <w:r w:rsidRPr="003C2CF6">
        <w:rPr>
          <w:sz w:val="16"/>
        </w:rPr>
        <w:t xml:space="preserve">occasion of the Strategic &amp; Economic Dialogue </w:t>
      </w:r>
      <w:r w:rsidRPr="00E342EE">
        <w:rPr>
          <w:sz w:val="14"/>
        </w:rPr>
        <w:t>(</w:t>
      </w:r>
      <w:r w:rsidRPr="00D37B84">
        <w:rPr>
          <w:rStyle w:val="StyleUnderline"/>
        </w:rPr>
        <w:t>S&amp;ED</w:t>
      </w:r>
      <w:r w:rsidRPr="00E342EE">
        <w:rPr>
          <w:sz w:val="14"/>
        </w:rPr>
        <w:t xml:space="preserve">) </w:t>
      </w:r>
      <w:r w:rsidRPr="00D37B84">
        <w:rPr>
          <w:rStyle w:val="StyleUnderline"/>
        </w:rPr>
        <w:t>June 6-7, 2016, the United States and China decided to</w:t>
      </w:r>
      <w:r w:rsidRPr="00E342EE">
        <w:rPr>
          <w:sz w:val="14"/>
        </w:rPr>
        <w:t xml:space="preserve">, </w:t>
      </w:r>
      <w:r w:rsidRPr="003C2CF6">
        <w:rPr>
          <w:sz w:val="16"/>
        </w:rPr>
        <w:t xml:space="preserve">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Promote implementation of the global climate agreement: Building on over three years of focused climate change cooperation, Secretaries Kerry and Lew and their counterparts convened a Joint Session on Climate Change at which the two sides committed to work together and with others to promote the full implementation of Paris Agreement. The two sides further decided to work to bring the Agreement into force as early as possible. Concurring on the importance of demonstrating leadership in other multilateral fora, the two sides reaffirmed their support for the adoption of an ambitious HFC phasedown amendment under the Montreal protocol and a global market-based measure through ICAO this year. The two sides announced dozens of outcomes strengthening bilateral cooperation to support the achievement of their respective climate and clean energy targets, including the endorsement of over 60 cities of the U.S.-China Climate Leaders Declaration at the U.S.-China Climate-Smart / Low Carbon Cities Summit; and the launch of a new initiative to support increasing utilization and integration of renewable energy in China. Enhance cooperation on strategic security issues: In order to enhance mutual trust and reduce the risk of misunderstanding on strategic security issues, the two sides decided to work to improve implementation of their Memoranda of Understanding on Confidence Building Measures. In particular, the two sides decided to incorporate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The United States and China further committed to explore confidence building measures that promote international space security. On cyber issues, the two sides reaffirmed the cyber commitments announced during President Xi’s September 2015 State Visit and continued taking steps to implement them. </w:t>
      </w:r>
      <w:r w:rsidRPr="00E342EE">
        <w:rPr>
          <w:rStyle w:val="StyleUnderline"/>
        </w:rPr>
        <w:t>Strengthen global health security: The United States and China decided to accelerate cooperation with the African Union and African Union Member States to launch the</w:t>
      </w:r>
      <w:r w:rsidRPr="00E342EE">
        <w:rPr>
          <w:sz w:val="14"/>
        </w:rPr>
        <w:t xml:space="preserve"> </w:t>
      </w:r>
      <w:r w:rsidRPr="003C2CF6">
        <w:rPr>
          <w:sz w:val="16"/>
        </w:rPr>
        <w:t xml:space="preserve">Africa Centers for Disease Control and Prevention </w:t>
      </w:r>
      <w:r w:rsidRPr="00E342EE">
        <w:rPr>
          <w:sz w:val="14"/>
        </w:rPr>
        <w:t>(</w:t>
      </w:r>
      <w:r w:rsidRPr="00E342EE">
        <w:rPr>
          <w:rStyle w:val="StyleUnderline"/>
        </w:rPr>
        <w:t>Africa CDC</w:t>
      </w:r>
      <w:r w:rsidRPr="00E342EE">
        <w:rPr>
          <w:sz w:val="14"/>
        </w:rPr>
        <w:t xml:space="preserve">). </w:t>
      </w:r>
      <w:r w:rsidRPr="00E342EE">
        <w:rPr>
          <w:rStyle w:val="StyleUnderline"/>
        </w:rPr>
        <w:t>The two sides plan to provide support for infrastructure and capacity building to foster the success and sustainability of the Africa CDC</w:t>
      </w:r>
      <w:r w:rsidRPr="00E342EE">
        <w:rPr>
          <w:sz w:val="14"/>
        </w:rPr>
        <w:t xml:space="preserve"> </w:t>
      </w:r>
      <w:r w:rsidRPr="003C2CF6">
        <w:rPr>
          <w:sz w:val="16"/>
        </w:rPr>
        <w:t xml:space="preserve">and its associated Regional Collaboration Centers. Continuing their cooperation to build public health capacity in West Africa, </w:t>
      </w:r>
      <w:r w:rsidRPr="00E342EE">
        <w:rPr>
          <w:rStyle w:val="StyleUnderline"/>
        </w:rPr>
        <w:t xml:space="preserve">the two sides plan to explore working with the Government of Sierra Leone to establish a national public health institution supported by China. The two sides intend to continue contributing to the Global Fund to Fight </w:t>
      </w:r>
      <w:r w:rsidRPr="00E342EE">
        <w:rPr>
          <w:rStyle w:val="Emphasis"/>
        </w:rPr>
        <w:t>AIDS, Tuberculosis, and Malaria.</w:t>
      </w:r>
    </w:p>
    <w:p w:rsidR="001979B1" w:rsidRDefault="001979B1" w:rsidP="001979B1">
      <w:pPr>
        <w:pStyle w:val="Heading4"/>
      </w:pPr>
      <w:r>
        <w:t>Biodiversity conservation efforts are already in place- better relations aren’t key</w:t>
      </w:r>
    </w:p>
    <w:p w:rsidR="001979B1" w:rsidRPr="00D37B84" w:rsidRDefault="001979B1" w:rsidP="001979B1">
      <w:r w:rsidRPr="00D37B84">
        <w:rPr>
          <w:rStyle w:val="Style13ptBold"/>
        </w:rPr>
        <w:t>U.S. Department of State 16</w:t>
      </w:r>
      <w:r>
        <w:t xml:space="preserve">, 6-7-2016, "U.S.-China Strategic and Economic Dialogue VIII Strategic Track Select Outcomes," </w:t>
      </w:r>
      <w:hyperlink r:id="rId33" w:history="1">
        <w:r w:rsidRPr="00F40AEE">
          <w:rPr>
            <w:rStyle w:val="Hyperlink"/>
          </w:rPr>
          <w:t>http://www.state.gov/r/pa/prs/ps/2016/06/258157.htm</w:t>
        </w:r>
      </w:hyperlink>
      <w:r>
        <w:t xml:space="preserve"> BFH</w:t>
      </w:r>
    </w:p>
    <w:p w:rsidR="001979B1" w:rsidRDefault="001979B1" w:rsidP="001979B1">
      <w:pPr>
        <w:rPr>
          <w:rStyle w:val="StyleUnderline"/>
        </w:rPr>
      </w:pPr>
      <w:r w:rsidRPr="00D37B84">
        <w:rPr>
          <w:rStyle w:val="StyleUnderline"/>
        </w:rPr>
        <w:t xml:space="preserve">On the </w:t>
      </w:r>
      <w:r w:rsidRPr="00E342EE">
        <w:rPr>
          <w:sz w:val="12"/>
        </w:rPr>
        <w:t>occasion of the Strategic &amp; Economic Dialogue (</w:t>
      </w:r>
      <w:r w:rsidRPr="00D37B84">
        <w:rPr>
          <w:rStyle w:val="StyleUnderline"/>
        </w:rPr>
        <w:t>S&amp;ED</w:t>
      </w:r>
      <w:r w:rsidRPr="00E342EE">
        <w:rPr>
          <w:sz w:val="12"/>
        </w:rPr>
        <w:t xml:space="preserve">) </w:t>
      </w:r>
      <w:r w:rsidRPr="00D37B84">
        <w:rPr>
          <w:rStyle w:val="StyleUnderline"/>
        </w:rPr>
        <w:t>June 6-7, 2016, the United States and China decided to</w:t>
      </w:r>
      <w:r w:rsidRPr="00E342EE">
        <w:rPr>
          <w:sz w:val="12"/>
        </w:rPr>
        <w:t xml:space="preserve">, 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Promote implementation of the global climate agreement: Building on over three years of focused climate change cooperation, Secretaries Kerry and Lew and their counterparts convened a Joint Session on Climate Change at which the two sides committed to work together and with others to promote the full implementation of Paris Agreement. The two sides further decided to work to bring the Agreement into force as early as possible. Concurring on the importance of demonstrating leadership in other multilateral fora, the two sides reaffirmed their support for the adoption of an ambitious HFC phasedown amendment under the Montreal protocol and a global market-based measure through ICAO this year. The two sides announced dozens of outcomes strengthening bilateral cooperation to support the achievement of their respective climate and clean energy targets, including the endorsement of over 60 cities of the U.S.-China Climate Leaders Declaration at the U.S.-China Climate-Smart / Low Carbon Cities Summit; and the launch of a new initiative to support increasing utilization and integration of renewable energy in China. Enhance cooperation on strategic security issues: In order to enhance mutual trust and reduce the risk of misunderstanding on strategic security issues, the two sides decided to work to improve implementation of their Memoranda of Understanding on Confidence Building Measures. In particular, the two sides decided to incorporate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The United States and China further committed to explore confidence building measures that promote international space security. On cyber issues, the two sides reaffirmed the cyber commitments announced during President Xi’s September 2015 State Visit and continued taking steps to implement them. Strengthen global health security: The United States and China decided to accelerate cooperation with the African Union and African Union Member States to launch the Africa Centers for Disease Control and Prevention (Africa CDC). The two sides plan to provide support for infrastructure and capacity building to foster the success and sustainability of the Africa CDC and its associated Regional Collaboration Centers. Continuing their cooperation to build public health capacity in West Africa, the two sides plan to explore working with the Government of Sierra Leone to establish a national public health institution supported by China. The two sides intend to continue contributing to the Global Fund to Fight AIDS, Tuberculosis, and Malaria. </w:t>
      </w:r>
      <w:r w:rsidRPr="00E342EE">
        <w:rPr>
          <w:rStyle w:val="StyleUnderline"/>
        </w:rPr>
        <w:t>Protect and conserve our ocean</w:t>
      </w:r>
      <w:r w:rsidRPr="00E342EE">
        <w:rPr>
          <w:sz w:val="12"/>
        </w:rPr>
        <w:t xml:space="preserve">: In furtherance of their commitment to protect and conserve the ocean, </w:t>
      </w:r>
      <w:r w:rsidRPr="00E342EE">
        <w:rPr>
          <w:rStyle w:val="StyleUnderline"/>
        </w:rPr>
        <w:t xml:space="preserve">the United States and China decided to </w:t>
      </w:r>
      <w:r w:rsidRPr="00E342EE">
        <w:rPr>
          <w:sz w:val="12"/>
        </w:rPr>
        <w:t xml:space="preserve">work together and with other governments to </w:t>
      </w:r>
      <w:r w:rsidRPr="00E342EE">
        <w:rPr>
          <w:rStyle w:val="StyleUnderline"/>
        </w:rPr>
        <w:t xml:space="preserve">complete negotiations of an agreement to prevent </w:t>
      </w:r>
      <w:r w:rsidRPr="00E342EE">
        <w:rPr>
          <w:rStyle w:val="Emphasis"/>
        </w:rPr>
        <w:t>unregulated commercial fishing</w:t>
      </w:r>
      <w:r w:rsidRPr="00E342EE">
        <w:rPr>
          <w:rStyle w:val="StyleUnderline"/>
        </w:rPr>
        <w:t xml:space="preserve"> in the central Arctic Ocean.</w:t>
      </w:r>
      <w:r w:rsidRPr="00E342EE">
        <w:rPr>
          <w:sz w:val="12"/>
        </w:rPr>
        <w:t xml:space="preserve"> </w:t>
      </w:r>
      <w:r w:rsidRPr="00E342EE">
        <w:rPr>
          <w:rStyle w:val="StyleUnderline"/>
        </w:rPr>
        <w:t>China also decided to conduct a feasibility study on the approval and implementation of the Port State Measures Agreement</w:t>
      </w:r>
      <w:r w:rsidRPr="00E342EE">
        <w:rPr>
          <w:sz w:val="12"/>
        </w:rPr>
        <w:t xml:space="preserve"> </w:t>
      </w:r>
      <w:r w:rsidRPr="00E342EE">
        <w:rPr>
          <w:rStyle w:val="StyleUnderline"/>
        </w:rPr>
        <w:t>and</w:t>
      </w:r>
      <w:r w:rsidRPr="00E342EE">
        <w:rPr>
          <w:sz w:val="12"/>
        </w:rPr>
        <w:t xml:space="preserve"> to promote the development</w:t>
      </w:r>
      <w:r w:rsidRPr="00E342EE">
        <w:rPr>
          <w:rStyle w:val="StyleUnderline"/>
        </w:rPr>
        <w:t xml:space="preserve"> </w:t>
      </w:r>
      <w:r w:rsidRPr="00E342EE">
        <w:rPr>
          <w:sz w:val="12"/>
        </w:rPr>
        <w:t xml:space="preserve">of effective measures for regional fisheries management organizations </w:t>
      </w:r>
      <w:r w:rsidRPr="00E342EE">
        <w:rPr>
          <w:rStyle w:val="StyleUnderline"/>
        </w:rPr>
        <w:t>to combat illegal, unreported, and unregulated fishing.</w:t>
      </w:r>
      <w:r w:rsidRPr="00E342EE">
        <w:rPr>
          <w:sz w:val="12"/>
        </w:rPr>
        <w:t xml:space="preserve"> </w:t>
      </w:r>
      <w:r w:rsidRPr="00E342EE">
        <w:rPr>
          <w:rStyle w:val="StyleUnderline"/>
        </w:rPr>
        <w:t xml:space="preserve">The two sides </w:t>
      </w:r>
      <w:r w:rsidRPr="00E342EE">
        <w:rPr>
          <w:sz w:val="12"/>
        </w:rPr>
        <w:t xml:space="preserve">reaffirmed their </w:t>
      </w:r>
      <w:r w:rsidRPr="00E342EE">
        <w:rPr>
          <w:rStyle w:val="StyleUnderline"/>
        </w:rPr>
        <w:t>support</w:t>
      </w:r>
      <w:r w:rsidRPr="00E342EE">
        <w:rPr>
          <w:sz w:val="12"/>
        </w:rPr>
        <w:t xml:space="preserve"> for the proposed marine protected area (</w:t>
      </w:r>
      <w:r w:rsidRPr="00E342EE">
        <w:rPr>
          <w:rStyle w:val="StyleUnderline"/>
        </w:rPr>
        <w:t>MPA</w:t>
      </w:r>
      <w:r w:rsidRPr="00E342EE">
        <w:rPr>
          <w:sz w:val="12"/>
        </w:rPr>
        <w:t xml:space="preserve">) </w:t>
      </w:r>
      <w:r w:rsidRPr="00E342EE">
        <w:rPr>
          <w:rStyle w:val="StyleUnderline"/>
        </w:rPr>
        <w:t>in the Ross Sea of Antarctica and</w:t>
      </w:r>
      <w:r w:rsidRPr="00E342EE">
        <w:rPr>
          <w:sz w:val="12"/>
        </w:rPr>
        <w:t xml:space="preserve"> announced plans to </w:t>
      </w:r>
      <w:r w:rsidRPr="00E342EE">
        <w:rPr>
          <w:rStyle w:val="StyleUnderline"/>
        </w:rPr>
        <w:t>pursue two new domestic sister MPA partnerships. To address</w:t>
      </w:r>
      <w:r w:rsidRPr="00E342EE">
        <w:rPr>
          <w:sz w:val="12"/>
        </w:rPr>
        <w:t xml:space="preserve"> the growing problem of </w:t>
      </w:r>
      <w:r w:rsidRPr="00E342EE">
        <w:rPr>
          <w:rStyle w:val="StyleUnderline"/>
        </w:rPr>
        <w:t>marine litter</w:t>
      </w:r>
      <w:r w:rsidRPr="00E342EE">
        <w:rPr>
          <w:sz w:val="12"/>
        </w:rPr>
        <w:t xml:space="preserve">, </w:t>
      </w:r>
      <w:r w:rsidRPr="00E342EE">
        <w:rPr>
          <w:rStyle w:val="StyleUnderline"/>
        </w:rPr>
        <w:t>the two sides plan to work on an integrated waste management plan for the cities of Xiamen and Weihai that will reduce land-based sources of marine pollution and can serve as a model for other coastal cities.</w:t>
      </w:r>
    </w:p>
    <w:p w:rsidR="001979B1" w:rsidRPr="003C2CF6" w:rsidRDefault="001979B1" w:rsidP="001979B1">
      <w:pPr>
        <w:pStyle w:val="Heading4"/>
      </w:pPr>
      <w:r w:rsidRPr="003C2CF6">
        <w:t>Further US-China discussions not key to mitigating prolif</w:t>
      </w:r>
    </w:p>
    <w:p w:rsidR="001979B1" w:rsidRPr="003C2CF6" w:rsidRDefault="001979B1" w:rsidP="001979B1">
      <w:pPr>
        <w:rPr>
          <w:b/>
          <w:sz w:val="26"/>
        </w:rPr>
      </w:pPr>
      <w:r w:rsidRPr="00D37B84">
        <w:rPr>
          <w:rStyle w:val="Style13ptBold"/>
        </w:rPr>
        <w:t>U.S. Department of State 16</w:t>
      </w:r>
      <w:r>
        <w:t xml:space="preserve">, 6-7-2016, "U.S.-China Strategic and Economic Dialogue VIII Strategic Track Select Outcomes," </w:t>
      </w:r>
      <w:hyperlink r:id="rId34" w:history="1">
        <w:r w:rsidRPr="00F40AEE">
          <w:rPr>
            <w:rStyle w:val="Hyperlink"/>
          </w:rPr>
          <w:t>http://www.state.gov/r/pa/prs/ps/2016/06/258157.htm</w:t>
        </w:r>
      </w:hyperlink>
      <w:r>
        <w:t xml:space="preserve"> BFH</w:t>
      </w:r>
    </w:p>
    <w:p w:rsidR="001979B1" w:rsidRPr="003C2CF6" w:rsidRDefault="001979B1" w:rsidP="001979B1">
      <w:pPr>
        <w:rPr>
          <w:rStyle w:val="StyleUnderline"/>
        </w:rPr>
      </w:pPr>
      <w:r w:rsidRPr="003C2CF6">
        <w:rPr>
          <w:rStyle w:val="StyleUnderline"/>
        </w:rPr>
        <w:t>On the occasion of the Strategic &amp; Economic Dialogue</w:t>
      </w:r>
      <w:r w:rsidRPr="003C2CF6">
        <w:rPr>
          <w:sz w:val="16"/>
        </w:rPr>
        <w:t xml:space="preserve"> (S&amp;ED) </w:t>
      </w:r>
      <w:r w:rsidRPr="003C2CF6">
        <w:rPr>
          <w:rStyle w:val="StyleUnderline"/>
        </w:rPr>
        <w:t>June 6-7, 2016, the United States and China decided to,</w:t>
      </w:r>
      <w:r w:rsidRPr="003C2CF6">
        <w:rPr>
          <w:sz w:val="16"/>
        </w:rPr>
        <w:t xml:space="preserve"> 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Promote implementation of the global climate agreement: Building on over three years of focused climate change cooperation, Secretaries Kerry and Lew and their counterparts convened a Joint Session on Climate Change at which the two sides committed to work together and with others to promote the full implementation of Paris Agreement. The two sides further decided to work to bring the Agreement into force as early as possible. Concurring on the importance of demonstrating leadership in other multilateral fora, the two sides reaffirmed their support for the adoption of an ambitious HFC phasedown amendment under the Montreal protocol and a global market-based measure through ICAO this year. The two sides announced dozens of outcomes strengthening bilateral cooperation to support the achievement of their respective climate and clean energy targets, including the endorsement of over 60 cities of the U.S.-China Climate Leaders Declaration at the U.S.-China Climate-Smart / Low Carbon Cities Summit; and the launch of a new initiative to support increasing utilization and integration of renewable energy in China. Enhance cooperation on strategic security issues: In order to enhance mutual trust and reduce the risk of misunderstanding on strategic security issues, the two sides decided to work to improve implementation of their Memoranda of Understanding on Confidence Building Measures. In particular, the two sides decided to incorporate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The United States and China further committed to explore confidence building measures that promote international space security. On cyber issues, the two sides reaffirmed the cyber commitments announced during President Xi’s September 2015 State Visit and continued taking steps to implement them. Strengthen global health security: The United States and China decided to accelerate cooperation with the African Union and African Union Member States to launch the Africa Centers for Disease Control and Prevention (Africa CDC). The two sides plan to provide support for infrastructure and capacity building to foster the success and sustainability of the Africa CDC and its associated Regional Collaboration Centers. Continuing their cooperation to build public health capacity in West Africa, the two sides plan to explore working with the Government of Sierra Leone to establish a national public health institution supported by China. The two sides intend to continue contributing to the Global Fund to Fight AIDS, Tuberculosis, and Malaria. Protect and conserve our ocean: In furtherance of their commitment to protect and conserve the ocean, the United States and China decided to work together and with other governments to complete negotiations of an agreement to prevent unregulated commercial fishing in the central Arctic Ocean. China also decided to conduct a feasibility study on the approval and implementation of the Port State Measures Agreement and to promote the development of effective measures for regional fisheries management organizations to combat illegal, unreported, and unregulated fishing. The two sides reaffirmed their support for the proposed marine protected area (MPA) in the Ross Sea of Antarctica and announced plans to pursue two new domestic sister MPA partnerships. To address the growing problem of marine litter, the two sides plan to work on an integrated waste management plan for the cities of Xiamen and Weihai that will reduce land-based sources of marine pollution and can serve as a model for other coastal cities. </w:t>
      </w:r>
      <w:r w:rsidRPr="003C2CF6">
        <w:rPr>
          <w:rStyle w:val="StyleUnderline"/>
        </w:rPr>
        <w:t>Enhance global nuclear security</w:t>
      </w:r>
      <w:r w:rsidRPr="003C2CF6">
        <w:rPr>
          <w:sz w:val="16"/>
        </w:rPr>
        <w:t xml:space="preserve">: </w:t>
      </w:r>
      <w:r w:rsidRPr="003C2CF6">
        <w:rPr>
          <w:rStyle w:val="StyleUnderline"/>
        </w:rPr>
        <w:t>The United States and China concur on the importance of establishing a global nuclear liability regime</w:t>
      </w:r>
      <w:r w:rsidRPr="003C2CF6">
        <w:rPr>
          <w:sz w:val="16"/>
        </w:rPr>
        <w:t xml:space="preserve"> </w:t>
      </w:r>
      <w:r w:rsidRPr="003C2CF6">
        <w:rPr>
          <w:rStyle w:val="StyleUnderline"/>
        </w:rPr>
        <w:t>and</w:t>
      </w:r>
      <w:r w:rsidRPr="003C2CF6">
        <w:rPr>
          <w:sz w:val="16"/>
        </w:rPr>
        <w:t xml:space="preserve"> look forward to </w:t>
      </w:r>
      <w:r w:rsidRPr="003C2CF6">
        <w:rPr>
          <w:rStyle w:val="StyleUnderline"/>
        </w:rPr>
        <w:t>continuing their exchange on the Convention on Supplementary Compensation for Nuclear Damage</w:t>
      </w:r>
      <w:r w:rsidRPr="003C2CF6">
        <w:rPr>
          <w:sz w:val="16"/>
        </w:rPr>
        <w:t xml:space="preserve"> </w:t>
      </w:r>
      <w:r w:rsidRPr="003C2CF6">
        <w:rPr>
          <w:rStyle w:val="StyleUnderline"/>
        </w:rPr>
        <w:t>at a workshop later this year in Beijing</w:t>
      </w:r>
      <w:r w:rsidRPr="003C2CF6">
        <w:rPr>
          <w:sz w:val="16"/>
        </w:rPr>
        <w:t xml:space="preserve">. </w:t>
      </w:r>
      <w:r w:rsidRPr="003C2CF6">
        <w:rPr>
          <w:rStyle w:val="StyleUnderline"/>
        </w:rPr>
        <w:t>The two sides</w:t>
      </w:r>
      <w:r w:rsidRPr="003C2CF6">
        <w:rPr>
          <w:sz w:val="16"/>
        </w:rPr>
        <w:t xml:space="preserve"> further </w:t>
      </w:r>
      <w:r w:rsidRPr="003C2CF6">
        <w:rPr>
          <w:rStyle w:val="StyleUnderline"/>
        </w:rPr>
        <w:t>decided to explore expanding cooperation on countering nuclear smuggling.</w:t>
      </w:r>
      <w:r w:rsidRPr="003C2CF6">
        <w:rPr>
          <w:sz w:val="16"/>
        </w:rPr>
        <w:t xml:space="preserve"> Consistent with their </w:t>
      </w:r>
      <w:r w:rsidRPr="003C2CF6">
        <w:rPr>
          <w:rStyle w:val="StyleUnderline"/>
        </w:rPr>
        <w:t>efforts to ensure Iran’s nuclear program</w:t>
      </w:r>
      <w:r w:rsidRPr="003C2CF6">
        <w:rPr>
          <w:sz w:val="16"/>
        </w:rPr>
        <w:t xml:space="preserve"> is and </w:t>
      </w:r>
      <w:r w:rsidRPr="003C2CF6">
        <w:rPr>
          <w:rStyle w:val="StyleUnderline"/>
        </w:rPr>
        <w:t>remains exclusively peaceful,</w:t>
      </w:r>
      <w:r w:rsidRPr="003C2CF6">
        <w:rPr>
          <w:sz w:val="16"/>
        </w:rPr>
        <w:t xml:space="preserve"> </w:t>
      </w:r>
      <w:r w:rsidRPr="003C2CF6">
        <w:rPr>
          <w:rStyle w:val="StyleUnderline"/>
        </w:rPr>
        <w:t>the two sides called on the</w:t>
      </w:r>
      <w:r w:rsidRPr="003C2CF6">
        <w:rPr>
          <w:sz w:val="16"/>
        </w:rPr>
        <w:t xml:space="preserve"> E3/</w:t>
      </w:r>
      <w:r w:rsidRPr="003C2CF6">
        <w:rPr>
          <w:rStyle w:val="StyleUnderline"/>
        </w:rPr>
        <w:t>EU</w:t>
      </w:r>
      <w:r w:rsidRPr="003C2CF6">
        <w:rPr>
          <w:sz w:val="16"/>
        </w:rPr>
        <w:t xml:space="preserve">+3 </w:t>
      </w:r>
      <w:r w:rsidRPr="003C2CF6">
        <w:rPr>
          <w:rStyle w:val="StyleUnderline"/>
        </w:rPr>
        <w:t>and Iran to continue implementing their respective commitments in a comprehensive manner pursuant to the Joint Comprehensive Plan of Action.</w:t>
      </w:r>
    </w:p>
    <w:p w:rsidR="001979B1" w:rsidRPr="00685E27" w:rsidRDefault="001979B1" w:rsidP="001979B1">
      <w:pPr>
        <w:pStyle w:val="Heading4"/>
      </w:pPr>
      <w:r w:rsidRPr="00685E27">
        <w:t>Current relations solve growing global humanitarian needs and disaster response capacity</w:t>
      </w:r>
    </w:p>
    <w:p w:rsidR="001979B1" w:rsidRDefault="001979B1" w:rsidP="001979B1">
      <w:r w:rsidRPr="00D37B84">
        <w:rPr>
          <w:rStyle w:val="Style13ptBold"/>
        </w:rPr>
        <w:t>U.S. Department of State 16</w:t>
      </w:r>
      <w:r>
        <w:t xml:space="preserve">, 6-7-2016, "U.S.-China Strategic and Economic Dialogue VIII Strategic Track Select Outcomes," </w:t>
      </w:r>
      <w:hyperlink r:id="rId35" w:history="1">
        <w:r w:rsidRPr="00F40AEE">
          <w:rPr>
            <w:rStyle w:val="Hyperlink"/>
          </w:rPr>
          <w:t>http://www.state.gov/r/pa/prs/ps/2016/06/258157.htm</w:t>
        </w:r>
      </w:hyperlink>
      <w:r>
        <w:t xml:space="preserve"> BFH</w:t>
      </w:r>
    </w:p>
    <w:p w:rsidR="001979B1" w:rsidRPr="00685E27" w:rsidRDefault="001979B1" w:rsidP="001979B1">
      <w:pPr>
        <w:rPr>
          <w:rStyle w:val="Emphasis"/>
        </w:rPr>
      </w:pPr>
      <w:r w:rsidRPr="003C2CF6">
        <w:rPr>
          <w:rStyle w:val="StyleUnderline"/>
        </w:rPr>
        <w:t>On the occasion of the Strategic &amp; Economic Dialogue</w:t>
      </w:r>
      <w:r w:rsidRPr="00685E27">
        <w:rPr>
          <w:sz w:val="16"/>
        </w:rPr>
        <w:t xml:space="preserve"> (S&amp;ED) </w:t>
      </w:r>
      <w:r w:rsidRPr="003C2CF6">
        <w:rPr>
          <w:rStyle w:val="StyleUnderline"/>
        </w:rPr>
        <w:t>June 6-7, 2016, the United States and China decided to,</w:t>
      </w:r>
      <w:r w:rsidRPr="00685E27">
        <w:rPr>
          <w:sz w:val="16"/>
        </w:rPr>
        <w:t xml:space="preserve"> 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Promote implementation of the global climate agreement: Building on over three years of focused climate change cooperation, Secretaries Kerry and Lew and their counterparts convened a Joint Session on Climate Change at which the two sides committed to work together and with others to promote the full implementation of Paris Agreement. The two sides further decided to work to bring the Agreement into force as early as possible. Concurring on the importance of demonstrating leadership in other multilateral fora, the two sides reaffirmed their support for the adoption of an ambitious HFC phasedown amendment under the Montreal protocol and a global market-based measure through ICAO this year. The two sides announced dozens of outcomes strengthening bilateral cooperation to support the achievement of their respective climate and clean energy targets, including the endorsement of over 60 cities of the U.S.-China Climate Leaders Declaration at the U.S.-China Climate-Smart / Low Carbon Cities Summit; and the launch of a new initiative to support increasing utilization and integration of renewable energy in China. Enhance cooperation on strategic security issues: In order to enhance mutual trust and reduce the risk of misunderstanding on strategic security issues, the two sides decided to work to improve implementation of their Memoranda of Understanding on Confidence Building Measures. In particular, the two sides decided to incorporate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The United States and China further committed to explore confidence building measures that promote international space security. On cyber issues, the two sides reaffirmed the cyber commitments announced during President Xi’s September 2015 State Visit and continued taking steps to implement them. Strengthen global health security: The United States and China decided to accelerate cooperation with the African Union and African Union Member States to launch the Africa Centers for Disease Control and Prevention (Africa CDC). The two sides plan to provide support for infrastructure and capacity building to foster the success and sustainability of the Africa CDC and its associated Regional Collaboration Centers. Continuing their cooperation to build public health capacity in West Africa, the two sides plan to explore working with the Government of Sierra Leone to establish a national public health institution supported by China. The two sides intend to continue contributing to the Global Fund to Fight AIDS, Tuberculosis, and Malaria. Protect and conserve our ocean: In furtherance of their commitment to protect and conserve the ocean, the United States and China decided to work together and with other governments to complete negotiations of an agreement to prevent unregulated commercial fishing in the central Arctic Ocean. China also decided to conduct a feasibility study on the approval and implementation of the Port State Measures Agreement and to promote the development of effective measures for regional fisheries management organizations to combat illegal, unreported, and unregulated fishing. The two sides reaffirmed their support for the proposed marine protected area (MPA) in the Ross Sea of Antarctica and announced plans to pursue two new domestic sister MPA partnerships. To address the growing problem of marine litter, the two sides plan to work on an integrated waste management plan for the cities of Xiamen and Weihai that will reduce land-based sources of marine pollution and can serve as a model for other coastal cities. Enhance global nuclear security: The United States and China concur on the importance of establishing a global nuclear liability regime and look forward to continuing their exchange on the Convention on Supplementary Compensation for Nuclear Damage at a workshop later this year in Beijing. The two sides further decided to explore expanding cooperation on countering nuclear smuggling. Consistent with their efforts to ensure Iran’s nuclear program is and remains exclusively peaceful, the two sides called on the E3/EU+3 and Iran to continue implementing their respective commitments in a comprehensive manner pursuant to the Joint Comprehensive Plan of Action. </w:t>
      </w:r>
      <w:r w:rsidRPr="00685E27">
        <w:rPr>
          <w:rStyle w:val="StyleUnderline"/>
        </w:rPr>
        <w:t>Address growing global humanitarian needs and enhance disaster response capacity</w:t>
      </w:r>
      <w:r w:rsidRPr="00685E27">
        <w:rPr>
          <w:sz w:val="16"/>
        </w:rPr>
        <w:t xml:space="preserve">: </w:t>
      </w:r>
      <w:r w:rsidRPr="00685E27">
        <w:rPr>
          <w:rStyle w:val="StyleUnderline"/>
        </w:rPr>
        <w:t>The United States and China decided to increase their support for the Syrian refugees and internally displaced persons</w:t>
      </w:r>
      <w:r w:rsidRPr="00685E27">
        <w:rPr>
          <w:sz w:val="16"/>
        </w:rPr>
        <w:t xml:space="preserve"> via the UN, International Red Cross/Red Crescent, and their affiliated implementing partners, </w:t>
      </w:r>
      <w:r w:rsidRPr="00685E27">
        <w:rPr>
          <w:rStyle w:val="StyleUnderline"/>
        </w:rPr>
        <w:t>and to continue providing support for Iraqi refugees and internally displaced persons.</w:t>
      </w:r>
      <w:r w:rsidRPr="00685E27">
        <w:rPr>
          <w:sz w:val="16"/>
        </w:rPr>
        <w:t xml:space="preserve"> </w:t>
      </w:r>
      <w:r w:rsidRPr="00685E27">
        <w:rPr>
          <w:rStyle w:val="StyleUnderline"/>
        </w:rPr>
        <w:t>China highlighted the planned U.S.-hosted Refugee Summit and the UN High-Level Plenary on Addressing Large Movements of Refugees and Migrants</w:t>
      </w:r>
      <w:r w:rsidRPr="00685E27">
        <w:rPr>
          <w:sz w:val="16"/>
        </w:rPr>
        <w:t xml:space="preserve"> at the UN General Assembly </w:t>
      </w:r>
      <w:r w:rsidRPr="00685E27">
        <w:rPr>
          <w:rStyle w:val="StyleUnderline"/>
        </w:rPr>
        <w:t>as measures that would help address the growing needs of refugees.</w:t>
      </w:r>
      <w:r w:rsidRPr="00685E27">
        <w:rPr>
          <w:sz w:val="16"/>
        </w:rPr>
        <w:t xml:space="preserve"> </w:t>
      </w:r>
      <w:r w:rsidRPr="00685E27">
        <w:rPr>
          <w:rStyle w:val="StyleUnderline"/>
        </w:rPr>
        <w:t>The two sides further decided to increase resource contributions to countries adversely affected by El Nino</w:t>
      </w:r>
      <w:r w:rsidRPr="00685E27">
        <w:rPr>
          <w:sz w:val="16"/>
        </w:rPr>
        <w:t xml:space="preserve">, particularly in the Horn of Africa, </w:t>
      </w:r>
      <w:r w:rsidRPr="00685E27">
        <w:rPr>
          <w:rStyle w:val="StyleUnderline"/>
        </w:rPr>
        <w:t>including via the World Food Programme</w:t>
      </w:r>
      <w:r w:rsidRPr="00685E27">
        <w:rPr>
          <w:sz w:val="16"/>
        </w:rPr>
        <w:t xml:space="preserve">. </w:t>
      </w:r>
      <w:r w:rsidRPr="00685E27">
        <w:rPr>
          <w:rStyle w:val="StyleUnderline"/>
        </w:rPr>
        <w:t>The two</w:t>
      </w:r>
      <w:r w:rsidRPr="00685E27">
        <w:rPr>
          <w:sz w:val="16"/>
        </w:rPr>
        <w:t xml:space="preserve"> </w:t>
      </w:r>
      <w:r w:rsidRPr="00685E27">
        <w:rPr>
          <w:rStyle w:val="Emphasis"/>
        </w:rPr>
        <w:t>navies plan to work toward an agreement to conduct substantive exercises in conjunction with agreed upon port visits to cooperate during a natural disaster.</w:t>
      </w:r>
    </w:p>
    <w:p w:rsidR="001979B1" w:rsidRPr="00685E27" w:rsidRDefault="001979B1" w:rsidP="001979B1">
      <w:pPr>
        <w:pStyle w:val="Heading4"/>
      </w:pPr>
      <w:r w:rsidRPr="00685E27">
        <w:t>Squo solves for food security and sustainable development</w:t>
      </w:r>
    </w:p>
    <w:p w:rsidR="001979B1" w:rsidRDefault="001979B1" w:rsidP="001979B1">
      <w:r w:rsidRPr="00D37B84">
        <w:rPr>
          <w:rStyle w:val="Style13ptBold"/>
        </w:rPr>
        <w:t>U.S. Department of State 16</w:t>
      </w:r>
      <w:r>
        <w:t xml:space="preserve">, 6-7-2016, "U.S.-China Strategic and Economic Dialogue VIII Strategic Track Select Outcomes," </w:t>
      </w:r>
      <w:hyperlink r:id="rId36" w:history="1">
        <w:r w:rsidRPr="00F40AEE">
          <w:rPr>
            <w:rStyle w:val="Hyperlink"/>
          </w:rPr>
          <w:t>http://www.state.gov/r/pa/prs/ps/2016/06/258157.htm</w:t>
        </w:r>
      </w:hyperlink>
      <w:r>
        <w:t xml:space="preserve"> BFH</w:t>
      </w:r>
    </w:p>
    <w:p w:rsidR="001979B1" w:rsidRDefault="001979B1" w:rsidP="001979B1">
      <w:pPr>
        <w:rPr>
          <w:rStyle w:val="StyleUnderline"/>
        </w:rPr>
      </w:pPr>
      <w:r w:rsidRPr="003C2CF6">
        <w:rPr>
          <w:rStyle w:val="StyleUnderline"/>
        </w:rPr>
        <w:t>On the occasion of the Strategic &amp; Economic Dialogue</w:t>
      </w:r>
      <w:r w:rsidRPr="00685E27">
        <w:rPr>
          <w:sz w:val="16"/>
        </w:rPr>
        <w:t xml:space="preserve"> (S&amp;ED) </w:t>
      </w:r>
      <w:r w:rsidRPr="003C2CF6">
        <w:rPr>
          <w:rStyle w:val="StyleUnderline"/>
        </w:rPr>
        <w:t>June 6-7, 2016, the United States and China decided to,</w:t>
      </w:r>
      <w:r w:rsidRPr="00685E27">
        <w:rPr>
          <w:sz w:val="16"/>
        </w:rPr>
        <w:t xml:space="preserve"> 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Promote implementation of the global climate agreement: Building on over three years of focused climate change cooperation, Secretaries Kerry and Lew and their counterparts convened a Joint Session on Climate Change at which the two sides committed to work together and with others to promote the full implementation of Paris Agreement. The two sides further decided to work to bring the Agreement into force as early as possible. Concurring on the importance of demonstrating leadership in other multilateral fora, the two sides reaffirmed their support for the adoption of an ambitious HFC phasedown amendment under the Montreal protocol and a global market-based measure through ICAO this year. The two sides announced dozens of outcomes strengthening bilateral cooperation to support the achievement of their respective climate and clean energy targets, including the endorsement of over 60 cities of the U.S.-China Climate Leaders Declaration at the U.S.-China Climate-Smart / Low Carbon Cities Summit; and the launch of a new initiative to support increasing utilization and integration of renewable energy in China. Enhance cooperation on strategic security issues: In order to enhance mutual trust and reduce the risk of misunderstanding on strategic security issues, the two sides decided to work to improve implementation of their Memoranda of Understanding on Confidence Building Measures. In particular, the two sides decided to incorporate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The United States and China further committed to explore confidence building measures that promote international space security. On cyber issues, the two sides reaffirmed the cyber commitments announced during President Xi’s September 2015 State Visit and continued taking steps to implement them. Strengthen global health security: The United States and China decided to accelerate cooperation with the African Union and African Union Member States to launch the Africa Centers for Disease Control and Prevention (Africa CDC). The two sides plan to provide support for infrastructure and capacity building to foster the success and sustainability of the Africa CDC and its associated Regional Collaboration Centers. Continuing their cooperation to build public health capacity in West Africa, the two sides plan to explore working with the Government of Sierra Leone to establish a national public health institution supported by China. The two sides intend to continue contributing to the Global Fund to Fight AIDS, Tuberculosis, and Malaria. Protect and conserve our ocean: In furtherance of their commitment to protect and conserve the ocean, the United States and China decided to work together and with other governments to complete negotiations of an agreement to prevent unregulated commercial fishing in the central Arctic Ocean. China also decided to conduct a feasibility study on the approval and implementation of the Port State Measures Agreement and to promote the development of effective measures for regional fisheries management organizations to combat illegal, unreported, and unregulated fishing. The two sides reaffirmed their support for the proposed marine protected area (MPA) in the Ross Sea of Antarctica and announced plans to pursue two new domestic sister MPA partnerships. To address the growing problem of marine litter, the two sides plan to work on an integrated waste management plan for the cities of Xiamen and Weihai that will reduce land-based sources of marine pollution and can serve as a model for other coastal cities. Enhance global nuclear security: The United States and China concur on the importance of establishing a global nuclear liability regime and look forward to continuing their exchange on the Convention on Supplementary Compensation for Nuclear Damage at a workshop later this year in Beijing. The two sides further decided to explore expanding cooperation on countering nuclear smuggling. Consistent with their efforts to ensure Iran’s nuclear program is and remains exclusively peaceful, the two sides called on the E3/EU+3 and Iran to continue implementing their respective commitments in a comprehensive manner pursuant to the Joint Comprehensive Plan of Action. Address growing global humanitarian needs and enhance disaster response capacity: The United States and China decided to increase their support for the Syrian refugees and internally displaced persons via the UN, International Red Cross/Red Crescent, and their affiliated implementing partners, and to continue providing support for Iraqi refugees and internally displaced persons. China highlighted the planned U.S.-hosted Refugee Summit and the UN High-Level Plenary on Addressing Large Movements of Refugees and Migrants at the UN General Assembly as measures that would help address the growing needs of refugees. The two sides further decided to increase resource contributions to countries adversely affected by El Nino, particularly in the Horn of Africa, including via the World Food Programme. The two navies plan to work toward an agreement to conduct substantive exercises in conjunction with agreed upon port visits to cooperate during a natural disaster. </w:t>
      </w:r>
      <w:r w:rsidRPr="00685E27">
        <w:rPr>
          <w:rStyle w:val="StyleUnderline"/>
        </w:rPr>
        <w:t>Deepen cooperation on food security and sustainable development</w:t>
      </w:r>
      <w:r w:rsidRPr="00685E27">
        <w:rPr>
          <w:sz w:val="16"/>
        </w:rPr>
        <w:t xml:space="preserve">: </w:t>
      </w:r>
      <w:r w:rsidRPr="00685E27">
        <w:rPr>
          <w:rStyle w:val="StyleUnderline"/>
        </w:rPr>
        <w:t>Building on their cooperation</w:t>
      </w:r>
      <w:r w:rsidRPr="00685E27">
        <w:rPr>
          <w:sz w:val="16"/>
        </w:rPr>
        <w:t xml:space="preserve"> on development launched at the 2015 S&amp;ED, </w:t>
      </w:r>
      <w:r w:rsidRPr="00685E27">
        <w:rPr>
          <w:rStyle w:val="StyleUnderline"/>
        </w:rPr>
        <w:t>the United States and China decided to explore new areas of development cooperation in Afghanistan and trilateral cooperation on food security in Timor Leste and Africa.</w:t>
      </w:r>
      <w:r w:rsidRPr="00685E27">
        <w:rPr>
          <w:sz w:val="16"/>
        </w:rPr>
        <w:t xml:space="preserve"> </w:t>
      </w:r>
      <w:r w:rsidRPr="00685E27">
        <w:rPr>
          <w:rStyle w:val="StyleUnderline"/>
        </w:rPr>
        <w:t>The two sides</w:t>
      </w:r>
      <w:r w:rsidRPr="00685E27">
        <w:rPr>
          <w:sz w:val="16"/>
        </w:rPr>
        <w:t xml:space="preserve"> further </w:t>
      </w:r>
      <w:r w:rsidRPr="00685E27">
        <w:rPr>
          <w:rStyle w:val="StyleUnderline"/>
        </w:rPr>
        <w:t>intend to jointly support the objectives of the</w:t>
      </w:r>
      <w:r w:rsidRPr="00685E27">
        <w:rPr>
          <w:sz w:val="16"/>
        </w:rPr>
        <w:t xml:space="preserve"> Comprehensive Africa Agriculture Development Programme (</w:t>
      </w:r>
      <w:r w:rsidRPr="00685E27">
        <w:rPr>
          <w:rStyle w:val="StyleUnderline"/>
        </w:rPr>
        <w:t>CAADP</w:t>
      </w:r>
      <w:r w:rsidRPr="00685E27">
        <w:rPr>
          <w:sz w:val="16"/>
        </w:rPr>
        <w:t xml:space="preserve">). </w:t>
      </w:r>
      <w:r w:rsidRPr="00685E27">
        <w:rPr>
          <w:rStyle w:val="StyleUnderline"/>
        </w:rPr>
        <w:t>The United States and China intend to expand their future discussions on development to include issues such as the nexus between development assistance and combating climate change.</w:t>
      </w:r>
    </w:p>
    <w:p w:rsidR="001979B1" w:rsidRPr="00685E27" w:rsidRDefault="001979B1" w:rsidP="001979B1">
      <w:pPr>
        <w:pStyle w:val="Heading4"/>
      </w:pPr>
      <w:r w:rsidRPr="00685E27">
        <w:t>Current</w:t>
      </w:r>
      <w:r>
        <w:t xml:space="preserve"> relations solve for sustainable resource extraction and international bribery</w:t>
      </w:r>
    </w:p>
    <w:p w:rsidR="001979B1" w:rsidRDefault="001979B1" w:rsidP="001979B1">
      <w:r w:rsidRPr="00D37B84">
        <w:rPr>
          <w:rStyle w:val="Style13ptBold"/>
        </w:rPr>
        <w:t>U.S. Department of State 16</w:t>
      </w:r>
      <w:r>
        <w:t xml:space="preserve">, 6-7-2016, "U.S.-China Strategic and Economic Dialogue VIII Strategic Track Select Outcomes," </w:t>
      </w:r>
      <w:hyperlink r:id="rId37" w:history="1">
        <w:r w:rsidRPr="00F40AEE">
          <w:rPr>
            <w:rStyle w:val="Hyperlink"/>
          </w:rPr>
          <w:t>http://www.state.gov/r/pa/prs/ps/2016/06/258157.htm</w:t>
        </w:r>
      </w:hyperlink>
      <w:r>
        <w:t xml:space="preserve"> BFH</w:t>
      </w:r>
    </w:p>
    <w:p w:rsidR="001979B1" w:rsidRPr="00685E27" w:rsidRDefault="001979B1" w:rsidP="001979B1">
      <w:pPr>
        <w:rPr>
          <w:rStyle w:val="Emphasis"/>
        </w:rPr>
      </w:pPr>
      <w:r w:rsidRPr="003C2CF6">
        <w:rPr>
          <w:rStyle w:val="StyleUnderline"/>
        </w:rPr>
        <w:t>On the occasion of the Strategic &amp; Economic Dialogue</w:t>
      </w:r>
      <w:r w:rsidRPr="00685E27">
        <w:rPr>
          <w:sz w:val="16"/>
        </w:rPr>
        <w:t xml:space="preserve"> (S&amp;ED) </w:t>
      </w:r>
      <w:r w:rsidRPr="003C2CF6">
        <w:rPr>
          <w:rStyle w:val="StyleUnderline"/>
        </w:rPr>
        <w:t>June 6-7, 2016, the United States and China decided to,</w:t>
      </w:r>
      <w:r w:rsidRPr="00685E27">
        <w:rPr>
          <w:sz w:val="16"/>
        </w:rPr>
        <w:t xml:space="preserve"> among other things: Support denuclearization of the Korean Peninsula: The United States and China condemned North Korea’s January 6, 2016 nuclear test and subsequent launches using ballistic missile technology, and called on North Korea to cease taking actions that contravene its obligations under UN Security Council resolutions and commitments under the September 19, 2005 Joint Statement. The two sides reaffirmed their commitment to implement fully UNSC resolution 2270 and other relevant Security Council resolutions. Promote implementation of the global climate agreement: Building on over three years of focused climate change cooperation, Secretaries Kerry and Lew and their counterparts convened a Joint Session on Climate Change at which the two sides committed to work together and with others to promote the full implementation of Paris Agreement. The two sides further decided to work to bring the Agreement into force as early as possible. Concurring on the importance of demonstrating leadership in other multilateral fora, the two sides reaffirmed their support for the adoption of an ambitious HFC phasedown amendment under the Montreal protocol and a global market-based measure through ICAO this year. The two sides announced dozens of outcomes strengthening bilateral cooperation to support the achievement of their respective climate and clean energy targets, including the endorsement of over 60 cities of the U.S.-China Climate Leaders Declaration at the U.S.-China Climate-Smart / Low Carbon Cities Summit; and the launch of a new initiative to support increasing utilization and integration of renewable energy in China. Enhance cooperation on strategic security issues: In order to enhance mutual trust and reduce the risk of misunderstanding on strategic security issues, the two sides decided to work to improve implementation of their Memoranda of Understanding on Confidence Building Measures. In particular, the two sides decided to incorporate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The United States and China further committed to explore confidence building measures that promote international space security. On cyber issues, the two sides reaffirmed the cyber commitments announced during President Xi’s September 2015 State Visit and continued taking steps to implement them. Strengthen global health security: The United States and China decided to accelerate cooperation with the African Union and African Union Member States to launch the Africa Centers for Disease Control and Prevention (Africa CDC). The two sides plan to provide support for infrastructure and capacity building to foster the success and sustainability of the Africa CDC and its associated Regional Collaboration Centers. Continuing their cooperation to build public health capacity in West Africa, the two sides plan to explore working with the Government of Sierra Leone to establish a national public health institution supported by China. The two sides intend to continue contributing to the Global Fund to Fight AIDS, Tuberculosis, and Malaria. Protect and conserve our ocean: In furtherance of their commitment to protect and conserve the ocean, the United States and China decided to work together and with other governments to complete negotiations of an agreement to prevent unregulated commercial fishing in the central Arctic Ocean. China also decided to conduct a feasibility study on the approval and implementation of the Port State Measures Agreement and to promote the development of effective measures for regional fisheries management organizations to combat illegal, unreported, and unregulated fishing. The two sides reaffirmed their support for the proposed marine protected area (MPA) in the Ross Sea of Antarctica and announced plans to pursue two new domestic sister MPA partnerships. To address the growing problem of marine litter, the two sides plan to work on an integrated waste management plan for the cities of Xiamen and Weihai that will reduce land-based sources of marine pollution and can serve as a model for other coastal cities. Enhance global nuclear security: The United States and China concur on the importance of establishing a global nuclear liability regime and look forward to continuing their exchange on the Convention on Supplementary Compensation for Nuclear Damage at a workshop later this year in Beijing. The two sides further decided to explore expanding cooperation on countering nuclear smuggling. Consistent with their efforts to ensure Iran’s nuclear program is and remains exclusively peaceful, the two sides called on the E3/EU+3 and Iran to continue implementing their respective commitments in a comprehensive manner pursuant to the Joint Comprehensive Plan of Action. Address growing global humanitarian needs and enhance disaster response capacity: The United States and China decided to increase their support for the Syrian refugees and internally displaced persons via the UN, International Red Cross/Red Crescent, and their affiliated implementing partners, and to continue providing support for Iraqi refugees and internally displaced persons. China highlighted the planned U.S.-hosted Refugee Summit and the UN High-Level Plenary on Addressing Large Movements of Refugees and Migrants at the UN General Assembly as measures that would help address the growing needs of refugees. The two sides further decided to increase resource contributions to countries adversely affected by El Nino, particularly in the Horn of Africa, including via the World Food Programme. The two navies plan to work toward an agreement to conduct substantive exercises in conjunction with agreed upon port visits to cooperate during a natural disaster. Deepen cooperation on food security and sustainable development: Building on their cooperation on development launched at the 2015 S&amp;ED, the United States and China decided to explore new areas of development cooperation in Afghanistan and trilateral cooperation on food security in Timor Leste and Africa. The two sides further intend to jointly support the objectives of the Comprehensive Africa Agriculture Development Programme (CAADP). The United States and China intend to expand their future discussions on development to include issues such as the nexus between development assistance and combating climate change. </w:t>
      </w:r>
      <w:r w:rsidRPr="00685E27">
        <w:rPr>
          <w:rStyle w:val="StyleUnderline"/>
        </w:rPr>
        <w:t>Combat international bribery and promote responsible mineral supply chain practices</w:t>
      </w:r>
      <w:r w:rsidRPr="00685E27">
        <w:rPr>
          <w:sz w:val="16"/>
        </w:rPr>
        <w:t xml:space="preserve">: </w:t>
      </w:r>
      <w:r w:rsidRPr="00685E27">
        <w:rPr>
          <w:rStyle w:val="StyleUnderline"/>
        </w:rPr>
        <w:t>China reaffirmed its commitment to consider joining the OECD</w:t>
      </w:r>
      <w:r w:rsidRPr="00685E27">
        <w:rPr>
          <w:sz w:val="16"/>
        </w:rPr>
        <w:t xml:space="preserve"> Working Group on Bribery (</w:t>
      </w:r>
      <w:r w:rsidRPr="00685E27">
        <w:rPr>
          <w:rStyle w:val="StyleUnderline"/>
        </w:rPr>
        <w:t>WGB</w:t>
      </w:r>
      <w:r w:rsidRPr="00685E27">
        <w:rPr>
          <w:sz w:val="16"/>
        </w:rPr>
        <w:t xml:space="preserve">) as a participant in the near future, and </w:t>
      </w:r>
      <w:r w:rsidRPr="00685E27">
        <w:rPr>
          <w:rStyle w:val="StyleUnderline"/>
        </w:rPr>
        <w:t>the United States welcomed China’s proposal to organize a round table meeting with the OECD WGB l</w:t>
      </w:r>
      <w:r w:rsidRPr="00685E27">
        <w:rPr>
          <w:sz w:val="16"/>
        </w:rPr>
        <w:t xml:space="preserve">ater this year </w:t>
      </w:r>
      <w:r w:rsidRPr="00685E27">
        <w:rPr>
          <w:rStyle w:val="StyleUnderline"/>
        </w:rPr>
        <w:t>on the Anti-Bribery Convention and combating international bribery</w:t>
      </w:r>
      <w:r w:rsidRPr="00685E27">
        <w:rPr>
          <w:sz w:val="16"/>
        </w:rPr>
        <w:t xml:space="preserve">. Recognizing that </w:t>
      </w:r>
      <w:r w:rsidRPr="00685E27">
        <w:rPr>
          <w:rStyle w:val="StyleUnderline"/>
        </w:rPr>
        <w:t>transparent mineral supply chain practices promote stability and prosperity in conflict-affected areas such as in the African Great Lakes region</w:t>
      </w:r>
      <w:r w:rsidRPr="00685E27">
        <w:rPr>
          <w:sz w:val="16"/>
        </w:rPr>
        <w:t xml:space="preserve">, </w:t>
      </w:r>
      <w:r w:rsidRPr="00685E27">
        <w:rPr>
          <w:rStyle w:val="Emphasis"/>
        </w:rPr>
        <w:t>the United States and China intend to collaborate on the implementation of due diligence guidance, relevant standards, and industry initiatives.</w:t>
      </w:r>
    </w:p>
    <w:p w:rsidR="001979B1" w:rsidRDefault="001979B1" w:rsidP="001979B1"/>
    <w:p w:rsidR="001979B1" w:rsidRPr="00CA4170" w:rsidRDefault="001979B1" w:rsidP="001979B1">
      <w:pPr>
        <w:pStyle w:val="Heading1"/>
      </w:pPr>
      <w:r w:rsidRPr="00CA4170">
        <w:t>Adrien</w:t>
      </w:r>
      <w:r>
        <w:t xml:space="preserve"> Hanley</w:t>
      </w:r>
    </w:p>
    <w:p w:rsidR="001979B1" w:rsidRPr="00CA4170" w:rsidRDefault="001979B1" w:rsidP="001979B1"/>
    <w:p w:rsidR="001979B1" w:rsidRDefault="001979B1" w:rsidP="001979B1">
      <w:pPr>
        <w:pStyle w:val="Heading2"/>
      </w:pPr>
      <w:r>
        <w:t>Relations Good</w:t>
      </w:r>
    </w:p>
    <w:p w:rsidR="001979B1" w:rsidRDefault="001979B1" w:rsidP="001979B1">
      <w:pPr>
        <w:pStyle w:val="Heading3"/>
      </w:pPr>
      <w:r>
        <w:t>Rel Good – Climate</w:t>
      </w:r>
    </w:p>
    <w:p w:rsidR="001979B1" w:rsidRDefault="001979B1" w:rsidP="001979B1">
      <w:pPr>
        <w:pStyle w:val="Heading4"/>
      </w:pPr>
      <w:r>
        <w:t>Strong US China Relations are key to climate change</w:t>
      </w:r>
    </w:p>
    <w:p w:rsidR="001979B1" w:rsidRPr="00A10AAB" w:rsidRDefault="001979B1" w:rsidP="001979B1">
      <w:pPr>
        <w:rPr>
          <w:rStyle w:val="Style13ptBold"/>
        </w:rPr>
      </w:pPr>
      <w:r w:rsidRPr="00A10AAB">
        <w:rPr>
          <w:rStyle w:val="Style13ptBold"/>
        </w:rPr>
        <w:t>Florcruz 1/4/16</w:t>
      </w:r>
    </w:p>
    <w:p w:rsidR="001979B1" w:rsidRPr="00A10AAB" w:rsidRDefault="001979B1" w:rsidP="001979B1">
      <w:pPr>
        <w:rPr>
          <w:sz w:val="18"/>
          <w:szCs w:val="18"/>
        </w:rPr>
      </w:pPr>
      <w:r w:rsidRPr="00A10AAB">
        <w:rPr>
          <w:sz w:val="18"/>
          <w:szCs w:val="18"/>
        </w:rPr>
        <w:t>[Michelle, Content Producer at Asia Society with BA in Communication @ Fordham University, “Solving Climate Change Problem Rests on U.S.-China Cooperation”, http://asiasociety.org/northern-california/solving-climate-change-problem-rests-us-china-cooperation, Accessed June 21, A.H]</w:t>
      </w:r>
    </w:p>
    <w:p w:rsidR="001979B1" w:rsidRDefault="001979B1" w:rsidP="001979B1">
      <w:pPr>
        <w:rPr>
          <w:sz w:val="16"/>
        </w:rPr>
      </w:pPr>
      <w:r w:rsidRPr="00A10AAB">
        <w:rPr>
          <w:sz w:val="16"/>
        </w:rPr>
        <w:t xml:space="preserve">On the heels of the UN Climate Summit in Paris, Kevin </w:t>
      </w:r>
      <w:r w:rsidRPr="00374327">
        <w:rPr>
          <w:rStyle w:val="StyleUnderline"/>
        </w:rPr>
        <w:t>Rudd</w:t>
      </w:r>
      <w:r w:rsidRPr="00A10AAB">
        <w:rPr>
          <w:sz w:val="16"/>
        </w:rPr>
        <w:t xml:space="preserve">, president of the Asia Society Policy Institute (ASPI), </w:t>
      </w:r>
      <w:r w:rsidRPr="00A10AAB">
        <w:rPr>
          <w:rStyle w:val="StyleUnderline"/>
        </w:rPr>
        <w:t>and</w:t>
      </w:r>
      <w:r w:rsidRPr="00A10AAB">
        <w:rPr>
          <w:sz w:val="16"/>
        </w:rPr>
        <w:t xml:space="preserve"> </w:t>
      </w:r>
      <w:r w:rsidRPr="00A10AAB">
        <w:rPr>
          <w:rStyle w:val="StyleUnderline"/>
        </w:rPr>
        <w:t>Orville Schell,</w:t>
      </w:r>
      <w:r w:rsidRPr="00A10AAB">
        <w:rPr>
          <w:sz w:val="16"/>
        </w:rPr>
        <w:t xml:space="preserve"> the Arthur </w:t>
      </w:r>
      <w:r w:rsidRPr="00A10AAB">
        <w:rPr>
          <w:rStyle w:val="StyleUnderline"/>
        </w:rPr>
        <w:t>Ross Director of Asia Society’s Center on U.S.-China Relations</w:t>
      </w:r>
      <w:r w:rsidRPr="00A10AAB">
        <w:rPr>
          <w:sz w:val="16"/>
        </w:rPr>
        <w:t xml:space="preserve">, </w:t>
      </w:r>
      <w:r w:rsidRPr="00A10AAB">
        <w:rPr>
          <w:rStyle w:val="StyleUnderline"/>
        </w:rPr>
        <w:t>discuss the pivotal role American and Chinese cooperation will play in addressing global climate change</w:t>
      </w:r>
      <w:r w:rsidRPr="00A10AAB">
        <w:rPr>
          <w:sz w:val="16"/>
        </w:rPr>
        <w:t>.</w:t>
      </w:r>
      <w:r w:rsidRPr="00A10AAB">
        <w:rPr>
          <w:sz w:val="12"/>
        </w:rPr>
        <w:t>¶</w:t>
      </w:r>
      <w:r w:rsidRPr="00A10AAB">
        <w:rPr>
          <w:sz w:val="16"/>
        </w:rPr>
        <w:t xml:space="preserve"> </w:t>
      </w:r>
      <w:r w:rsidRPr="00A10AAB">
        <w:rPr>
          <w:rStyle w:val="StyleUnderline"/>
        </w:rPr>
        <w:t>“The climate change problem will not be solved if the U.S. and China don’t get together,”</w:t>
      </w:r>
      <w:r w:rsidRPr="00A10AAB">
        <w:rPr>
          <w:sz w:val="16"/>
        </w:rPr>
        <w:t xml:space="preserve"> Schell said during the panel event at Asia Society Northern California on December 18, 2015, which was moderated by Bruce Pickering, vice president of Global Programs at Asia Society. “</w:t>
      </w:r>
      <w:r w:rsidRPr="00A10AAB">
        <w:rPr>
          <w:rStyle w:val="StyleUnderline"/>
        </w:rPr>
        <w:t>Doesn’t matter what the Europeans do, the Japanese … what matters is the U.S. and China.”</w:t>
      </w:r>
      <w:r w:rsidRPr="00A10AAB">
        <w:rPr>
          <w:rStyle w:val="StyleUnderline"/>
          <w:sz w:val="12"/>
        </w:rPr>
        <w:t>¶</w:t>
      </w:r>
      <w:r w:rsidRPr="00A10AAB">
        <w:rPr>
          <w:sz w:val="16"/>
        </w:rPr>
        <w:t xml:space="preserve"> Though cooperation between the two countries may not be easy when it comes to other topics, Schell says that </w:t>
      </w:r>
      <w:r w:rsidRPr="00A10AAB">
        <w:rPr>
          <w:rStyle w:val="StyleUnderline"/>
        </w:rPr>
        <w:t>climate change is one topic that the two economic giants can see eye-to-eye on.</w:t>
      </w:r>
      <w:r w:rsidRPr="00A10AAB">
        <w:rPr>
          <w:rStyle w:val="StyleUnderline"/>
          <w:sz w:val="12"/>
        </w:rPr>
        <w:t>¶</w:t>
      </w:r>
      <w:r w:rsidRPr="00A10AAB">
        <w:rPr>
          <w:sz w:val="16"/>
        </w:rPr>
        <w:t xml:space="preserve"> “</w:t>
      </w:r>
      <w:r w:rsidRPr="00A10AAB">
        <w:rPr>
          <w:rStyle w:val="StyleUnderline"/>
        </w:rPr>
        <w:t>We’re not going to find common interest in the S</w:t>
      </w:r>
      <w:r w:rsidRPr="00A10AAB">
        <w:rPr>
          <w:sz w:val="16"/>
        </w:rPr>
        <w:t xml:space="preserve">outh </w:t>
      </w:r>
      <w:r w:rsidRPr="00A10AAB">
        <w:rPr>
          <w:rStyle w:val="StyleUnderline"/>
        </w:rPr>
        <w:t>C</w:t>
      </w:r>
      <w:r w:rsidRPr="00A10AAB">
        <w:rPr>
          <w:sz w:val="16"/>
        </w:rPr>
        <w:t xml:space="preserve">hina </w:t>
      </w:r>
      <w:r w:rsidRPr="00A10AAB">
        <w:rPr>
          <w:rStyle w:val="StyleUnderline"/>
        </w:rPr>
        <w:t>S</w:t>
      </w:r>
      <w:r w:rsidRPr="00A10AAB">
        <w:rPr>
          <w:sz w:val="16"/>
        </w:rPr>
        <w:t xml:space="preserve">ea, the East China Sea, Tibet, </w:t>
      </w:r>
      <w:r w:rsidRPr="00A10AAB">
        <w:rPr>
          <w:rStyle w:val="StyleUnderline"/>
        </w:rPr>
        <w:t>human rights,</w:t>
      </w:r>
      <w:r w:rsidRPr="00A10AAB">
        <w:rPr>
          <w:sz w:val="16"/>
        </w:rPr>
        <w:t xml:space="preserve"> probably in trade, </w:t>
      </w:r>
      <w:r w:rsidRPr="00A10AAB">
        <w:rPr>
          <w:rStyle w:val="StyleUnderline"/>
        </w:rPr>
        <w:t>a thousand things</w:t>
      </w:r>
      <w:r w:rsidRPr="00A10AAB">
        <w:rPr>
          <w:sz w:val="16"/>
        </w:rPr>
        <w:t xml:space="preserve"> where we’re going to disagree,” Schell said, adding that “</w:t>
      </w:r>
      <w:r w:rsidRPr="00A10AAB">
        <w:rPr>
          <w:rStyle w:val="Emphasis"/>
        </w:rPr>
        <w:t>climate change may end up being the kind of the great savior of the U.S.-China relationship</w:t>
      </w:r>
      <w:r w:rsidRPr="00A10AAB">
        <w:rPr>
          <w:sz w:val="16"/>
        </w:rPr>
        <w:t>.”</w:t>
      </w:r>
      <w:r w:rsidRPr="00A10AAB">
        <w:rPr>
          <w:sz w:val="12"/>
        </w:rPr>
        <w:t>¶</w:t>
      </w:r>
      <w:r w:rsidRPr="00A10AAB">
        <w:rPr>
          <w:sz w:val="16"/>
        </w:rPr>
        <w:t xml:space="preserve"> “What has brought these two massive emitters together is I think, an American recognition that you can’t just walk away from this problem, despite the problems of the U.S. Senate,” Rudd said. “Secondly, Chinese self-interest at home because of carbon pollution and air pollution within cities — having a huge impact on mortality by the way — and then in addition to that, China’s international reputational stakes.”</w:t>
      </w:r>
      <w:r w:rsidRPr="00A10AAB">
        <w:rPr>
          <w:sz w:val="12"/>
        </w:rPr>
        <w:t>¶</w:t>
      </w:r>
      <w:r w:rsidRPr="00A10AAB">
        <w:rPr>
          <w:sz w:val="16"/>
        </w:rPr>
        <w:t xml:space="preserve"> Rudd says that while the work at the Climate Summit was of global interest, it is not a coincidence that China has stepped into the role as a leader in the fight against climate change as the nation solidifies its position as a global powerhouse.</w:t>
      </w:r>
      <w:r w:rsidRPr="00A10AAB">
        <w:rPr>
          <w:sz w:val="12"/>
        </w:rPr>
        <w:t>¶</w:t>
      </w:r>
      <w:r w:rsidRPr="00A10AAB">
        <w:rPr>
          <w:sz w:val="16"/>
        </w:rPr>
        <w:t xml:space="preserve"> “</w:t>
      </w:r>
      <w:r w:rsidRPr="00A10AAB">
        <w:rPr>
          <w:rStyle w:val="StyleUnderline"/>
        </w:rPr>
        <w:t>China doesn’t want to be seen internationally as the global pariah state when it comes to climate change,”</w:t>
      </w:r>
      <w:r w:rsidRPr="00A10AAB">
        <w:rPr>
          <w:sz w:val="16"/>
        </w:rPr>
        <w:t xml:space="preserve"> Rudd said. “China deciding that its global reputation, under Xi Jinping’s leadership, is such that you can’t just stand out there and allow it to be trashed is one factor in why China has acted.”</w:t>
      </w:r>
    </w:p>
    <w:p w:rsidR="001979B1" w:rsidRDefault="001979B1" w:rsidP="001979B1">
      <w:pPr>
        <w:pStyle w:val="Heading3"/>
      </w:pPr>
      <w:r>
        <w:t>Rel Good – US Sino War</w:t>
      </w:r>
    </w:p>
    <w:p w:rsidR="001979B1" w:rsidRDefault="001979B1" w:rsidP="001979B1">
      <w:pPr>
        <w:pStyle w:val="Heading4"/>
      </w:pPr>
      <w:r>
        <w:t>Relations decline causes US China war</w:t>
      </w:r>
    </w:p>
    <w:p w:rsidR="001979B1" w:rsidRPr="000A5813" w:rsidRDefault="001979B1" w:rsidP="001979B1">
      <w:pPr>
        <w:rPr>
          <w:rStyle w:val="Style13ptBold"/>
        </w:rPr>
      </w:pPr>
      <w:r w:rsidRPr="000A5813">
        <w:rPr>
          <w:rStyle w:val="Style13ptBold"/>
        </w:rPr>
        <w:t>Kazianis 3/4/16</w:t>
      </w:r>
    </w:p>
    <w:p w:rsidR="001979B1" w:rsidRPr="000A5813" w:rsidRDefault="001979B1" w:rsidP="001979B1">
      <w:pPr>
        <w:rPr>
          <w:sz w:val="18"/>
          <w:szCs w:val="18"/>
        </w:rPr>
      </w:pPr>
      <w:r w:rsidRPr="000A5813">
        <w:rPr>
          <w:sz w:val="18"/>
          <w:szCs w:val="18"/>
        </w:rPr>
        <w:t>[Harry J, non-resident Senior Fellow for Defense Policy at the Center for the National Interest, a non-resident Senior Fellow at the China Policy Institute as well as a fellow for National Security affairs at the Potomac Foundation, The National Interest, “Hell Cometh to Earth: Is a U.S.-China War Really Possible?” http://nationalinterest.org/blog/the-buzz/hell-cometh-earth-us-china-war-really-possible-15404, Accessed June 21 2016, A.H]</w:t>
      </w:r>
    </w:p>
    <w:p w:rsidR="001979B1" w:rsidRDefault="001979B1" w:rsidP="001979B1">
      <w:pPr>
        <w:rPr>
          <w:sz w:val="16"/>
        </w:rPr>
      </w:pPr>
      <w:r w:rsidRPr="00CE2AD4">
        <w:rPr>
          <w:rStyle w:val="StyleUnderline"/>
        </w:rPr>
        <w:t>Is a war between the U</w:t>
      </w:r>
      <w:r w:rsidRPr="00084DE7">
        <w:rPr>
          <w:sz w:val="16"/>
        </w:rPr>
        <w:t xml:space="preserve">nited </w:t>
      </w:r>
      <w:r w:rsidRPr="00CE2AD4">
        <w:rPr>
          <w:rStyle w:val="StyleUnderline"/>
        </w:rPr>
        <w:t>S</w:t>
      </w:r>
      <w:r w:rsidRPr="00084DE7">
        <w:rPr>
          <w:sz w:val="16"/>
        </w:rPr>
        <w:t xml:space="preserve">tates </w:t>
      </w:r>
      <w:r w:rsidRPr="00CE2AD4">
        <w:rPr>
          <w:rStyle w:val="StyleUnderline"/>
        </w:rPr>
        <w:t>and</w:t>
      </w:r>
      <w:r w:rsidRPr="00084DE7">
        <w:rPr>
          <w:sz w:val="16"/>
        </w:rPr>
        <w:t xml:space="preserve"> the People’s Republic of </w:t>
      </w:r>
      <w:r w:rsidRPr="00CE2AD4">
        <w:rPr>
          <w:rStyle w:val="StyleUnderline"/>
        </w:rPr>
        <w:t>China</w:t>
      </w:r>
      <w:r w:rsidRPr="00084DE7">
        <w:rPr>
          <w:sz w:val="16"/>
        </w:rPr>
        <w:t xml:space="preserve"> really </w:t>
      </w:r>
      <w:r w:rsidRPr="00CE2AD4">
        <w:rPr>
          <w:rStyle w:val="StyleUnderline"/>
        </w:rPr>
        <w:t>possible</w:t>
      </w:r>
      <w:proofErr w:type="gramStart"/>
      <w:r w:rsidRPr="00084DE7">
        <w:rPr>
          <w:sz w:val="16"/>
        </w:rPr>
        <w:t>?</w:t>
      </w:r>
      <w:r w:rsidRPr="00084DE7">
        <w:rPr>
          <w:sz w:val="12"/>
        </w:rPr>
        <w:t>¶</w:t>
      </w:r>
      <w:proofErr w:type="gramEnd"/>
      <w:r w:rsidRPr="00084DE7">
        <w:rPr>
          <w:sz w:val="16"/>
        </w:rPr>
        <w:t xml:space="preserve"> On the surface, the idea seems quite silly. Washington and Beijing sport two-way trade equal to over a half a trillion dollars. China holds trillions more in U.S. debt. America educates scores of Chinese students in our public and private universities—over 300,000 young and scholarly minds. Chinese immigrants have become a rich part of American culture. How could such a conflict really occur considering such interwoven connections that span in some instances centuries</w:t>
      </w:r>
      <w:proofErr w:type="gramStart"/>
      <w:r w:rsidRPr="00084DE7">
        <w:rPr>
          <w:sz w:val="16"/>
        </w:rPr>
        <w:t>?</w:t>
      </w:r>
      <w:r w:rsidRPr="00084DE7">
        <w:rPr>
          <w:sz w:val="12"/>
        </w:rPr>
        <w:t>¶</w:t>
      </w:r>
      <w:proofErr w:type="gramEnd"/>
      <w:r w:rsidRPr="00084DE7">
        <w:rPr>
          <w:sz w:val="16"/>
        </w:rPr>
        <w:t xml:space="preserve"> My snap reaction: whoever said war was always the most logical of choices?</w:t>
      </w:r>
      <w:r w:rsidRPr="00084DE7">
        <w:rPr>
          <w:sz w:val="12"/>
        </w:rPr>
        <w:t>¶</w:t>
      </w:r>
      <w:r w:rsidRPr="00084DE7">
        <w:rPr>
          <w:sz w:val="16"/>
        </w:rPr>
        <w:t xml:space="preserve"> Indeed, </w:t>
      </w:r>
      <w:r w:rsidRPr="00CE2AD4">
        <w:rPr>
          <w:rStyle w:val="StyleUnderline"/>
        </w:rPr>
        <w:t>despite</w:t>
      </w:r>
      <w:r w:rsidRPr="00084DE7">
        <w:rPr>
          <w:sz w:val="16"/>
        </w:rPr>
        <w:t xml:space="preserve"> countless </w:t>
      </w:r>
      <w:r w:rsidRPr="00CE2AD4">
        <w:rPr>
          <w:rStyle w:val="StyleUnderline"/>
        </w:rPr>
        <w:t>areas</w:t>
      </w:r>
      <w:r w:rsidRPr="00084DE7">
        <w:rPr>
          <w:sz w:val="16"/>
        </w:rPr>
        <w:t xml:space="preserve"> </w:t>
      </w:r>
      <w:r w:rsidRPr="00CE2AD4">
        <w:rPr>
          <w:rStyle w:val="StyleUnderline"/>
        </w:rPr>
        <w:t>of mutual interest</w:t>
      </w:r>
      <w:r w:rsidRPr="00084DE7">
        <w:rPr>
          <w:sz w:val="16"/>
        </w:rPr>
        <w:t xml:space="preserve">, </w:t>
      </w:r>
      <w:r w:rsidRPr="00CE2AD4">
        <w:rPr>
          <w:rStyle w:val="StyleUnderline"/>
        </w:rPr>
        <w:t>relations</w:t>
      </w:r>
      <w:r w:rsidRPr="00084DE7">
        <w:rPr>
          <w:sz w:val="16"/>
        </w:rPr>
        <w:t xml:space="preserve"> between Beijing and Washington </w:t>
      </w:r>
      <w:r w:rsidRPr="00CE2AD4">
        <w:rPr>
          <w:rStyle w:val="StyleUnderline"/>
        </w:rPr>
        <w:t>are clearly on the decline</w:t>
      </w:r>
      <w:r w:rsidRPr="00084DE7">
        <w:rPr>
          <w:sz w:val="16"/>
        </w:rPr>
        <w:t>. Some of this is easily explained—both sides during the Cold War feared the Soviet Union more than each other and worked together to contain Moscow. Losing a common enemy was certainly going to create a challenge.</w:t>
      </w:r>
      <w:r w:rsidRPr="00084DE7">
        <w:rPr>
          <w:sz w:val="12"/>
        </w:rPr>
        <w:t>¶</w:t>
      </w:r>
      <w:r w:rsidRPr="00084DE7">
        <w:rPr>
          <w:sz w:val="16"/>
        </w:rPr>
        <w:t xml:space="preserve"> </w:t>
      </w:r>
      <w:r w:rsidRPr="00084DE7">
        <w:rPr>
          <w:rStyle w:val="StyleUnderline"/>
        </w:rPr>
        <w:t>However, with what can only be described as a ring of tensions</w:t>
      </w:r>
      <w:r w:rsidRPr="00084DE7">
        <w:rPr>
          <w:sz w:val="16"/>
        </w:rPr>
        <w:t xml:space="preserve"> running from the East China Sea all the way to the very ends of the South China Sea, from allegations of cyber espionage on both sides to comments from high-level military officials that seem more menacing by the day, </w:t>
      </w:r>
      <w:r w:rsidRPr="00084DE7">
        <w:rPr>
          <w:rStyle w:val="StyleUnderline"/>
        </w:rPr>
        <w:t>it seems a clash of some sorts is increasingly possible</w:t>
      </w:r>
      <w:r w:rsidRPr="00084DE7">
        <w:rPr>
          <w:sz w:val="16"/>
        </w:rPr>
        <w:t>.</w:t>
      </w:r>
      <w:r w:rsidRPr="00084DE7">
        <w:rPr>
          <w:sz w:val="12"/>
        </w:rPr>
        <w:t>¶</w:t>
      </w:r>
      <w:r w:rsidRPr="00084DE7">
        <w:rPr>
          <w:sz w:val="16"/>
        </w:rPr>
        <w:t xml:space="preserve"> As someone who has been interested in this topic for almost a decade and being an editor/executive editor of not one but two of the world’s best foreign policy publications around, I have been able to work with scholars who have a variety of thoughts on the subject. While I could recommend multiple articles on the subject, the best for sheer readability that has stood the test of time is Robert Farley’s work back in 2014 in this very publication titled Asia’s Greatest Fear: A U.S.-China War. His piece sought to answer the question: “what series of events could lead to war in East Asia, and how would that war play out?</w:t>
      </w:r>
      <w:proofErr w:type="gramStart"/>
      <w:r w:rsidRPr="00084DE7">
        <w:rPr>
          <w:sz w:val="16"/>
        </w:rPr>
        <w:t>”.</w:t>
      </w:r>
      <w:proofErr w:type="gramEnd"/>
      <w:r w:rsidRPr="00084DE7">
        <w:rPr>
          <w:sz w:val="12"/>
        </w:rPr>
        <w:t>¶</w:t>
      </w:r>
      <w:r w:rsidRPr="00084DE7">
        <w:rPr>
          <w:sz w:val="16"/>
        </w:rPr>
        <w:t xml:space="preserve"> Farley, to his credit, does not get bogged down in overly wonky details, but gives the reader a narrative that is easy to follow, seems realistic and does not over sensationalize the topic. He explains that “in this article I concentrate less on the operational and tactical </w:t>
      </w:r>
      <w:proofErr w:type="gramStart"/>
      <w:r w:rsidRPr="00084DE7">
        <w:rPr>
          <w:sz w:val="16"/>
        </w:rPr>
        <w:t>details.</w:t>
      </w:r>
      <w:proofErr w:type="gramEnd"/>
      <w:r w:rsidRPr="00084DE7">
        <w:rPr>
          <w:sz w:val="16"/>
        </w:rPr>
        <w:t xml:space="preserve"> . . and more on the strategic objectives of the major combatants before, during, and after the conflict.” Farley also understands the stakes at play, noting that “a war between the United States and China would transform some aspects of the geopolitics of East Asia, but would also leave many crucial factors unchanged. Tragically, a conflict between China and the U.S. might be remembered only as “The First Sino-American War.”</w:t>
      </w:r>
      <w:r w:rsidRPr="00084DE7">
        <w:rPr>
          <w:sz w:val="12"/>
        </w:rPr>
        <w:t>¶</w:t>
      </w:r>
      <w:r w:rsidRPr="00084DE7">
        <w:rPr>
          <w:sz w:val="16"/>
        </w:rPr>
        <w:t xml:space="preserve"> While I of course urge you to read the whole long-form piece, here are some of the highlights.</w:t>
      </w:r>
      <w:r w:rsidRPr="00084DE7">
        <w:rPr>
          <w:sz w:val="12"/>
        </w:rPr>
        <w:t>¶</w:t>
      </w:r>
      <w:r w:rsidRPr="00084DE7">
        <w:rPr>
          <w:sz w:val="16"/>
        </w:rPr>
        <w:t xml:space="preserve"> </w:t>
      </w:r>
      <w:r w:rsidRPr="00084DE7">
        <w:rPr>
          <w:sz w:val="12"/>
        </w:rPr>
        <w:t>¶</w:t>
      </w:r>
      <w:r w:rsidRPr="00084DE7">
        <w:rPr>
          <w:sz w:val="16"/>
        </w:rPr>
        <w:t xml:space="preserve"> How Does It Start</w:t>
      </w:r>
      <w:r w:rsidRPr="00084DE7">
        <w:rPr>
          <w:sz w:val="12"/>
        </w:rPr>
        <w:t>¶</w:t>
      </w:r>
      <w:r w:rsidRPr="00084DE7">
        <w:rPr>
          <w:sz w:val="16"/>
        </w:rPr>
        <w:t xml:space="preserve"> Here, Farley makes some very logical assumptions concerning the moves both sides would make and decisions that would need to follow</w:t>
      </w:r>
      <w:proofErr w:type="gramStart"/>
      <w:r w:rsidRPr="00084DE7">
        <w:rPr>
          <w:sz w:val="16"/>
        </w:rPr>
        <w:t>:</w:t>
      </w:r>
      <w:r w:rsidRPr="00084DE7">
        <w:rPr>
          <w:sz w:val="12"/>
        </w:rPr>
        <w:t>¶</w:t>
      </w:r>
      <w:proofErr w:type="gramEnd"/>
      <w:r w:rsidRPr="00084DE7">
        <w:rPr>
          <w:sz w:val="16"/>
        </w:rPr>
        <w:t xml:space="preserve"> “If the history of World War I gives any indication, the PLA will not allow the United States to fully mobilize in order to either launch a first strike, or properly prepare to receive a first blow. At the same time, a “bolt from the blue” strike is unlikely. Instead, </w:t>
      </w:r>
      <w:r w:rsidRPr="00084DE7">
        <w:rPr>
          <w:rStyle w:val="StyleUnderline"/>
        </w:rPr>
        <w:t>a brewing crisis will steadily escalate over a few incidents</w:t>
      </w:r>
      <w:r w:rsidRPr="00084DE7">
        <w:rPr>
          <w:sz w:val="16"/>
        </w:rPr>
        <w:t xml:space="preserve">, finally </w:t>
      </w:r>
      <w:r w:rsidRPr="00084DE7">
        <w:rPr>
          <w:rStyle w:val="StyleUnderline"/>
        </w:rPr>
        <w:t>triggering a set of steps on the part of the US military that indicate to Beijing that Washington</w:t>
      </w:r>
      <w:r w:rsidRPr="00084DE7">
        <w:rPr>
          <w:sz w:val="16"/>
        </w:rPr>
        <w:t xml:space="preserve"> is genuinely </w:t>
      </w:r>
      <w:r w:rsidRPr="00084DE7">
        <w:rPr>
          <w:rStyle w:val="StyleUnderline"/>
        </w:rPr>
        <w:t>prepared for war</w:t>
      </w:r>
      <w:r w:rsidRPr="00084DE7">
        <w:rPr>
          <w:sz w:val="16"/>
        </w:rPr>
        <w:t>. These steps will include surging carrier groups, shifting deployment to Asia from Europe and the Middle East, and moving fighter squadrons towards the Pacific. At this moment, China will need to decide whether to push forward or back down.”</w:t>
      </w:r>
      <w:r w:rsidRPr="00084DE7">
        <w:rPr>
          <w:sz w:val="12"/>
        </w:rPr>
        <w:t>¶</w:t>
      </w:r>
      <w:r w:rsidRPr="00084DE7">
        <w:rPr>
          <w:sz w:val="16"/>
        </w:rPr>
        <w:t xml:space="preserve"> Assuming China does make a “push forward”, economics will be a big factor in such a conflict</w:t>
      </w:r>
      <w:proofErr w:type="gramStart"/>
      <w:r w:rsidRPr="00084DE7">
        <w:rPr>
          <w:sz w:val="16"/>
        </w:rPr>
        <w:t>:</w:t>
      </w:r>
      <w:r w:rsidRPr="00084DE7">
        <w:rPr>
          <w:sz w:val="12"/>
        </w:rPr>
        <w:t>¶</w:t>
      </w:r>
      <w:proofErr w:type="gramEnd"/>
      <w:r w:rsidRPr="00084DE7">
        <w:rPr>
          <w:sz w:val="16"/>
        </w:rPr>
        <w:t xml:space="preserve"> “</w:t>
      </w:r>
      <w:r w:rsidRPr="00084DE7">
        <w:rPr>
          <w:rStyle w:val="StyleUnderline"/>
        </w:rPr>
        <w:t>On the economic side, Beijing and Washington will both press for sanctions</w:t>
      </w:r>
      <w:r w:rsidRPr="00084DE7">
        <w:rPr>
          <w:sz w:val="16"/>
        </w:rPr>
        <w:t xml:space="preserve"> (the US effort will likely involve a multilateral effort), </w:t>
      </w:r>
      <w:r w:rsidRPr="00084DE7">
        <w:rPr>
          <w:rStyle w:val="StyleUnderline"/>
        </w:rPr>
        <w:t>and will freeze each others assets</w:t>
      </w:r>
      <w:r w:rsidRPr="00084DE7">
        <w:rPr>
          <w:sz w:val="16"/>
        </w:rPr>
        <w:t>,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r w:rsidRPr="00084DE7">
        <w:rPr>
          <w:sz w:val="12"/>
        </w:rPr>
        <w:t>¶</w:t>
      </w:r>
      <w:r w:rsidRPr="00084DE7">
        <w:rPr>
          <w:sz w:val="16"/>
        </w:rPr>
        <w:t xml:space="preserve"> </w:t>
      </w:r>
      <w:r w:rsidRPr="00084DE7">
        <w:rPr>
          <w:sz w:val="12"/>
        </w:rPr>
        <w:t>¶</w:t>
      </w:r>
      <w:r w:rsidRPr="00084DE7">
        <w:rPr>
          <w:sz w:val="16"/>
        </w:rPr>
        <w:t xml:space="preserve"> The Goals of Both Sides</w:t>
      </w:r>
      <w:r w:rsidRPr="00084DE7">
        <w:rPr>
          <w:sz w:val="12"/>
        </w:rPr>
        <w:t>¶</w:t>
      </w:r>
      <w:r w:rsidRPr="00084DE7">
        <w:rPr>
          <w:sz w:val="16"/>
        </w:rPr>
        <w:t xml:space="preserve"> Here, Farley demonstrates clearly the possible aims and goals of the United States</w:t>
      </w:r>
      <w:proofErr w:type="gramStart"/>
      <w:r w:rsidRPr="00084DE7">
        <w:rPr>
          <w:sz w:val="16"/>
        </w:rPr>
        <w:t>:</w:t>
      </w:r>
      <w:r w:rsidRPr="00084DE7">
        <w:rPr>
          <w:sz w:val="12"/>
        </w:rPr>
        <w:t>¶</w:t>
      </w:r>
      <w:proofErr w:type="gramEnd"/>
      <w:r w:rsidRPr="00084DE7">
        <w:rPr>
          <w:sz w:val="16"/>
        </w:rPr>
        <w:t xml:space="preserve"> “The U.S. will pursue the following war aims: 1. Defeat the affirmative expeditionary purpose of the People’s Liberation Army Navy (PLAN); 2. Destroy the offensive capability of the PLAN and People’s Liberation Army Air Force (PLAAF); 3. Potentially destabilize the control of the CCP government over mainland.”</w:t>
      </w:r>
      <w:r w:rsidRPr="00084DE7">
        <w:rPr>
          <w:sz w:val="12"/>
        </w:rPr>
        <w:t>¶</w:t>
      </w:r>
      <w:r w:rsidRPr="00084DE7">
        <w:rPr>
          <w:sz w:val="16"/>
        </w:rPr>
        <w:t xml:space="preserve"> The PLA will pursue these ends: 1. Achieve the affirmative expeditionary purpose; 2. Destroy as much of the expeditionary capability of the USAF and USN as possible; 3. Hurt America badly enough that future US governments will not contemplate intervention; 4. Disrupt the U.S.-led alliance system in East Asia.”</w:t>
      </w:r>
      <w:r w:rsidRPr="00084DE7">
        <w:rPr>
          <w:sz w:val="12"/>
        </w:rPr>
        <w:t>¶</w:t>
      </w:r>
      <w:r w:rsidRPr="00084DE7">
        <w:rPr>
          <w:sz w:val="16"/>
        </w:rPr>
        <w:t xml:space="preserve"> </w:t>
      </w:r>
      <w:r w:rsidRPr="00084DE7">
        <w:rPr>
          <w:sz w:val="12"/>
        </w:rPr>
        <w:t>¶</w:t>
      </w:r>
      <w:r w:rsidRPr="00084DE7">
        <w:rPr>
          <w:sz w:val="16"/>
        </w:rPr>
        <w:t xml:space="preserve"> Who Would Win</w:t>
      </w:r>
      <w:proofErr w:type="gramStart"/>
      <w:r w:rsidRPr="00084DE7">
        <w:rPr>
          <w:sz w:val="16"/>
        </w:rPr>
        <w:t>?</w:t>
      </w:r>
      <w:r w:rsidRPr="00084DE7">
        <w:rPr>
          <w:sz w:val="12"/>
        </w:rPr>
        <w:t>¶</w:t>
      </w:r>
      <w:proofErr w:type="gramEnd"/>
      <w:r w:rsidRPr="00084DE7">
        <w:rPr>
          <w:sz w:val="16"/>
        </w:rPr>
        <w:t xml:space="preserve"> While Farley does not declare a winner in his article, he does explain to his readers that the “war doesn’t end with a surrender signed on a battleship. Instead, it ends with one participant beaten, embittered, and likely preparing for the next round.” Below, Farley lays out conditions for both an American and Chinese victory</w:t>
      </w:r>
      <w:proofErr w:type="gramStart"/>
      <w:r w:rsidRPr="00084DE7">
        <w:rPr>
          <w:sz w:val="16"/>
        </w:rPr>
        <w:t>:</w:t>
      </w:r>
      <w:r w:rsidRPr="00084DE7">
        <w:rPr>
          <w:sz w:val="12"/>
        </w:rPr>
        <w:t>¶</w:t>
      </w:r>
      <w:proofErr w:type="gramEnd"/>
      <w:r w:rsidRPr="00084DE7">
        <w:rPr>
          <w:sz w:val="16"/>
        </w:rPr>
        <w:t xml:space="preserve"> “The best case scenario for an American victory would be a result akin to the collapse of the Imperial German government at the end of World War I, or the collapse of Leopoldo Galtieri’s military government after the Falklands conflict. Humiliating defeat in war, including the destruction of a significant portion of the PLAN and the PLAAF, as well as severe economic distress, could undermine the grip of the CCP on Chinese governance. This is an extremely iffy prospect, however, and the United States shouldn’t count on victory leading to a new revolution.</w:t>
      </w:r>
      <w:r w:rsidRPr="00084DE7">
        <w:rPr>
          <w:sz w:val="12"/>
        </w:rPr>
        <w:t>¶</w:t>
      </w:r>
      <w:r w:rsidRPr="00084DE7">
        <w:rPr>
          <w:sz w:val="16"/>
        </w:rPr>
        <w:t xml:space="preserve"> “What if China wins? China can claim victory by either forcing the United States into an accommodation to U.S. goals, or by removing the alliance framework that motivates and legitimates U.S. action. The United States cannot continue the war if South Korea, Japan, Taiwan, and the Philippines no longer have an interest in fighting. Either of these require doing significant damage to U.S. military forces and, potentially, to the US economy.”</w:t>
      </w:r>
      <w:r w:rsidRPr="00084DE7">
        <w:rPr>
          <w:sz w:val="12"/>
        </w:rPr>
        <w:t>¶</w:t>
      </w:r>
      <w:r w:rsidRPr="00084DE7">
        <w:rPr>
          <w:sz w:val="16"/>
        </w:rPr>
        <w:t xml:space="preserve"> And here is where things get very interesting</w:t>
      </w:r>
      <w:proofErr w:type="gramStart"/>
      <w:r w:rsidRPr="00084DE7">
        <w:rPr>
          <w:sz w:val="16"/>
        </w:rPr>
        <w:t>:</w:t>
      </w:r>
      <w:r w:rsidRPr="00084DE7">
        <w:rPr>
          <w:sz w:val="12"/>
        </w:rPr>
        <w:t>¶</w:t>
      </w:r>
      <w:proofErr w:type="gramEnd"/>
      <w:r w:rsidRPr="00084DE7">
        <w:rPr>
          <w:sz w:val="16"/>
        </w:rPr>
        <w:t xml:space="preserve"> “The impact of a defeat on U.S. domestic politics would be tough to predict. The United States has “lost” wars in the past, but these defeats have generally involved negotiated settlements of areas not particularly critical to U.S. global interests. It’s not clear how the US people would interpret a major military defeat at the hands of a peer competitor, especially a peer competitor that continues to grow in military and economic power. The President and political party that led the US into war would likely suffer dramatically at the polls, at least after the immediate shock of defeat wore off.”</w:t>
      </w:r>
      <w:r w:rsidRPr="00084DE7">
        <w:rPr>
          <w:sz w:val="12"/>
        </w:rPr>
        <w:t>¶</w:t>
      </w:r>
      <w:r w:rsidRPr="00084DE7">
        <w:rPr>
          <w:sz w:val="16"/>
        </w:rPr>
        <w:t xml:space="preserve"> </w:t>
      </w:r>
      <w:r w:rsidRPr="00084DE7">
        <w:rPr>
          <w:sz w:val="12"/>
        </w:rPr>
        <w:t>¶</w:t>
      </w:r>
      <w:r w:rsidRPr="00084DE7">
        <w:rPr>
          <w:sz w:val="16"/>
        </w:rPr>
        <w:t xml:space="preserve"> The Real Danger: “The Window for War”</w:t>
      </w:r>
      <w:r w:rsidRPr="00084DE7">
        <w:rPr>
          <w:sz w:val="12"/>
        </w:rPr>
        <w:t>¶</w:t>
      </w:r>
      <w:r w:rsidRPr="00084DE7">
        <w:rPr>
          <w:sz w:val="16"/>
        </w:rPr>
        <w:t xml:space="preserve"> </w:t>
      </w:r>
      <w:r w:rsidRPr="00084DE7">
        <w:rPr>
          <w:rStyle w:val="StyleUnderline"/>
        </w:rPr>
        <w:t>The greatest reason to fret over a future conflict between Washington and Beijing is the sheer amount of pressure points</w:t>
      </w:r>
      <w:r w:rsidRPr="00084DE7">
        <w:rPr>
          <w:sz w:val="16"/>
        </w:rPr>
        <w:t xml:space="preserve"> between them: The East China Sea, Taiwan, The South China Sea, North Korea, cyberattacks and/or cyber espionage that could go very wrong, a space-based military competition, increasing economic competition and so on. With none of these seem ripe for solving anytime soon, as Farley notes “the window for war between the United States and China will, in all likelihood, last for a long time.”</w:t>
      </w:r>
      <w:r w:rsidRPr="00084DE7">
        <w:rPr>
          <w:sz w:val="12"/>
        </w:rPr>
        <w:t>¶</w:t>
      </w:r>
      <w:r w:rsidRPr="00084DE7">
        <w:rPr>
          <w:sz w:val="16"/>
        </w:rPr>
        <w:t xml:space="preserve"> </w:t>
      </w:r>
      <w:proofErr w:type="gramStart"/>
      <w:r w:rsidRPr="00084DE7">
        <w:rPr>
          <w:sz w:val="16"/>
        </w:rPr>
        <w:t>Thankfully</w:t>
      </w:r>
      <w:proofErr w:type="gramEnd"/>
      <w:r w:rsidRPr="00084DE7">
        <w:rPr>
          <w:sz w:val="16"/>
        </w:rPr>
        <w:t xml:space="preserve"> there is some room for optimism. Clearly no one in either capital wants to see what would very likely end up being a war that would be global in nature. However, </w:t>
      </w:r>
      <w:r w:rsidRPr="00F60025">
        <w:rPr>
          <w:rStyle w:val="StyleUnderline"/>
        </w:rPr>
        <w:t>looking into the abyss every now and then sometimes provides the clarity needed for dialogue and hard-won compromise.</w:t>
      </w:r>
      <w:r w:rsidRPr="00084DE7">
        <w:rPr>
          <w:sz w:val="16"/>
        </w:rPr>
        <w:t xml:space="preserve"> </w:t>
      </w:r>
      <w:r w:rsidRPr="00084DE7">
        <w:rPr>
          <w:rStyle w:val="StyleUnderline"/>
        </w:rPr>
        <w:t>Let’s hope U.S. and Chinese leaders are taking the long view of what could be many years of tense relations to come</w:t>
      </w:r>
      <w:r w:rsidRPr="00084DE7">
        <w:rPr>
          <w:sz w:val="16"/>
        </w:rPr>
        <w:t>--coming to the realization that there would be no real “winners” in such a contest.</w:t>
      </w:r>
    </w:p>
    <w:p w:rsidR="001979B1" w:rsidRDefault="001979B1" w:rsidP="001979B1">
      <w:pPr>
        <w:rPr>
          <w:sz w:val="16"/>
        </w:rPr>
      </w:pPr>
    </w:p>
    <w:p w:rsidR="001979B1" w:rsidRDefault="001979B1" w:rsidP="001979B1">
      <w:pPr>
        <w:pStyle w:val="Heading3"/>
      </w:pPr>
      <w:r>
        <w:t>Rel Good – Disease</w:t>
      </w:r>
    </w:p>
    <w:p w:rsidR="001979B1" w:rsidRPr="001B598B" w:rsidRDefault="001979B1" w:rsidP="001979B1">
      <w:pPr>
        <w:pStyle w:val="Heading4"/>
      </w:pPr>
      <w:r w:rsidRPr="001B598B">
        <w:t xml:space="preserve">Strong US China relations is key to prevent global disease outbreaks </w:t>
      </w:r>
    </w:p>
    <w:p w:rsidR="001979B1" w:rsidRPr="00543311" w:rsidRDefault="001979B1" w:rsidP="001979B1">
      <w:pPr>
        <w:rPr>
          <w:rStyle w:val="Style13ptBold"/>
        </w:rPr>
      </w:pPr>
      <w:r w:rsidRPr="00543311">
        <w:rPr>
          <w:rStyle w:val="Style13ptBold"/>
        </w:rPr>
        <w:t>Zhou, 5/19/16</w:t>
      </w:r>
    </w:p>
    <w:p w:rsidR="001979B1" w:rsidRPr="00543311" w:rsidRDefault="001979B1" w:rsidP="001979B1">
      <w:pPr>
        <w:rPr>
          <w:sz w:val="18"/>
          <w:szCs w:val="18"/>
        </w:rPr>
      </w:pPr>
      <w:r w:rsidRPr="00543311">
        <w:rPr>
          <w:sz w:val="18"/>
          <w:szCs w:val="18"/>
        </w:rPr>
        <w:t>[May, Reporter for Chinawatch, a paid supplement to the Washington Post. “US, China leaders confront epidemic threats”, http://chinawatch.washingtonpost.com/2015/05/us-china-leaders-confront-epidemic-threats/, Accessed June 21 2016, A.H]</w:t>
      </w:r>
    </w:p>
    <w:p w:rsidR="001979B1" w:rsidRPr="00146397" w:rsidRDefault="001979B1" w:rsidP="001979B1">
      <w:pPr>
        <w:rPr>
          <w:sz w:val="16"/>
        </w:rPr>
      </w:pPr>
      <w:r w:rsidRPr="00146397">
        <w:rPr>
          <w:sz w:val="16"/>
        </w:rPr>
        <w:t>How can China and the US work together to develop a global strategy that deploys tangible new actions -such as technology and educational programs – to avert human suffering and economic and social disruption that could result from bioterrorist threats or epidemics involving Ebola, influenza and other diseases?</w:t>
      </w:r>
      <w:r w:rsidRPr="00146397">
        <w:rPr>
          <w:sz w:val="12"/>
        </w:rPr>
        <w:t>¶</w:t>
      </w:r>
      <w:r w:rsidRPr="00146397">
        <w:rPr>
          <w:sz w:val="16"/>
        </w:rPr>
        <w:t xml:space="preserve"> These are the questions being addressed by the 6th George H.W. Bush China-US Relations Conference yesterday in Houston.</w:t>
      </w:r>
      <w:r w:rsidRPr="00146397">
        <w:rPr>
          <w:sz w:val="12"/>
        </w:rPr>
        <w:t>¶</w:t>
      </w:r>
      <w:r w:rsidRPr="00146397">
        <w:rPr>
          <w:sz w:val="16"/>
        </w:rPr>
        <w:t xml:space="preserve"> A panel of experts led by Andrew Natsios, director of the Scowcroft Institute of International Affairs and executive professor at the Bush School of Government and Public Service at Texas A&amp;M, discussed the current problems and proposed some ideas on how to solve them.</w:t>
      </w:r>
      <w:r w:rsidRPr="00146397">
        <w:rPr>
          <w:sz w:val="12"/>
        </w:rPr>
        <w:t>¶</w:t>
      </w:r>
      <w:r w:rsidRPr="00146397">
        <w:rPr>
          <w:sz w:val="16"/>
        </w:rPr>
        <w:t xml:space="preserve"> Natsios pointed out that</w:t>
      </w:r>
      <w:r w:rsidRPr="0085531E">
        <w:rPr>
          <w:rStyle w:val="StyleUnderline"/>
        </w:rPr>
        <w:t xml:space="preserve"> the world, including the US, is not yet prepared to respond to a pandemic</w:t>
      </w:r>
      <w:r w:rsidRPr="00146397">
        <w:rPr>
          <w:sz w:val="16"/>
        </w:rPr>
        <w:t xml:space="preserve"> </w:t>
      </w:r>
      <w:r w:rsidRPr="0085531E">
        <w:rPr>
          <w:rStyle w:val="StyleUnderline"/>
        </w:rPr>
        <w:t>like the 1918 influenza outbreak that killed 3-to-5 percent of the total population of the world</w:t>
      </w:r>
      <w:r w:rsidRPr="00146397">
        <w:rPr>
          <w:rStyle w:val="StyleUnderline"/>
        </w:rPr>
        <w:t>. The recent outbreak of Ebola</w:t>
      </w:r>
      <w:r w:rsidRPr="00146397">
        <w:rPr>
          <w:sz w:val="16"/>
        </w:rPr>
        <w:t xml:space="preserve">, even though under control now, </w:t>
      </w:r>
      <w:r w:rsidRPr="00146397">
        <w:rPr>
          <w:rStyle w:val="StyleUnderline"/>
        </w:rPr>
        <w:t>proved that our current system would fail.</w:t>
      </w:r>
      <w:r w:rsidRPr="00146397">
        <w:rPr>
          <w:sz w:val="12"/>
        </w:rPr>
        <w:t>¶</w:t>
      </w:r>
      <w:r w:rsidRPr="00146397">
        <w:rPr>
          <w:sz w:val="16"/>
        </w:rPr>
        <w:t xml:space="preserve"> Nils Daulaire, senior visiting scholar on Global Health Security at the Norwegian Institute of Public Health and former US Assistant Secretary of Health for Global Affairs, said that </w:t>
      </w:r>
      <w:r w:rsidRPr="00146397">
        <w:rPr>
          <w:rStyle w:val="Emphasis"/>
        </w:rPr>
        <w:t>the international response to such events needs changes in three areas that US and China certainly can work together on:</w:t>
      </w:r>
      <w:r w:rsidRPr="00146397">
        <w:rPr>
          <w:sz w:val="16"/>
        </w:rPr>
        <w:t xml:space="preserve"> </w:t>
      </w:r>
      <w:r w:rsidRPr="00146397">
        <w:rPr>
          <w:rStyle w:val="StyleUnderline"/>
        </w:rPr>
        <w:t>develop new technologies and vaccines to prevent infectious disease; prevent and respond to the spread of growing resistance to antibiotics; and set up an international operations center coordinating rapid deployment and action.</w:t>
      </w:r>
      <w:r w:rsidRPr="00146397">
        <w:rPr>
          <w:rStyle w:val="StyleUnderline"/>
          <w:sz w:val="12"/>
        </w:rPr>
        <w:t>¶</w:t>
      </w:r>
      <w:r w:rsidRPr="00146397">
        <w:rPr>
          <w:sz w:val="16"/>
        </w:rPr>
        <w:t xml:space="preserve"> Liu Qian, vice-minister of the National Health and Family Planning Commission of China, discussed China’s current infectious disease response system developed from experience dealing with SARS in 2003. He said that </w:t>
      </w:r>
      <w:r w:rsidRPr="00146397">
        <w:rPr>
          <w:rStyle w:val="StyleUnderline"/>
        </w:rPr>
        <w:t>China now has a vast monitoring and reporting network to evaluate risk, identify sources of infection and take quick action for diagnosis, treatment and quarantine.</w:t>
      </w:r>
      <w:r w:rsidRPr="00146397">
        <w:rPr>
          <w:rStyle w:val="StyleUnderline"/>
          <w:sz w:val="12"/>
        </w:rPr>
        <w:t>¶</w:t>
      </w:r>
      <w:r w:rsidRPr="00146397">
        <w:rPr>
          <w:sz w:val="16"/>
        </w:rPr>
        <w:t xml:space="preserve"> </w:t>
      </w:r>
      <w:proofErr w:type="gramStart"/>
      <w:r w:rsidRPr="00146397">
        <w:rPr>
          <w:sz w:val="16"/>
        </w:rPr>
        <w:t>Other</w:t>
      </w:r>
      <w:proofErr w:type="gramEnd"/>
      <w:r w:rsidRPr="00146397">
        <w:rPr>
          <w:sz w:val="16"/>
        </w:rPr>
        <w:t xml:space="preserve"> panel sessions discussed national strategy and the role of corporate programs in dealing with infectious disease on a global level. Other</w:t>
      </w:r>
      <w:r w:rsidRPr="00146397">
        <w:rPr>
          <w:rStyle w:val="StyleUnderline"/>
        </w:rPr>
        <w:t xml:space="preserve"> experts shared insights gained from dealing with the recent Ebola outbreak.</w:t>
      </w:r>
      <w:r w:rsidRPr="00146397">
        <w:rPr>
          <w:rStyle w:val="StyleUnderline"/>
          <w:sz w:val="12"/>
        </w:rPr>
        <w:t>¶</w:t>
      </w:r>
      <w:r w:rsidRPr="00146397">
        <w:rPr>
          <w:sz w:val="16"/>
        </w:rPr>
        <w:t xml:space="preserve"> </w:t>
      </w:r>
      <w:r w:rsidRPr="00146397">
        <w:rPr>
          <w:rStyle w:val="StyleUnderline"/>
        </w:rPr>
        <w:t>The conference also included</w:t>
      </w:r>
      <w:r w:rsidRPr="00146397">
        <w:rPr>
          <w:sz w:val="16"/>
        </w:rPr>
        <w:t xml:space="preserve"> four closed-door symposia to explore forging deeper collaboration on: how to work together for clean air, safe food and water</w:t>
      </w:r>
      <w:r w:rsidRPr="00146397">
        <w:rPr>
          <w:rStyle w:val="StyleUnderline"/>
        </w:rPr>
        <w:t>; how to commercialize biotechnology; how to improve chronic health conditions; and how to combat tuberculosis with new techniques developed in both countries.</w:t>
      </w:r>
      <w:r w:rsidRPr="00146397">
        <w:rPr>
          <w:rStyle w:val="StyleUnderline"/>
          <w:sz w:val="12"/>
        </w:rPr>
        <w:t>¶</w:t>
      </w:r>
      <w:r w:rsidRPr="00146397">
        <w:rPr>
          <w:sz w:val="16"/>
        </w:rPr>
        <w:t xml:space="preserve"> “Microbes respect no national boundaries, political affiliations or ethnicities,” said Brett Giroir, CEO of the Texas A&amp;M Health Science Center and the conference program chair. </w:t>
      </w:r>
      <w:r w:rsidRPr="00146397">
        <w:rPr>
          <w:rStyle w:val="StyleUnderline"/>
        </w:rPr>
        <w:t>“Given today’s global connectivity, an epidemic anywhere will rapidly become a threat everywhere</w:t>
      </w:r>
      <w:r w:rsidRPr="00146397">
        <w:rPr>
          <w:sz w:val="16"/>
        </w:rPr>
        <w:t>. We hope the conference leads to tangible new actions that will substantially improve health and biosecurity around the world.”</w:t>
      </w:r>
      <w:r w:rsidRPr="00146397">
        <w:rPr>
          <w:sz w:val="12"/>
        </w:rPr>
        <w:t>¶</w:t>
      </w:r>
      <w:r w:rsidRPr="00146397">
        <w:rPr>
          <w:sz w:val="16"/>
        </w:rPr>
        <w:t xml:space="preserve"> </w:t>
      </w:r>
      <w:proofErr w:type="gramStart"/>
      <w:r w:rsidRPr="00146397">
        <w:rPr>
          <w:sz w:val="16"/>
        </w:rPr>
        <w:t>For</w:t>
      </w:r>
      <w:proofErr w:type="gramEnd"/>
      <w:r w:rsidRPr="00146397">
        <w:rPr>
          <w:sz w:val="16"/>
        </w:rPr>
        <w:t xml:space="preserve"> a lot a people, </w:t>
      </w:r>
      <w:r w:rsidRPr="00146397">
        <w:rPr>
          <w:rStyle w:val="StyleUnderline"/>
        </w:rPr>
        <w:t>the conference was testament to the fact that US-China relations have developed from bilateral to global</w:t>
      </w:r>
      <w:r w:rsidRPr="00146397">
        <w:rPr>
          <w:sz w:val="16"/>
        </w:rPr>
        <w:t>.</w:t>
      </w:r>
      <w:r w:rsidRPr="00146397">
        <w:rPr>
          <w:sz w:val="12"/>
        </w:rPr>
        <w:t>¶</w:t>
      </w:r>
      <w:r w:rsidRPr="00146397">
        <w:rPr>
          <w:sz w:val="16"/>
        </w:rPr>
        <w:t xml:space="preserve"> “China has now emerged as a global economy,”said Paul Haenle, director of the Carnegie–Tsinghua Center for Global Policy. “Its remarkable economic development gives it global influence. Now the US and China, instead of being two parties on opposite sides, have come together to work on issues that have a global impact. This conference should be viewed in the light of that.”</w:t>
      </w:r>
      <w:r w:rsidRPr="00146397">
        <w:rPr>
          <w:sz w:val="12"/>
        </w:rPr>
        <w:t>¶</w:t>
      </w:r>
      <w:r w:rsidRPr="00146397">
        <w:rPr>
          <w:sz w:val="16"/>
        </w:rPr>
        <w:t xml:space="preserve"> Xu Kuangdi, president of China-US People’s Friendship Association, delivered the keynote speech during the opening ceremony. Praising Neil Bush for taking the torch passed by his father to further US-China relations, </w:t>
      </w:r>
      <w:r w:rsidRPr="00146397">
        <w:rPr>
          <w:rStyle w:val="StyleUnderline"/>
        </w:rPr>
        <w:t>Xu also proposed establishing an international fund by leading countries such as China, the US and Russia to fight infectious disease around the globe.</w:t>
      </w:r>
      <w:r w:rsidRPr="00146397">
        <w:rPr>
          <w:rStyle w:val="StyleUnderline"/>
          <w:sz w:val="12"/>
        </w:rPr>
        <w:t>¶</w:t>
      </w:r>
      <w:r w:rsidRPr="00146397">
        <w:rPr>
          <w:sz w:val="16"/>
        </w:rPr>
        <w:t xml:space="preserve"> Li Xiaolin, conference co-chair, president of Chinese People’s Association for Friendship with Foreign Countries, echoed Xu’s proposal, saying that “China is willing to shoulder more responsibility for the world”.</w:t>
      </w:r>
      <w:r w:rsidRPr="00146397">
        <w:rPr>
          <w:sz w:val="12"/>
        </w:rPr>
        <w:t>¶</w:t>
      </w:r>
      <w:r w:rsidRPr="00146397">
        <w:rPr>
          <w:sz w:val="16"/>
        </w:rPr>
        <w:t xml:space="preserve"> Li said that the conference, initiated by former president George W.H. Bush and first held in 2003 in Beijing, has evolved from general discussion of bilateral relations to specific issues. “We will discuss more global issues and how the US and China can play a leading role in the future,” said Li.</w:t>
      </w:r>
      <w:r w:rsidRPr="00146397">
        <w:rPr>
          <w:sz w:val="12"/>
        </w:rPr>
        <w:t>¶</w:t>
      </w:r>
      <w:r w:rsidRPr="00146397">
        <w:rPr>
          <w:sz w:val="16"/>
        </w:rPr>
        <w:t xml:space="preserve"> “I thought it’s outstanding that Xu would come to the conference and deliver the keynote speech. He also posed a challenge to us that we should form a fund to mobilize our resources. I am very confident that this is one of many ideas that will surface in next day and half – actionable items that will help us to cement the relationship between our two great countries and help the world,” said Neil Bush.</w:t>
      </w:r>
      <w:r w:rsidRPr="00146397">
        <w:rPr>
          <w:sz w:val="12"/>
        </w:rPr>
        <w:t>¶</w:t>
      </w:r>
      <w:r w:rsidRPr="00146397">
        <w:rPr>
          <w:sz w:val="16"/>
        </w:rPr>
        <w:t xml:space="preserve"> “The greatest promotion of my father’s interest in </w:t>
      </w:r>
      <w:r w:rsidRPr="00146397">
        <w:rPr>
          <w:rStyle w:val="Emphasis"/>
        </w:rPr>
        <w:t>closer ties with China is not just talking about the importance of the relationship, but try to develop a sustained collaboration on various issues starting with infectious disease.</w:t>
      </w:r>
      <w:r w:rsidRPr="00146397">
        <w:rPr>
          <w:sz w:val="16"/>
        </w:rPr>
        <w:t xml:space="preserve"> We choose this because it’s timely, there are no political barriers to collaboration,” Bush added.</w:t>
      </w:r>
    </w:p>
    <w:p w:rsidR="001979B1" w:rsidRDefault="001979B1" w:rsidP="001979B1"/>
    <w:p w:rsidR="001979B1" w:rsidRPr="00BB4BE6" w:rsidRDefault="001979B1" w:rsidP="001979B1">
      <w:pPr>
        <w:pStyle w:val="Heading4"/>
      </w:pPr>
      <w:r w:rsidRPr="00BB4BE6">
        <w:t xml:space="preserve">Disease causes extinction </w:t>
      </w:r>
    </w:p>
    <w:p w:rsidR="001979B1" w:rsidRPr="00202934" w:rsidRDefault="001979B1" w:rsidP="001979B1">
      <w:pPr>
        <w:rPr>
          <w:rStyle w:val="Style13ptBold"/>
        </w:rPr>
      </w:pPr>
      <w:r w:rsidRPr="00202934">
        <w:rPr>
          <w:rStyle w:val="Style13ptBold"/>
        </w:rPr>
        <w:t>Dovey, 2/5/16</w:t>
      </w:r>
    </w:p>
    <w:p w:rsidR="001979B1" w:rsidRPr="00202934" w:rsidRDefault="001979B1" w:rsidP="001979B1">
      <w:pPr>
        <w:rPr>
          <w:sz w:val="18"/>
          <w:szCs w:val="18"/>
        </w:rPr>
      </w:pPr>
      <w:r w:rsidRPr="00202934">
        <w:rPr>
          <w:sz w:val="18"/>
          <w:szCs w:val="18"/>
        </w:rPr>
        <w:t xml:space="preserve">Dana, reporter for Medical Daily, “The End Is Near: Report Predicts </w:t>
      </w:r>
      <w:proofErr w:type="gramStart"/>
      <w:r w:rsidRPr="00202934">
        <w:rPr>
          <w:sz w:val="18"/>
          <w:szCs w:val="18"/>
        </w:rPr>
        <w:t>We're</w:t>
      </w:r>
      <w:proofErr w:type="gramEnd"/>
      <w:r w:rsidRPr="00202934">
        <w:rPr>
          <w:sz w:val="18"/>
          <w:szCs w:val="18"/>
        </w:rPr>
        <w:t xml:space="preserve"> More At Risk Of Death From Climate Change, Pandemic, Than A Car Crash”, http://www.medicaldaily.com/end-near-climate-change-pandemic-human-extinction-car-crash-384443, Accessed June 21 2016, A.H]</w:t>
      </w:r>
    </w:p>
    <w:p w:rsidR="001979B1" w:rsidRPr="00202934" w:rsidRDefault="001979B1" w:rsidP="001979B1">
      <w:pPr>
        <w:rPr>
          <w:sz w:val="16"/>
        </w:rPr>
      </w:pPr>
      <w:r w:rsidRPr="00202934">
        <w:rPr>
          <w:sz w:val="16"/>
        </w:rPr>
        <w:t>A new report has found that the average person is five times more likely to die in an “act of human extinction” than an act of human error. And while this may be good news for those with a fear of driving, for the rest of us the future looks grim.</w:t>
      </w:r>
      <w:r w:rsidRPr="00202934">
        <w:rPr>
          <w:sz w:val="12"/>
        </w:rPr>
        <w:t>¶</w:t>
      </w:r>
      <w:r w:rsidRPr="00202934">
        <w:rPr>
          <w:sz w:val="16"/>
        </w:rPr>
        <w:t xml:space="preserve"> </w:t>
      </w:r>
      <w:r w:rsidRPr="00202934">
        <w:rPr>
          <w:rStyle w:val="StyleUnderline"/>
        </w:rPr>
        <w:t>The media has hinted at the possibility of a huge catastrophic incident such as a disease pandemic wiping out the majority, if not all, of the Earth’s population</w:t>
      </w:r>
      <w:r w:rsidRPr="00202934">
        <w:rPr>
          <w:sz w:val="16"/>
        </w:rPr>
        <w:t xml:space="preserve">. Now, however, </w:t>
      </w:r>
      <w:r w:rsidRPr="00202934">
        <w:rPr>
          <w:rStyle w:val="StyleUnderline"/>
        </w:rPr>
        <w:t>scientists</w:t>
      </w:r>
      <w:r w:rsidRPr="00202934">
        <w:rPr>
          <w:sz w:val="16"/>
        </w:rPr>
        <w:t xml:space="preserve"> </w:t>
      </w:r>
      <w:r w:rsidRPr="00202934">
        <w:rPr>
          <w:rStyle w:val="StyleUnderline"/>
        </w:rPr>
        <w:t>have</w:t>
      </w:r>
      <w:r w:rsidRPr="00202934">
        <w:rPr>
          <w:sz w:val="16"/>
        </w:rPr>
        <w:t xml:space="preserve"> laid the rumors to rest</w:t>
      </w:r>
      <w:r w:rsidRPr="00202934">
        <w:rPr>
          <w:rStyle w:val="StyleUnderline"/>
        </w:rPr>
        <w:t>, crunched the numbers, and shown this tragic end to be a real possibilit</w:t>
      </w:r>
      <w:r w:rsidRPr="00202934">
        <w:rPr>
          <w:sz w:val="16"/>
        </w:rPr>
        <w:t xml:space="preserve">y. </w:t>
      </w:r>
      <w:r w:rsidRPr="00202934">
        <w:rPr>
          <w:rStyle w:val="StyleUnderline"/>
        </w:rPr>
        <w:t>The annual Global Catastrophic Risk from the U.K.-based Global Challenges Foundatio</w:t>
      </w:r>
      <w:r w:rsidRPr="00202934">
        <w:rPr>
          <w:sz w:val="16"/>
        </w:rPr>
        <w:t xml:space="preserve">n uses factors such as climate change and political relations to </w:t>
      </w:r>
      <w:r w:rsidRPr="00202934">
        <w:rPr>
          <w:rStyle w:val="StyleUnderline"/>
        </w:rPr>
        <w:t>compute the risk of a “human extinction event,”</w:t>
      </w:r>
      <w:r w:rsidRPr="00202934">
        <w:rPr>
          <w:sz w:val="16"/>
        </w:rPr>
        <w:t xml:space="preserve"> or any catastrophic event that kills at least 10 percent of the world’s population. </w:t>
      </w:r>
      <w:r w:rsidRPr="00202934">
        <w:rPr>
          <w:rStyle w:val="StyleUnderline"/>
        </w:rPr>
        <w:t xml:space="preserve">This year’s report found that the average American is five times more likely to die in a human extinction event than a car crash, and identified climate change </w:t>
      </w:r>
      <w:r w:rsidRPr="00202934">
        <w:rPr>
          <w:rStyle w:val="Emphasis"/>
        </w:rPr>
        <w:t>and international disease outbreaks as some of the most likely end-of-world disasters.</w:t>
      </w:r>
      <w:r w:rsidRPr="00202934">
        <w:rPr>
          <w:rStyle w:val="Emphasis"/>
          <w:b w:val="0"/>
          <w:sz w:val="12"/>
        </w:rPr>
        <w:t>¶</w:t>
      </w:r>
      <w:r w:rsidRPr="00202934">
        <w:rPr>
          <w:sz w:val="16"/>
        </w:rPr>
        <w:t xml:space="preserve"> Humanity is a major part of the Earth’s ecosystem and when the planet’s health deteriorates, our health suffers as well. Rising temperatures caused by climate change have led to a notable increase in human health problems. For example, many researchers note that unseasonably warm temperatures have contributed to the spread of mosquito-transmitted diseases, such as Chikungunya and Zika virus, outside of its normal range. In addition, warmer and longer summers have also caused spikes in tick populations and widened their habitat. These rising temperatures may even play a role in the increasing incidence of Lyme disease.</w:t>
      </w:r>
      <w:r w:rsidRPr="00202934">
        <w:rPr>
          <w:sz w:val="12"/>
        </w:rPr>
        <w:t>¶</w:t>
      </w:r>
      <w:r w:rsidRPr="00202934">
        <w:rPr>
          <w:sz w:val="16"/>
        </w:rPr>
        <w:t xml:space="preserve"> </w:t>
      </w:r>
      <w:proofErr w:type="gramStart"/>
      <w:r w:rsidRPr="00202934">
        <w:rPr>
          <w:sz w:val="16"/>
        </w:rPr>
        <w:t>Other</w:t>
      </w:r>
      <w:proofErr w:type="gramEnd"/>
      <w:r w:rsidRPr="00202934">
        <w:rPr>
          <w:sz w:val="16"/>
        </w:rPr>
        <w:t xml:space="preserve"> extreme human health threats caused by climate change include high levels of air pollution. This problem has been linked to both increased instances of stroke and respiratory diseases.</w:t>
      </w:r>
      <w:r w:rsidRPr="00202934">
        <w:rPr>
          <w:sz w:val="12"/>
        </w:rPr>
        <w:t>¶</w:t>
      </w:r>
      <w:r w:rsidRPr="00202934">
        <w:rPr>
          <w:sz w:val="16"/>
        </w:rPr>
        <w:t xml:space="preserve"> Luckily, The Stern Review, a U.K. government report on the economics of climate change, estimated that there is a 0.1 percent risk of human extinction every year, but when that is added up over a century, that risk jumps to a 9.5 percent chance of human extinction within the next century, The Atlantic reported.</w:t>
      </w:r>
      <w:r w:rsidRPr="00202934">
        <w:rPr>
          <w:sz w:val="12"/>
        </w:rPr>
        <w:t>¶</w:t>
      </w:r>
      <w:r w:rsidRPr="00202934">
        <w:rPr>
          <w:sz w:val="16"/>
        </w:rPr>
        <w:t xml:space="preserve"> In addition to climate change, pandemics also pose a major threat to human life, and </w:t>
      </w:r>
      <w:r w:rsidRPr="00202934">
        <w:rPr>
          <w:rStyle w:val="StyleUnderline"/>
        </w:rPr>
        <w:t>we have already begun to see just how quickly some diseases can spread. In 2014 the world saw the largest Ebola outbreak in history</w:t>
      </w:r>
      <w:r w:rsidRPr="00202934">
        <w:rPr>
          <w:sz w:val="16"/>
        </w:rPr>
        <w:t>, The Center for Disease Control and Prevention reported. As of April 13, 2016 there were a total of 15,261 lab-confirmed deaths and 28,652 suspected deaths.</w:t>
      </w:r>
      <w:r w:rsidRPr="00202934">
        <w:rPr>
          <w:sz w:val="12"/>
        </w:rPr>
        <w:t>¶</w:t>
      </w:r>
      <w:r w:rsidRPr="00202934">
        <w:rPr>
          <w:sz w:val="16"/>
        </w:rPr>
        <w:t xml:space="preserve"> </w:t>
      </w:r>
      <w:r w:rsidRPr="00202934">
        <w:rPr>
          <w:rStyle w:val="StyleUnderline"/>
        </w:rPr>
        <w:t>Antibiotic resistance has also made once-treatable diseases now untreatable and the planet has seen a number of</w:t>
      </w:r>
      <w:r>
        <w:rPr>
          <w:rStyle w:val="StyleUnderline"/>
        </w:rPr>
        <w:t xml:space="preserve"> </w:t>
      </w:r>
      <w:r w:rsidRPr="00202934">
        <w:rPr>
          <w:rStyle w:val="StyleUnderline"/>
        </w:rPr>
        <w:t>“superbug” outbreaks</w:t>
      </w:r>
      <w:r w:rsidRPr="00202934">
        <w:rPr>
          <w:sz w:val="16"/>
        </w:rPr>
        <w:t xml:space="preserve"> throughout the U.S. alone. One report predicted that by 2050 antibiotic resistance will likely kill more people than cancer. According to The Associated Press, many of the patients sick with life-threatening superbugs caught the bugs through contaminated medical equipment.</w:t>
      </w:r>
      <w:r w:rsidRPr="00202934">
        <w:rPr>
          <w:sz w:val="12"/>
        </w:rPr>
        <w:t>¶</w:t>
      </w:r>
      <w:r w:rsidRPr="00202934">
        <w:rPr>
          <w:sz w:val="16"/>
        </w:rPr>
        <w:t xml:space="preserve"> Luckily, The Global Catastrophic Risk report urges that these numbers are not exactly set in stone and many of these risk factors, such as climate change and the threat of nuclear warfare, could be mitigated.</w:t>
      </w:r>
    </w:p>
    <w:p w:rsidR="001979B1" w:rsidRDefault="001979B1" w:rsidP="001979B1">
      <w:pPr>
        <w:pStyle w:val="Heading3"/>
      </w:pPr>
      <w:r>
        <w:t>Rel Good – Terror</w:t>
      </w:r>
    </w:p>
    <w:p w:rsidR="001979B1" w:rsidRPr="006B39D4" w:rsidRDefault="001979B1" w:rsidP="001979B1">
      <w:pPr>
        <w:pStyle w:val="Heading4"/>
      </w:pPr>
      <w:r>
        <w:t>Strong US China Relations K2 preventing nuclear terrorism</w:t>
      </w:r>
    </w:p>
    <w:p w:rsidR="001979B1" w:rsidRPr="006B39D4" w:rsidRDefault="001979B1" w:rsidP="001979B1">
      <w:pPr>
        <w:rPr>
          <w:rStyle w:val="Style13ptBold"/>
        </w:rPr>
      </w:pPr>
      <w:r w:rsidRPr="006B39D4">
        <w:rPr>
          <w:rStyle w:val="Style13ptBold"/>
        </w:rPr>
        <w:t>Jincui, 3/28/16</w:t>
      </w:r>
    </w:p>
    <w:p w:rsidR="001979B1" w:rsidRPr="006B39D4" w:rsidRDefault="001979B1" w:rsidP="001979B1">
      <w:pPr>
        <w:rPr>
          <w:sz w:val="18"/>
          <w:szCs w:val="18"/>
        </w:rPr>
      </w:pPr>
      <w:r w:rsidRPr="006B39D4">
        <w:rPr>
          <w:sz w:val="18"/>
          <w:szCs w:val="18"/>
        </w:rPr>
        <w:t>[Yu, Reporter for the Global Times, “China, US must cooperate to prevent nuclear terrorism”, http://www.globaltimes.cn/content/976315.shtml, Accessed June 21 2015, A.H]</w:t>
      </w:r>
    </w:p>
    <w:p w:rsidR="001979B1" w:rsidRPr="00997F21" w:rsidRDefault="001979B1" w:rsidP="001979B1">
      <w:pPr>
        <w:rPr>
          <w:sz w:val="16"/>
        </w:rPr>
      </w:pPr>
      <w:r w:rsidRPr="00C47818">
        <w:rPr>
          <w:sz w:val="16"/>
        </w:rPr>
        <w:t xml:space="preserve">The Chinese Embassy in Belgium on Friday confirmed Deng Jingquan, a young Chinese entrepreneur and frequent traveler, was killed in Tuesday's blasts in Brussels that took 34 lives and injured about 250. A young American couple, Justin Shults and his wife Stephanie Shults, have also been identified as victims. </w:t>
      </w:r>
      <w:r w:rsidRPr="001A4AA1">
        <w:rPr>
          <w:sz w:val="12"/>
        </w:rPr>
        <w:t xml:space="preserve">¶ </w:t>
      </w:r>
      <w:proofErr w:type="gramStart"/>
      <w:r w:rsidRPr="00C47818">
        <w:rPr>
          <w:sz w:val="16"/>
        </w:rPr>
        <w:t>It's</w:t>
      </w:r>
      <w:proofErr w:type="gramEnd"/>
      <w:r w:rsidRPr="00C47818">
        <w:rPr>
          <w:sz w:val="16"/>
        </w:rPr>
        <w:t xml:space="preserve"> a mournful moment. </w:t>
      </w:r>
      <w:r w:rsidRPr="00C47818">
        <w:rPr>
          <w:rStyle w:val="StyleUnderline"/>
        </w:rPr>
        <w:t>The rising terrorist threats the world is facing are clear. The young lives taken away by terrorist bombings cast a spotlight on the urgent need for China and the US</w:t>
      </w:r>
      <w:r w:rsidRPr="00C47818">
        <w:rPr>
          <w:sz w:val="16"/>
        </w:rPr>
        <w:t>, the world's two largest powers</w:t>
      </w:r>
      <w:r w:rsidRPr="00C47818">
        <w:rPr>
          <w:rStyle w:val="StyleUnderline"/>
        </w:rPr>
        <w:t xml:space="preserve">, to broaden cooperation in fighting terrorism. </w:t>
      </w:r>
      <w:r w:rsidRPr="001A4AA1">
        <w:rPr>
          <w:rStyle w:val="StyleUnderline"/>
          <w:sz w:val="12"/>
        </w:rPr>
        <w:t xml:space="preserve">¶ </w:t>
      </w:r>
      <w:r w:rsidRPr="00C47818">
        <w:rPr>
          <w:sz w:val="16"/>
        </w:rPr>
        <w:t>China and the US are both victims of global terrorism. China, especially the Xinjiang Uyghur Autonomous Region in Western China, has been plagued by terrorist threats for a long time. Memories and wounds of the 9/11 attacks are still lingering in Americans' minds. The world today is facing graver challenges posed by terrorism than ever before</w:t>
      </w:r>
      <w:r w:rsidRPr="00C47818">
        <w:rPr>
          <w:rStyle w:val="StyleUnderline"/>
        </w:rPr>
        <w:t>. The November 13 terrorist attacks in Paris,</w:t>
      </w:r>
      <w:r w:rsidRPr="00C47818">
        <w:rPr>
          <w:sz w:val="16"/>
        </w:rPr>
        <w:t xml:space="preserve"> paired with Tuesday's attacks in Brussels, </w:t>
      </w:r>
      <w:r w:rsidRPr="00C47818">
        <w:rPr>
          <w:rStyle w:val="StyleUnderline"/>
        </w:rPr>
        <w:t>have sent a warning that</w:t>
      </w:r>
      <w:r w:rsidRPr="00C47818">
        <w:rPr>
          <w:sz w:val="16"/>
        </w:rPr>
        <w:t xml:space="preserve"> the Islamic State (</w:t>
      </w:r>
      <w:r w:rsidRPr="00C47818">
        <w:rPr>
          <w:rStyle w:val="StyleUnderline"/>
        </w:rPr>
        <w:t xml:space="preserve">IS) is capable to plan and implement more attacks. </w:t>
      </w:r>
      <w:r w:rsidRPr="001A4AA1">
        <w:rPr>
          <w:rStyle w:val="StyleUnderline"/>
          <w:sz w:val="12"/>
        </w:rPr>
        <w:t xml:space="preserve">¶ </w:t>
      </w:r>
      <w:r w:rsidRPr="001A4AA1">
        <w:rPr>
          <w:rStyle w:val="StyleUnderline"/>
        </w:rPr>
        <w:t>Worse</w:t>
      </w:r>
      <w:r w:rsidRPr="00C47818">
        <w:rPr>
          <w:sz w:val="16"/>
        </w:rPr>
        <w:t xml:space="preserve">, with the spread of terrorism, </w:t>
      </w:r>
      <w:r w:rsidRPr="001A4AA1">
        <w:rPr>
          <w:rStyle w:val="StyleUnderline"/>
        </w:rPr>
        <w:t>the possibility that they may get hold of nuclear materials cannot be excluded, as the International Atomic Energy Agency has warned</w:t>
      </w:r>
      <w:r w:rsidRPr="00C47818">
        <w:rPr>
          <w:sz w:val="16"/>
        </w:rPr>
        <w:t xml:space="preserve">. Earlier this month, Belgian police searched the home of a suspected IS member after the Paris attacks and found a surveillance recording of a senior researcher at a Belgian nuclear facility, giving rise to speculation that terrorists may be plotting to capture nuclear materials from the facility, perhaps by kidnapping the researcher. </w:t>
      </w:r>
      <w:r w:rsidRPr="001A4AA1">
        <w:rPr>
          <w:sz w:val="12"/>
        </w:rPr>
        <w:t xml:space="preserve">¶ </w:t>
      </w:r>
      <w:r w:rsidRPr="00C47818">
        <w:rPr>
          <w:sz w:val="16"/>
        </w:rPr>
        <w:t xml:space="preserve">Rather than await the next wake-up call, </w:t>
      </w:r>
      <w:r w:rsidRPr="001A4AA1">
        <w:rPr>
          <w:rStyle w:val="StyleUnderline"/>
        </w:rPr>
        <w:t>the international community, especially leading global powers such as the US and China, should unite and work together to crush terrorists with an iron fist and prevent the threat of nuclear terrorism.</w:t>
      </w:r>
      <w:r>
        <w:rPr>
          <w:sz w:val="16"/>
        </w:rPr>
        <w:t xml:space="preserve"> </w:t>
      </w:r>
      <w:r w:rsidRPr="001A4AA1">
        <w:rPr>
          <w:sz w:val="12"/>
        </w:rPr>
        <w:t xml:space="preserve">¶ </w:t>
      </w:r>
      <w:r w:rsidRPr="00C47818">
        <w:rPr>
          <w:sz w:val="16"/>
        </w:rPr>
        <w:t xml:space="preserve">In fact, </w:t>
      </w:r>
      <w:r w:rsidRPr="001A4AA1">
        <w:rPr>
          <w:rStyle w:val="StyleUnderline"/>
        </w:rPr>
        <w:t>China and the US have carried out anti-terrorism cooperation for years</w:t>
      </w:r>
      <w:r w:rsidRPr="00C47818">
        <w:rPr>
          <w:sz w:val="16"/>
        </w:rPr>
        <w:t xml:space="preserve">. But due to divergences in ideology, values and how to define terrorist groups, the effectiveness of cooperation is not satisfying. Washington is applying double standards on terrorism, which has affected the extent of the cooperation. </w:t>
      </w:r>
      <w:r w:rsidRPr="001A4AA1">
        <w:rPr>
          <w:sz w:val="12"/>
        </w:rPr>
        <w:t xml:space="preserve">¶ </w:t>
      </w:r>
      <w:proofErr w:type="gramStart"/>
      <w:r w:rsidRPr="00C47818">
        <w:rPr>
          <w:sz w:val="16"/>
        </w:rPr>
        <w:t>In</w:t>
      </w:r>
      <w:proofErr w:type="gramEnd"/>
      <w:r w:rsidRPr="00C47818">
        <w:rPr>
          <w:sz w:val="16"/>
        </w:rPr>
        <w:t xml:space="preserve"> a few days, the fourth Nuclear Security Summit will convene in Washington, DC. Chinese President Xi Jinping will attend the meeting and meet his US counterpart Barack Obama on the sidelines</w:t>
      </w:r>
      <w:r w:rsidRPr="001A4AA1">
        <w:rPr>
          <w:rStyle w:val="StyleUnderline"/>
        </w:rPr>
        <w:t>. In the wake of the Brussels attacks and the risks of nuclear terrorism, China and the US should seize this opportunity to enhance mutual understanding and elevate their cooperation level in anti-terrorism</w:t>
      </w:r>
      <w:r w:rsidRPr="00C47818">
        <w:rPr>
          <w:sz w:val="16"/>
        </w:rPr>
        <w:t xml:space="preserve">. </w:t>
      </w:r>
      <w:r w:rsidRPr="001A4AA1">
        <w:rPr>
          <w:rStyle w:val="StyleUnderline"/>
        </w:rPr>
        <w:t>The global challenges</w:t>
      </w:r>
      <w:r w:rsidRPr="00C47818">
        <w:rPr>
          <w:sz w:val="16"/>
        </w:rPr>
        <w:t xml:space="preserve"> facing us are unprecedented and complicated, and </w:t>
      </w:r>
      <w:r w:rsidRPr="001A4AA1">
        <w:rPr>
          <w:rStyle w:val="Emphasis"/>
        </w:rPr>
        <w:t>cannot be addressed without China-US cooperation</w:t>
      </w:r>
      <w:r w:rsidRPr="00C47818">
        <w:rPr>
          <w:sz w:val="16"/>
        </w:rPr>
        <w:t>.</w:t>
      </w:r>
    </w:p>
    <w:p w:rsidR="001979B1" w:rsidRPr="001A4AA1" w:rsidRDefault="001979B1" w:rsidP="001979B1"/>
    <w:p w:rsidR="001979B1" w:rsidRDefault="001979B1" w:rsidP="001979B1">
      <w:pPr>
        <w:pStyle w:val="Heading4"/>
      </w:pPr>
      <w:r>
        <w:t xml:space="preserve">Strong US China Relations K2 prevent terrorists from getting nuclear material </w:t>
      </w:r>
    </w:p>
    <w:p w:rsidR="001979B1" w:rsidRDefault="001979B1" w:rsidP="001979B1">
      <w:pPr>
        <w:rPr>
          <w:rStyle w:val="Style13ptBold"/>
        </w:rPr>
      </w:pPr>
      <w:r>
        <w:rPr>
          <w:rStyle w:val="Style13ptBold"/>
        </w:rPr>
        <w:t>Mai 4/1/16</w:t>
      </w:r>
    </w:p>
    <w:p w:rsidR="001979B1" w:rsidRPr="001C5365" w:rsidRDefault="001979B1" w:rsidP="001979B1">
      <w:pPr>
        <w:rPr>
          <w:sz w:val="18"/>
          <w:szCs w:val="18"/>
        </w:rPr>
      </w:pPr>
      <w:r w:rsidRPr="001C5365">
        <w:rPr>
          <w:sz w:val="18"/>
          <w:szCs w:val="18"/>
        </w:rPr>
        <w:t>[Jun, Reporter for the South China Morning Post, “A common enemy: China, US pledge joint battle against nuclear terrorism in landmark declaration”, http://www.scmp.com/news/china/diplomacy-defence/article/1932949/common-enemy-china-us-pledge-joint-battle-against, Accessed June 21 2015, A.H]</w:t>
      </w:r>
    </w:p>
    <w:p w:rsidR="001979B1" w:rsidRDefault="001979B1" w:rsidP="001979B1">
      <w:pPr>
        <w:rPr>
          <w:sz w:val="16"/>
        </w:rPr>
      </w:pPr>
      <w:r w:rsidRPr="00997F21">
        <w:rPr>
          <w:rStyle w:val="StyleUnderline"/>
        </w:rPr>
        <w:t>China and the</w:t>
      </w:r>
      <w:r w:rsidRPr="00997F21">
        <w:rPr>
          <w:sz w:val="16"/>
        </w:rPr>
        <w:t xml:space="preserve"> </w:t>
      </w:r>
      <w:r w:rsidRPr="00997F21">
        <w:rPr>
          <w:rStyle w:val="StyleUnderline"/>
        </w:rPr>
        <w:t>U</w:t>
      </w:r>
      <w:r w:rsidRPr="00997F21">
        <w:rPr>
          <w:sz w:val="16"/>
        </w:rPr>
        <w:t xml:space="preserve">nited </w:t>
      </w:r>
      <w:r w:rsidRPr="00997F21">
        <w:rPr>
          <w:rStyle w:val="StyleUnderline"/>
        </w:rPr>
        <w:t>S</w:t>
      </w:r>
      <w:r w:rsidRPr="00997F21">
        <w:rPr>
          <w:sz w:val="16"/>
        </w:rPr>
        <w:t xml:space="preserve">tates </w:t>
      </w:r>
      <w:r w:rsidRPr="00997F21">
        <w:rPr>
          <w:rStyle w:val="StyleUnderline"/>
        </w:rPr>
        <w:t>have pledged closer cooperation to battle “nuclear terrorism”</w:t>
      </w:r>
      <w:r w:rsidRPr="00997F21">
        <w:rPr>
          <w:sz w:val="16"/>
        </w:rPr>
        <w:t xml:space="preserve">, </w:t>
      </w:r>
      <w:r w:rsidRPr="00997F21">
        <w:rPr>
          <w:rStyle w:val="StyleUnderline"/>
        </w:rPr>
        <w:t>amid growing fears of extremists</w:t>
      </w:r>
      <w:r w:rsidRPr="00997F21">
        <w:rPr>
          <w:sz w:val="16"/>
        </w:rPr>
        <w:t xml:space="preserve"> ­</w:t>
      </w:r>
      <w:r w:rsidRPr="00997F21">
        <w:rPr>
          <w:rStyle w:val="StyleUnderline"/>
        </w:rPr>
        <w:t>attempting to develop “dirty ­nuclear bombs</w:t>
      </w:r>
      <w:r w:rsidRPr="00997F21">
        <w:rPr>
          <w:sz w:val="16"/>
        </w:rPr>
        <w:t>” in the wake of the attacks on an airport and railway station in Belgium last month.</w:t>
      </w:r>
      <w:r w:rsidRPr="00997F21">
        <w:rPr>
          <w:sz w:val="12"/>
        </w:rPr>
        <w:t>¶</w:t>
      </w:r>
      <w:r w:rsidRPr="00997F21">
        <w:rPr>
          <w:sz w:val="16"/>
        </w:rPr>
        <w:t xml:space="preserve"> In what analysts called a “pragmatic” joint declaration released by President Xi Jinping and US President Barack Obama following their meeting in Washington, </w:t>
      </w:r>
      <w:r w:rsidRPr="00997F21">
        <w:rPr>
          <w:rStyle w:val="StyleUnderline"/>
        </w:rPr>
        <w:t>the two countries agreed to hold annual talks on nuclear security.</w:t>
      </w:r>
      <w:r w:rsidRPr="00997F21">
        <w:rPr>
          <w:rStyle w:val="StyleUnderline"/>
          <w:sz w:val="12"/>
        </w:rPr>
        <w:t xml:space="preserve">¶ </w:t>
      </w:r>
      <w:r w:rsidRPr="00997F21">
        <w:rPr>
          <w:sz w:val="16"/>
        </w:rPr>
        <w:t xml:space="preserve">The two sides held their first such meeting in Stockholm, Sweden in February. </w:t>
      </w:r>
      <w:r w:rsidRPr="001C5365">
        <w:rPr>
          <w:rStyle w:val="Emphasis"/>
        </w:rPr>
        <w:t>Beijing and Washington also pledged further cooperation on technology and training programmes that help prevent terrorists in obtaining nuclear material.¶</w:t>
      </w:r>
      <w:r w:rsidRPr="00997F21">
        <w:rPr>
          <w:rStyle w:val="StyleUnderline"/>
          <w:sz w:val="12"/>
        </w:rPr>
        <w:t xml:space="preserve"> </w:t>
      </w:r>
      <w:r w:rsidRPr="00997F21">
        <w:rPr>
          <w:sz w:val="16"/>
        </w:rPr>
        <w:t>China General Nuclear Power and rival China National Nuclear plan to build four more reactors on mainland</w:t>
      </w:r>
      <w:r w:rsidRPr="00997F21">
        <w:rPr>
          <w:sz w:val="12"/>
        </w:rPr>
        <w:t>¶</w:t>
      </w:r>
      <w:r w:rsidRPr="00997F21">
        <w:rPr>
          <w:sz w:val="16"/>
        </w:rPr>
        <w:t xml:space="preserve"> </w:t>
      </w:r>
      <w:proofErr w:type="gramStart"/>
      <w:r w:rsidRPr="00997F21">
        <w:rPr>
          <w:rStyle w:val="StyleUnderline"/>
        </w:rPr>
        <w:t>The</w:t>
      </w:r>
      <w:proofErr w:type="gramEnd"/>
      <w:r w:rsidRPr="00997F21">
        <w:rPr>
          <w:rStyle w:val="StyleUnderline"/>
        </w:rPr>
        <w:t xml:space="preserve"> declaration</w:t>
      </w:r>
      <w:r w:rsidRPr="00997F21">
        <w:rPr>
          <w:sz w:val="16"/>
        </w:rPr>
        <w:t xml:space="preserve"> was announced alongside a global nuclear security summit in the US capital attended by more than 50 world leaders. It </w:t>
      </w:r>
      <w:r w:rsidRPr="00997F21">
        <w:rPr>
          <w:rStyle w:val="StyleUnderline"/>
        </w:rPr>
        <w:t>comes at a time when the international community is growing more alert to the possible deployment by terrorists of small nuclear devices –</w:t>
      </w:r>
      <w:r w:rsidRPr="00997F21">
        <w:rPr>
          <w:rStyle w:val="StyleUnderline"/>
          <w:sz w:val="12"/>
        </w:rPr>
        <w:t>¶</w:t>
      </w:r>
      <w:r w:rsidRPr="00997F21">
        <w:rPr>
          <w:sz w:val="16"/>
        </w:rPr>
        <w:t xml:space="preserve"> </w:t>
      </w:r>
      <w:r w:rsidRPr="00997F21">
        <w:rPr>
          <w:rStyle w:val="StyleUnderline"/>
        </w:rPr>
        <w:t>so-called “dirty bombs” – and the exposure of nuclear facilities to terrorist attack.</w:t>
      </w:r>
      <w:r w:rsidRPr="00997F21">
        <w:rPr>
          <w:rStyle w:val="StyleUnderline"/>
          <w:sz w:val="12"/>
        </w:rPr>
        <w:t xml:space="preserve">¶ </w:t>
      </w:r>
      <w:r w:rsidRPr="00997F21">
        <w:rPr>
          <w:rStyle w:val="StyleUnderline"/>
        </w:rPr>
        <w:t>The Sino-US joint statement was a “pragmatic</w:t>
      </w:r>
      <w:r w:rsidRPr="00997F21">
        <w:rPr>
          <w:sz w:val="16"/>
        </w:rPr>
        <w:t xml:space="preserve">” one </w:t>
      </w:r>
      <w:r w:rsidRPr="00997F21">
        <w:rPr>
          <w:rStyle w:val="StyleUnderline"/>
        </w:rPr>
        <w:t>that highlights the two nations’ common interests in nuclear safety and fighting terrorism</w:t>
      </w:r>
      <w:r w:rsidRPr="00997F21">
        <w:rPr>
          <w:sz w:val="16"/>
        </w:rPr>
        <w:t>, experts said.</w:t>
      </w:r>
      <w:r w:rsidRPr="00997F21">
        <w:rPr>
          <w:sz w:val="12"/>
        </w:rPr>
        <w:t>¶</w:t>
      </w:r>
      <w:r w:rsidRPr="00997F21">
        <w:rPr>
          <w:sz w:val="16"/>
        </w:rPr>
        <w:t xml:space="preserve"> “It’s a key document that contains a lot of details on future cooperation. It was more than political paperwork,” said Tong Zhao, a nuclear security specialist at the Carnegie-Tsinghua Centre for Global Policy in Beijing.</w:t>
      </w:r>
      <w:r w:rsidRPr="00997F21">
        <w:rPr>
          <w:sz w:val="12"/>
        </w:rPr>
        <w:t>¶</w:t>
      </w:r>
      <w:r w:rsidRPr="00997F21">
        <w:rPr>
          <w:sz w:val="16"/>
        </w:rPr>
        <w:t xml:space="preserve"> </w:t>
      </w:r>
      <w:r w:rsidRPr="00997F21">
        <w:rPr>
          <w:rStyle w:val="StyleUnderline"/>
        </w:rPr>
        <w:t>The two sides stressed a common will to prevent terrorists, criminals and other unauthorised parties from obtaining radioactive materials</w:t>
      </w:r>
      <w:r w:rsidRPr="00997F21">
        <w:rPr>
          <w:sz w:val="16"/>
        </w:rPr>
        <w:t>, the document said.</w:t>
      </w:r>
      <w:r w:rsidRPr="00997F21">
        <w:rPr>
          <w:sz w:val="12"/>
        </w:rPr>
        <w:t>¶</w:t>
      </w:r>
      <w:r w:rsidRPr="00997F21">
        <w:rPr>
          <w:sz w:val="16"/>
        </w:rPr>
        <w:t xml:space="preserve"> Twin detectors are installed in the Daya Bay Reactor Neutrino Experiment to record interactions of elementary particles called antineutrinos produced by powerful reactors at the China Guangdong Nuclear Power Group power plant.</w:t>
      </w:r>
      <w:r w:rsidRPr="00997F21">
        <w:rPr>
          <w:sz w:val="12"/>
        </w:rPr>
        <w:t>¶</w:t>
      </w:r>
      <w:r w:rsidRPr="00997F21">
        <w:rPr>
          <w:sz w:val="16"/>
        </w:rPr>
        <w:t xml:space="preserve"> They would cooperate more closely to investigate the smuggling of nuclear materials, as well as searching and tracing unregulated nuclear material. The parties would seek a round of discussions on battling nuclear smuggling by the end of the year, it added.</w:t>
      </w:r>
      <w:r w:rsidRPr="00997F21">
        <w:rPr>
          <w:sz w:val="12"/>
        </w:rPr>
        <w:t>¶</w:t>
      </w:r>
      <w:r w:rsidRPr="00997F21">
        <w:rPr>
          <w:sz w:val="16"/>
        </w:rPr>
        <w:t xml:space="preserve"> Radioactive materials, if obtained by terrorist groups, could be made into dirty bombs, Zhao said. Such bombs, if detonated in densely populated areas, would wreak havoc such as requiring costly clean up and exposing people to radiation rather than inflict immediate deaths and injuries.</w:t>
      </w:r>
      <w:r w:rsidRPr="00997F21">
        <w:rPr>
          <w:sz w:val="12"/>
        </w:rPr>
        <w:t>¶</w:t>
      </w:r>
      <w:r w:rsidRPr="00997F21">
        <w:rPr>
          <w:sz w:val="16"/>
        </w:rPr>
        <w:t xml:space="preserve"> Police investigating Islamic State’s attacks last year in Paris found in February that one of the suspects possessed surveillance footage of a senior official at the Nuclear Research Centre in the Belgian capital Brussels, scene of the March 22 attacks that killed 32 lives and injured more than 200.</w:t>
      </w:r>
      <w:r w:rsidRPr="00997F21">
        <w:rPr>
          <w:sz w:val="12"/>
        </w:rPr>
        <w:t>¶</w:t>
      </w:r>
      <w:r w:rsidRPr="00997F21">
        <w:rPr>
          <w:sz w:val="16"/>
        </w:rPr>
        <w:t xml:space="preserve"> For China, recognising North Korea as a nuclear power may be the most viable way to defuse crisis</w:t>
      </w:r>
      <w:r w:rsidRPr="00997F21">
        <w:rPr>
          <w:sz w:val="12"/>
        </w:rPr>
        <w:t>¶</w:t>
      </w:r>
      <w:r w:rsidRPr="00997F21">
        <w:rPr>
          <w:sz w:val="16"/>
        </w:rPr>
        <w:t xml:space="preserve"> Obama said on Thursday that </w:t>
      </w:r>
      <w:r w:rsidRPr="00997F21">
        <w:rPr>
          <w:rStyle w:val="StyleUnderline"/>
        </w:rPr>
        <w:t>the Brussels attacks raised the urgency to secure materials that could be used for nuclear or radiological weapons</w:t>
      </w:r>
      <w:r w:rsidRPr="00997F21">
        <w:rPr>
          <w:sz w:val="16"/>
        </w:rPr>
        <w:t>.</w:t>
      </w:r>
      <w:r w:rsidRPr="00997F21">
        <w:rPr>
          <w:sz w:val="12"/>
        </w:rPr>
        <w:t>¶</w:t>
      </w:r>
      <w:r w:rsidRPr="00997F21">
        <w:rPr>
          <w:sz w:val="16"/>
        </w:rPr>
        <w:t xml:space="preserve"> “This is obviously an occasion in which we are deeply concerned about nuclear security,” he said after a meeting with French President Francois Hollande.</w:t>
      </w:r>
      <w:r w:rsidRPr="00997F21">
        <w:rPr>
          <w:sz w:val="12"/>
        </w:rPr>
        <w:t>¶</w:t>
      </w:r>
      <w:r w:rsidRPr="00997F21">
        <w:rPr>
          <w:sz w:val="16"/>
        </w:rPr>
        <w:t xml:space="preserve"> Following successful cooperation on a set of reactors near Beijing, China and the US would work together to convert highl</w:t>
      </w:r>
      <w:r w:rsidRPr="00997F21">
        <w:rPr>
          <w:sz w:val="12"/>
        </w:rPr>
        <w:t>¶</w:t>
      </w:r>
      <w:r w:rsidRPr="00997F21">
        <w:rPr>
          <w:sz w:val="16"/>
        </w:rPr>
        <w:t xml:space="preserve"> enriched uranium to low-enriched uranium (LEU) fuels, the joint statement said.</w:t>
      </w:r>
      <w:r w:rsidRPr="00997F21">
        <w:rPr>
          <w:sz w:val="12"/>
        </w:rPr>
        <w:t>¶</w:t>
      </w:r>
      <w:r w:rsidRPr="00997F21">
        <w:rPr>
          <w:sz w:val="16"/>
        </w:rPr>
        <w:t xml:space="preserve"> Producing LEU fuels for civilian use is technologically more demanding, but would greatly undermine the risks of terrorism, as extremists groups are not considered capable of developing LEU fuels into highly-enriched uranium for use in conventional nuclear weapons. Most countries apply lower levels of security to non-military nuclear reactors.</w:t>
      </w:r>
      <w:r w:rsidRPr="00997F21">
        <w:rPr>
          <w:sz w:val="12"/>
        </w:rPr>
        <w:t>¶</w:t>
      </w:r>
      <w:r w:rsidRPr="00997F21">
        <w:rPr>
          <w:sz w:val="16"/>
        </w:rPr>
        <w:t xml:space="preserve"> </w:t>
      </w:r>
      <w:proofErr w:type="gramStart"/>
      <w:r w:rsidRPr="00997F21">
        <w:rPr>
          <w:sz w:val="16"/>
        </w:rPr>
        <w:t>The</w:t>
      </w:r>
      <w:proofErr w:type="gramEnd"/>
      <w:r w:rsidRPr="00997F21">
        <w:rPr>
          <w:sz w:val="16"/>
        </w:rPr>
        <w:t xml:space="preserve"> two countries would support such conversions in Ghana and Nigeria “as soon as possible”, the document said.</w:t>
      </w:r>
    </w:p>
    <w:p w:rsidR="001979B1" w:rsidRDefault="001979B1" w:rsidP="001979B1">
      <w:pPr>
        <w:rPr>
          <w:sz w:val="16"/>
        </w:rPr>
      </w:pPr>
    </w:p>
    <w:p w:rsidR="001979B1" w:rsidRDefault="001979B1" w:rsidP="001979B1">
      <w:pPr>
        <w:pStyle w:val="Heading3"/>
      </w:pPr>
      <w:r>
        <w:t>Rel Good – Space War</w:t>
      </w:r>
    </w:p>
    <w:p w:rsidR="001979B1" w:rsidRDefault="001979B1" w:rsidP="001979B1">
      <w:pPr>
        <w:pStyle w:val="Heading4"/>
      </w:pPr>
      <w:r>
        <w:t>Strong US China relations prevents an antagonistic arms race in space</w:t>
      </w:r>
    </w:p>
    <w:p w:rsidR="001979B1" w:rsidRPr="00455EAD" w:rsidRDefault="001979B1" w:rsidP="001979B1">
      <w:pPr>
        <w:rPr>
          <w:rStyle w:val="Style13ptBold"/>
        </w:rPr>
      </w:pPr>
      <w:r>
        <w:rPr>
          <w:rStyle w:val="Style13ptBold"/>
        </w:rPr>
        <w:t>Weeden and He 4/26/16</w:t>
      </w:r>
    </w:p>
    <w:p w:rsidR="001979B1" w:rsidRPr="00455EAD" w:rsidRDefault="001979B1" w:rsidP="001979B1">
      <w:r>
        <w:t>[Brian Weeden is the Technical Adviser at the Secure World Foundation in Washington, D.C. Xiao He is an Assistant Research Fellow at the Institute of World Economics and Politics in the Chinese Academy of Social Sciences, “</w:t>
      </w:r>
      <w:r w:rsidRPr="00455EAD">
        <w:t>USE OUTER SPACE TO STRENGTHEN U.S.-CHINA TIES</w:t>
      </w:r>
      <w:r>
        <w:t xml:space="preserve">”, </w:t>
      </w:r>
      <w:r w:rsidRPr="00455EAD">
        <w:t>http://warontherocks.com/2016/04/use-outer-space-to-strengthen-u-s-china-ties/</w:t>
      </w:r>
      <w:r>
        <w:t>, Accessed June 21, A.H]</w:t>
      </w:r>
    </w:p>
    <w:p w:rsidR="001979B1" w:rsidRDefault="001979B1" w:rsidP="001979B1"/>
    <w:p w:rsidR="001979B1" w:rsidRPr="00455EAD" w:rsidRDefault="001979B1" w:rsidP="001979B1">
      <w:pPr>
        <w:rPr>
          <w:sz w:val="16"/>
        </w:rPr>
      </w:pPr>
      <w:r w:rsidRPr="00455EAD">
        <w:rPr>
          <w:sz w:val="16"/>
        </w:rPr>
        <w:t xml:space="preserve">With the end of the Cold War, outer space activities lost much of their urgency and hipness. But today space is back, and more important than ever. </w:t>
      </w:r>
      <w:r w:rsidRPr="00455EAD">
        <w:rPr>
          <w:rStyle w:val="StyleUnderline"/>
        </w:rPr>
        <w:t>Modern militaries and the global economy are dependent on space capabilities</w:t>
      </w:r>
      <w:r w:rsidRPr="00455EAD">
        <w:rPr>
          <w:sz w:val="16"/>
        </w:rPr>
        <w:t xml:space="preserve">. Private companies are daring to take on challenges that were once the domain of superpowers. And </w:t>
      </w:r>
      <w:r w:rsidRPr="00455EAD">
        <w:rPr>
          <w:rStyle w:val="StyleUnderline"/>
        </w:rPr>
        <w:t>in national security circles, there is discussion of a renewed strategic competition in space that could pit the winner of the last space race, the United States, against the rising power of China</w:t>
      </w:r>
      <w:r w:rsidRPr="00455EAD">
        <w:rPr>
          <w:sz w:val="16"/>
        </w:rPr>
        <w:t>.</w:t>
      </w:r>
      <w:r w:rsidRPr="00455EAD">
        <w:rPr>
          <w:sz w:val="12"/>
        </w:rPr>
        <w:t>¶</w:t>
      </w:r>
      <w:r w:rsidRPr="00455EAD">
        <w:rPr>
          <w:sz w:val="16"/>
        </w:rPr>
        <w:t xml:space="preserve"> The United States and China have identified space as a strategic domain that is critical to their national interests and development. Both nations are dedicating considerable resources to developing their civil, military, and commercial space sectors. Beijing and Washington see their space accomplishments as important to boosting national pride and international prestige. Over time, </w:t>
      </w:r>
      <w:r w:rsidRPr="00455EAD">
        <w:rPr>
          <w:rStyle w:val="StyleUnderline"/>
        </w:rPr>
        <w:t>what happens in space could serve as either a source of instability, or a means of strengthening the U.S.-China relationship</w:t>
      </w:r>
      <w:r w:rsidRPr="00455EAD">
        <w:rPr>
          <w:sz w:val="16"/>
        </w:rPr>
        <w:t>.</w:t>
      </w:r>
      <w:r w:rsidRPr="00455EAD">
        <w:rPr>
          <w:sz w:val="12"/>
        </w:rPr>
        <w:t>¶</w:t>
      </w:r>
      <w:r w:rsidRPr="00455EAD">
        <w:rPr>
          <w:sz w:val="16"/>
        </w:rPr>
        <w:t xml:space="preserve"> </w:t>
      </w:r>
      <w:r w:rsidRPr="00455EAD">
        <w:rPr>
          <w:rStyle w:val="StyleUnderline"/>
        </w:rPr>
        <w:t>The U</w:t>
      </w:r>
      <w:r w:rsidRPr="00455EAD">
        <w:rPr>
          <w:sz w:val="16"/>
        </w:rPr>
        <w:t xml:space="preserve">nited </w:t>
      </w:r>
      <w:r w:rsidRPr="00455EAD">
        <w:rPr>
          <w:rStyle w:val="StyleUnderline"/>
        </w:rPr>
        <w:t>S</w:t>
      </w:r>
      <w:r w:rsidRPr="00455EAD">
        <w:rPr>
          <w:sz w:val="16"/>
        </w:rPr>
        <w:t xml:space="preserve">tates </w:t>
      </w:r>
      <w:r w:rsidRPr="00455EAD">
        <w:rPr>
          <w:rStyle w:val="StyleUnderline"/>
        </w:rPr>
        <w:t>and China have differing goals and priorities in space</w:t>
      </w:r>
      <w:r w:rsidRPr="00455EAD">
        <w:rPr>
          <w:sz w:val="16"/>
        </w:rPr>
        <w:t>.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w:t>
      </w:r>
      <w:r w:rsidRPr="00455EAD">
        <w:rPr>
          <w:sz w:val="12"/>
        </w:rPr>
        <w:t>¶</w:t>
      </w:r>
      <w:r w:rsidRPr="00455EAD">
        <w:rPr>
          <w:sz w:val="16"/>
        </w:rPr>
        <w:t xml:space="preserve"> China is focused on developing its own capabilities in the space domain, and increasingly depends on space-based assets for both economic and military aims that may be partly incompatible, and even in competition, with other key players, especially the United States.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w:t>
      </w:r>
      <w:r w:rsidRPr="00455EAD">
        <w:rPr>
          <w:sz w:val="12"/>
        </w:rPr>
        <w:t>¶</w:t>
      </w:r>
      <w:r w:rsidRPr="00455EAD">
        <w:rPr>
          <w:sz w:val="16"/>
        </w:rPr>
        <w:t xml:space="preserve"> </w:t>
      </w:r>
      <w:r w:rsidRPr="00455EAD">
        <w:rPr>
          <w:rStyle w:val="StyleUnderline"/>
        </w:rPr>
        <w:t>As the two nations act on these differing priorities and goals, tensions in the space domain have had ramifications for the overall bilateral relationship</w:t>
      </w:r>
      <w:r w:rsidRPr="00455EAD">
        <w:rPr>
          <w:sz w:val="16"/>
        </w:rPr>
        <w:t xml:space="preserve">. </w:t>
      </w:r>
      <w:r w:rsidRPr="00455EAD">
        <w:rPr>
          <w:rStyle w:val="StyleUnderline"/>
        </w:rPr>
        <w:t>Recent testing and development of anti-satellite capabilities</w:t>
      </w:r>
      <w:r w:rsidRPr="00455EAD">
        <w:rPr>
          <w:sz w:val="16"/>
        </w:rPr>
        <w:t xml:space="preserve"> by China, and a doctrinal focus on “active defense” </w:t>
      </w:r>
      <w:r w:rsidRPr="00455EAD">
        <w:rPr>
          <w:rStyle w:val="StyleUnderline"/>
        </w:rPr>
        <w:t>have caused the U</w:t>
      </w:r>
      <w:r w:rsidRPr="00455EAD">
        <w:rPr>
          <w:sz w:val="16"/>
        </w:rPr>
        <w:t xml:space="preserve">nited </w:t>
      </w:r>
      <w:r w:rsidRPr="00455EAD">
        <w:rPr>
          <w:rStyle w:val="StyleUnderline"/>
        </w:rPr>
        <w:t>S</w:t>
      </w:r>
      <w:r w:rsidRPr="00455EAD">
        <w:rPr>
          <w:sz w:val="16"/>
        </w:rPr>
        <w:t xml:space="preserve">tates </w:t>
      </w:r>
      <w:r w:rsidRPr="00455EAD">
        <w:rPr>
          <w:rStyle w:val="StyleUnderline"/>
        </w:rPr>
        <w:t>to</w:t>
      </w:r>
      <w:r w:rsidRPr="00455EAD">
        <w:rPr>
          <w:sz w:val="16"/>
        </w:rPr>
        <w:t xml:space="preserve"> </w:t>
      </w:r>
      <w:r w:rsidRPr="00455EAD">
        <w:rPr>
          <w:rStyle w:val="StyleUnderline"/>
        </w:rPr>
        <w:t>openly call for a stronger focus on space protection and warfighting</w:t>
      </w:r>
      <w:r w:rsidRPr="00455EAD">
        <w:rPr>
          <w:sz w:val="16"/>
        </w:rPr>
        <w:t>. From the Chinese perspective, it is necessary to develop such capabilities to support national security, close the power gap, and defend itself from American aggression.</w:t>
      </w:r>
      <w:proofErr w:type="gramStart"/>
      <w:r w:rsidRPr="00455EAD">
        <w:rPr>
          <w:sz w:val="16"/>
        </w:rPr>
        <w:t>,</w:t>
      </w:r>
      <w:r w:rsidRPr="00455EAD">
        <w:rPr>
          <w:sz w:val="12"/>
        </w:rPr>
        <w:t>¶</w:t>
      </w:r>
      <w:proofErr w:type="gramEnd"/>
      <w:r w:rsidRPr="00455EAD">
        <w:rPr>
          <w:sz w:val="16"/>
        </w:rPr>
        <w:t xml:space="preserve"> </w:t>
      </w:r>
      <w:r w:rsidRPr="00455EAD">
        <w:rPr>
          <w:rStyle w:val="StyleUnderline"/>
        </w:rPr>
        <w:t xml:space="preserve">Failure to reconcile their differences in this domain could lead </w:t>
      </w:r>
      <w:r w:rsidRPr="00455EAD">
        <w:rPr>
          <w:rStyle w:val="Emphasis"/>
        </w:rPr>
        <w:t>to a renewed arms race</w:t>
      </w:r>
      <w:r w:rsidRPr="00455EAD">
        <w:rPr>
          <w:rStyle w:val="StyleUnderline"/>
        </w:rPr>
        <w:t xml:space="preserve"> that could be to the detriment of both sides</w:t>
      </w:r>
      <w:r w:rsidRPr="00455EAD">
        <w:rPr>
          <w:sz w:val="16"/>
        </w:rPr>
        <w:t xml:space="preserve">. </w:t>
      </w:r>
      <w:r w:rsidRPr="00455EAD">
        <w:rPr>
          <w:rStyle w:val="Emphasis"/>
        </w:rPr>
        <w:t>Both countries have acknowledged the importance of developing a more stable, cooperative, and long-lasting bilateral relationship in space</w:t>
      </w:r>
      <w:r w:rsidRPr="00455EAD">
        <w:rPr>
          <w:sz w:val="16"/>
        </w:rPr>
        <w:t xml:space="preserve">. </w:t>
      </w:r>
      <w:r w:rsidRPr="00455EAD">
        <w:rPr>
          <w:rStyle w:val="Emphasis"/>
        </w:rPr>
        <w:t>Washington still hopes that Beijing can be a constructive partner for greater international space security</w:t>
      </w:r>
      <w:r w:rsidRPr="00455EAD">
        <w:rPr>
          <w:sz w:val="16"/>
        </w:rPr>
        <w:t xml:space="preserve">. While </w:t>
      </w:r>
      <w:r w:rsidRPr="00455EAD">
        <w:rPr>
          <w:rStyle w:val="StyleUnderline"/>
        </w:rPr>
        <w:t>China</w:t>
      </w:r>
      <w:r w:rsidRPr="00455EAD">
        <w:rPr>
          <w:sz w:val="16"/>
        </w:rPr>
        <w:t xml:space="preserve"> still chafes at the largely American constructed rules-based order, it likewise </w:t>
      </w:r>
      <w:r w:rsidRPr="00455EAD">
        <w:rPr>
          <w:rStyle w:val="StyleUnderline"/>
        </w:rPr>
        <w:t>has a clear interest in using its development of space capabilities to promote bilateral cooperation</w:t>
      </w:r>
      <w:r w:rsidRPr="00455EAD">
        <w:rPr>
          <w:sz w:val="16"/>
        </w:rPr>
        <w:t xml:space="preserve">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w:t>
      </w:r>
      <w:r w:rsidRPr="00455EAD">
        <w:rPr>
          <w:sz w:val="12"/>
        </w:rPr>
        <w:t>¶</w:t>
      </w:r>
      <w:r w:rsidRPr="00455EAD">
        <w:rPr>
          <w:sz w:val="16"/>
        </w:rPr>
        <w:t xml:space="preserve"> Thus, </w:t>
      </w:r>
      <w:r w:rsidRPr="00455EAD">
        <w:rPr>
          <w:rStyle w:val="StyleUnderline"/>
        </w:rPr>
        <w:t>the two sides have overlapping interests that present opportunities for cooperation and bilateral engagement</w:t>
      </w:r>
      <w:r w:rsidRPr="00455EAD">
        <w:rPr>
          <w:sz w:val="16"/>
        </w:rPr>
        <w:t xml:space="preserve">. Accordingly, the United States and China should continue to engage in both bilateral and multilateral initiatives that enhance the long-term sustainability and security of space. </w:t>
      </w:r>
      <w:r w:rsidRPr="00455EAD">
        <w:rPr>
          <w:rStyle w:val="StyleUnderline"/>
        </w:rPr>
        <w:t>Working together</w:t>
      </w:r>
      <w:r w:rsidRPr="00455EAD">
        <w:rPr>
          <w:sz w:val="16"/>
        </w:rPr>
        <w:t xml:space="preserve">, and with other stakeholders, </w:t>
      </w:r>
      <w:r w:rsidRPr="00455EAD">
        <w:rPr>
          <w:rStyle w:val="StyleUnderline"/>
        </w:rPr>
        <w:t>to help ensure the success of these initiatives</w:t>
      </w:r>
      <w:r w:rsidRPr="00455EAD">
        <w:rPr>
          <w:sz w:val="16"/>
        </w:rPr>
        <w:t xml:space="preserve"> </w:t>
      </w:r>
      <w:r w:rsidRPr="00455EAD">
        <w:rPr>
          <w:rStyle w:val="StyleUnderline"/>
        </w:rPr>
        <w:t>would go a long way</w:t>
      </w:r>
      <w:r w:rsidRPr="00455EAD">
        <w:rPr>
          <w:sz w:val="16"/>
        </w:rPr>
        <w:t xml:space="preserve"> toward reinforcing the desire of both countries to be seen as playing leading roles in space governance and </w:t>
      </w:r>
      <w:r w:rsidRPr="00455EAD">
        <w:rPr>
          <w:rStyle w:val="StyleUnderline"/>
        </w:rPr>
        <w:t>being responsible space powers</w:t>
      </w:r>
      <w:r w:rsidRPr="00455EAD">
        <w:rPr>
          <w:sz w:val="16"/>
        </w:rPr>
        <w:t>. The United States and China, as well as the private sectors of the two countries, should also find a way to engage in bilateral and multilateral civil space projects, including science and human exploration, though doing so will need to overcome strong political challenges.</w:t>
      </w:r>
      <w:r w:rsidRPr="00455EAD">
        <w:rPr>
          <w:sz w:val="12"/>
        </w:rPr>
        <w:t>¶</w:t>
      </w:r>
      <w:r w:rsidRPr="00455EAD">
        <w:rPr>
          <w:sz w:val="16"/>
        </w:rPr>
        <w:t xml:space="preserve"> At the same time, </w:t>
      </w:r>
      <w:r w:rsidRPr="00455EAD">
        <w:rPr>
          <w:rStyle w:val="StyleUnderline"/>
        </w:rPr>
        <w:t>both the U</w:t>
      </w:r>
      <w:r w:rsidRPr="00455EAD">
        <w:rPr>
          <w:sz w:val="16"/>
        </w:rPr>
        <w:t xml:space="preserve">nited </w:t>
      </w:r>
      <w:r w:rsidRPr="00455EAD">
        <w:rPr>
          <w:rStyle w:val="StyleUnderline"/>
        </w:rPr>
        <w:t>S</w:t>
      </w:r>
      <w:r w:rsidRPr="00455EAD">
        <w:rPr>
          <w:sz w:val="16"/>
        </w:rPr>
        <w:t xml:space="preserve">tates </w:t>
      </w:r>
      <w:r w:rsidRPr="00455EAD">
        <w:rPr>
          <w:rStyle w:val="StyleUnderline"/>
        </w:rPr>
        <w:t xml:space="preserve">and China should be cognizant of where their interests differ in space and look to enact confidence-building measures </w:t>
      </w:r>
      <w:r w:rsidRPr="00455EAD">
        <w:rPr>
          <w:rStyle w:val="Emphasis"/>
        </w:rPr>
        <w:t>to reduce tensions and the risk of a crisis escalating into outright conflict</w:t>
      </w:r>
      <w:r w:rsidRPr="00455EAD">
        <w:rPr>
          <w:rStyle w:val="StyleUnderline"/>
        </w:rPr>
        <w:t>.</w:t>
      </w:r>
      <w:r w:rsidRPr="00455EAD">
        <w:rPr>
          <w:sz w:val="16"/>
        </w:rPr>
        <w:t xml:space="preserve">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p>
    <w:p w:rsidR="001979B1" w:rsidRDefault="001979B1" w:rsidP="001979B1">
      <w:pPr>
        <w:rPr>
          <w:sz w:val="16"/>
        </w:rPr>
      </w:pPr>
    </w:p>
    <w:p w:rsidR="001979B1" w:rsidRPr="006B05EA" w:rsidRDefault="001979B1" w:rsidP="001979B1">
      <w:pPr>
        <w:pStyle w:val="Heading4"/>
      </w:pPr>
      <w:r>
        <w:t>Antagonistic arms race in space ensures preemptive strike on US satellites, which goes nuclear</w:t>
      </w:r>
    </w:p>
    <w:p w:rsidR="001979B1" w:rsidRPr="00861D82" w:rsidRDefault="001979B1" w:rsidP="001979B1">
      <w:pPr>
        <w:rPr>
          <w:rStyle w:val="Style13ptBold"/>
        </w:rPr>
      </w:pPr>
      <w:r w:rsidRPr="00861D82">
        <w:rPr>
          <w:rStyle w:val="Style13ptBold"/>
        </w:rPr>
        <w:t>Broder, 5/4/16</w:t>
      </w:r>
    </w:p>
    <w:p w:rsidR="001979B1" w:rsidRPr="00861D82" w:rsidRDefault="001979B1" w:rsidP="001979B1">
      <w:pPr>
        <w:rPr>
          <w:sz w:val="18"/>
          <w:szCs w:val="18"/>
        </w:rPr>
      </w:pPr>
      <w:r w:rsidRPr="00861D82">
        <w:rPr>
          <w:sz w:val="18"/>
          <w:szCs w:val="18"/>
        </w:rPr>
        <w:t>{Jonathan, defense and foreign policy writer for Newsweek, “WHY THE NEXT PEARL HARBOR COULD HAPPEN IN SPACE”, http://www.newsweek.com/2016/05/13/china-us-space-wars-455284.html, Accessed June 21 2016, A.H}</w:t>
      </w:r>
    </w:p>
    <w:p w:rsidR="001979B1" w:rsidRPr="006B05EA" w:rsidRDefault="001979B1" w:rsidP="001979B1">
      <w:pPr>
        <w:rPr>
          <w:sz w:val="16"/>
        </w:rPr>
      </w:pPr>
      <w:r w:rsidRPr="006B05EA">
        <w:rPr>
          <w:sz w:val="16"/>
        </w:rPr>
        <w:t xml:space="preserve">Updated | In their techno-thriller Ghost Fleet, authors Peter Singer and August Cole describe a cataclysmic world war that begins with a Chinese sneak attack against the U.S. in space. First, soldiers at China’s Cyber Command Headquarters in Shanghai hack into the Pentagon’s network of GPS satellites and scramble their signals. The cyberattack sows chaos among U.S. forces, which can no longer navigate accurately, track targets or hit them with precision munitions.Then, from a space station orbiting 200 miles above Earth, Chinese </w:t>
      </w:r>
      <w:proofErr w:type="gramStart"/>
      <w:r w:rsidRPr="006B05EA">
        <w:rPr>
          <w:sz w:val="16"/>
        </w:rPr>
        <w:t>astronauts</w:t>
      </w:r>
      <w:proofErr w:type="gramEnd"/>
      <w:r w:rsidRPr="006B05EA">
        <w:rPr>
          <w:sz w:val="16"/>
        </w:rPr>
        <w:t xml:space="preserve"> train a laser gun on three dozen U.S. satellites the military relies upon for virtually all of its communications and critical surveillance. By the time the Chinese are done, America’s technological edge on this new, 21st-century battlefield has been reduced to the predigital levels of World War II.Such scenarios may read like science fiction, but </w:t>
      </w:r>
      <w:r w:rsidRPr="006B05EA">
        <w:rPr>
          <w:rStyle w:val="StyleUnderline"/>
        </w:rPr>
        <w:t>the threat of what military experts call a “space Pearl Harbor”—a sneak attack on U.S. satellites that cripples American forces before a shot has been fired—has Pentagon planners seriously worried</w:t>
      </w:r>
      <w:r w:rsidRPr="006B05EA">
        <w:rPr>
          <w:sz w:val="16"/>
        </w:rPr>
        <w:t xml:space="preserve">. Space is the ultimate high ground for today's warriors, and no military has dominated those strategic heights as successfully as America's. But its </w:t>
      </w:r>
      <w:r w:rsidRPr="00F5540D">
        <w:rPr>
          <w:rStyle w:val="StyleUnderline"/>
        </w:rPr>
        <w:t>constellations of GPS, surveillance and communications satellites are largely undefended, a vulnerability that hasn’t escaped notice in China and Russia. The result: a new three-way space race—the first since the end of the Cold War, and one that now includes the development of weapons to knock out the other side’s space assets</w:t>
      </w:r>
      <w:r w:rsidRPr="006B05EA">
        <w:rPr>
          <w:sz w:val="16"/>
        </w:rPr>
        <w:t>. Try Newsweek for only $1.25 per week “The U.S., China, Russia are all working on not just using space but also taking it away from the other side,” Singer, a military strategist at the New America Foundation, a Washington, D.C., think tank, tells Newsweek.Chinese President Xi Jinping paid a high-profile visit last month to air force headquarters in Beijing, where he ordered his generals to sharpen the country’s defensive and offensive capabilities in space in preparation for what many Chinese military analysts believe is an inevitable war in space with the U.S. Like the U.S. and Russia, China has sent astronauts into space and landed a spacecraft on the moon, and it is developing its own space station. The Pentagon also notes that Beijing continues to ramp up its military capabilities in space, launching 142 satellites to provide intelligence, navigation, communications and weather forecasting that can “limit or prevent the use of space-based assets by adversaries during times of crisis or conflict.”</w:t>
      </w:r>
      <w:r w:rsidRPr="00F5540D">
        <w:rPr>
          <w:rStyle w:val="StyleUnderline"/>
        </w:rPr>
        <w:t>A war in space would have staggering implications. If conflict were to erupt, say, over China’s territorial claims to the South China Sea</w:t>
      </w:r>
      <w:r w:rsidRPr="006B05EA">
        <w:rPr>
          <w:sz w:val="16"/>
        </w:rPr>
        <w:t xml:space="preserve"> or Russia’s aggression in Eastern Europe, </w:t>
      </w:r>
      <w:r w:rsidRPr="00F5540D">
        <w:rPr>
          <w:rStyle w:val="StyleUnderline"/>
        </w:rPr>
        <w:t>America’s military satellites wouldn’t be the only space assets at risk.</w:t>
      </w:r>
      <w:r w:rsidRPr="006B05EA">
        <w:rPr>
          <w:sz w:val="16"/>
        </w:rPr>
        <w:t xml:space="preserve"> </w:t>
      </w:r>
      <w:r w:rsidRPr="00F5540D">
        <w:rPr>
          <w:rStyle w:val="StyleUnderline"/>
        </w:rPr>
        <w:t>Fighting would also likely cripple the civilian satellite</w:t>
      </w:r>
      <w:r w:rsidRPr="006B05EA">
        <w:rPr>
          <w:sz w:val="16"/>
        </w:rPr>
        <w:t xml:space="preserve">s that control so much of modern life, from cellphone networks to ATMs and personal GPS units. </w:t>
      </w:r>
      <w:r w:rsidRPr="00F5540D">
        <w:rPr>
          <w:rStyle w:val="Emphasis"/>
        </w:rPr>
        <w:t>And although such a conflict might start in space, experts say it could easily turn into full-scale war on Earth.</w:t>
      </w:r>
      <w:r w:rsidRPr="006B05EA">
        <w:rPr>
          <w:sz w:val="16"/>
        </w:rPr>
        <w:t xml:space="preserve"> “If war does extend into space someday—and I hope it never does—the first [nuclear] response is not going to be in space,” warns General John Hyten, head of the U.S. Air Force Space Command.This year, the Pentagon will spend $2 billion on measures to counter threats to its national security satellites. That amount is expected to soar as part of the $22 billion set aside to maintain U.S. superiority in space in 2017. Senior U.S. officials explain such large investments reflect the Pentagon’s recognition of a major shift in U.S., Chinese and Russian capabilities. For the first 25 years after the Cold War’s end, they note, America’s conventional forces were unmatched, thanks largely to the advantages their satellites gave them on the battlefield. Making their debut in the 1991 Persian Gulf war, satellites have guided American precision munitions, provided U.S. commanders with worldwide communications and helped American forces navigate the globe ever since.But over the past 15 years, a period in which U.S. defense dollars were diverted to pay for the wars in the Middle East, China and Russia have developed advanced weapons that “challenge our advantages...especially in cyber, electronic warfare and space,” says Deputy Defense Secretary Robert Work. “As a result, our margin of technological superiority is slowly eroding.”Today, Beijing and Moscow can no longer be ignored. With their ability to deny, disrupt and degrade America’s hard-to-defend satellites, warns Lieutenant General David Buck, commander of the 14th Air Force, “</w:t>
      </w:r>
      <w:proofErr w:type="gramStart"/>
      <w:r w:rsidRPr="006B05EA">
        <w:rPr>
          <w:sz w:val="16"/>
        </w:rPr>
        <w:t>there</w:t>
      </w:r>
      <w:proofErr w:type="gramEnd"/>
      <w:r w:rsidRPr="006B05EA">
        <w:rPr>
          <w:sz w:val="16"/>
        </w:rPr>
        <w:t xml:space="preserve"> isn’t a single aspect of our space architecture that isn’t at risk.” </w:t>
      </w:r>
      <w:r w:rsidRPr="00F5540D">
        <w:rPr>
          <w:rStyle w:val="StyleUnderline"/>
        </w:rPr>
        <w:t>Last December, the U.S. Air Force Space Command in Colorado Springs held a large-scale war game set in outer space in 2025</w:t>
      </w:r>
      <w:r w:rsidRPr="006B05EA">
        <w:rPr>
          <w:sz w:val="16"/>
        </w:rPr>
        <w:t>. Some 200 U.S. military and civilian experts, as well as representatives from Britain, Canada, Australia and New Zealand, took part. The details remain highly classified, as does the U.S. military’s arsenal of space weapons. But the Space Command said the exercise “included full-spectrum threats across diverse operating environments.” Translation: The participants had to deal with all the known dangers to U.S. satellites, plus a few that are suspected to exist.</w:t>
      </w:r>
      <w:r w:rsidRPr="00F5540D">
        <w:rPr>
          <w:rStyle w:val="StyleUnderline"/>
        </w:rPr>
        <w:t>The known threats include Chinese ballistic missiles that can hit U.S. satellites in low Earth orbit about 500 miles up</w:t>
      </w:r>
      <w:r w:rsidRPr="006B05EA">
        <w:rPr>
          <w:sz w:val="16"/>
        </w:rPr>
        <w:t xml:space="preserve"> and possibly those in high geostationary orbits some 22,000 miles above the Earth. China and Russia also have ground-based lasers that can blind the camera on a reconnaissance satellite or burn up the spacecraft altogether, and experts say spacecraft-mounted lasers are just a few years away. Moscow and Beijing are also believed to be developing satellites that can disable, bump off course or destroy other satellites.Any combat in space also would involve cyberattacks like the one in 2011, when a Romanian hacker gained access to NASA’s confidential satellite data. Three years later, U.S. officials say, China hacked the satellite network of the National Oceanographic and Atmospheric Administration, the nation’s weather forecaster, forcing it to shut down for two days. The penetration exposed a dangerous vulnerability: In a scenario similar to the one Singer and Cole describe in their novel, hackers could reprogram a U.S. satellite to send false weather reports, coordinates and other disinformation to American and allied forces, throwing off planning, navigation and targeting. Singer, who serves as a consultant to the Air Force Space Command and the U.S. intelligence community, says satellite hackers could even redirect a U.S. missile to strike its own forces or alter the course of the satellite.This isn’t the first time that military planners have worried about the threat of war in space. In the years following the Soviet Union’s 1957 launch of Sputnik, the first man-made satellite, the U.S., fearing a Soviet nuclear attack from space, began exploring ways to shoot down satellites. The U.S. military also conducted a series of nuclear tests in space. One, carried out some 250 miles above the South Pacific in </w:t>
      </w:r>
      <w:proofErr w:type="gramStart"/>
      <w:r w:rsidRPr="006B05EA">
        <w:rPr>
          <w:sz w:val="16"/>
        </w:rPr>
        <w:t>1962 ,</w:t>
      </w:r>
      <w:proofErr w:type="gramEnd"/>
      <w:r w:rsidRPr="006B05EA">
        <w:rPr>
          <w:sz w:val="16"/>
        </w:rPr>
        <w:t xml:space="preserve"> generated an electromagnetic pulse so powerful that it fried the electronics of five U.S. satellites and caused power, telephone and radio blackouts thousands of miles away. The tests were stopped in 1967 under the U.N.’s Outer Space Treaty, which banned placing weapons of mass destruction in space.</w:t>
      </w:r>
    </w:p>
    <w:p w:rsidR="001979B1" w:rsidRPr="00F5540D" w:rsidRDefault="001979B1" w:rsidP="001979B1">
      <w:pPr>
        <w:rPr>
          <w:sz w:val="14"/>
        </w:rPr>
      </w:pPr>
      <w:r w:rsidRPr="00F5540D">
        <w:rPr>
          <w:sz w:val="14"/>
        </w:rPr>
        <w:t xml:space="preserve">For the remainder of the Cold War, powerful surveillance satellites became the key component in U.S. and Soviet early-warning systems to detect preparations for a nuclear test or a missile launch. But that didn’t stop the rival superpowers from figuring out ways to grab an advantage in space. The Soviets developed the space equivalent of a suicide car bomb—an unmanned vehicle that could sidle up to an orbiting U.S. satellite and then blow up beside it. In the 1980s, President Ronald Reagan launched his multibillion-dollar Strategic Defense Initiative, derisively nicknamed Star Wars, which called for a combination of ground-based interceptors and space-based lasers to shield the United States from a Soviet nuclear ballistic missile attack. In 1985, Reagan demonstrated U.S. prowess when an Air Force F-15 fighter flying at 38,000 feet launched a missile that destroyed a faltering U.S. satellite.Yet </w:t>
      </w:r>
      <w:r w:rsidRPr="00F5540D">
        <w:rPr>
          <w:rStyle w:val="StyleUnderline"/>
        </w:rPr>
        <w:t>the U.S. and Soviet Union never fought in space. That’s because each side knew the other regarded its early-warning satellites as a critical component of its nuclear arsenal, U.S. officials say.</w:t>
      </w:r>
      <w:r w:rsidRPr="00F5540D">
        <w:rPr>
          <w:sz w:val="14"/>
        </w:rPr>
        <w:t xml:space="preserve"> </w:t>
      </w:r>
      <w:r w:rsidRPr="00F5540D">
        <w:rPr>
          <w:rStyle w:val="StyleUnderline"/>
        </w:rPr>
        <w:t>Any strike against the other’s satellites would be seen as the opening shot in a nuclear attack, triggering immediate nuclear retaliation</w:t>
      </w:r>
      <w:r w:rsidRPr="00F5540D">
        <w:rPr>
          <w:sz w:val="14"/>
        </w:rPr>
        <w:t>. “Both we and the Soviets understood the red lines in terms of attacks on space systems that we dared not cross,” says Work, the deputy defense secretary.</w:t>
      </w:r>
      <w:r w:rsidRPr="00F5540D">
        <w:rPr>
          <w:rStyle w:val="StyleUnderline"/>
        </w:rPr>
        <w:t>But after the end of the Cold War</w:t>
      </w:r>
      <w:r w:rsidRPr="00F5540D">
        <w:rPr>
          <w:sz w:val="14"/>
        </w:rPr>
        <w:t xml:space="preserve">, in 1991, </w:t>
      </w:r>
      <w:r w:rsidRPr="00F5540D">
        <w:rPr>
          <w:rStyle w:val="Emphasis"/>
        </w:rPr>
        <w:t>the situation in space grew far more complicated.</w:t>
      </w:r>
      <w:r w:rsidRPr="00F5540D">
        <w:rPr>
          <w:sz w:val="14"/>
        </w:rPr>
        <w:t xml:space="preserve"> Some 60 other countries eventually joined the U.S. and Russia in space, contributing to a wreath of an estimated 1,100 satellites circling the globe. Meanwhile, U.S. forces became ever more dependent on their satellites—not only for nuclear early warning but also for conventional military requirements such as communications, weather reports and navigation. The Pentagon, however, spent little time thinking about how to protect them. The military leaders of the world’s sole superpower came to regard space as an American sanctuary, and both personnel and budgets were shifted to other priorities. “Our adversaries noticed all that,” says Singer.Surviving an AttackSuspicions that China was developing anti-satellite weapons arose in January 2007, when Beijing fired a missile that hit one of its own aging weather satellites in low Earth orbit. Then, in 2013, China tested a missile that climbed to 18,000 miles—high enough to take out U.S. GPS satellites and nearly reaching the military’s early-warning satellites that hang in geostationary orbit 22,000 miles above the Earth. China is believed to have conducted similar tests in 2010, 2014 and 2015, leading Pentagon planners to conclude it will deploy these missiles, placing U.S. space systems under constant threat. “You don’t have a seven-year development plan if you’re not going to make it operational,” Hyten, the Air Force Space Command chief, said last year.Meanwhile, lingering suspicions about Russia’s newest space weapons center on its launch of four military satellites in 2013 and 2014. According to Brian Weeden, a former Air Force captain specializing in space surveillance, three of the satellites have changed orbit several times. They moved close to a Russian spacecraft and even collided with it. The fourth satellite maneuvered close to several newly launched Russian satellites and came very close to two Intelsat commercial communications satellites. “The technology could be used for ASATs,” Weeden tells Newsweek, using the military abreviation for anti-satellite weapons. But he adds it's not clear that the Russians were conducting ASAT tests.U.S. </w:t>
      </w:r>
      <w:proofErr w:type="gramStart"/>
      <w:r w:rsidRPr="00F5540D">
        <w:rPr>
          <w:sz w:val="14"/>
        </w:rPr>
        <w:t>military</w:t>
      </w:r>
      <w:proofErr w:type="gramEnd"/>
      <w:r w:rsidRPr="00F5540D">
        <w:rPr>
          <w:sz w:val="14"/>
        </w:rPr>
        <w:t xml:space="preserve"> planners are now debating how to protect the country’s military satellites and maintain the flow of information from space if some of those satellites are taken out in a conflict. The Pentagon is stressing the idea of resiliency, broadening the use of defenses already on some of the military’s latest satellites. They range from adding a thick shutter to a spy satellite’s camera for protection against a laser attack to boosting a satellite’s signals to prevent jamming. Other methods include frequency hopping, which enables satellites to transmit data on alternative frequencies if some are jammed. The military also has diversified its information sources by acquiring data from neutral countries and commercial satellites.Military officials are now seeking alternatives to GPS navigation. They’re also taking a hard look at two multibillion-dollar programs for satellites that are critical for the country’s strategic nuclear defenses but also sport conventional communications and surveillance capabilities. Such add-ons became commonplace back when space was uncontested and the military’s main concern was getting the most bang for its buck with each expensive satellite launch. But with these multitasking satellites presenting such juicy targets to U.S. adversaries, Pentagon officials say, it might make more sense to spread their capabilities around on smaller, less expensive satellites—an approach they call disaggregation.“The changing nature of the threats in space, namely anti-satellite weapons and jammers being developed by countries such as China and Russia, are driving some of the thinking,” Frank Kendall, the Pentagon’s top weapons buyer, told a Washington gathering of space businesspeople in February.As the Pentagon explores new ways to protect its satellites, America’s fallback policy remains deterrence by threat of retaliation. Depending on which satellites are attacked, the U.S. could confine itself to taking out the enemy’s equivalent satellites. </w:t>
      </w:r>
      <w:r w:rsidRPr="00F5540D">
        <w:rPr>
          <w:rStyle w:val="StyleUnderline"/>
        </w:rPr>
        <w:t>But if China or Russia destroyed the Pentagon’s nuclear early-warning and strategic communications satellites, military strategists say, it’s unlikely the U.S. response would stay in space.“We would interpret such an attack as going to war against u</w:t>
      </w:r>
      <w:r w:rsidRPr="00F5540D">
        <w:rPr>
          <w:sz w:val="14"/>
        </w:rPr>
        <w:t xml:space="preserve">s,” says Singer. </w:t>
      </w:r>
      <w:r w:rsidRPr="00F5540D">
        <w:rPr>
          <w:rStyle w:val="StyleUnderline"/>
        </w:rPr>
        <w:t>Under this scenario, commercial satellites, along with the Earth’s space-based civilian infrastructure, would probably be destroyed</w:t>
      </w:r>
      <w:r w:rsidRPr="00F5540D">
        <w:rPr>
          <w:sz w:val="14"/>
        </w:rPr>
        <w:t>. “</w:t>
      </w:r>
      <w:r w:rsidRPr="00F5540D">
        <w:rPr>
          <w:rStyle w:val="StyleUnderline"/>
        </w:rPr>
        <w:t>War in space would very quickly involve the civilian world,”</w:t>
      </w:r>
      <w:r w:rsidRPr="00F5540D">
        <w:rPr>
          <w:sz w:val="14"/>
        </w:rPr>
        <w:t xml:space="preserve"> he says.Such scenes play out in Ghost Fleet, which is now required reading for military planners in the U.S. Space Command, as well as in the Army, Navy, Marines and CIA. Singer recently testified before Congress and briefed White House National Security Council staff on the real-world lessons of his thriller, which contains 400 footnotes based on the space weaponry and battle plans of the United States, China and Russia. “It’s a novel, but it’s a realistic look at how a war might play out when we lose the opening battle in space,” Singer says, adding: “Let’s hope it stays in the realm of fiction.”Correction: This article originally incorrectly cited former U.S. Air Force Captain Brian Weeden as saying that Russia conducted anti-satellite weapons tests in 2013 and 2014. Weeden says the technology demonstrated in those tests could be used in anti-satellite weapons, but it's not certain the purpose of those tests was to demonstrate Russia's anti-satellite capabilities. </w:t>
      </w:r>
    </w:p>
    <w:p w:rsidR="001979B1" w:rsidRDefault="001979B1" w:rsidP="001979B1">
      <w:pPr>
        <w:pStyle w:val="Heading3"/>
      </w:pPr>
      <w:r>
        <w:t>Rel Good – BioD</w:t>
      </w:r>
    </w:p>
    <w:p w:rsidR="001979B1" w:rsidRPr="00E0126A" w:rsidRDefault="001979B1" w:rsidP="001979B1">
      <w:pPr>
        <w:pStyle w:val="Heading4"/>
      </w:pPr>
      <w:r>
        <w:t>Strong US China relations are key to halting biodiversity loss</w:t>
      </w:r>
    </w:p>
    <w:p w:rsidR="001979B1" w:rsidRPr="00E0126A" w:rsidRDefault="001979B1" w:rsidP="001979B1">
      <w:pPr>
        <w:rPr>
          <w:rStyle w:val="Style13ptBold"/>
        </w:rPr>
      </w:pPr>
      <w:r w:rsidRPr="00E0126A">
        <w:rPr>
          <w:rStyle w:val="Style13ptBold"/>
        </w:rPr>
        <w:t>Seligmann 13</w:t>
      </w:r>
    </w:p>
    <w:p w:rsidR="001979B1" w:rsidRDefault="001979B1" w:rsidP="001979B1">
      <w:r>
        <w:t>[Peter, Co-founder, Chairman, and CEO of Conservation International, “</w:t>
      </w:r>
      <w:r w:rsidRPr="00E0126A">
        <w:t>A Sustainable Future Relies on US-China Collaboration</w:t>
      </w:r>
      <w:r>
        <w:t xml:space="preserve">”, </w:t>
      </w:r>
      <w:r w:rsidRPr="00E0126A">
        <w:t>http://www.huffingtonpost.com/peter-seligmann/us-china-sustainability_b_3306757.html</w:t>
      </w:r>
      <w:r>
        <w:t>, Accessed June 21 2016, A.H]</w:t>
      </w:r>
    </w:p>
    <w:p w:rsidR="001979B1" w:rsidRPr="00D80477" w:rsidRDefault="001979B1" w:rsidP="001979B1"/>
    <w:p w:rsidR="001979B1" w:rsidRPr="00D80477" w:rsidRDefault="001979B1" w:rsidP="001979B1">
      <w:pPr>
        <w:rPr>
          <w:sz w:val="16"/>
        </w:rPr>
      </w:pPr>
      <w:r w:rsidRPr="00D80477">
        <w:rPr>
          <w:sz w:val="16"/>
        </w:rPr>
        <w:t xml:space="preserve">The world is sitting on a consumption time bomb — more consumers, higher consumption, and more material intensity, coupled with diminishing supplies of natural capital, add up to a planet that is dangerously overspent and veering towards ecological bankruptcy in the not-too-distant future. </w:t>
      </w:r>
      <w:r w:rsidRPr="00D80477">
        <w:rPr>
          <w:rStyle w:val="StyleUnderline"/>
        </w:rPr>
        <w:t>China and the U.S., the two largest consuming nations with combined GDPs comprising one-third of global G</w:t>
      </w:r>
      <w:r w:rsidRPr="00D80477">
        <w:rPr>
          <w:sz w:val="16"/>
        </w:rPr>
        <w:t xml:space="preserve">ross </w:t>
      </w:r>
      <w:r w:rsidRPr="00D80477">
        <w:rPr>
          <w:rStyle w:val="StyleUnderline"/>
        </w:rPr>
        <w:t>D</w:t>
      </w:r>
      <w:r w:rsidRPr="00D80477">
        <w:rPr>
          <w:sz w:val="16"/>
        </w:rPr>
        <w:t xml:space="preserve">omestic </w:t>
      </w:r>
      <w:r w:rsidRPr="00D80477">
        <w:rPr>
          <w:rStyle w:val="StyleUnderline"/>
        </w:rPr>
        <w:t>P</w:t>
      </w:r>
      <w:r w:rsidRPr="00D80477">
        <w:rPr>
          <w:sz w:val="16"/>
        </w:rPr>
        <w:t>roduct, find themselves at the center of a potential catastrophe, in which human demand outspends Earth’s supplies. The two nations consume one-quarter of world natural gas, one-third of world oil production, and produce nearly two-thirds of world coal. The two nations also are the planet’s largest carbon dioxide emitters, jointly releasing nearly half of the world total each year.</w:t>
      </w:r>
      <w:r w:rsidRPr="00D80477">
        <w:rPr>
          <w:sz w:val="12"/>
        </w:rPr>
        <w:t>¶</w:t>
      </w:r>
      <w:r w:rsidRPr="00D80477">
        <w:rPr>
          <w:sz w:val="16"/>
        </w:rPr>
        <w:t xml:space="preserve"> </w:t>
      </w:r>
      <w:proofErr w:type="gramStart"/>
      <w:r w:rsidRPr="00D80477">
        <w:rPr>
          <w:sz w:val="16"/>
        </w:rPr>
        <w:t>As</w:t>
      </w:r>
      <w:proofErr w:type="gramEnd"/>
      <w:r w:rsidRPr="00D80477">
        <w:rPr>
          <w:sz w:val="16"/>
        </w:rPr>
        <w:t xml:space="preserve"> the</w:t>
      </w:r>
      <w:r w:rsidRPr="00D80477">
        <w:rPr>
          <w:rStyle w:val="StyleUnderline"/>
        </w:rPr>
        <w:t xml:space="preserve"> problem</w:t>
      </w:r>
      <w:r w:rsidRPr="00D80477">
        <w:rPr>
          <w:sz w:val="16"/>
        </w:rPr>
        <w:t xml:space="preserve"> worsens and </w:t>
      </w:r>
      <w:r w:rsidRPr="00D80477">
        <w:rPr>
          <w:rStyle w:val="StyleUnderline"/>
        </w:rPr>
        <w:t>threatens the sustainability of our planet</w:t>
      </w:r>
      <w:r w:rsidRPr="00D80477">
        <w:rPr>
          <w:sz w:val="16"/>
        </w:rPr>
        <w:t>, business-as-usual scenarios are insufficient to address the acute challenges that both nations, as well as the community of nations, will face in years ahead. As discussed in a major new report this week, U.S.-China 2022: Economic Relations in the Next Ten Years, only through massive collaboration and cooperation, can we chart a sustainable and positive path forward.</w:t>
      </w:r>
      <w:r w:rsidRPr="00D80477">
        <w:rPr>
          <w:sz w:val="12"/>
        </w:rPr>
        <w:t>¶</w:t>
      </w:r>
      <w:r w:rsidRPr="00D80477">
        <w:rPr>
          <w:sz w:val="16"/>
        </w:rPr>
        <w:t xml:space="preserve"> A 2012 assessment commissioned by 20 governments, the Climate Vulnerability Monitor, calculated that five million deaths occur each year from air pollution, hunger and disease as a result of climate change and carbon-intensive economies. That toll will rise significantly if current patterns of fossil fuel use continue.</w:t>
      </w:r>
      <w:r w:rsidRPr="00D80477">
        <w:rPr>
          <w:sz w:val="12"/>
        </w:rPr>
        <w:t>¶</w:t>
      </w:r>
      <w:r w:rsidRPr="00D80477">
        <w:rPr>
          <w:sz w:val="16"/>
        </w:rPr>
        <w:t xml:space="preserve"> Global growth in energy and consumer demand is driving much of this change. The Organisation for Economic Co-operation and Development (OECD) projects that the global middle class will skyrocket 250 percent to five billion people by 2030, with almost 90 percent of that growth coming from the Asia-Pacific region. Consumption in emerging markets is expected to rise from $12 trillion in 2010 to $30 trillion by 2025. These new consumers will move from bulk, unbranded products to highly </w:t>
      </w:r>
      <w:proofErr w:type="gramStart"/>
      <w:r w:rsidRPr="00D80477">
        <w:rPr>
          <w:sz w:val="16"/>
        </w:rPr>
        <w:t>processed</w:t>
      </w:r>
      <w:proofErr w:type="gramEnd"/>
      <w:r w:rsidRPr="00D80477">
        <w:rPr>
          <w:sz w:val="16"/>
        </w:rPr>
        <w:t xml:space="preserve"> and packaged goods.</w:t>
      </w:r>
      <w:r w:rsidRPr="00D80477">
        <w:rPr>
          <w:sz w:val="12"/>
        </w:rPr>
        <w:t>¶</w:t>
      </w:r>
      <w:r w:rsidRPr="00D80477">
        <w:rPr>
          <w:sz w:val="16"/>
        </w:rPr>
        <w:t xml:space="preserve"> From a producer’s or investor’s point of view, these may sound like profitable projections. However, runaway production to meet such ravenous, consumptive demand will create threatening deficiencies of our global natural capital, and therefore, shortages of supply, if we are not extremely careful.</w:t>
      </w:r>
      <w:r w:rsidRPr="00D80477">
        <w:rPr>
          <w:sz w:val="12"/>
        </w:rPr>
        <w:t>¶</w:t>
      </w:r>
      <w:r w:rsidRPr="00D80477">
        <w:rPr>
          <w:sz w:val="16"/>
        </w:rPr>
        <w:t xml:space="preserve"> China’s urban transformation and rising middle class will play a significant role in these changes. </w:t>
      </w:r>
      <w:r w:rsidRPr="00D80477">
        <w:rPr>
          <w:rStyle w:val="StyleUnderline"/>
        </w:rPr>
        <w:t>In 20 years, China’s cities will have added 350 million people</w:t>
      </w:r>
      <w:r w:rsidRPr="00D80477">
        <w:rPr>
          <w:sz w:val="16"/>
        </w:rPr>
        <w:t xml:space="preserve">, more than the entire population of the United States today. By 2025, China will have 221 cities with one million-plus inhabitants — compared with 35 cities of this size in Europe today. </w:t>
      </w:r>
      <w:r w:rsidRPr="00D80477">
        <w:rPr>
          <w:rStyle w:val="StyleUnderline"/>
        </w:rPr>
        <w:t>The environmental ramifications</w:t>
      </w:r>
      <w:r w:rsidRPr="00D80477">
        <w:rPr>
          <w:sz w:val="16"/>
        </w:rPr>
        <w:t xml:space="preserve"> of this unprecedented demographic shift </w:t>
      </w:r>
      <w:r w:rsidRPr="00D80477">
        <w:rPr>
          <w:rStyle w:val="StyleUnderline"/>
        </w:rPr>
        <w:t>will be severe.</w:t>
      </w:r>
      <w:r w:rsidRPr="00D80477">
        <w:rPr>
          <w:rStyle w:val="StyleUnderline"/>
          <w:sz w:val="12"/>
        </w:rPr>
        <w:t>¶</w:t>
      </w:r>
      <w:r w:rsidRPr="00D80477">
        <w:rPr>
          <w:sz w:val="16"/>
        </w:rPr>
        <w:t xml:space="preserve"> </w:t>
      </w:r>
      <w:r w:rsidRPr="00D80477">
        <w:rPr>
          <w:rStyle w:val="StyleUnderline"/>
        </w:rPr>
        <w:t>Consequences are already being seen in the agricultural heartlands of both the U.S. and China, gripped by multi-year droughts</w:t>
      </w:r>
      <w:r w:rsidRPr="00D80477">
        <w:rPr>
          <w:sz w:val="16"/>
        </w:rPr>
        <w:t>. China has one-fifth of the world’s population but just seven percent of arable land, further shrinking as urbanization converts nearly nine million more hectares of farmland per decade.</w:t>
      </w:r>
      <w:r w:rsidRPr="00D80477">
        <w:rPr>
          <w:sz w:val="12"/>
        </w:rPr>
        <w:t>¶</w:t>
      </w:r>
      <w:r w:rsidRPr="00D80477">
        <w:rPr>
          <w:sz w:val="16"/>
        </w:rPr>
        <w:t xml:space="preserve"> </w:t>
      </w:r>
      <w:r w:rsidRPr="00D80477">
        <w:rPr>
          <w:rStyle w:val="StyleUnderline"/>
        </w:rPr>
        <w:t>The U.S. and China</w:t>
      </w:r>
      <w:r w:rsidRPr="00D80477">
        <w:rPr>
          <w:sz w:val="16"/>
        </w:rPr>
        <w:t xml:space="preserve">, although at different stages with their respective economic and environmental challenges, </w:t>
      </w:r>
      <w:r w:rsidRPr="00D80477">
        <w:rPr>
          <w:rStyle w:val="StyleUnderline"/>
        </w:rPr>
        <w:t>are each increasingly vulnerable to resource scarcity, from minerals to water to food to the biodiversity that fuels science, medicine, and innovation</w:t>
      </w:r>
      <w:r w:rsidRPr="00D80477">
        <w:rPr>
          <w:sz w:val="16"/>
        </w:rPr>
        <w:t>. Climate destabilization is also a shared threat, with drought, floods, coastal storms, wildfires and other extreme weather occurring with alarming intensity and frequency. Both nations also have extensive supply chains operating in and withdrawing significant resources from other megadiverse countries, but neither nation will prosper in the long term if the other exhausts these critical supplies. These megadiverse nations face similar threats of natural resource exhaustion and collapse, but also can tap into the large pool of best practices in markets and governance to sustain their irreplaceable natural capital assets.</w:t>
      </w:r>
      <w:r w:rsidRPr="00D80477">
        <w:rPr>
          <w:sz w:val="12"/>
        </w:rPr>
        <w:t>¶</w:t>
      </w:r>
      <w:r w:rsidRPr="00D80477">
        <w:rPr>
          <w:sz w:val="16"/>
        </w:rPr>
        <w:t xml:space="preserve"> The costs and consequences of inaction are now undeniably immense and clearly indicate that business-as-usual is driving the global economy, society, humanity and the biosphere towards premature morbidity and mortality. A growing number of statesmen, corporate and civic leaders, and scientific experts have been loud and clear in their warnings: humanity has the next 10 years, starting immediately, to take and make transformational changes that put the global economy on a path consistent with keeping tempera</w:t>
      </w:r>
      <w:r w:rsidRPr="00D80477">
        <w:rPr>
          <w:rFonts w:hint="eastAsia"/>
          <w:sz w:val="16"/>
        </w:rPr>
        <w:t>ture rise below 2℃.</w:t>
      </w:r>
      <w:r w:rsidRPr="00D80477">
        <w:rPr>
          <w:sz w:val="12"/>
        </w:rPr>
        <w:t>¶</w:t>
      </w:r>
      <w:r w:rsidRPr="00D80477">
        <w:rPr>
          <w:sz w:val="16"/>
        </w:rPr>
        <w:t xml:space="preserve"> Joint initiatives and collaboration are in both of our nations’ enlightened self interest to aid with immediate and sustained economic and environmental gains, as well as long-term well being and prosperity of our people. These initiatives will be a major and essential contribution to finding global solutions to devastating risks facing humanity and the biosphere.</w:t>
      </w:r>
      <w:r w:rsidRPr="00D80477">
        <w:rPr>
          <w:sz w:val="12"/>
        </w:rPr>
        <w:t>¶</w:t>
      </w:r>
      <w:r w:rsidRPr="00D80477">
        <w:rPr>
          <w:sz w:val="16"/>
        </w:rPr>
        <w:t xml:space="preserve"> Humanity’s health and well-being hang in the balance.</w:t>
      </w:r>
      <w:r w:rsidRPr="00D80477">
        <w:rPr>
          <w:sz w:val="12"/>
        </w:rPr>
        <w:t>¶</w:t>
      </w:r>
      <w:r w:rsidRPr="00D80477">
        <w:rPr>
          <w:sz w:val="16"/>
        </w:rPr>
        <w:t xml:space="preserve"> The fundamental sustainability challenge for both nations is to sustain growth while maintaining, not diminishing or depleting, natural capital productivity and resilience. Together, we must account for, value and protect our natural factories and treasuries, so that they continue to generate the renewable goods and ecosystem services that our societies, families and businesses all depend upon to thrive.</w:t>
      </w:r>
      <w:r w:rsidRPr="00D80477">
        <w:rPr>
          <w:sz w:val="12"/>
        </w:rPr>
        <w:t>¶</w:t>
      </w:r>
      <w:r w:rsidRPr="00D80477">
        <w:rPr>
          <w:sz w:val="16"/>
        </w:rPr>
        <w:t xml:space="preserve"> Thankfully, </w:t>
      </w:r>
      <w:r w:rsidRPr="00D80477">
        <w:rPr>
          <w:rStyle w:val="StyleUnderline"/>
        </w:rPr>
        <w:t>there are many areas where the U.S. and China should work together to help achieve large-scale sustainability gains</w:t>
      </w:r>
      <w:r w:rsidRPr="00D80477">
        <w:rPr>
          <w:sz w:val="16"/>
        </w:rPr>
        <w:t xml:space="preserve"> for themselves and for their trading partners.</w:t>
      </w:r>
      <w:r w:rsidRPr="00D80477">
        <w:rPr>
          <w:sz w:val="12"/>
        </w:rPr>
        <w:t>¶</w:t>
      </w:r>
      <w:r w:rsidRPr="00D80477">
        <w:rPr>
          <w:sz w:val="16"/>
        </w:rPr>
        <w:t xml:space="preserve"> First, being the two largest economies in the world, </w:t>
      </w:r>
      <w:r w:rsidRPr="00D80477">
        <w:rPr>
          <w:rStyle w:val="StyleUnderline"/>
        </w:rPr>
        <w:t>the U.S. and China should provide leadership in addressing global challenges, such as climate change and the loss of biodiversity, ecosystem health and vitality caused by unsustainable development</w:t>
      </w:r>
      <w:r w:rsidRPr="00D80477">
        <w:rPr>
          <w:sz w:val="16"/>
        </w:rPr>
        <w:t xml:space="preserve">. </w:t>
      </w:r>
      <w:r w:rsidRPr="00D80477">
        <w:rPr>
          <w:rStyle w:val="StyleUnderline"/>
        </w:rPr>
        <w:t>Success will require collaboration between the U.S. and China</w:t>
      </w:r>
      <w:r w:rsidRPr="00D80477">
        <w:rPr>
          <w:sz w:val="16"/>
        </w:rPr>
        <w:t xml:space="preserve"> as well as their encouragement and support of the initiatives of their trading partners.</w:t>
      </w:r>
      <w:r w:rsidRPr="00D80477">
        <w:rPr>
          <w:sz w:val="12"/>
        </w:rPr>
        <w:t>¶</w:t>
      </w:r>
      <w:r w:rsidRPr="00D80477">
        <w:rPr>
          <w:sz w:val="16"/>
        </w:rPr>
        <w:t xml:space="preserve"> Second, the U.S. and China, accounting for 50 to 60 percent of global Research and Development, should embrace policies such as collaborative innovation networks to stimulate radical innovations in sustainability.</w:t>
      </w:r>
      <w:r w:rsidRPr="00D80477">
        <w:rPr>
          <w:sz w:val="12"/>
        </w:rPr>
        <w:t>¶</w:t>
      </w:r>
      <w:r w:rsidRPr="00D80477">
        <w:rPr>
          <w:sz w:val="16"/>
        </w:rPr>
        <w:t xml:space="preserve"> Third, </w:t>
      </w:r>
      <w:r w:rsidRPr="00D80477">
        <w:rPr>
          <w:rStyle w:val="StyleUnderline"/>
        </w:rPr>
        <w:t xml:space="preserve">Feed-In Tariff (FIT) performance payments are proving essential for spurring zero and near-zero emission power options </w:t>
      </w:r>
      <w:r w:rsidRPr="00D80477">
        <w:rPr>
          <w:sz w:val="16"/>
        </w:rPr>
        <w:t xml:space="preserve">— solar, wind, geothermal, biowastes, small-scale hydro. Given the urgency this decade in reducing CO2 emissions, adoption of advanced FITs must become an imperative for aligning good governance, reduced CO2 emissions and flourishing markets. As of 2011, feed-in tariff policies have been enacted in China, seven U.S. states, and in more than 50 countries. </w:t>
      </w:r>
      <w:r w:rsidRPr="00D80477">
        <w:rPr>
          <w:rStyle w:val="StyleUnderline"/>
        </w:rPr>
        <w:t>China and the United States have the opportunity to show world-leading governance, by exponentially scaling up adoption of these policies in many more of our territories and provinces.</w:t>
      </w:r>
      <w:r w:rsidRPr="00D80477">
        <w:rPr>
          <w:rStyle w:val="StyleUnderline"/>
          <w:sz w:val="12"/>
        </w:rPr>
        <w:t>¶</w:t>
      </w:r>
      <w:r w:rsidRPr="00D80477">
        <w:rPr>
          <w:sz w:val="16"/>
        </w:rPr>
        <w:t xml:space="preserve"> Fourth, </w:t>
      </w:r>
      <w:r w:rsidRPr="00D80477">
        <w:rPr>
          <w:rStyle w:val="StyleUnderline"/>
        </w:rPr>
        <w:t>nations require healthy ecological foundations for long term stability</w:t>
      </w:r>
      <w:r w:rsidRPr="00D80477">
        <w:rPr>
          <w:sz w:val="16"/>
        </w:rPr>
        <w:t xml:space="preserve">. Production that undercuts natural capital is not sustainable. </w:t>
      </w:r>
      <w:r w:rsidRPr="00D80477">
        <w:rPr>
          <w:rStyle w:val="StyleUnderline"/>
        </w:rPr>
        <w:t xml:space="preserve">The principles of ‘No Net Biodiversity Loss’ </w:t>
      </w:r>
      <w:r w:rsidRPr="00D80477">
        <w:rPr>
          <w:sz w:val="16"/>
        </w:rPr>
        <w:t xml:space="preserve">or ‘Net Positive Impact’ </w:t>
      </w:r>
      <w:r w:rsidRPr="00D80477">
        <w:rPr>
          <w:rStyle w:val="StyleUnderline"/>
        </w:rPr>
        <w:t>should be considered as normal business practice</w:t>
      </w:r>
      <w:r w:rsidRPr="00D80477">
        <w:rPr>
          <w:sz w:val="16"/>
        </w:rPr>
        <w:t xml:space="preserve">, </w:t>
      </w:r>
      <w:r w:rsidRPr="00D80477">
        <w:rPr>
          <w:rStyle w:val="StyleUnderline"/>
        </w:rPr>
        <w:t>using robust biodiversity performance benchmarks</w:t>
      </w:r>
      <w:r w:rsidRPr="00D80477">
        <w:rPr>
          <w:sz w:val="16"/>
        </w:rPr>
        <w:t xml:space="preserve"> and assurance processes to avoid and mitigate damage, </w:t>
      </w:r>
      <w:r w:rsidRPr="00D80477">
        <w:rPr>
          <w:rStyle w:val="StyleUnderline"/>
        </w:rPr>
        <w:t>together with pro-biodiversity investment to compensate for adverse impacts that cannot be avoided</w:t>
      </w:r>
      <w:r w:rsidRPr="00D80477">
        <w:rPr>
          <w:sz w:val="16"/>
        </w:rPr>
        <w:t>.</w:t>
      </w:r>
      <w:r w:rsidRPr="00D80477">
        <w:rPr>
          <w:sz w:val="12"/>
        </w:rPr>
        <w:t>¶</w:t>
      </w:r>
      <w:r w:rsidRPr="00D80477">
        <w:rPr>
          <w:sz w:val="16"/>
        </w:rPr>
        <w:t xml:space="preserve"> Together, joint collaborations and cooperative partnerships between China and the United States, demonstrating leadership in markets and statesmanship in governance, offer our respective countries, the global community of nations, and the planet’s biosphere a very hopeful, positive way forward. Let us make the most of it.</w:t>
      </w:r>
      <w:r w:rsidRPr="00D80477">
        <w:rPr>
          <w:sz w:val="12"/>
        </w:rPr>
        <w:t>¶</w:t>
      </w:r>
      <w:r w:rsidRPr="00D80477">
        <w:rPr>
          <w:sz w:val="16"/>
        </w:rPr>
        <w:t xml:space="preserve"> We at Conservation International believe strongly in this vision and know that we can make it reality if we “progress together, hand in hand,” as a wise Chinese strategist once wrote. </w:t>
      </w:r>
      <w:r w:rsidRPr="00D80477">
        <w:rPr>
          <w:rStyle w:val="StyleUnderline"/>
        </w:rPr>
        <w:t>We must, so that future generations can praise our determination to sustain the health of the planet</w:t>
      </w:r>
      <w:r w:rsidRPr="00D80477">
        <w:rPr>
          <w:sz w:val="16"/>
        </w:rPr>
        <w:t>, which we all share and depend upon.</w:t>
      </w:r>
    </w:p>
    <w:p w:rsidR="001979B1" w:rsidRDefault="001979B1" w:rsidP="001979B1">
      <w:pPr>
        <w:pStyle w:val="Heading4"/>
      </w:pPr>
      <w:r>
        <w:t>Biodiversity loss leads to extinction and acts as a threat multiplier</w:t>
      </w:r>
    </w:p>
    <w:p w:rsidR="001979B1" w:rsidRPr="00072B25" w:rsidRDefault="001979B1" w:rsidP="001979B1">
      <w:pPr>
        <w:rPr>
          <w:rStyle w:val="Style13ptBold"/>
        </w:rPr>
      </w:pPr>
      <w:r w:rsidRPr="00072B25">
        <w:rPr>
          <w:rStyle w:val="Style13ptBold"/>
        </w:rPr>
        <w:t>Torres 4/11/16</w:t>
      </w:r>
    </w:p>
    <w:p w:rsidR="001979B1" w:rsidRPr="00072B25" w:rsidRDefault="001979B1" w:rsidP="001979B1">
      <w:pPr>
        <w:rPr>
          <w:sz w:val="18"/>
          <w:szCs w:val="18"/>
        </w:rPr>
      </w:pPr>
      <w:r w:rsidRPr="00072B25">
        <w:rPr>
          <w:sz w:val="18"/>
          <w:szCs w:val="18"/>
        </w:rPr>
        <w:t>[Phil, founder of the X-Risks Institute, an affiliate scholar at the Institute for Ethics and Emerging Technologies, “Biodiversity loss: An existential risk comparable to climate change”, http://thebulletin.org/biodiversity-loss-existential-risk-comparable-climate-change9329, Accessed June 21 2015, A.H]</w:t>
      </w:r>
    </w:p>
    <w:p w:rsidR="001979B1" w:rsidRPr="00505481" w:rsidRDefault="001979B1" w:rsidP="001979B1">
      <w:pPr>
        <w:rPr>
          <w:rStyle w:val="Emphasis"/>
        </w:rPr>
      </w:pPr>
      <w:r w:rsidRPr="00505481">
        <w:rPr>
          <w:sz w:val="16"/>
        </w:rPr>
        <w:t>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w:t>
      </w:r>
      <w:r w:rsidRPr="00505481">
        <w:rPr>
          <w:sz w:val="12"/>
        </w:rPr>
        <w:t>¶</w:t>
      </w:r>
      <w:r w:rsidRPr="00505481">
        <w:rPr>
          <w:sz w:val="16"/>
        </w:rPr>
        <w:t xml:space="preserve"> But there is another existential threat that the Bulletin overlooked in its Doomsday Clock announcement: </w:t>
      </w:r>
      <w:r w:rsidRPr="00505481">
        <w:rPr>
          <w:rStyle w:val="StyleUnderline"/>
        </w:rPr>
        <w:t>biodiversity loss. This phenomenon is often identified as one of the many consequences of climate change</w:t>
      </w:r>
      <w:r w:rsidRPr="00505481">
        <w:rPr>
          <w:sz w:val="16"/>
        </w:rPr>
        <w:t>, and this is of course correct</w:t>
      </w:r>
      <w:r w:rsidRPr="00505481">
        <w:rPr>
          <w:rStyle w:val="StyleUnderline"/>
        </w:rPr>
        <w:t>. But biodiversity loss is also a contributing factor behind climate change</w:t>
      </w:r>
      <w:r w:rsidRPr="00505481">
        <w:rPr>
          <w:sz w:val="16"/>
        </w:rPr>
        <w:t>. For example, deforestation in the Amazon rainforest and elsewhere reduces the amount of carbon dioxide removed from the atmosphere by plants, a natural process that mitigates the effects of climate change. So the causal relation between climate change and biodiversity loss is bidirectional.</w:t>
      </w:r>
      <w:r w:rsidRPr="00505481">
        <w:rPr>
          <w:sz w:val="12"/>
        </w:rPr>
        <w:t>¶</w:t>
      </w:r>
      <w:r w:rsidRPr="00505481">
        <w:rPr>
          <w:sz w:val="16"/>
        </w:rPr>
        <w:t xml:space="preserve"> 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w:t>
      </w:r>
      <w:r w:rsidRPr="00505481">
        <w:rPr>
          <w:sz w:val="12"/>
        </w:rPr>
        <w:t>¶</w:t>
      </w:r>
      <w:r w:rsidRPr="00505481">
        <w:rPr>
          <w:sz w:val="16"/>
        </w:rPr>
        <w:t xml:space="preserve"> 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w:t>
      </w:r>
      <w:r w:rsidRPr="00505481">
        <w:rPr>
          <w:sz w:val="12"/>
        </w:rPr>
        <w:t>¶</w:t>
      </w:r>
      <w:r w:rsidRPr="00505481">
        <w:rPr>
          <w:sz w:val="16"/>
        </w:rPr>
        <w:t xml:space="preserve"> </w:t>
      </w:r>
      <w:proofErr w:type="gramStart"/>
      <w:r w:rsidRPr="00505481">
        <w:rPr>
          <w:sz w:val="16"/>
        </w:rPr>
        <w:t>The</w:t>
      </w:r>
      <w:proofErr w:type="gramEnd"/>
      <w:r w:rsidRPr="00505481">
        <w:rPr>
          <w:sz w:val="16"/>
        </w:rPr>
        <w:t xml:space="preserve"> sixth extinction. </w:t>
      </w:r>
      <w:r w:rsidRPr="00505481">
        <w:rPr>
          <w:rStyle w:val="StyleUnderline"/>
        </w:rPr>
        <w:t>The repercussions of biodiversity loss are potentially as severe</w:t>
      </w:r>
      <w:r w:rsidRPr="00505481">
        <w:rPr>
          <w:sz w:val="16"/>
        </w:rPr>
        <w:t xml:space="preserve"> as those anticipated from climate change, or even </w:t>
      </w:r>
      <w:r w:rsidRPr="00505481">
        <w:rPr>
          <w:rStyle w:val="StyleUnderline"/>
        </w:rPr>
        <w:t>a nuclear conflict</w:t>
      </w:r>
      <w:r w:rsidRPr="00505481">
        <w:rPr>
          <w:sz w:val="16"/>
        </w:rPr>
        <w:t>. For example, according to a 2015 study published in Science Advances, the best available evidence reveals “an exceptionally rapid loss of biodiversity over the last few centuries, indicating that a sixth mass extinction is already under way.” This conclusion holds, even on the most optimistic assumptions about the background rate of species losses and the current rate of vertebrate extinctions. The group classified as “vertebrates” includes mammals, birds, reptiles, fish, and all other creatures with a backbone.</w:t>
      </w:r>
      <w:r w:rsidRPr="00505481">
        <w:rPr>
          <w:sz w:val="12"/>
        </w:rPr>
        <w:t>¶</w:t>
      </w:r>
      <w:r w:rsidRPr="00505481">
        <w:rPr>
          <w:sz w:val="16"/>
        </w:rPr>
        <w:t xml:space="preserve"> </w:t>
      </w:r>
      <w:proofErr w:type="gramStart"/>
      <w:r w:rsidRPr="00505481">
        <w:rPr>
          <w:sz w:val="16"/>
        </w:rPr>
        <w:t>The</w:t>
      </w:r>
      <w:proofErr w:type="gramEnd"/>
      <w:r w:rsidRPr="00505481">
        <w:rPr>
          <w:sz w:val="16"/>
        </w:rPr>
        <w:t xml:space="preserv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w:t>
      </w:r>
      <w:r w:rsidRPr="00505481">
        <w:rPr>
          <w:sz w:val="12"/>
        </w:rPr>
        <w:t>¶</w:t>
      </w:r>
      <w:r w:rsidRPr="00505481">
        <w:rPr>
          <w:sz w:val="16"/>
        </w:rPr>
        <w:t xml:space="preserve">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w:t>
      </w:r>
      <w:r w:rsidRPr="00505481">
        <w:rPr>
          <w:sz w:val="12"/>
        </w:rPr>
        <w:t>¶</w:t>
      </w:r>
      <w:r w:rsidRPr="00505481">
        <w:rPr>
          <w:sz w:val="16"/>
        </w:rPr>
        <w:t xml:space="preserve">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r w:rsidRPr="00505481">
        <w:rPr>
          <w:sz w:val="12"/>
        </w:rPr>
        <w:t>¶</w:t>
      </w:r>
      <w:r w:rsidRPr="00505481">
        <w:rPr>
          <w:sz w:val="16"/>
        </w:rPr>
        <w:t xml:space="preserve">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r w:rsidRPr="00505481">
        <w:rPr>
          <w:sz w:val="12"/>
        </w:rPr>
        <w:t>¶</w:t>
      </w:r>
      <w:r w:rsidRPr="00505481">
        <w:rPr>
          <w:sz w:val="16"/>
        </w:rPr>
        <w:t xml:space="preserve"> Catastrophic consequences for civilization. The consequences of this rapid pruning of the evolutionary tree of life extend beyond the obvious. There could be surprising effects of biodiversity loss that scientists are unable to fully anticipate in advance. For example, prior research has shown that localized ecosystems can undergo abrupt and irreversible shifts when they reach a tipping point. According to a 2012 paper published in Nature, there are reasons for thinking that we may be approaching a tipping point of this sort in the global ecosystem, beyond which the consequences could be catastrophic for civilization.</w:t>
      </w:r>
      <w:r w:rsidRPr="00505481">
        <w:rPr>
          <w:sz w:val="12"/>
        </w:rPr>
        <w:t>¶</w:t>
      </w:r>
      <w:r w:rsidRPr="00505481">
        <w:rPr>
          <w:sz w:val="16"/>
        </w:rPr>
        <w:t xml:space="preserve"> </w:t>
      </w:r>
      <w:proofErr w:type="gramStart"/>
      <w:r w:rsidRPr="00505481">
        <w:rPr>
          <w:sz w:val="16"/>
        </w:rPr>
        <w:t>As</w:t>
      </w:r>
      <w:proofErr w:type="gramEnd"/>
      <w:r w:rsidRPr="00505481">
        <w:rPr>
          <w:sz w:val="16"/>
        </w:rPr>
        <w:t xml:space="preserve"> the authors write, </w:t>
      </w:r>
      <w:r w:rsidRPr="00505481">
        <w:rPr>
          <w:rStyle w:val="StyleUnderline"/>
        </w:rPr>
        <w:t>a planetary-scale transition could precipitate “substantial losses of ecosystem services required to sustain the human population</w:t>
      </w:r>
      <w:r w:rsidRPr="00505481">
        <w:rPr>
          <w:sz w:val="16"/>
        </w:rPr>
        <w:t xml:space="preserve">.”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 life.” According to Missouri Botanical Garden ecologist Adam Smith, one of the paper’s co-authors, </w:t>
      </w:r>
      <w:r w:rsidRPr="00505481">
        <w:rPr>
          <w:rStyle w:val="StyleUnderline"/>
        </w:rPr>
        <w:t>this could occur in a matter of decade</w:t>
      </w:r>
      <w:r w:rsidRPr="00505481">
        <w:rPr>
          <w:sz w:val="16"/>
        </w:rPr>
        <w:t>s—far more quickly than most of the expected consequences of climate change, yet equally destructive.</w:t>
      </w:r>
      <w:r w:rsidRPr="00505481">
        <w:rPr>
          <w:sz w:val="12"/>
        </w:rPr>
        <w:t>¶</w:t>
      </w:r>
      <w:r w:rsidRPr="00505481">
        <w:rPr>
          <w:sz w:val="16"/>
        </w:rPr>
        <w:t xml:space="preserve"> </w:t>
      </w:r>
      <w:r w:rsidRPr="00505481">
        <w:rPr>
          <w:rStyle w:val="StyleUnderline"/>
        </w:rPr>
        <w:t>Biodiversity loss is a “threat multiplier</w:t>
      </w:r>
      <w:r w:rsidRPr="00505481">
        <w:rPr>
          <w:sz w:val="16"/>
        </w:rPr>
        <w:t xml:space="preserve">” that, by pushing societies to the brink of collapse, </w:t>
      </w:r>
      <w:r w:rsidRPr="00505481">
        <w:rPr>
          <w:rStyle w:val="StyleUnderline"/>
        </w:rPr>
        <w:t>will exacerbate existing conflicts</w:t>
      </w:r>
      <w:r w:rsidRPr="00505481">
        <w:rPr>
          <w:sz w:val="16"/>
        </w:rPr>
        <w:t xml:space="preserve"> and introduce entirely new struggles between state and non-state actors. Indeed, </w:t>
      </w:r>
      <w:r w:rsidRPr="00505481">
        <w:rPr>
          <w:rStyle w:val="StyleUnderline"/>
        </w:rPr>
        <w:t>it could even fuel the rise of terrorism</w:t>
      </w:r>
      <w:r w:rsidRPr="00505481">
        <w:rPr>
          <w:sz w:val="16"/>
        </w:rPr>
        <w:t>. (</w:t>
      </w:r>
      <w:r w:rsidRPr="00505481">
        <w:rPr>
          <w:rStyle w:val="StyleUnderline"/>
        </w:rPr>
        <w:t>After all, climate change has been linked to the emergence of ISIS in Syria</w:t>
      </w:r>
      <w:r w:rsidRPr="00505481">
        <w:rPr>
          <w:sz w:val="16"/>
        </w:rPr>
        <w:t xml:space="preserve">, and </w:t>
      </w:r>
      <w:r w:rsidRPr="00505481">
        <w:rPr>
          <w:rStyle w:val="StyleUnderline"/>
        </w:rPr>
        <w:t>multiple high-ranking US officials</w:t>
      </w:r>
      <w:r w:rsidRPr="00505481">
        <w:rPr>
          <w:sz w:val="16"/>
        </w:rPr>
        <w:t xml:space="preserve">, such as former US Defense Secretary Chuck Hagel and CIA director John Brennan, </w:t>
      </w:r>
      <w:r w:rsidRPr="00505481">
        <w:rPr>
          <w:rStyle w:val="StyleUnderline"/>
        </w:rPr>
        <w:t>have affirmed that climate change and terrorism are connected.)</w:t>
      </w:r>
      <w:r w:rsidRPr="00505481">
        <w:rPr>
          <w:rStyle w:val="StyleUnderline"/>
          <w:sz w:val="12"/>
        </w:rPr>
        <w:t>¶</w:t>
      </w:r>
      <w:r w:rsidRPr="00505481">
        <w:rPr>
          <w:sz w:val="16"/>
        </w:rPr>
        <w:t xml:space="preserve">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r w:rsidRPr="00505481">
        <w:rPr>
          <w:sz w:val="12"/>
        </w:rPr>
        <w:t>¶</w:t>
      </w:r>
      <w:r w:rsidRPr="00505481">
        <w:rPr>
          <w:sz w:val="16"/>
        </w:rPr>
        <w:t xml:space="preserve"> </w:t>
      </w:r>
      <w:proofErr w:type="gramStart"/>
      <w:r w:rsidRPr="00505481">
        <w:rPr>
          <w:rStyle w:val="StyleUnderline"/>
        </w:rPr>
        <w:t>The</w:t>
      </w:r>
      <w:proofErr w:type="gramEnd"/>
      <w:r w:rsidRPr="00505481">
        <w:rPr>
          <w:rStyle w:val="StyleUnderline"/>
        </w:rPr>
        <w:t xml:space="preserve"> unavoidable conclusion is that biodiversity loss constitutes an existential threat in its own right</w:t>
      </w:r>
      <w:r w:rsidRPr="00505481">
        <w:rPr>
          <w:sz w:val="16"/>
        </w:rPr>
        <w:t xml:space="preserve">. As such, </w:t>
      </w:r>
      <w:r w:rsidRPr="00505481">
        <w:rPr>
          <w:rStyle w:val="Emphasis"/>
        </w:rPr>
        <w:t>it ought to be considered alongside climate change and nuclear weapons as one of the most significant contemporary risks to human prosperity and survival.</w:t>
      </w:r>
    </w:p>
    <w:p w:rsidR="001979B1" w:rsidRDefault="001979B1" w:rsidP="001979B1">
      <w:pPr>
        <w:pStyle w:val="Heading1"/>
      </w:pPr>
      <w:r>
        <w:t>Ahmed Khan</w:t>
      </w:r>
    </w:p>
    <w:p w:rsidR="001979B1" w:rsidRPr="004A4BD3" w:rsidRDefault="001979B1" w:rsidP="001979B1">
      <w:pPr>
        <w:keepNext/>
        <w:keepLines/>
        <w:pageBreakBefore/>
        <w:spacing w:before="40" w:after="0"/>
        <w:jc w:val="center"/>
        <w:outlineLvl w:val="2"/>
        <w:rPr>
          <w:rFonts w:eastAsiaTheme="majorEastAsia" w:cstheme="majorBidi"/>
          <w:b/>
          <w:sz w:val="32"/>
          <w:szCs w:val="24"/>
          <w:u w:val="single"/>
        </w:rPr>
      </w:pPr>
      <w:r w:rsidRPr="004A4BD3">
        <w:rPr>
          <w:rFonts w:eastAsiaTheme="majorEastAsia" w:cstheme="majorBidi"/>
          <w:b/>
          <w:sz w:val="32"/>
          <w:szCs w:val="24"/>
          <w:u w:val="single"/>
        </w:rPr>
        <w:t>US-China Relations Good - Environment</w:t>
      </w: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US-China relations key to solving the environment, specifically climate change – current talks are going on but are not enough</w:t>
      </w:r>
    </w:p>
    <w:p w:rsidR="001979B1" w:rsidRPr="004A4BD3" w:rsidRDefault="001979B1" w:rsidP="001979B1">
      <w:pPr>
        <w:rPr>
          <w:b/>
          <w:bCs/>
          <w:sz w:val="26"/>
        </w:rPr>
      </w:pPr>
      <w:r w:rsidRPr="004A4BD3">
        <w:rPr>
          <w:b/>
          <w:bCs/>
          <w:sz w:val="26"/>
        </w:rPr>
        <w:t xml:space="preserve">The White House 16 </w:t>
      </w:r>
      <w:r w:rsidRPr="004A4BD3">
        <w:t>(Government regulated website, Office of the press secretary, https://www.whitehouse.gov/the-press-office/2016/03/31/us-china-joint-presidential-statement-climate-change, U.S.-China Joint Presidential Statement on Climate Change, March 31, 2016)</w:t>
      </w:r>
    </w:p>
    <w:p w:rsidR="001979B1" w:rsidRPr="004A4BD3" w:rsidRDefault="001979B1" w:rsidP="001979B1">
      <w:pPr>
        <w:rPr>
          <w:u w:val="single"/>
        </w:rPr>
      </w:pPr>
      <w:r w:rsidRPr="004A4BD3">
        <w:t xml:space="preserve">1. Over the past three years, </w:t>
      </w:r>
      <w:r w:rsidRPr="004A4BD3">
        <w:rPr>
          <w:u w:val="single"/>
        </w:rPr>
        <w:t>climate change has become a pillar of the U.S.-China bilateral relationship.</w:t>
      </w:r>
      <w:r w:rsidRPr="004A4BD3">
        <w:t xml:space="preserve"> Both countries have taken strong measures at home to build green, low-carbon and climate-resilient economies, helping galvanize global action to combat climate change and culminating in the Paris Agreement reached last December. With their joint announcement of ambitious climate actions in November </w:t>
      </w:r>
      <w:r w:rsidRPr="004A4BD3">
        <w:rPr>
          <w:u w:val="single"/>
        </w:rPr>
        <w:t>2014, President Barack Obama and President Xi Jinping sought to lead by example, and by the time the Paris conference opened a year later, some 186 countries had put forward their own climate actions. In September 2015, the two leaders laid out a common vision for the Paris outcome during President Xi’s State Visit to Washington and also announced major domestic policy measures and cooperative initiatives to combat climate change, as well as significant progress on climate finance. In Paris, the United States and China, working together and with others, played a critical role in crafting a historic, ambitious global climate change agreement.</w:t>
      </w:r>
      <w:r w:rsidRPr="004A4BD3">
        <w:t xml:space="preserve"> 2. Today, the two Presidents announce another significant step in their joint climate efforts. The United States and China will sign the Paris Agreement on April 22nd and take their respective domestic steps in order to join the Agreement as early as possible this year. They encourage other Parties to the United Nations Framework Convention on Climate Change to do the same, with a view to bringing the Paris Agreement into force as early as possible. </w:t>
      </w:r>
      <w:r w:rsidRPr="004A4BD3">
        <w:rPr>
          <w:u w:val="single"/>
        </w:rPr>
        <w:t>The Presidents further express their commitment to work together and with others to promote the full implementation of the Paris Agreement to win the fight against the climate threat. 3. The Presidents recognize that the Paris Agreement marks a global commitment to tackling climate change and a strong signal of the need for a swift transition to low-carbon, climate-resilient economies. In this regard, the Presidents are also committed to working bilaterally and with other countries to achieve successful outcomes this year in related multilateral fora, including on an HFC amendment under the Montreal Protocol pursuant to the Dubai Pathway and on a global market-based measure for addressing greenhouse gas emissions from international aviation at the International Civil Aviation Organization Assembly.</w:t>
      </w:r>
      <w:r w:rsidRPr="004A4BD3">
        <w:t xml:space="preserve"> To accelerate clean energy innovation and deployment, they will work together to implement the goals of the Mission Innovation initiative announced at the Paris conference and carry forward the work of the Clean Energy Ministerial. They support a successful G-20 Summit in Hangzhou this year, including strong climate and clean energy outcomes, and call on the G-20 countries to engage constructively in international cooperation on energy and climate change. And they will continue to deepen and broaden bilateral cooperation through the U.S.-China Climate Change Working Group, the U.S.-China Clean Energy Research Center, and other efforts. 4. Finally, the Presidents commit to taking concrete steps to implement the commitments they made in their September 2015 Joint Statement to use public resources to finance and encourage the transition toward low carbon technologies as a priority. Since the Joint Statement, the United States led an effort in the OECD to successfully adopt the first-ever set of multilateral standards for support of coal-fired power plants using export credit, and China has been strengthening its green and low-carbon policies and regulations with a view to strictly controlling public investment flowing into projects with high pollution and carbon emissions both domestically and internationally. 5. </w:t>
      </w:r>
      <w:r w:rsidRPr="004A4BD3">
        <w:rPr>
          <w:u w:val="single"/>
        </w:rPr>
        <w:t>The joint efforts by China and the United States on climate change will serve as an enduring legacy of the partnership between our two countries.</w:t>
      </w:r>
    </w:p>
    <w:p w:rsidR="001979B1" w:rsidRPr="004A4BD3" w:rsidRDefault="001979B1" w:rsidP="001979B1">
      <w:pPr>
        <w:rPr>
          <w:u w:val="single"/>
        </w:rPr>
      </w:pP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US-China relations are needed for both countries to stick to the Paris agreements – otherwise climate change</w:t>
      </w:r>
    </w:p>
    <w:p w:rsidR="001979B1" w:rsidRPr="004A4BD3" w:rsidRDefault="001979B1" w:rsidP="001979B1">
      <w:pPr>
        <w:rPr>
          <w:b/>
          <w:bCs/>
          <w:sz w:val="26"/>
        </w:rPr>
      </w:pPr>
      <w:r w:rsidRPr="004A4BD3">
        <w:rPr>
          <w:b/>
          <w:bCs/>
          <w:sz w:val="26"/>
        </w:rPr>
        <w:t xml:space="preserve">Xinhua 16 </w:t>
      </w:r>
      <w:r w:rsidRPr="004A4BD3">
        <w:t xml:space="preserve">(China, U.S. ready for climate change cooperation, Xinhua, </w:t>
      </w:r>
      <w:hyperlink r:id="rId38" w:history="1">
        <w:r w:rsidRPr="004A4BD3">
          <w:t>http://news.xinhuanet.com/english/2016-06/06/c_135416968.htm</w:t>
        </w:r>
      </w:hyperlink>
      <w:r w:rsidRPr="004A4BD3">
        <w:t>, 6-6-16)</w:t>
      </w:r>
    </w:p>
    <w:p w:rsidR="001979B1" w:rsidRPr="004A4BD3" w:rsidRDefault="001979B1" w:rsidP="001979B1">
      <w:pPr>
        <w:rPr>
          <w:u w:val="single"/>
        </w:rPr>
      </w:pPr>
      <w:r w:rsidRPr="004A4BD3">
        <w:t xml:space="preserve">CHINA-U.S.-DIALOGUES-CLIMATE CHANGE (CN) BEIJING, June 6, 2016 (Xinhua) -- Chinese </w:t>
      </w:r>
      <w:proofErr w:type="gramStart"/>
      <w:r w:rsidRPr="004A4BD3">
        <w:t>Vice</w:t>
      </w:r>
      <w:proofErr w:type="gramEnd"/>
      <w:r w:rsidRPr="004A4BD3">
        <w:t xml:space="preserve"> Premier Wang Yang, Chinese State Councilor Yang Jiechi, U.S. Secretary of State John Kerry and U.S. Treasury Secretary Jacob Lew co-chair a conference on climate change as part of the Eighth Round of China-U.S. Strategic and Economic Dialogues in Beijing, China, June 6, 2016. (Xinhua/Ma Zhancheng) BEIJING, June 6 (Xinhua) -- Senior Chinese and U.S. officials on Monday expressed willingness to address climate change together during a conference on climate change as part of the Eighth Round of China-U.S. Strategic and Economic Dialogues that kicked off here on Monday. Breakthroughs in negotiating the historic Paris agreement on climate change, adopted without objection in December, are attributable to effective China-U.S. cooperation, according to Chinese </w:t>
      </w:r>
      <w:proofErr w:type="gramStart"/>
      <w:r w:rsidRPr="004A4BD3">
        <w:t>Vice</w:t>
      </w:r>
      <w:proofErr w:type="gramEnd"/>
      <w:r w:rsidRPr="004A4BD3">
        <w:t xml:space="preserve"> Premier Wang Yang</w:t>
      </w:r>
      <w:r w:rsidRPr="004A4BD3">
        <w:rPr>
          <w:u w:val="single"/>
        </w:rPr>
        <w:t xml:space="preserve">. Cooperation between China and the United States on climate change demonstrated that the two countries can make major achievements to benefit both themselves and the whole world, he said. The vice premier reiterated that both sides should follow the principle of "common but differentiated responsibilities" in climate change cooperation. </w:t>
      </w:r>
      <w:r w:rsidRPr="004A4BD3">
        <w:t xml:space="preserve">China has set its peak carbon emissions target for around 2030. The country also pledged 20 billion yuan (about 3 billion U.S. dollars) to establish a fund for developing countries to jointly tackle climate change. </w:t>
      </w:r>
      <w:r w:rsidRPr="004A4BD3">
        <w:rPr>
          <w:u w:val="single"/>
        </w:rPr>
        <w:t>Wang said he hoped developed countries will honor their commitments to give 100 billion U.S. dollars to developing countries annually before 2020</w:t>
      </w:r>
      <w:proofErr w:type="gramStart"/>
      <w:r w:rsidRPr="004A4BD3">
        <w:rPr>
          <w:u w:val="single"/>
        </w:rPr>
        <w:t>,realize</w:t>
      </w:r>
      <w:proofErr w:type="gramEnd"/>
      <w:r w:rsidRPr="004A4BD3">
        <w:rPr>
          <w:u w:val="single"/>
        </w:rPr>
        <w:t xml:space="preserve"> emission reduction targets, and transfer environmentally friendly technology to developing countries</w:t>
      </w:r>
      <w:r w:rsidRPr="004A4BD3">
        <w:t>. Chinese State Councilor Yang Jiechi hailed climate change cooperation as a bright spot in the establishment of a "new type of major power relationship" between China and the United States</w:t>
      </w:r>
      <w:r w:rsidRPr="004A4BD3">
        <w:rPr>
          <w:u w:val="single"/>
        </w:rPr>
        <w:t>. The two countries should expand cooperation on energy conservation and emissions reductions, clean energy, smart power grids, green ports and low-carbon cities, said Yang. He urged China and the United States to push for the implementation of the Paris agreement and participate in further negotiations in a constructive way. The United States and China should make joint efforts to push the Paris agreement to become effective as early as possible, according to U.S. Secretary of State John Kerry. Kerry said he expected stronger leadership from the two countries in shifting away from intensive, high-polluting energy consumption. U.S. Treasury Secretary Jacob Lew said both sides should encourage enterprises to operate in a low-carbon way and promote the use of green financing. The two countries need to create jobs, innovate in technology and drive economic growth in the fight against climate change, according to Lew.</w:t>
      </w:r>
    </w:p>
    <w:p w:rsidR="001979B1" w:rsidRPr="004A4BD3" w:rsidRDefault="001979B1" w:rsidP="001979B1">
      <w:pPr>
        <w:rPr>
          <w:u w:val="single"/>
        </w:rPr>
      </w:pPr>
    </w:p>
    <w:p w:rsidR="001979B1" w:rsidRPr="004A4BD3" w:rsidRDefault="001979B1" w:rsidP="001979B1">
      <w:pPr>
        <w:keepNext/>
        <w:keepLines/>
        <w:pageBreakBefore/>
        <w:spacing w:before="40" w:after="0"/>
        <w:jc w:val="center"/>
        <w:outlineLvl w:val="2"/>
        <w:rPr>
          <w:rFonts w:eastAsiaTheme="majorEastAsia" w:cstheme="majorBidi"/>
          <w:b/>
          <w:sz w:val="32"/>
          <w:szCs w:val="24"/>
          <w:u w:val="single"/>
        </w:rPr>
      </w:pPr>
      <w:r w:rsidRPr="004A4BD3">
        <w:rPr>
          <w:rFonts w:eastAsiaTheme="majorEastAsia" w:cstheme="majorBidi"/>
          <w:b/>
          <w:sz w:val="32"/>
          <w:szCs w:val="24"/>
          <w:u w:val="single"/>
        </w:rPr>
        <w:t>US-China Relations Good – NoKo</w:t>
      </w: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US-China relations key to preventing Korean Peninsula War – war in Korean Peninsula could turn US and China against each other and lead to a US-China war – that’s two independent impacts</w:t>
      </w:r>
    </w:p>
    <w:p w:rsidR="001979B1" w:rsidRPr="004A4BD3" w:rsidRDefault="001979B1" w:rsidP="001979B1">
      <w:r w:rsidRPr="004A4BD3">
        <w:rPr>
          <w:b/>
          <w:bCs/>
          <w:sz w:val="26"/>
        </w:rPr>
        <w:t xml:space="preserve">Gady 16 </w:t>
      </w:r>
      <w:r w:rsidRPr="004A4BD3">
        <w:t xml:space="preserve">(Sino-U.S. Cooperation Over North Korea Is Now More Important Than Ever, </w:t>
      </w:r>
      <w:hyperlink r:id="rId39" w:history="1">
        <w:r w:rsidRPr="004A4BD3">
          <w:t>http://www.huffingtonpost.com/franzstefan-gady/sinous-cooperation-over-n_b_9548182.html</w:t>
        </w:r>
      </w:hyperlink>
      <w:r w:rsidRPr="004A4BD3">
        <w:t>, Huffington Post, Franz-Stefan Gady - Senior Fellow, EastWest Institute; Editor, The Diplomat Magazine; Occasional Conflict Reporter; 3-28-2016)</w:t>
      </w:r>
    </w:p>
    <w:p w:rsidR="001979B1" w:rsidRPr="004A4BD3" w:rsidRDefault="001979B1" w:rsidP="001979B1">
      <w:r w:rsidRPr="004A4BD3">
        <w:t xml:space="preserve">China and the United States share the same short-term interests on the Korean Peninsula, perhaps best summarized in Beijing’s </w:t>
      </w:r>
      <w:hyperlink r:id="rId40" w:tgtFrame="_hplink" w:history="1">
        <w:r w:rsidRPr="004A4BD3">
          <w:t xml:space="preserve">long-standing policy </w:t>
        </w:r>
      </w:hyperlink>
      <w:r w:rsidRPr="004A4BD3">
        <w:t>vis-à-vis North Korea of “no war, no instability, no nukes.” (</w:t>
      </w:r>
      <w:r w:rsidRPr="004A4BD3">
        <w:rPr>
          <w:rFonts w:ascii="MS Gothic" w:hAnsi="MS Gothic" w:cs="MS Gothic"/>
        </w:rPr>
        <w:t>不</w:t>
      </w:r>
      <w:r w:rsidRPr="004A4BD3">
        <w:rPr>
          <w:rFonts w:ascii="Microsoft JhengHei" w:eastAsia="Microsoft JhengHei" w:hAnsi="Microsoft JhengHei" w:cs="Microsoft JhengHei" w:hint="eastAsia"/>
        </w:rPr>
        <w:t>战、不乱、无核</w:t>
      </w:r>
      <w:r w:rsidRPr="004A4BD3">
        <w:t xml:space="preserve">) Neither side is interested in a military solution to ongoing tensions between North and South Korea. Neither party, despite US rhetoric to the contrary, wants to topple the Kim Jong-un regime and see the North descend into chaos amid a succession or unification crisis. And neither Beijing nor Washington desire a nuclear-armed North Korea further fueling tensions in an already volatile region of Asia. 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w:t>
      </w:r>
      <w:hyperlink r:id="rId41" w:tgtFrame="_hplink" w:history="1">
        <w:r w:rsidRPr="004A4BD3">
          <w:t>“strategic patience”</w:t>
        </w:r>
      </w:hyperlink>
      <w:r w:rsidRPr="004A4BD3">
        <w:t xml:space="preserv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w:t>
      </w:r>
      <w:r w:rsidRPr="004A4BD3">
        <w:rPr>
          <w:u w:val="single"/>
        </w:rPr>
        <w:t>Beijing and Washington will have to find a way to deal with the regime, no matter how distasteful. Apart from this apparent confluence of Chinese and US interests, there are three reasons why both countries need to cooperate more tightly than ever on managing the ongoing crisis on the Korean Peninsula. First, given the Republic of Korea (ROK) government’s uncompromising stance with respect to North Korean provocations, there will be an increased chance of more severe inter-Korean crises occurring over the next two years.</w:t>
      </w:r>
      <w:r w:rsidRPr="004A4BD3">
        <w:t xml:space="preserve"> (There will be little chance of a Korean-led détente initiative until the end of the presidency of Park Geun-hye in 2018, given the government’s current policies.) </w:t>
      </w:r>
      <w:r w:rsidRPr="004A4BD3">
        <w:rPr>
          <w:u w:val="single"/>
        </w:rPr>
        <w:t xml:space="preserve">Second, notwithstanding repeated calls for putting a “military option” back on the table, a large-scale joint US-ROK military operation against North Korea is increasingly becoming less realistic. Third, ongoing tensions on the Korean Peninsula have the potential to undermine trust and increase military competition between China and the United States, a development that is set to detrimentally affect overall Sino-US relations and cannot be in the interest of either party. </w:t>
      </w:r>
      <w:r w:rsidRPr="004A4BD3">
        <w:t xml:space="preserve">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w:t>
      </w:r>
      <w:r w:rsidRPr="004A4BD3">
        <w:rPr>
          <w:u w:val="single"/>
        </w:rPr>
        <w:t xml:space="preserve">as tensions rise, there is less and less flexibility in this perennial brinkmanship with both sides in danger of losing control during a future confrontation as martial propaganda and provocations will reach unprecedented heights. </w:t>
      </w:r>
      <w:r w:rsidRPr="004A4BD3">
        <w:t xml:space="preserve">In addition, there is little understanding how much control Kim Jong-un genuinely exercises over the military and the party and whether they would stand down in the face of South Korean provocations when given the order by the supreme leader. Certain South Korean policies have also helped to further fuel tensions. For example, ever since 2010, South Korea has implemented a “disproportional response” theory of deterrence. As John Delury, a professor at Yonsei University, explained in an interview with </w:t>
      </w:r>
      <w:hyperlink r:id="rId42" w:tgtFrame="_hplink" w:history="1">
        <w:r w:rsidRPr="004A4BD3">
          <w:t>The Diplomat</w:t>
        </w:r>
      </w:hyperlink>
      <w:r w:rsidRPr="004A4BD3">
        <w:t xml:space="preserve">: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war. </w:t>
      </w:r>
      <w:r w:rsidRPr="004A4BD3">
        <w:rPr>
          <w:u w:val="single"/>
        </w:rPr>
        <w:t>A military confrontation on the Korean Peninsula has the potential to once more draw in both the United States and China. Beijing is committed to the defense of the North under the 1961 Sino-North Korean Treaty of Friendship, Cooperation and Mutual Assistance, whereas the United States and South Korea have kept a mutual defense treaty since 1953.</w:t>
      </w:r>
      <w:r w:rsidRPr="004A4BD3">
        <w:t xml:space="preserve"> However, China has repeatedly said that in a conflict provoked by the North, it would not uphold its treaty obligations. (Indeed, </w:t>
      </w:r>
      <w:hyperlink r:id="rId43" w:tgtFrame="_hplink" w:history="1">
        <w:r w:rsidRPr="004A4BD3">
          <w:t>according</w:t>
        </w:r>
      </w:hyperlink>
      <w:r w:rsidRPr="004A4BD3">
        <w:t xml:space="preserve">to a US scholar, China has tried to have the clause requiring it to defend North Korea revoked.) </w:t>
      </w:r>
      <w:r w:rsidRPr="004A4BD3">
        <w:rPr>
          <w:u w:val="single"/>
        </w:rPr>
        <w:t xml:space="preserve">Any type of large-scale military operation on the Korean Peninsula will almost certainly involve large-scale destruction of human life and property. </w:t>
      </w:r>
      <w:r w:rsidRPr="004A4BD3">
        <w:t>As the commander of US forces in South Korea, General Curtis Scaparrotti recently</w:t>
      </w:r>
      <w:hyperlink r:id="rId44" w:tgtFrame="_hplink" w:history="1">
        <w:r w:rsidRPr="004A4BD3">
          <w:t>testified</w:t>
        </w:r>
      </w:hyperlink>
      <w:r w:rsidRPr="004A4BD3">
        <w:t xml:space="preserve">: “Given the size of the forces and the weaponry involved, this would be more akin to the Korean War and World War II-very complex, probably high casualty.” North Korean artillery could shell Seoul with thousands of rounds within the first hour of a full-scale war. Yet, certain weapon systems could make a confrontation even worse than the Korean War. </w:t>
      </w:r>
      <w:r w:rsidRPr="004A4BD3">
        <w:rPr>
          <w:u w:val="single"/>
        </w:rPr>
        <w:t>Next to an arsenal of approximately 700 (potentially nuclear-armed) Soviet-designed short-range ballistic missiles (and an unknown number of intermediate-range and long-range missiles), North Korea also</w:t>
      </w:r>
      <w:hyperlink r:id="rId45" w:tgtFrame="_hplink" w:history="1">
        <w:r w:rsidRPr="004A4BD3">
          <w:rPr>
            <w:u w:val="single"/>
          </w:rPr>
          <w:t xml:space="preserve"> has</w:t>
        </w:r>
      </w:hyperlink>
      <w:r w:rsidRPr="004A4BD3">
        <w:rPr>
          <w:u w:val="single"/>
        </w:rPr>
        <w:t xml:space="preserve"> one of the world’s largest chemical weapons stockpiles including mustard, phosgene, and sarin gas. </w:t>
      </w:r>
      <w:hyperlink r:id="rId46" w:tgtFrame="_hplink" w:history="1">
        <w:r w:rsidRPr="004A4BD3">
          <w:rPr>
            <w:u w:val="single"/>
          </w:rPr>
          <w:t>According</w:t>
        </w:r>
      </w:hyperlink>
      <w:r w:rsidRPr="004A4BD3">
        <w:rPr>
          <w:u w:val="single"/>
        </w:rPr>
        <w:t xml:space="preserve"> to a RAND study cited by the Congressional Research Service, “One ton of the chemical weapon sarin could cause tens of thousands of fatalities.” Pyongyang has also made substantial investments in special operations forces, cyber weapons, and unmanned aerial vehicles to offset the South’s conventional military advantage. Even short of full-scale war, the tensions on the Korean Peninsula have the potential to derail the Sino-US relationship. For example, China vehemently is opposing the deployment of Terminal High Altitude Area Defense (THAAD) to South Korea. Yet, Pyongyang’s nuclear and missile tests over the last couple of weeks, finally </w:t>
      </w:r>
      <w:hyperlink r:id="rId47" w:tgtFrame="_hplink" w:history="1">
        <w:r w:rsidRPr="004A4BD3">
          <w:rPr>
            <w:u w:val="single"/>
          </w:rPr>
          <w:t>convinced</w:t>
        </w:r>
      </w:hyperlink>
      <w:r w:rsidRPr="004A4BD3">
        <w:rPr>
          <w:u w:val="single"/>
        </w:rPr>
        <w:t xml:space="preserve"> Seoul to move forward with plans to station the US missile defense system in the South. </w:t>
      </w:r>
      <w:r w:rsidRPr="004A4BD3">
        <w:t xml:space="preserve">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w:t>
      </w:r>
      <w:hyperlink r:id="rId48" w:tgtFrame="_hplink" w:history="1">
        <w:r w:rsidRPr="004A4BD3">
          <w:t xml:space="preserve">said </w:t>
        </w:r>
      </w:hyperlink>
      <w:r w:rsidRPr="004A4BD3">
        <w:t>in March 2016. While Washington and Seoul could have used the potential deployment of THAAD merely as a threat to obtain China’s cooperation on imposing</w:t>
      </w:r>
      <w:hyperlink r:id="rId49" w:tgtFrame="_hplink" w:history="1">
        <w:r w:rsidRPr="004A4BD3">
          <w:t xml:space="preserve"> tougher UN sanctions</w:t>
        </w:r>
      </w:hyperlink>
      <w:r w:rsidRPr="004A4BD3">
        <w:t xml:space="preserve">on North Korea (something US diplomats have denied), the diplomatic consequences of stationing </w:t>
      </w:r>
      <w:r w:rsidRPr="004A4BD3">
        <w:rPr>
          <w:u w:val="single"/>
        </w:rPr>
        <w:t>THAAD in South Korea could hobble the Sino-US strategic relationship and cause China to retaliate in other areas, for example in the South China Sea or in cyberspace, where it feels threatened by US military power. This could further fuel the ongoing US-China arms race in the Asia-Pacific region. Consequently, given ongoing inter-Korean political dynamics, 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w:t>
      </w:r>
      <w:r w:rsidRPr="004A4BD3">
        <w:t xml:space="preserve"> As John Delury noted in an email exchange with </w:t>
      </w:r>
      <w:hyperlink r:id="rId50" w:tgtFrame="_hplink" w:history="1">
        <w:r w:rsidRPr="004A4BD3">
          <w:t>The Diplomat</w:t>
        </w:r>
      </w:hyperlink>
      <w:r w:rsidRPr="004A4BD3">
        <w:t xml:space="preserve">: “Sanctions work best when implemented and more important lifted in the context of negotiation, and a robust diplomatic process backed by political will on both [all] sides.” This does not necessarily mean the resumption of Six-Party Talks, but rather quiet backdoor channel diplomacy laying the groundwork for future negotiations. A diplomatic deal with the United States and South Korea might be useful for Kim Jong-un at this juncture given that it would cement his legitimacy in the upcoming Seventh Korean Workers Party Congress in May 2016. “We should stop fighting the idea of his [Kim Jong-un’s] existence, and instead use our leverage inherent in helping him deepen his legitimacy to get things we want,” according to Delury. One sign that the United States would be open to such a dialogue, presumably spearheaded by China, is that US Secretary of State John Kerry on February 23rd did not outright </w:t>
      </w:r>
      <w:hyperlink r:id="rId51" w:tgtFrame="_hplink" w:history="1">
        <w:r w:rsidRPr="004A4BD3">
          <w:t>dismiss</w:t>
        </w:r>
      </w:hyperlink>
      <w:r w:rsidRPr="004A4BD3">
        <w:t xml:space="preserve"> the suggestion of Chinese Foreign Minister Wang Yi “to pursue in parallel tracks the denuclearization of the Korean Peninsula and the replacement of the Korean armistice with a peace agreement.” For the time being and no matter how unpleasant, Beijing and Washington have a vested interest in stable relations with Pyongyang and the timing might just be right for a concerted Sino-US diplomatic effort. Indeed, it is a political necessity.</w:t>
      </w: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 xml:space="preserve">US-Chinese cooperation essential to preventing aggressive North Korean proliferation </w:t>
      </w:r>
    </w:p>
    <w:p w:rsidR="001979B1" w:rsidRPr="004A4BD3" w:rsidRDefault="001979B1" w:rsidP="001979B1">
      <w:r w:rsidRPr="004A4BD3">
        <w:rPr>
          <w:b/>
          <w:bCs/>
          <w:sz w:val="26"/>
        </w:rPr>
        <w:t xml:space="preserve">Carnac 16 </w:t>
      </w:r>
      <w:r w:rsidRPr="004A4BD3">
        <w:t xml:space="preserve">(U.S. and China Agree to Deter North Korea Nuclear Tests, Mark Rivett-Carnac, editor for Time, </w:t>
      </w:r>
      <w:hyperlink r:id="rId52" w:history="1">
        <w:r w:rsidRPr="004A4BD3">
          <w:t>http://time.com/4278800/north-korea-nuclear-u-s-china-cooperation/</w:t>
        </w:r>
      </w:hyperlink>
      <w:r w:rsidRPr="004A4BD3">
        <w:t>, 4-1-16)</w:t>
      </w:r>
    </w:p>
    <w:p w:rsidR="001979B1" w:rsidRPr="004A4BD3" w:rsidRDefault="001979B1" w:rsidP="001979B1">
      <w:r w:rsidRPr="004A4BD3">
        <w:rPr>
          <w:u w:val="single"/>
        </w:rPr>
        <w:t>President Obama and Chinese President Xi Jinping agreed Thursday to cooperate against the threat of a nuclear North Korea.</w:t>
      </w:r>
      <w:r w:rsidRPr="004A4BD3">
        <w:t xml:space="preserve"> The two leaders found the common ground on the sidelines of a summit in Washington where more than 50 world leaders have gathered to discuss nuclear security. </w:t>
      </w:r>
      <w:r w:rsidRPr="004A4BD3">
        <w:rPr>
          <w:u w:val="single"/>
        </w:rPr>
        <w:t>“President Xi and I are both committed to the denuclearization of the Korean Peninsula and full implementation of U.N. sanctions,” Obama said Thursday, according to a White House statement. “We’re going to discuss how we can discourage action like nuclear missile tests that escalate tensions and violate international obligations.”</w:t>
      </w:r>
      <w:r w:rsidRPr="004A4BD3">
        <w:t xml:space="preserve"> Washington and Beijing both helped negotiate the stringent U.N. sanctions on Pyongyang, which were approved in March after the hermit kingdom provoked international concern with nuclear and missile tests. Obama also met with South Korean President Park Geun-Hye and Japanese Prime Minister Shinzo Abe, saying: “</w:t>
      </w:r>
      <w:r w:rsidRPr="004A4BD3">
        <w:rPr>
          <w:u w:val="single"/>
        </w:rPr>
        <w:t>We are united in our efforts to deter and defend against North Korean provocations</w:t>
      </w:r>
      <w:r w:rsidRPr="004A4BD3">
        <w:t>.”</w:t>
      </w:r>
    </w:p>
    <w:p w:rsidR="001979B1" w:rsidRPr="004A4BD3" w:rsidRDefault="001979B1" w:rsidP="001979B1">
      <w:pPr>
        <w:keepNext/>
        <w:keepLines/>
        <w:pageBreakBefore/>
        <w:spacing w:before="40" w:after="0"/>
        <w:jc w:val="center"/>
        <w:outlineLvl w:val="2"/>
        <w:rPr>
          <w:rFonts w:eastAsiaTheme="majorEastAsia" w:cstheme="majorBidi"/>
          <w:b/>
          <w:sz w:val="32"/>
          <w:szCs w:val="24"/>
          <w:u w:val="single"/>
        </w:rPr>
      </w:pPr>
      <w:r w:rsidRPr="004A4BD3">
        <w:rPr>
          <w:rFonts w:eastAsiaTheme="majorEastAsia" w:cstheme="majorBidi"/>
          <w:b/>
          <w:sz w:val="32"/>
          <w:szCs w:val="24"/>
          <w:u w:val="single"/>
        </w:rPr>
        <w:t>US-China Relations Good - SCS</w:t>
      </w: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US-China relations key to preventing South China Sea war</w:t>
      </w:r>
    </w:p>
    <w:p w:rsidR="001979B1" w:rsidRPr="004A4BD3" w:rsidRDefault="001979B1" w:rsidP="001979B1">
      <w:r w:rsidRPr="004A4BD3">
        <w:rPr>
          <w:b/>
          <w:bCs/>
          <w:sz w:val="26"/>
        </w:rPr>
        <w:t>Mody and Kemp 16</w:t>
      </w:r>
      <w:r w:rsidRPr="004A4BD3">
        <w:t xml:space="preserve"> (http://www.cnbc.com/2016/05/19/china-says-its-ready-if-us-stirs-up-any-conflict-in-south-china-sea.html, China says it's ready if US 'stirs up any conflict' in South China Sea, Seema Mody - Seema Mody is a global markets reporter for CNBC, located at the network's Global Headquarters in Englewood Cliffs, N.J. Most recently, Mody was co-anchor for "Worldwide Exchange" based in London. Ted Kemp - Senior Enterprise Editor Ted Kemp has 19 years of experience as an editor and writer covering geopolitics, economics and business. He is CNBC Digital's editor for international news and energy, 19 May 2016)</w:t>
      </w:r>
    </w:p>
    <w:p w:rsidR="001979B1" w:rsidRPr="004A4BD3" w:rsidRDefault="001979B1" w:rsidP="001979B1">
      <w:pPr>
        <w:rPr>
          <w:u w:val="single"/>
        </w:rPr>
      </w:pPr>
      <w:r w:rsidRPr="004A4BD3">
        <w:t xml:space="preserve">BEIJING — China's attempts to claim a nearly 1.4-million-square-mile swathe of open ocean are without precedent and probably without legal merit, but </w:t>
      </w:r>
      <w:r w:rsidRPr="004A4BD3">
        <w:rPr>
          <w:u w:val="single"/>
        </w:rPr>
        <w:t>Beijing continues to assert its right to the economically critical zone — and increasingly puts its claims in military terms.</w:t>
      </w:r>
      <w:r w:rsidRPr="004A4BD3">
        <w:t xml:space="preserve"> Speaking to a small group of reporters in Beijing on Thursday, </w:t>
      </w:r>
      <w:r w:rsidRPr="004A4BD3">
        <w:rPr>
          <w:u w:val="single"/>
        </w:rPr>
        <w:t>a high-ranking Chinese official made his warning clear: The United States should not provoke China in the South China Sea without expecting retaliation. "The Chinese people do not want to have war, so we will be opposed to [the] U.S. if it stirs up any conflict,"</w:t>
      </w:r>
      <w:r w:rsidRPr="004A4BD3">
        <w:t xml:space="preserve"> said Liu Zhenmin, vice minister of the Ministry of Foreign Affairs. "Of course, if the Korean War or Vietnam War are replayed, then we will have to defend ourselves." The so-called "nine-dash line" that China has drawn over most of the South China Sea — a gargantuan territorial claim that stretches about 1,200 miles from its shores — would give Beijing control over a zone that's estimated to handle about half of global merchant shipping, a third of the planet's oil shipping, two-thirds of global liquid natural gas shipments, and more than a 10th of Earth's fish catch. </w:t>
      </w:r>
      <w:r w:rsidRPr="004A4BD3">
        <w:rPr>
          <w:u w:val="single"/>
        </w:rPr>
        <w:t>The Obama administration, backed by several Asian governments and entities such as the Brookings Institution, argues that such massive ocean claims at great distance from land are "inconsistent with international law." China has a growing military presence in the region, including the wholesale raising of islands and construction of airfields on what were once atolls.</w:t>
      </w:r>
      <w:r w:rsidRPr="004A4BD3">
        <w:t xml:space="preserve"> The U.S. Navy operates there as well, increasingly in concert with regional powers such as the Philippines. Two Chinese fighter jets on Tuesday intercepted and passed within 50 feet of a U.S. military reconnaissance plane. DigitalGlobe imagery of the nearly completed construction within the Fiery Cross Reef located in the South China Sea. Fiery Cross is located in the western part of the Spratly Islands group</w:t>
      </w:r>
      <w:r w:rsidRPr="004A4BD3">
        <w:rPr>
          <w:u w:val="single"/>
        </w:rPr>
        <w:t>. Beijing's real strategy in the South China Sea "We rely heavily on the South China Sea [for] transportation of resources and energy and the South China Sea is an important trading group for us. We attach great importance to peace and stability in the South China Sea," said Liu, who warned the United States that it "cannot circle China by building military bases — we cannot do so 30 years ago, or even now." "Chinese people and the government feel like we haven't been treated fairly because the U.S. is blaming China for rising tensions in the South China Sea," said Liu, who added that "what matters is that the U.S. government has recognized that times have changed, [and the U.S.] can gain much more through cooperation than going to war."</w:t>
      </w:r>
      <w:r w:rsidRPr="004A4BD3">
        <w:t xml:space="preserve"> China is party to the U.N. Convention on the Law of the Sea, and that framework provides "no legal basis" for China to claim its "nine-dash" area, said Alessio Patalano, senior lecturer in Naval History and East Asian Security at King's College London. DigitalGlobe imagery of the nearly completed construction within the Fiery Cross Reef located in the South China Sea. Fiery Cross is located in the western part of the Spratly Islands group. DigitalGlobe | Getty Images DigitalGlobe imagery of the nearly completed construction within the Fiery Cross Reef located in the South China Sea. Fiery Cross is located in the western part of the Spratly Islands group. But beyond that, Patalano said, China's actions have no historical precedent. "There is not a precedent of this kind, and this is for two reasons," Patalano told CNBC. "First until recently, technology didn't allow nation states to project power over the oceans as it is possible today. Second, today's degree of interdependence has no precedent in history, therefore issues over the ability of shipping to move through this basin has potential impact on the international system in a way that was not possible previously." The South China Sea for years has been a point of contention for bordering nations besides China, including Vietnam, Malaysia and the Philippines, but in recent years has become a larger nexus of disagreement as China has unilaterally declared the region its own. China's fishing fleet, the </w:t>
      </w:r>
      <w:proofErr w:type="gramStart"/>
      <w:r w:rsidRPr="004A4BD3">
        <w:t>world's</w:t>
      </w:r>
      <w:proofErr w:type="gramEnd"/>
      <w:r w:rsidRPr="004A4BD3">
        <w:t xml:space="preserve"> biggest, operates increasingly within the legally exclusive zones of Vietnam, Indonesia, Thailand and other countries. A tribunal at the Permanent Court of Arbitration in The Hague is expected to rule in the next couple months on China's expansive territorial claims, though China has already rejected those proceedings. ‹ </w:t>
      </w:r>
      <w:proofErr w:type="gramStart"/>
      <w:r w:rsidRPr="004A4BD3">
        <w:t>Rising</w:t>
      </w:r>
      <w:proofErr w:type="gramEnd"/>
      <w:r w:rsidRPr="004A4BD3">
        <w:t xml:space="preserve"> food prices could knock $160B off China GDP, says UN A security guard gestures outside the Great Hall of the People in Beijing, China. The 'black swan' that could sink oil markets Jean Liu, president of Didi Kuaidi, the number one ride-sharing and taxi-hailing service in China. Didi boss: Apple deal was like 'speed dating' › As the dispute festers, experts see a higher chance of an unintended conflict between U.S. and Chinese vessels or aircraft, something that was witnessed in 2001 when a Chinese and a U.S. plane collided. </w:t>
      </w:r>
      <w:r w:rsidRPr="004A4BD3">
        <w:rPr>
          <w:u w:val="single"/>
        </w:rPr>
        <w:t>China watchers say if a collision were to happen in 2016, a strong response from both sides could be possible. "China attaches far greater importance to peace in the South China Sea — much greater than the U.S. and Japan.</w:t>
      </w:r>
      <w:r w:rsidRPr="004A4BD3">
        <w:t xml:space="preserve"> No one should doubt our sincerity in this subject," Liu said. "The Chinese government will uphold peace in Southeast Asia even for the sake of our own survival. In this sense we are actively against any moves that will jeopardize peace in the South China Sea</w:t>
      </w:r>
      <w:r w:rsidRPr="004A4BD3">
        <w:rPr>
          <w:u w:val="single"/>
        </w:rPr>
        <w:t>." Liu warned that a conflict between China and the United States would have wide repercussions for the global economy. "No country would want to see confrontations between [the] U.S. and China," he said, "because [the] Chinese and U.S. economy will be hurt, and impacts will be felt across the world."</w:t>
      </w:r>
    </w:p>
    <w:p w:rsidR="001979B1" w:rsidRPr="004A4BD3" w:rsidRDefault="001979B1" w:rsidP="001979B1">
      <w:pPr>
        <w:keepNext/>
        <w:keepLines/>
        <w:pageBreakBefore/>
        <w:spacing w:before="40" w:after="0"/>
        <w:jc w:val="center"/>
        <w:outlineLvl w:val="2"/>
        <w:rPr>
          <w:rFonts w:eastAsiaTheme="majorEastAsia" w:cstheme="majorBidi"/>
          <w:b/>
          <w:sz w:val="32"/>
          <w:szCs w:val="24"/>
          <w:u w:val="single"/>
        </w:rPr>
      </w:pPr>
      <w:r w:rsidRPr="004A4BD3">
        <w:rPr>
          <w:rFonts w:eastAsiaTheme="majorEastAsia" w:cstheme="majorBidi"/>
          <w:b/>
          <w:sz w:val="32"/>
          <w:szCs w:val="24"/>
          <w:u w:val="single"/>
        </w:rPr>
        <w:t>US-China Relations Good – Disease</w:t>
      </w: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US-Chinese cooperation is key to combating disease – empirics</w:t>
      </w:r>
    </w:p>
    <w:p w:rsidR="001979B1" w:rsidRPr="004A4BD3" w:rsidRDefault="001979B1" w:rsidP="001979B1">
      <w:r w:rsidRPr="004A4BD3">
        <w:rPr>
          <w:b/>
          <w:bCs/>
          <w:sz w:val="26"/>
        </w:rPr>
        <w:t xml:space="preserve">Kolker 15 </w:t>
      </w:r>
      <w:r w:rsidRPr="004A4BD3">
        <w:t xml:space="preserve">(U.S. &amp; China: A Strong Partnership in Health, </w:t>
      </w:r>
      <w:hyperlink r:id="rId53" w:history="1">
        <w:r w:rsidRPr="004A4BD3">
          <w:t>http://www.hhs.gov/blog/2015/06/24/us-china-strong-partnership-health.html</w:t>
        </w:r>
      </w:hyperlink>
      <w:r w:rsidRPr="004A4BD3">
        <w:t xml:space="preserve">, Jimmy Kolker, HHS Assistant Secretary </w:t>
      </w:r>
      <w:proofErr w:type="gramStart"/>
      <w:r w:rsidRPr="004A4BD3">
        <w:t>For</w:t>
      </w:r>
      <w:proofErr w:type="gramEnd"/>
      <w:r w:rsidRPr="004A4BD3">
        <w:t xml:space="preserve"> Global Affairs, June 24, 2015) </w:t>
      </w:r>
    </w:p>
    <w:p w:rsidR="001979B1" w:rsidRPr="004A4BD3" w:rsidRDefault="001979B1" w:rsidP="001979B1">
      <w:pPr>
        <w:rPr>
          <w:u w:val="single"/>
        </w:rPr>
      </w:pPr>
      <w:r w:rsidRPr="004A4BD3">
        <w:rPr>
          <w:u w:val="single"/>
        </w:rPr>
        <w:t>The United States and China share a strong partnership in health.</w:t>
      </w:r>
      <w:r w:rsidRPr="004A4BD3">
        <w:t xml:space="preserve"> Today, Secretary Burwell, Chinese </w:t>
      </w:r>
      <w:proofErr w:type="gramStart"/>
      <w:r w:rsidRPr="004A4BD3">
        <w:t>Vice</w:t>
      </w:r>
      <w:proofErr w:type="gramEnd"/>
      <w:r w:rsidRPr="004A4BD3">
        <w:t xml:space="preserve"> Premier Liu Yandong and Commissioner Minister Li Bin of China’s National Health and Family Planning Commission, met to recommit to that partnership, highlighting our strong responses to global health challenges such as the H7N9 influenza and Ebola outbreaks. Director of the Chinese Center for Disease Control Wang Yu and United States’ Director of the National Institutes of Health Francis Collins also participated in the U.S.-China Symposium on Ebola, Research, and Global Health Security held at NIH. Together, these </w:t>
      </w:r>
      <w:r w:rsidRPr="004A4BD3">
        <w:rPr>
          <w:u w:val="single"/>
        </w:rPr>
        <w:t>Chinese and U.S. leaders committed to advance global health security in the months and years ahead, through collaboration on research and capacity building efforts in countries and regions vulnerable to an infectious disease outbreak, including West Africa.</w:t>
      </w:r>
      <w:r w:rsidRPr="004A4BD3">
        <w:t xml:space="preserve"> Secretary Burwell, Chinese </w:t>
      </w:r>
      <w:proofErr w:type="gramStart"/>
      <w:r w:rsidRPr="004A4BD3">
        <w:t>Vice</w:t>
      </w:r>
      <w:proofErr w:type="gramEnd"/>
      <w:r w:rsidRPr="004A4BD3">
        <w:t xml:space="preserve"> Premier Liu Yandong and Commissioner Minister Li Bin of China’s National Health and Family Planning Commission, at the U.S.-China Symposium on Ebola, Research, and Global Health Security held at NIH. </w:t>
      </w:r>
      <w:r w:rsidRPr="004A4BD3">
        <w:rPr>
          <w:u w:val="single"/>
        </w:rPr>
        <w:t xml:space="preserve">The U.S. and China were two of the first countries to respond to the recent Ebola outbreak. The U.S. sent surveillance teams, established treatment facilities and deployed thousands of public health experts. China mounted its largest-ever overseas global health effort in response to the Ebola outbreak in West Africa— delivering medical supplies, deploying clinical and public health experts, and building laboratory and clinical facilities. To prepare for future outbreaks, both countries expressed their commitment to the Global Health Security Agenda in building systems to prevent, detect and respond to infectious disease threats in support of the International Health Regulations. </w:t>
      </w:r>
      <w:r w:rsidRPr="004A4BD3">
        <w:t xml:space="preserve">Secretary Burwell and Minister Li renewed a Memorandum of Understanding for the next five years on Emerging and Re-Emerging Infectious Diseases, committing to a plan of action to guide cooperation on global health security. </w:t>
      </w:r>
      <w:r w:rsidRPr="004A4BD3">
        <w:rPr>
          <w:u w:val="single"/>
        </w:rPr>
        <w:t>China and the U.S. share objectives for global health. As we work together to create a world safe from infectious disease threats, our own societies will benefit. Today, our leaders agreed to collaborate on global health, engage on research and public health efforts focused on Ebola, and initiate cooperative activities that support global health security over the next year. This agreement will lead to further accords on global health security to advance our valuable health partnership.</w:t>
      </w:r>
    </w:p>
    <w:p w:rsidR="001979B1" w:rsidRPr="004A4BD3" w:rsidRDefault="001979B1" w:rsidP="001979B1">
      <w:pPr>
        <w:keepNext/>
        <w:keepLines/>
        <w:pageBreakBefore/>
        <w:spacing w:before="40" w:after="0"/>
        <w:jc w:val="center"/>
        <w:outlineLvl w:val="2"/>
        <w:rPr>
          <w:rFonts w:ascii="Georgia" w:eastAsiaTheme="majorEastAsia" w:hAnsi="Georgia" w:cstheme="majorBidi"/>
          <w:b/>
          <w:color w:val="333333"/>
          <w:sz w:val="32"/>
          <w:szCs w:val="24"/>
          <w:u w:val="single"/>
        </w:rPr>
      </w:pPr>
      <w:r w:rsidRPr="004A4BD3">
        <w:rPr>
          <w:rFonts w:eastAsiaTheme="majorEastAsia" w:cstheme="majorBidi"/>
          <w:b/>
          <w:sz w:val="32"/>
          <w:szCs w:val="24"/>
          <w:u w:val="single"/>
        </w:rPr>
        <w:t>US-China Relations Good</w:t>
      </w:r>
      <w:r w:rsidRPr="004A4BD3">
        <w:rPr>
          <w:rFonts w:ascii="Georgia" w:eastAsiaTheme="majorEastAsia" w:hAnsi="Georgia" w:cstheme="majorBidi"/>
          <w:b/>
          <w:color w:val="333333"/>
          <w:sz w:val="32"/>
          <w:szCs w:val="24"/>
          <w:u w:val="single"/>
        </w:rPr>
        <w:t xml:space="preserve"> </w:t>
      </w: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 xml:space="preserve">US-China relations key </w:t>
      </w:r>
    </w:p>
    <w:p w:rsidR="001979B1" w:rsidRPr="004A4BD3" w:rsidRDefault="001979B1" w:rsidP="001979B1">
      <w:pPr>
        <w:spacing w:after="240" w:line="240" w:lineRule="auto"/>
        <w:rPr>
          <w:rFonts w:ascii="Times New Roman" w:eastAsia="Times New Roman" w:hAnsi="Times New Roman" w:cs="Times New Roman"/>
          <w:sz w:val="24"/>
          <w:szCs w:val="24"/>
        </w:rPr>
      </w:pPr>
      <w:r w:rsidRPr="004A4BD3">
        <w:rPr>
          <w:rFonts w:ascii="Times New Roman" w:eastAsia="Times New Roman" w:hAnsi="Times New Roman" w:cs="Times New Roman"/>
          <w:b/>
          <w:bCs/>
          <w:sz w:val="26"/>
          <w:szCs w:val="24"/>
        </w:rPr>
        <w:t>Chen 16</w:t>
      </w:r>
      <w:r w:rsidRPr="004A4BD3">
        <w:rPr>
          <w:rFonts w:ascii="Times New Roman" w:eastAsia="Times New Roman" w:hAnsi="Times New Roman" w:cs="Times New Roman"/>
          <w:sz w:val="24"/>
          <w:szCs w:val="24"/>
        </w:rPr>
        <w:t xml:space="preserve"> (</w:t>
      </w:r>
      <w:r w:rsidRPr="004A4BD3">
        <w:rPr>
          <w:rFonts w:asciiTheme="minorHAnsi" w:eastAsia="Times New Roman" w:hAnsiTheme="minorHAnsi" w:cs="Times New Roman"/>
        </w:rPr>
        <w:t>Dingding Chen</w:t>
      </w:r>
      <w:r w:rsidRPr="004A4BD3">
        <w:rPr>
          <w:rFonts w:ascii="Times New Roman" w:eastAsia="Times New Roman" w:hAnsi="Times New Roman" w:cs="Times New Roman"/>
          <w:sz w:val="24"/>
          <w:szCs w:val="24"/>
        </w:rPr>
        <w:t xml:space="preserve">, </w:t>
      </w:r>
      <w:r w:rsidRPr="004A4BD3">
        <w:rPr>
          <w:rFonts w:asciiTheme="minorHAnsi" w:eastAsia="Times New Roman" w:hAnsiTheme="minorHAnsi" w:cs="Times New Roman"/>
        </w:rPr>
        <w:t xml:space="preserve">Dingding Chen is an assistant professor of Government and Public Administration at the University of Macau, Non-Resident Fellow at the Global Public Policy Institute (GPPi) Berlin, Germany. He is also the Founding Director of </w:t>
      </w:r>
      <w:r w:rsidRPr="004A4BD3">
        <w:rPr>
          <w:rFonts w:ascii="MS Gothic" w:eastAsia="Times New Roman" w:hAnsi="MS Gothic" w:cs="MS Gothic"/>
        </w:rPr>
        <w:t>海国</w:t>
      </w:r>
      <w:r w:rsidRPr="004A4BD3">
        <w:rPr>
          <w:rFonts w:asciiTheme="minorHAnsi" w:eastAsia="SimSun" w:hAnsiTheme="minorHAnsi" w:cs="SimSun"/>
        </w:rPr>
        <w:t>图智研究院</w:t>
      </w:r>
      <w:r w:rsidRPr="004A4BD3">
        <w:rPr>
          <w:rFonts w:asciiTheme="minorHAnsi" w:eastAsia="Times New Roman" w:hAnsiTheme="minorHAnsi" w:cs="Times New Roman"/>
        </w:rPr>
        <w:t xml:space="preserve"> </w:t>
      </w:r>
      <w:r w:rsidRPr="004A4BD3">
        <w:rPr>
          <w:rFonts w:ascii="MS Gothic" w:eastAsia="Times New Roman" w:hAnsi="MS Gothic" w:cs="MS Gothic"/>
        </w:rPr>
        <w:t>（</w:t>
      </w:r>
      <w:r w:rsidRPr="004A4BD3">
        <w:rPr>
          <w:rFonts w:asciiTheme="minorHAnsi" w:eastAsia="Times New Roman" w:hAnsiTheme="minorHAnsi" w:cs="Times New Roman"/>
        </w:rPr>
        <w:t>Intellisia Institute</w:t>
      </w:r>
      <w:r w:rsidRPr="004A4BD3">
        <w:rPr>
          <w:rFonts w:ascii="MS Gothic" w:eastAsia="Times New Roman" w:hAnsi="MS Gothic" w:cs="MS Gothic"/>
        </w:rPr>
        <w:t>)</w:t>
      </w:r>
      <w:proofErr w:type="gramStart"/>
      <w:r w:rsidRPr="004A4BD3">
        <w:rPr>
          <w:rFonts w:ascii="MS Gothic" w:eastAsia="Times New Roman" w:hAnsi="MS Gothic" w:cs="MS Gothic"/>
        </w:rPr>
        <w:t>,</w:t>
      </w:r>
      <w:r w:rsidRPr="004A4BD3">
        <w:rPr>
          <w:rFonts w:asciiTheme="minorHAnsi" w:eastAsia="Times New Roman" w:hAnsiTheme="minorHAnsi" w:cs="Times New Roman"/>
        </w:rPr>
        <w:t>a</w:t>
      </w:r>
      <w:proofErr w:type="gramEnd"/>
      <w:r w:rsidRPr="004A4BD3">
        <w:rPr>
          <w:rFonts w:asciiTheme="minorHAnsi" w:eastAsia="Times New Roman" w:hAnsiTheme="minorHAnsi" w:cs="Times New Roman"/>
        </w:rPr>
        <w:t xml:space="preserve"> newly established independent think tank focusing on international affairs in China. His research interests include: Chinese foreign policy, Asian security, Chinese politics, and human rights, The Diplomat, http://thediplomat.com/2016/03/cooperation-is-the-only-way-ahead-for-us-china-relations/, Cooperation Is the Only Way Ahead for US-China Relations, March 10, 2016)</w:t>
      </w:r>
    </w:p>
    <w:p w:rsidR="001979B1" w:rsidRPr="004A4BD3" w:rsidRDefault="001979B1" w:rsidP="001979B1">
      <w:pPr>
        <w:rPr>
          <w:u w:val="single"/>
        </w:rPr>
      </w:pPr>
      <w:r w:rsidRPr="004A4BD3">
        <w:t xml:space="preserve">Amid a flurry of pessimistic analyses and predictions about the future of U.S.-China relations, one prominent Chinese international relations scholar, Professor Niu Jun at Peking University, is calling for a new Chinese approach to the United States. Specifically, per Niu, on </w:t>
      </w:r>
      <w:r w:rsidRPr="004A4BD3">
        <w:rPr>
          <w:u w:val="single"/>
        </w:rPr>
        <w:t>the whole China should maintain a cooperative relationship with the United States and this should be part of its national strategy</w:t>
      </w:r>
      <w:r w:rsidRPr="004A4BD3">
        <w:t xml:space="preserve"> — not a policy of convenience. Indeed, Niu’s new essay sheds some light on U.S.-China relations from a Chinese perspective. It is particularly timely given that </w:t>
      </w:r>
      <w:r w:rsidRPr="004A4BD3">
        <w:rPr>
          <w:u w:val="single"/>
        </w:rPr>
        <w:t xml:space="preserve">both countries are increasingly suspicious of each other’s intentions in East Asia and beyond. The United States is suspicious of a rising China that tries to push U.S. influence out of Asia and, in the process, becomes a regional hegemon. China, on the other hand, suspects that the United States wants to block its rise for fear of losing its hegemonic status in world politics. Such a deep level of distrust was already evident as early as 2012, when China’s Wang Jisi and Kenneth Lieberthal in the United States co-wrote a </w:t>
      </w:r>
      <w:hyperlink r:id="rId54" w:tgtFrame="_blank" w:history="1">
        <w:r w:rsidRPr="004A4BD3">
          <w:rPr>
            <w:u w:val="single"/>
          </w:rPr>
          <w:t>report on strategic distrust</w:t>
        </w:r>
      </w:hyperlink>
      <w:r w:rsidRPr="004A4BD3">
        <w:rPr>
          <w:u w:val="single"/>
        </w:rPr>
        <w:t xml:space="preserve"> between the two powers.</w:t>
      </w:r>
      <w:r w:rsidRPr="004A4BD3">
        <w:t xml:space="preserve"> Unfortunately, </w:t>
      </w:r>
      <w:r w:rsidRPr="004A4BD3">
        <w:rPr>
          <w:u w:val="single"/>
        </w:rPr>
        <w:t>tensions between the two powers have only increased due to disputes in cybersecurity, the South China Sea issue, and trade competition. Niu</w:t>
      </w:r>
      <w:r w:rsidRPr="004A4BD3">
        <w:t xml:space="preserve">, however, believes that the best term to characterize U.S.-China relations is “competitive interdependence,” meaning that the two countries are competing in Asia, but also are constrained by their economically interdependent relationship.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 That change, according to Niu, is more fundamental to explaining China’s new foreign policy approach. Questions that we should be asking ourselves include: 1) Is China’s central foreign policy changing? 2) How does China’s leadership define the nature of U.S.-China relations? 3) Is Chinese public opinion moving to the left? All these questions are very important if our goal is to stabilize and improve U.S.-China relations in the future. Unfortunately again, we have not seen many good-quality studies addressing these questions in either the Chinese and English academic literatures. Niu also puts emphasis on the ‘strategic’ nature of a cooperative U.S.-China relationship. This is especially important because Niu is referring to long term strategy. This refutes the view that a cooperative U.S.-China relationship is only for purpose of convenience, paving the way for China to replace the United States in the future. Undoubtedly, Niu’s views in China will be hotly debated. Some might disagree with him on the issue of U.S. intentions and others might agree with him on the changes occurring within China. Either way, it is fortunate that we have prominent scholars like Niu Jun in China who remind us, again, from a historical perspective, that </w:t>
      </w:r>
      <w:r w:rsidRPr="004A4BD3">
        <w:rPr>
          <w:u w:val="single"/>
        </w:rPr>
        <w:t>a good and stable relationship between the United States and China benefits both tremendously. This is very important as the two major powers head into a new era of competition in East Asia. The key for the U.S.-China relationship going forward will be to let interdependence put constraints on their competition in a healthy way.</w:t>
      </w:r>
    </w:p>
    <w:p w:rsidR="001979B1" w:rsidRPr="004A4BD3" w:rsidRDefault="001979B1" w:rsidP="001979B1">
      <w:pPr>
        <w:keepNext/>
        <w:keepLines/>
        <w:pageBreakBefore/>
        <w:spacing w:before="40" w:after="0"/>
        <w:jc w:val="center"/>
        <w:outlineLvl w:val="2"/>
        <w:rPr>
          <w:rFonts w:eastAsiaTheme="majorEastAsia" w:cstheme="majorBidi"/>
          <w:b/>
          <w:sz w:val="32"/>
          <w:szCs w:val="24"/>
          <w:u w:val="single"/>
        </w:rPr>
      </w:pPr>
      <w:r w:rsidRPr="004A4BD3">
        <w:rPr>
          <w:rFonts w:eastAsiaTheme="majorEastAsia" w:cstheme="majorBidi"/>
          <w:b/>
          <w:sz w:val="32"/>
          <w:szCs w:val="24"/>
          <w:u w:val="single"/>
        </w:rPr>
        <w:t>US-China Relations bad</w:t>
      </w:r>
    </w:p>
    <w:p w:rsidR="001979B1" w:rsidRPr="004A4BD3" w:rsidRDefault="001979B1" w:rsidP="001979B1">
      <w:pPr>
        <w:keepNext/>
        <w:keepLines/>
        <w:spacing w:before="40" w:after="0"/>
        <w:outlineLvl w:val="3"/>
        <w:rPr>
          <w:rFonts w:eastAsiaTheme="majorEastAsia" w:cstheme="majorBidi"/>
          <w:b/>
          <w:iCs/>
          <w:sz w:val="26"/>
        </w:rPr>
      </w:pPr>
      <w:r w:rsidRPr="004A4BD3">
        <w:rPr>
          <w:rFonts w:eastAsiaTheme="majorEastAsia" w:cstheme="majorBidi"/>
          <w:b/>
          <w:iCs/>
          <w:sz w:val="26"/>
        </w:rPr>
        <w:t xml:space="preserve">US-China relations are bad – gives China the perception that it’s stronger and also detracts from US military stability </w:t>
      </w:r>
    </w:p>
    <w:p w:rsidR="001979B1" w:rsidRPr="004A4BD3" w:rsidRDefault="001979B1" w:rsidP="001979B1">
      <w:pPr>
        <w:rPr>
          <w:b/>
          <w:bCs/>
          <w:sz w:val="26"/>
        </w:rPr>
      </w:pPr>
      <w:r w:rsidRPr="004A4BD3">
        <w:rPr>
          <w:b/>
          <w:bCs/>
          <w:sz w:val="26"/>
        </w:rPr>
        <w:t xml:space="preserve">Hendrix 16 </w:t>
      </w:r>
      <w:r w:rsidRPr="004A4BD3">
        <w:t>(</w:t>
      </w:r>
      <w:r w:rsidRPr="004A4BD3">
        <w:rPr>
          <w:color w:val="000000"/>
        </w:rPr>
        <w:t xml:space="preserve">Jerry Hendrix is a retired Navy Captain, a former director of the Naval History and Heritage Command, and a senior fellow and director of the Defense Strategies and Assessments program at the Center for a New American Security, </w:t>
      </w:r>
      <w:hyperlink r:id="rId55" w:history="1">
        <w:r w:rsidRPr="004A4BD3">
          <w:t>http://www.nationalreview.com/article/435749/us-china-east-asian-war-more-likely-because-obamas-inaction</w:t>
        </w:r>
      </w:hyperlink>
      <w:r w:rsidRPr="004A4BD3">
        <w:rPr>
          <w:color w:val="000000"/>
        </w:rPr>
        <w:t>, National Review, Is War With China Now Inevitable?, May 24, 2016)</w:t>
      </w:r>
    </w:p>
    <w:p w:rsidR="001979B1" w:rsidRPr="004A4BD3" w:rsidRDefault="001979B1" w:rsidP="001979B1">
      <w:r w:rsidRPr="004A4BD3">
        <w:rPr>
          <w:u w:val="single"/>
        </w:rPr>
        <w:t>China is acting like it wants a war.</w:t>
      </w:r>
      <w:r w:rsidRPr="004A4BD3">
        <w:t xml:space="preserve"> It probably doesn’t, but it doesn’t want the United States to know that. China’s communist leaders know they must keep growing the economy and improving the lives of their citizens, or risk revolution and the loss of power. They also know that they are on a clock: Within the next ten years, China’s recently amended one-child policy will invert the country’s economy, forcing that one child to pay the medical and retirement costs of his two parents and four grandparents. Under these circumstances, the state will need to begin allocating additional resources toward the care of its citizens and away from its burgeoning national-security apparatus. China has to lock down its sphere of influence soon, becoming great before becoming old. It’s time for Chinese leaders to go big or go home, and they’re slowly growing desperate. </w:t>
      </w:r>
      <w:r w:rsidRPr="004A4BD3">
        <w:rPr>
          <w:u w:val="single"/>
        </w:rPr>
        <w:t xml:space="preserve">The United States, for its own part, has not helped ward off the regional threat that desperation poses. Its policy of strategic patience and its prioritizing of Chinese cooperation on nuclear issues to the exclusion of local security concerns have created an almost palpable sense of growing confidence in the Chinese among nervous U.S. allies nearby. The lack of credible Freedom of Navigation operations since 2012 and the Obama administration’s failure to offer any significant resistance in the face of China’s construction of artificial islands in the South China Sea have emboldened the Chinese to press ahead with their planned campaign to claim sovereignty over those waters. Such claims threaten the national interests of the United States and directly impinge upon the security of treaty allies and partners in the region. </w:t>
      </w:r>
      <w:r w:rsidRPr="004A4BD3">
        <w:t xml:space="preserve">Like states such as North Korea, Iran, and Russia, China has recognized that America is trapped by its doctrinal adherence to “phasing,” the method by which it goes to war as delineated in Joint Publication 3-0, “Joint Operations,” first published in the early 1990s. As its name suggests, the method lays out six major phases of war: phase 0 (shaping the environment), phase I (deterring the enemy), phase II (seizing the initiative), phase III (dominating the enemy), phase IV (stabilizing the environment), and phase V (enabling civil authority). It’s a step-by-step approach that has come to dominate American tactical and strategic thought. The problem is that when you write the book on modern warfare, someone is going to read it, and those that seek to challenge the United States most certainly have. They know that U.S. war planners are all focused on phase III — the “Dominate the Enemy” phase — and treat the separation between phases as impermeable barriers. America’s concentration on phase III has allowed rising competitors to expand their influence through maneuvers that thwart U.S. interests in the preceding three phases, maneuvers cumulatively grouped in a category known as “Hybrid” warfare. Authoritarian states have mastered the art of walking right up to the border of phase III without penetrating it, </w:t>
      </w:r>
      <w:r w:rsidRPr="004A4BD3">
        <w:rPr>
          <w:u w:val="single"/>
        </w:rPr>
        <w:t xml:space="preserve">slowly eroding American credibility </w:t>
      </w:r>
      <w:r w:rsidRPr="004A4BD3">
        <w:t xml:space="preserve">without triggering a kinetic response. Nations work out their differences through consistent and credible interactions. Exercises and real-world operations allow states to define their interests and then defend them. Competitor nations take these opportunities to test the will of states they are challenging. The consistency of these activities allows tensions between states to be released at a constant rate, so that pressures never rise to dangerous levels. But when a nation vacates the arena of competition for too long or fails to conduct credible exercises, as the United States has done in the Western Pacific over the past five years, strains begin to warp the fabric of the international order. China’s construction of artificial islands as a means of extending its claims of sovereignty over the South China Sea have left the United States with few options. The U.S. can continue its policy of sending mixed messages, dispatching individual warships on “innocent-passage” profiles that come within twelve miles of the islands while avoiding normal military operations, but this will only play into China’s plan to slowly boil the frog as it continues arming the islands, establishing a new security status quo in the region. China’s strategy mirrors Russia’s actions in Georgia, the Crimea, and Ukraine. There, Russian forces operated below the U.S.’s radar, conducting phase I and II operations and standing pat in the face of international sanctions, confident that neither the United States nor its NATO allies really wanted to risk war to re-institute the regional order that had just been upended. </w:t>
      </w:r>
      <w:r w:rsidRPr="004A4BD3">
        <w:rPr>
          <w:u w:val="single"/>
        </w:rPr>
        <w:t xml:space="preserve">China clearly feels that time is on its side so long as it only incrementally expands its influence, avoiding direct confrontation with the United States. Such an approach will, of course, leave the United States no choice but to suddenly and directly confront China at some critical point in the future. </w:t>
      </w:r>
      <w:r w:rsidRPr="004A4BD3">
        <w:t xml:space="preserve">America’s adherence to its founding principles of free navigation and free trade, not to mention its belief in a free sea, will not allow it to tolerate a Chinese assertion of sovereignty over such a large swath of heretofore-open water. Perhaps when the time comes the United States could simply land an international force of marines on one of the artificial islands as part of an amphibious exercise. As the islands are not Chinese sovereign territory, there is no reason not to use them as the staging ground for an international exercise. And such an exercise would force China’s hand, making it choose between resisting the assembled international marines with armed force </w:t>
      </w:r>
      <w:proofErr w:type="gramStart"/>
      <w:r w:rsidRPr="004A4BD3">
        <w:t>or</w:t>
      </w:r>
      <w:proofErr w:type="gramEnd"/>
      <w:r w:rsidRPr="004A4BD3">
        <w:t xml:space="preserve"> acknowledging the illegitimacy of its own claims. RELATED: The Showdown in the South China Sea While some might view such American action as too confrontational, it was made necessary by the Obama administration’s failure to nip China’s ambitions in the bud. America will now have to skip a phase, taking strong and abrupt action to reset the status quo. As things stand, should China suddenly move to militarize the Scarborough Shoals just off of the Philippines, it is unclear if the United States would defend its ally, in keeping with its treaty commitments, or simply dispatch Secretary of State John Kerry to insist on one thing while his bosses’ actions demonstrate the opposite. Such continuous, systematic acts of accommodation as have been demonstrated with Iran, Syria, and Russia invite conflict and ultimately lead to large-scale major war. </w:t>
      </w:r>
      <w:r w:rsidRPr="004A4BD3">
        <w:rPr>
          <w:u w:val="single"/>
        </w:rPr>
        <w:t>Maintenance of a strong military and the upholding of our founding core principles remain the surest guarantee of peace.</w:t>
      </w:r>
    </w:p>
    <w:p w:rsidR="001979B1" w:rsidRPr="004A4BD3" w:rsidRDefault="001979B1" w:rsidP="001979B1"/>
    <w:p w:rsidR="001979B1" w:rsidRDefault="001979B1" w:rsidP="001979B1">
      <w:pPr>
        <w:pStyle w:val="Heading1"/>
      </w:pPr>
      <w:r>
        <w:t>Ruby Klein</w:t>
      </w:r>
    </w:p>
    <w:p w:rsidR="001979B1" w:rsidRDefault="001979B1" w:rsidP="001979B1">
      <w:pPr>
        <w:pStyle w:val="Heading2"/>
      </w:pPr>
      <w:r>
        <w:t>US-China Relations Good</w:t>
      </w:r>
    </w:p>
    <w:p w:rsidR="001979B1" w:rsidRPr="003675F3" w:rsidRDefault="001979B1" w:rsidP="001979B1">
      <w:pPr>
        <w:pStyle w:val="Heading3"/>
      </w:pPr>
      <w:r>
        <w:t>Leadership/Laundry List</w:t>
      </w:r>
    </w:p>
    <w:p w:rsidR="001979B1" w:rsidRDefault="001979B1" w:rsidP="001979B1">
      <w:pPr>
        <w:pStyle w:val="Heading4"/>
      </w:pPr>
      <w:r>
        <w:t>US-China relations key to combat a laundry list of existential threats and increased US hegemony</w:t>
      </w:r>
    </w:p>
    <w:p w:rsidR="001979B1" w:rsidRDefault="001979B1" w:rsidP="001979B1">
      <w:r>
        <w:t xml:space="preserve">-coexistence of china’s rise &amp; US heg </w:t>
      </w:r>
      <w:r>
        <w:sym w:font="Wingdings" w:char="F0E0"/>
      </w:r>
      <w:r>
        <w:t xml:space="preserve"> increased status of US</w:t>
      </w:r>
    </w:p>
    <w:p w:rsidR="001979B1" w:rsidRDefault="001979B1" w:rsidP="001979B1">
      <w:r>
        <w:t>-</w:t>
      </w:r>
      <w:proofErr w:type="gramStart"/>
      <w:r>
        <w:t>k2</w:t>
      </w:r>
      <w:proofErr w:type="gramEnd"/>
      <w:r>
        <w:t xml:space="preserve"> antiterrorism, prolif, financial stability, drug trafficking, border crimes, climate change, disease</w:t>
      </w:r>
    </w:p>
    <w:p w:rsidR="001979B1" w:rsidRPr="000E6FFA" w:rsidRDefault="001979B1" w:rsidP="001979B1">
      <w:pPr>
        <w:rPr>
          <w:rStyle w:val="Style13ptBold"/>
          <w:b w:val="0"/>
          <w:sz w:val="20"/>
          <w:szCs w:val="20"/>
        </w:rPr>
      </w:pPr>
      <w:r>
        <w:rPr>
          <w:rStyle w:val="Style13ptBold"/>
        </w:rPr>
        <w:t xml:space="preserve">Hao 16 </w:t>
      </w:r>
      <w:r w:rsidRPr="00C5447E">
        <w:rPr>
          <w:sz w:val="20"/>
          <w:szCs w:val="20"/>
        </w:rPr>
        <w:t xml:space="preserve">(Yufan, Professor of Political Science and Dean of the Faculty of Social Sciences at the University of Macau at Department of Government and Public Affairs, MacArthur Fellow at Harvard University’s Center for International Affairs, Chair Professor, Member of the University Affairs Coordination Committee at UM, UM Senate Member, Member of the General Affairs Committee at UM Senate, Ph.D, Johns Hopkins University, “Sino-American </w:t>
      </w:r>
      <w:proofErr w:type="gramStart"/>
      <w:r w:rsidRPr="00C5447E">
        <w:rPr>
          <w:sz w:val="20"/>
          <w:szCs w:val="20"/>
        </w:rPr>
        <w:t>Relations :</w:t>
      </w:r>
      <w:proofErr w:type="gramEnd"/>
      <w:r w:rsidRPr="00C5447E">
        <w:rPr>
          <w:sz w:val="20"/>
          <w:szCs w:val="20"/>
        </w:rPr>
        <w:t xml:space="preserve"> Challenges Ahead,” April 2016) //rck</w:t>
      </w:r>
    </w:p>
    <w:p w:rsidR="001979B1" w:rsidRDefault="001979B1" w:rsidP="001979B1">
      <w:pPr>
        <w:rPr>
          <w:sz w:val="16"/>
        </w:rPr>
      </w:pPr>
      <w:r w:rsidRPr="00F978EF">
        <w:rPr>
          <w:sz w:val="16"/>
        </w:rPr>
        <w:t xml:space="preserve">At present, the US practices a strategy of “hedging engagement” toward China, with engagement being the focus. </w:t>
      </w:r>
      <w:r w:rsidRPr="00F978EF">
        <w:rPr>
          <w:rStyle w:val="StyleUnderline"/>
          <w:highlight w:val="yellow"/>
        </w:rPr>
        <w:t>As china gains</w:t>
      </w:r>
      <w:r w:rsidRPr="00F978EF">
        <w:rPr>
          <w:rStyle w:val="StyleUnderline"/>
        </w:rPr>
        <w:t xml:space="preserve"> comprehensive </w:t>
      </w:r>
      <w:r w:rsidRPr="00F978EF">
        <w:rPr>
          <w:rStyle w:val="StyleUnderline"/>
          <w:highlight w:val="yellow"/>
        </w:rPr>
        <w:t>national power, engagement will increasingly become the only policy option the US has</w:t>
      </w:r>
      <w:r w:rsidRPr="00F978EF">
        <w:rPr>
          <w:rStyle w:val="StyleUnderline"/>
        </w:rPr>
        <w:t xml:space="preserve"> when dealing </w:t>
      </w:r>
      <w:r w:rsidRPr="00F978EF">
        <w:rPr>
          <w:rStyle w:val="StyleUnderline"/>
          <w:highlight w:val="yellow"/>
        </w:rPr>
        <w:t>with china</w:t>
      </w:r>
      <w:r w:rsidRPr="00F978EF">
        <w:rPr>
          <w:sz w:val="16"/>
        </w:rPr>
        <w:t xml:space="preserve">. A Promising Future </w:t>
      </w:r>
      <w:r w:rsidRPr="00F978EF">
        <w:rPr>
          <w:rStyle w:val="StyleUnderline"/>
          <w:highlight w:val="yellow"/>
        </w:rPr>
        <w:t>although</w:t>
      </w:r>
      <w:r w:rsidRPr="00F978EF">
        <w:rPr>
          <w:sz w:val="16"/>
        </w:rPr>
        <w:t xml:space="preserve"> at the moment </w:t>
      </w:r>
      <w:r w:rsidRPr="00F978EF">
        <w:rPr>
          <w:rStyle w:val="StyleUnderline"/>
          <w:highlight w:val="yellow"/>
        </w:rPr>
        <w:t>the US is the sole superpower, china is rapidly rising</w:t>
      </w:r>
      <w:r w:rsidRPr="00F978EF">
        <w:rPr>
          <w:sz w:val="16"/>
        </w:rPr>
        <w:t xml:space="preserve"> in the world. The reason for </w:t>
      </w:r>
      <w:r w:rsidRPr="00F978EF">
        <w:rPr>
          <w:rStyle w:val="StyleUnderline"/>
          <w:highlight w:val="yellow"/>
        </w:rPr>
        <w:t>the coexistence of china’s rise and US hegemony</w:t>
      </w:r>
      <w:r w:rsidRPr="00F978EF">
        <w:rPr>
          <w:sz w:val="16"/>
        </w:rPr>
        <w:t xml:space="preserve"> is that china’s development is being achieved in an international system led by the US. China has generally accepted this system, joined it, and benefited from it. China’s participation </w:t>
      </w:r>
      <w:r w:rsidRPr="00F978EF">
        <w:rPr>
          <w:rStyle w:val="StyleUnderline"/>
          <w:highlight w:val="yellow"/>
        </w:rPr>
        <w:t>has</w:t>
      </w:r>
      <w:r w:rsidRPr="00F978EF">
        <w:rPr>
          <w:sz w:val="16"/>
        </w:rPr>
        <w:t xml:space="preserve"> in turn </w:t>
      </w:r>
      <w:r w:rsidRPr="00F978EF">
        <w:rPr>
          <w:rStyle w:val="Emphasis"/>
          <w:highlight w:val="yellow"/>
        </w:rPr>
        <w:t>helped strengthen the leading status of the US</w:t>
      </w:r>
      <w:r w:rsidRPr="00F978EF">
        <w:rPr>
          <w:b/>
          <w:sz w:val="16"/>
        </w:rPr>
        <w:t>.</w:t>
      </w:r>
      <w:r w:rsidRPr="00F978EF">
        <w:rPr>
          <w:sz w:val="16"/>
        </w:rPr>
        <w:t xml:space="preserve"> </w:t>
      </w:r>
      <w:r w:rsidRPr="00F978EF">
        <w:rPr>
          <w:rStyle w:val="StyleUnderline"/>
          <w:highlight w:val="yellow"/>
        </w:rPr>
        <w:t>The Sino-American relationship is the most important</w:t>
      </w:r>
      <w:r w:rsidRPr="00F978EF">
        <w:rPr>
          <w:sz w:val="16"/>
        </w:rPr>
        <w:t xml:space="preserve"> and complicated big power relationship </w:t>
      </w:r>
      <w:r w:rsidRPr="00F978EF">
        <w:rPr>
          <w:rStyle w:val="StyleUnderline"/>
          <w:highlight w:val="yellow"/>
        </w:rPr>
        <w:t>in the twenty-first century</w:t>
      </w:r>
      <w:r w:rsidRPr="00F978EF">
        <w:rPr>
          <w:sz w:val="16"/>
        </w:rPr>
        <w:t xml:space="preserve">— important because it determines whether international relations in this century will be confrontational or cooperative, and complicated because strategic conflicts still haunt the two countries, one being a newly emerging big power and the other an existing big power. At the same time, </w:t>
      </w:r>
      <w:r w:rsidRPr="00F978EF">
        <w:rPr>
          <w:rStyle w:val="StyleUnderline"/>
        </w:rPr>
        <w:t>the need for bilateral cooperation is growing</w:t>
      </w:r>
      <w:r w:rsidRPr="00F978EF">
        <w:rPr>
          <w:sz w:val="16"/>
        </w:rPr>
        <w:t xml:space="preserve">. </w:t>
      </w:r>
      <w:r w:rsidRPr="00F978EF">
        <w:rPr>
          <w:rStyle w:val="StyleUnderline"/>
          <w:highlight w:val="yellow"/>
        </w:rPr>
        <w:t>China and the US can work together on antiterrorism,</w:t>
      </w:r>
      <w:r w:rsidRPr="00F978EF">
        <w:rPr>
          <w:rStyle w:val="StyleUnderline"/>
        </w:rPr>
        <w:t xml:space="preserve"> on the </w:t>
      </w:r>
      <w:r w:rsidRPr="00F978EF">
        <w:rPr>
          <w:rStyle w:val="StyleUnderline"/>
          <w:highlight w:val="yellow"/>
        </w:rPr>
        <w:t>non-proliferation of w</w:t>
      </w:r>
      <w:r w:rsidRPr="00F978EF">
        <w:rPr>
          <w:rStyle w:val="StyleUnderline"/>
        </w:rPr>
        <w:t xml:space="preserve">eapons of </w:t>
      </w:r>
      <w:r w:rsidRPr="00F978EF">
        <w:rPr>
          <w:rStyle w:val="StyleUnderline"/>
          <w:highlight w:val="yellow"/>
        </w:rPr>
        <w:t>m</w:t>
      </w:r>
      <w:r w:rsidRPr="00F978EF">
        <w:rPr>
          <w:rStyle w:val="StyleUnderline"/>
        </w:rPr>
        <w:t xml:space="preserve">ass </w:t>
      </w:r>
      <w:r w:rsidRPr="00F978EF">
        <w:rPr>
          <w:rStyle w:val="StyleUnderline"/>
          <w:highlight w:val="yellow"/>
        </w:rPr>
        <w:t>d</w:t>
      </w:r>
      <w:r w:rsidRPr="00F978EF">
        <w:rPr>
          <w:rStyle w:val="StyleUnderline"/>
        </w:rPr>
        <w:t xml:space="preserve">estruction, on </w:t>
      </w:r>
      <w:r w:rsidRPr="00F978EF">
        <w:rPr>
          <w:rStyle w:val="StyleUnderline"/>
          <w:highlight w:val="yellow"/>
        </w:rPr>
        <w:t>regional hotspots such as north Korea, Iran, and Kashmir</w:t>
      </w:r>
      <w:r w:rsidRPr="00F978EF">
        <w:rPr>
          <w:rStyle w:val="StyleUnderline"/>
        </w:rPr>
        <w:t xml:space="preserve">, on </w:t>
      </w:r>
      <w:r w:rsidRPr="00F978EF">
        <w:rPr>
          <w:rStyle w:val="StyleUnderline"/>
          <w:highlight w:val="yellow"/>
        </w:rPr>
        <w:t>UN reform</w:t>
      </w:r>
      <w:r w:rsidRPr="00F978EF">
        <w:rPr>
          <w:rStyle w:val="StyleUnderline"/>
        </w:rPr>
        <w:t xml:space="preserve">, on maintaining regional and </w:t>
      </w:r>
      <w:r w:rsidRPr="00F978EF">
        <w:rPr>
          <w:rStyle w:val="StyleUnderline"/>
          <w:highlight w:val="yellow"/>
        </w:rPr>
        <w:t>global financial stability</w:t>
      </w:r>
      <w:r w:rsidRPr="00F978EF">
        <w:rPr>
          <w:rStyle w:val="StyleUnderline"/>
        </w:rPr>
        <w:t xml:space="preserve">, on curbing </w:t>
      </w:r>
      <w:r w:rsidRPr="00F978EF">
        <w:rPr>
          <w:rStyle w:val="StyleUnderline"/>
          <w:highlight w:val="yellow"/>
        </w:rPr>
        <w:t>drug trafficking and cross-border crimes,</w:t>
      </w:r>
      <w:r w:rsidRPr="00F978EF">
        <w:rPr>
          <w:rStyle w:val="StyleUnderline"/>
        </w:rPr>
        <w:t xml:space="preserve"> on slowing down </w:t>
      </w:r>
      <w:r w:rsidRPr="00F978EF">
        <w:rPr>
          <w:rStyle w:val="StyleUnderline"/>
          <w:highlight w:val="yellow"/>
        </w:rPr>
        <w:t>global climate change</w:t>
      </w:r>
      <w:r w:rsidRPr="00F978EF">
        <w:rPr>
          <w:rStyle w:val="StyleUnderline"/>
        </w:rPr>
        <w:t xml:space="preserve">, and preventing </w:t>
      </w:r>
      <w:r w:rsidRPr="00F978EF">
        <w:rPr>
          <w:rStyle w:val="StyleUnderline"/>
          <w:highlight w:val="yellow"/>
        </w:rPr>
        <w:t>the spread</w:t>
      </w:r>
      <w:r w:rsidRPr="00F978EF">
        <w:rPr>
          <w:rStyle w:val="StyleUnderline"/>
        </w:rPr>
        <w:t xml:space="preserve"> of SARS, bird flu, and other </w:t>
      </w:r>
      <w:r w:rsidRPr="00F978EF">
        <w:rPr>
          <w:rStyle w:val="StyleUnderline"/>
          <w:highlight w:val="yellow"/>
        </w:rPr>
        <w:t>epidemics</w:t>
      </w:r>
      <w:r w:rsidRPr="00F978EF">
        <w:rPr>
          <w:rStyle w:val="StyleUnderline"/>
        </w:rPr>
        <w:t>, to name just a few.</w:t>
      </w:r>
      <w:r w:rsidRPr="00F978EF">
        <w:rPr>
          <w:sz w:val="16"/>
        </w:rPr>
        <w:t xml:space="preserve"> The point is that </w:t>
      </w:r>
      <w:r w:rsidRPr="00F978EF">
        <w:rPr>
          <w:rStyle w:val="StyleUnderline"/>
        </w:rPr>
        <w:t>Sino-American relations should always be cast in a constructive light.</w:t>
      </w:r>
      <w:r w:rsidRPr="00F978EF">
        <w:rPr>
          <w:sz w:val="16"/>
        </w:rPr>
        <w:t xml:space="preserve"> For example, </w:t>
      </w:r>
      <w:r w:rsidRPr="00F978EF">
        <w:rPr>
          <w:rStyle w:val="StyleUnderline"/>
          <w:highlight w:val="yellow"/>
        </w:rPr>
        <w:t>the quest for oil may be</w:t>
      </w:r>
      <w:r w:rsidRPr="00F978EF">
        <w:rPr>
          <w:sz w:val="16"/>
        </w:rPr>
        <w:t xml:space="preserve"> both a potential point of contention between the two countries or </w:t>
      </w:r>
      <w:r w:rsidRPr="00F978EF">
        <w:rPr>
          <w:rStyle w:val="StyleUnderline"/>
          <w:highlight w:val="yellow"/>
        </w:rPr>
        <w:t>an opportunity</w:t>
      </w:r>
      <w:r w:rsidRPr="00F978EF">
        <w:rPr>
          <w:sz w:val="16"/>
        </w:rPr>
        <w:t xml:space="preserve"> for them </w:t>
      </w:r>
      <w:r w:rsidRPr="00F978EF">
        <w:rPr>
          <w:rStyle w:val="StyleUnderline"/>
          <w:highlight w:val="yellow"/>
        </w:rPr>
        <w:t>to collaborate on developing new sources of energy.</w:t>
      </w:r>
      <w:r w:rsidRPr="00F978EF">
        <w:rPr>
          <w:sz w:val="16"/>
        </w:rPr>
        <w:t xml:space="preserve"> Trade disputes between china and the US are derived from their expanding and deepening trade relations. Instead of politicizing them, the two countries should seek to resolve them according to international conventions. As the Democrats took control of the US Congress after the 2006 mid-term elections, it has yet to be observed to what extent US trade protectionism will affect Sino-American relations. Although the Sino-American relationship will not be free from trouble in the coming years, </w:t>
      </w:r>
      <w:r w:rsidRPr="00F978EF">
        <w:rPr>
          <w:rStyle w:val="StyleUnderline"/>
        </w:rPr>
        <w:t xml:space="preserve">we are confident about its long-term development. </w:t>
      </w:r>
      <w:r w:rsidRPr="00F978EF">
        <w:rPr>
          <w:rStyle w:val="StyleUnderline"/>
          <w:highlight w:val="yellow"/>
        </w:rPr>
        <w:t>Globalization</w:t>
      </w:r>
      <w:r w:rsidRPr="00F978EF">
        <w:rPr>
          <w:sz w:val="16"/>
        </w:rPr>
        <w:t xml:space="preserve">, which makes countries more interdependent, </w:t>
      </w:r>
      <w:r w:rsidRPr="00F978EF">
        <w:rPr>
          <w:rStyle w:val="StyleUnderline"/>
          <w:highlight w:val="yellow"/>
        </w:rPr>
        <w:t>has increased the costs of confrontational policies</w:t>
      </w:r>
      <w:r w:rsidRPr="00F978EF">
        <w:rPr>
          <w:sz w:val="16"/>
        </w:rPr>
        <w:t xml:space="preserve">. Its uncertainties and problems, the threat of </w:t>
      </w:r>
      <w:r w:rsidRPr="00F978EF">
        <w:rPr>
          <w:rStyle w:val="StyleUnderline"/>
          <w:highlight w:val="yellow"/>
        </w:rPr>
        <w:t>terrorism</w:t>
      </w:r>
      <w:r w:rsidRPr="00F978EF">
        <w:rPr>
          <w:sz w:val="16"/>
        </w:rPr>
        <w:t xml:space="preserve">. </w:t>
      </w:r>
      <w:proofErr w:type="gramStart"/>
      <w:r w:rsidRPr="00F978EF">
        <w:rPr>
          <w:sz w:val="16"/>
        </w:rPr>
        <w:t>in</w:t>
      </w:r>
      <w:proofErr w:type="gramEnd"/>
      <w:r w:rsidRPr="00F978EF">
        <w:rPr>
          <w:sz w:val="16"/>
        </w:rPr>
        <w:t xml:space="preserve"> particular, </w:t>
      </w:r>
      <w:r w:rsidRPr="00F978EF">
        <w:rPr>
          <w:rStyle w:val="StyleUnderline"/>
          <w:highlight w:val="yellow"/>
        </w:rPr>
        <w:t>call for strengthened cooperation</w:t>
      </w:r>
      <w:r w:rsidRPr="00F978EF">
        <w:rPr>
          <w:sz w:val="16"/>
        </w:rPr>
        <w:t xml:space="preserve"> between different countries. The existing international organizations and regimes provide a multilateral platform for resolving conflicts. Over the past 35 years, china and the United States have put in place fairly efficient communication and crisis management mechanisms. Also, it is a consistent policy of the Chinese government to forge a constructive partnership with the US. As china’s power continues to grow, the overall stability of Sino-American relations is set to be enhanced.</w:t>
      </w:r>
    </w:p>
    <w:p w:rsidR="001979B1" w:rsidRPr="003675F3" w:rsidRDefault="001979B1" w:rsidP="001979B1">
      <w:pPr>
        <w:pStyle w:val="Heading3"/>
        <w:rPr>
          <w:rStyle w:val="StyleUnderline"/>
          <w:sz w:val="32"/>
        </w:rPr>
      </w:pPr>
      <w:r w:rsidRPr="003675F3">
        <w:rPr>
          <w:rStyle w:val="StyleUnderline"/>
          <w:sz w:val="32"/>
        </w:rPr>
        <w:t>Cyber security</w:t>
      </w:r>
    </w:p>
    <w:p w:rsidR="001979B1" w:rsidRDefault="001979B1" w:rsidP="001979B1">
      <w:pPr>
        <w:pStyle w:val="Heading4"/>
        <w:rPr>
          <w:rStyle w:val="StyleUnderline"/>
        </w:rPr>
      </w:pPr>
      <w:r w:rsidRPr="0056409B">
        <w:rPr>
          <w:rStyle w:val="StyleUnderline"/>
        </w:rPr>
        <w:t>Increased US-China relations key to cyber security—threat growing</w:t>
      </w:r>
    </w:p>
    <w:p w:rsidR="001979B1" w:rsidRPr="0056409B" w:rsidRDefault="001979B1" w:rsidP="001979B1">
      <w:pPr>
        <w:rPr>
          <w:sz w:val="20"/>
          <w:szCs w:val="20"/>
        </w:rPr>
      </w:pPr>
      <w:r>
        <w:rPr>
          <w:rStyle w:val="Style13ptBold"/>
        </w:rPr>
        <w:t xml:space="preserve">Starks 16 </w:t>
      </w:r>
      <w:r w:rsidRPr="0056409B">
        <w:rPr>
          <w:sz w:val="20"/>
          <w:szCs w:val="20"/>
        </w:rPr>
        <w:t>(Tim, written about cybersecurity since 2003, Congressional Quarterly as a homeland security reporter</w:t>
      </w:r>
      <w:r>
        <w:rPr>
          <w:sz w:val="20"/>
          <w:szCs w:val="20"/>
        </w:rPr>
        <w:t xml:space="preserve">, </w:t>
      </w:r>
      <w:r w:rsidRPr="0056409B">
        <w:rPr>
          <w:sz w:val="20"/>
          <w:szCs w:val="20"/>
        </w:rPr>
        <w:t>Pulliam Fellow</w:t>
      </w:r>
      <w:r>
        <w:rPr>
          <w:sz w:val="20"/>
          <w:szCs w:val="20"/>
        </w:rPr>
        <w:t>, “</w:t>
      </w:r>
      <w:r w:rsidRPr="0056409B">
        <w:rPr>
          <w:sz w:val="20"/>
          <w:szCs w:val="20"/>
        </w:rPr>
        <w:t>Still room for improving U.S.-China cyber relations</w:t>
      </w:r>
      <w:r>
        <w:rPr>
          <w:sz w:val="20"/>
          <w:szCs w:val="20"/>
        </w:rPr>
        <w:t xml:space="preserve">,” 4/1/16, </w:t>
      </w:r>
      <w:hyperlink r:id="rId56" w:history="1">
        <w:r w:rsidRPr="007C5084">
          <w:rPr>
            <w:rStyle w:val="Hyperlink"/>
            <w:sz w:val="20"/>
            <w:szCs w:val="20"/>
          </w:rPr>
          <w:t>http://www.politico.com/tipsheets/morning-cybersecurity/2016/04/still-room-for-improving-us-china-cyber-relations-how-the-fbi-deals-with-teen-hackers-the-ftc-tackles-ransomware-213534</w:t>
        </w:r>
      </w:hyperlink>
      <w:r>
        <w:rPr>
          <w:sz w:val="20"/>
          <w:szCs w:val="20"/>
        </w:rPr>
        <w:t>) //rck</w:t>
      </w:r>
    </w:p>
    <w:p w:rsidR="001979B1" w:rsidRPr="00D51792" w:rsidRDefault="001979B1" w:rsidP="001979B1">
      <w:pPr>
        <w:rPr>
          <w:rStyle w:val="StyleUnderline"/>
        </w:rPr>
      </w:pPr>
      <w:r w:rsidRPr="00D51792">
        <w:rPr>
          <w:rStyle w:val="StyleUnderline"/>
          <w:highlight w:val="yellow"/>
        </w:rPr>
        <w:t>Despite last year’s agreement between the U.S. and China to forbid cyber theft</w:t>
      </w:r>
      <w:r w:rsidRPr="00D51792">
        <w:rPr>
          <w:rStyle w:val="StyleUnderline"/>
          <w:sz w:val="16"/>
        </w:rPr>
        <w:t xml:space="preserve"> of intellectual property, President Barack Obama pointed out Thursday during Chinese President Xi Jinping’s visit that </w:t>
      </w:r>
      <w:r w:rsidRPr="00D51792">
        <w:rPr>
          <w:rStyle w:val="StyleUnderline"/>
          <w:highlight w:val="yellow"/>
        </w:rPr>
        <w:t>there’s not complete harmony.</w:t>
      </w:r>
      <w:r w:rsidRPr="00D51792">
        <w:rPr>
          <w:rStyle w:val="StyleUnderline"/>
          <w:sz w:val="16"/>
        </w:rPr>
        <w:t xml:space="preserve"> “Now, as has been true in the past, </w:t>
      </w:r>
      <w:r w:rsidRPr="00D51792">
        <w:rPr>
          <w:rStyle w:val="StyleUnderline"/>
        </w:rPr>
        <w:t>we will have a candid exchange about areas where we have significant differences</w:t>
      </w:r>
      <w:r w:rsidRPr="00D51792">
        <w:rPr>
          <w:rStyle w:val="StyleUnderline"/>
          <w:sz w:val="16"/>
        </w:rPr>
        <w:t xml:space="preserve"> — issues like human rights, cyber and maritime issues,” Obama said in a joint appearance. For his part, Xi said the two presidents would “explore </w:t>
      </w:r>
      <w:r w:rsidRPr="00D51792">
        <w:rPr>
          <w:rStyle w:val="StyleUnderline"/>
        </w:rPr>
        <w:t xml:space="preserve">possibilities of </w:t>
      </w:r>
      <w:r w:rsidRPr="00D51792">
        <w:rPr>
          <w:rStyle w:val="StyleUnderline"/>
          <w:highlight w:val="yellow"/>
        </w:rPr>
        <w:t>deepening cooperation” in cybersecurity</w:t>
      </w:r>
      <w:r w:rsidRPr="00D51792">
        <w:rPr>
          <w:sz w:val="16"/>
        </w:rPr>
        <w:t>, among other areas. Mayer Brown JSM’s Xiaoyan</w:t>
      </w:r>
      <w:r w:rsidRPr="00D51792">
        <w:rPr>
          <w:rStyle w:val="StyleUnderline"/>
          <w:sz w:val="16"/>
        </w:rPr>
        <w:t xml:space="preserve"> Zhang told MC </w:t>
      </w:r>
      <w:r w:rsidRPr="00D51792">
        <w:rPr>
          <w:rStyle w:val="StyleUnderline"/>
          <w:highlight w:val="yellow"/>
        </w:rPr>
        <w:t>there’s still room for improvement</w:t>
      </w:r>
      <w:r w:rsidRPr="00D51792">
        <w:rPr>
          <w:rStyle w:val="StyleUnderline"/>
          <w:sz w:val="16"/>
        </w:rPr>
        <w:t xml:space="preserve"> between the two countries, to say the least. “Since last year’s cyber agreement, the alleged </w:t>
      </w:r>
      <w:r w:rsidRPr="00D51792">
        <w:rPr>
          <w:rStyle w:val="StyleUnderline"/>
          <w:highlight w:val="yellow"/>
        </w:rPr>
        <w:t>cyberattacks between the U</w:t>
      </w:r>
      <w:r w:rsidRPr="00D51792">
        <w:rPr>
          <w:rStyle w:val="StyleUnderline"/>
          <w:sz w:val="16"/>
        </w:rPr>
        <w:t xml:space="preserve">nited </w:t>
      </w:r>
      <w:r w:rsidRPr="00D51792">
        <w:rPr>
          <w:rStyle w:val="StyleUnderline"/>
          <w:highlight w:val="yellow"/>
        </w:rPr>
        <w:t>S</w:t>
      </w:r>
      <w:r w:rsidRPr="00D51792">
        <w:rPr>
          <w:rStyle w:val="StyleUnderline"/>
          <w:sz w:val="16"/>
        </w:rPr>
        <w:t xml:space="preserve">tates </w:t>
      </w:r>
      <w:r w:rsidRPr="00D51792">
        <w:rPr>
          <w:rStyle w:val="StyleUnderline"/>
          <w:highlight w:val="yellow"/>
        </w:rPr>
        <w:t>and China have</w:t>
      </w:r>
      <w:r w:rsidRPr="00D51792">
        <w:rPr>
          <w:rStyle w:val="StyleUnderline"/>
          <w:sz w:val="16"/>
        </w:rPr>
        <w:t xml:space="preserve"> not lessened” — in fact, it might be more accurate to say “they have </w:t>
      </w:r>
      <w:r w:rsidRPr="00D51792">
        <w:rPr>
          <w:rStyle w:val="StyleUnderline"/>
        </w:rPr>
        <w:t>increased</w:t>
      </w:r>
      <w:r w:rsidRPr="00D51792">
        <w:rPr>
          <w:rStyle w:val="StyleUnderline"/>
          <w:sz w:val="16"/>
        </w:rPr>
        <w:t xml:space="preserve">,” </w:t>
      </w:r>
      <w:r w:rsidRPr="00D51792">
        <w:rPr>
          <w:rStyle w:val="StyleUnderline"/>
        </w:rPr>
        <w:t>said Zhang, who is counsel of the Intellectual Property and Technology, Media and Telecoms group</w:t>
      </w:r>
      <w:r w:rsidRPr="00D51792">
        <w:rPr>
          <w:rStyle w:val="StyleUnderline"/>
          <w:sz w:val="16"/>
        </w:rPr>
        <w:t xml:space="preserve"> and is based in Hong Kong and Shanghai. </w:t>
      </w:r>
      <w:r w:rsidRPr="00D51792">
        <w:rPr>
          <w:rStyle w:val="StyleUnderline"/>
          <w:highlight w:val="yellow"/>
        </w:rPr>
        <w:t>The lack of a binding treaty makes last year’s deal little more than a high-level agreement</w:t>
      </w:r>
      <w:r w:rsidRPr="00D51792">
        <w:rPr>
          <w:rStyle w:val="StyleUnderline"/>
        </w:rPr>
        <w:t xml:space="preserve"> to general principles,</w:t>
      </w:r>
      <w:r w:rsidRPr="00D51792">
        <w:rPr>
          <w:rStyle w:val="StyleUnderline"/>
          <w:sz w:val="16"/>
        </w:rPr>
        <w:t xml:space="preserve"> she said. But she expects the two sides to work toward putting flesh on bone, even if the two presidents didn’t get there Thursday: “I think </w:t>
      </w:r>
      <w:r w:rsidRPr="00D51792">
        <w:rPr>
          <w:rStyle w:val="StyleUnderline"/>
        </w:rPr>
        <w:t>there will be a little more definite and specific agreements coming out.”</w:t>
      </w:r>
    </w:p>
    <w:p w:rsidR="001979B1" w:rsidRDefault="001979B1" w:rsidP="001979B1">
      <w:pPr>
        <w:rPr>
          <w:rStyle w:val="StyleUnderline"/>
          <w:sz w:val="16"/>
        </w:rPr>
      </w:pPr>
      <w:r w:rsidRPr="00D51792">
        <w:rPr>
          <w:rStyle w:val="StyleUnderline"/>
          <w:sz w:val="16"/>
        </w:rPr>
        <w:t xml:space="preserve">LEARNING TO READ — Nasdaq and cybersecurity company Tanium teamed up with </w:t>
      </w:r>
      <w:r w:rsidRPr="00D51792">
        <w:rPr>
          <w:rStyle w:val="StyleUnderline"/>
        </w:rPr>
        <w:t>researchers</w:t>
      </w:r>
      <w:r w:rsidRPr="00D51792">
        <w:rPr>
          <w:rStyle w:val="StyleUnderline"/>
          <w:sz w:val="16"/>
        </w:rPr>
        <w:t xml:space="preserve"> at Goldsmiths, University of London, to </w:t>
      </w:r>
      <w:r w:rsidRPr="00D51792">
        <w:rPr>
          <w:rStyle w:val="StyleUnderline"/>
        </w:rPr>
        <w:t xml:space="preserve">assess vulnerabilities </w:t>
      </w:r>
      <w:r w:rsidRPr="00D51792">
        <w:rPr>
          <w:rStyle w:val="StyleUnderline"/>
          <w:highlight w:val="yellow"/>
        </w:rPr>
        <w:t>at major corporations</w:t>
      </w:r>
      <w:r w:rsidRPr="00D51792">
        <w:rPr>
          <w:rStyle w:val="StyleUnderline"/>
        </w:rPr>
        <w:t xml:space="preserve"> and rank them according to risk</w:t>
      </w:r>
      <w:r w:rsidRPr="00D51792">
        <w:rPr>
          <w:rStyle w:val="StyleUnderline"/>
          <w:sz w:val="16"/>
        </w:rPr>
        <w:t xml:space="preserve">, concluding that </w:t>
      </w:r>
      <w:r w:rsidRPr="00D51792">
        <w:rPr>
          <w:rStyle w:val="StyleUnderline"/>
          <w:highlight w:val="yellow"/>
        </w:rPr>
        <w:t>10 percent had a high vulnerability</w:t>
      </w:r>
      <w:r w:rsidRPr="00D51792">
        <w:rPr>
          <w:rStyle w:val="StyleUnderline"/>
          <w:sz w:val="16"/>
        </w:rPr>
        <w:t>, 80 percent medium and 10 percent low. The survey of top corporate officials at the high vulnerability companies worldwide turned up some interesting results. Among them: “</w:t>
      </w:r>
      <w:r w:rsidRPr="00D51792">
        <w:rPr>
          <w:rStyle w:val="StyleUnderline"/>
          <w:highlight w:val="yellow"/>
        </w:rPr>
        <w:t>91% of the high vulnerable board members say they can’t interpret a cybersecurity report,</w:t>
      </w:r>
      <w:r w:rsidRPr="00D51792">
        <w:rPr>
          <w:rStyle w:val="StyleUnderline"/>
          <w:sz w:val="16"/>
        </w:rPr>
        <w:t xml:space="preserve">” which prevents them “from asking the right questions.” Two out of every five high-vulnerability respondents said they wouldn’t feel responsible for a cyberattack. The report — “The Accountability Gap: Cybersecurity &amp; Building a Culture of Responsibility” — is out this morning. CARLIN: CYBER TERRORISM ONLY A MATTER OF TIME — There’s no question </w:t>
      </w:r>
      <w:r w:rsidRPr="00D51792">
        <w:rPr>
          <w:rStyle w:val="StyleUnderline"/>
          <w:highlight w:val="yellow"/>
        </w:rPr>
        <w:t>ISIL and Al Qaeda would like to attack U.S. critical infrastructure with cyber weapons and it’s only “a matter of time before they acquire some of the capability</w:t>
      </w:r>
      <w:r w:rsidRPr="00D51792">
        <w:rPr>
          <w:rStyle w:val="StyleUnderline"/>
          <w:sz w:val="16"/>
        </w:rPr>
        <w:t xml:space="preserve"> they’re after,” Assistant Attorney General John Carlin said Thursday. The evidence that they haven’t acquired the capability yet is simply that they haven’t used it, Carlin told an audience of corporate attorneys at the Incident Response Forum</w:t>
      </w:r>
      <w:r w:rsidRPr="00D51792">
        <w:rPr>
          <w:rStyle w:val="StyleUnderline"/>
        </w:rPr>
        <w:t xml:space="preserve">. In addition to an attack against a bank or power plant, </w:t>
      </w:r>
      <w:r w:rsidRPr="00D51792">
        <w:rPr>
          <w:rStyle w:val="StyleUnderline"/>
          <w:highlight w:val="yellow"/>
        </w:rPr>
        <w:t>terrorists might be interested in</w:t>
      </w:r>
      <w:r w:rsidRPr="00D51792">
        <w:rPr>
          <w:rStyle w:val="StyleUnderline"/>
        </w:rPr>
        <w:t xml:space="preserve"> using more </w:t>
      </w:r>
      <w:r w:rsidRPr="00D51792">
        <w:rPr>
          <w:rStyle w:val="StyleUnderline"/>
          <w:highlight w:val="yellow"/>
        </w:rPr>
        <w:t>common hacking tools</w:t>
      </w:r>
      <w:r w:rsidRPr="00D51792">
        <w:rPr>
          <w:rStyle w:val="StyleUnderline"/>
        </w:rPr>
        <w:t>, such as ransomware,</w:t>
      </w:r>
      <w:r w:rsidRPr="00D51792">
        <w:rPr>
          <w:rStyle w:val="StyleUnderline"/>
          <w:sz w:val="16"/>
        </w:rPr>
        <w:t xml:space="preserve"> to deadlier ends, Carlin said. “There’s not going to be a dollar amount you can pay,” he said. “They’re going to hope, for instance, to deny you your [hospital] patient records and hope that results in the loss of somebody’s life.” Carlin also offered remarks on other cyber topics including the Iran indictments and information sharing.</w:t>
      </w:r>
    </w:p>
    <w:p w:rsidR="001979B1" w:rsidRDefault="001979B1" w:rsidP="001979B1">
      <w:pPr>
        <w:pStyle w:val="Heading3"/>
      </w:pPr>
      <w:r>
        <w:t>Climate</w:t>
      </w:r>
    </w:p>
    <w:p w:rsidR="001979B1" w:rsidRDefault="001979B1" w:rsidP="001979B1">
      <w:pPr>
        <w:pStyle w:val="Heading4"/>
      </w:pPr>
      <w:r>
        <w:t>Strengthened US-China engagement is integral to reducing emissions and air pollution</w:t>
      </w:r>
    </w:p>
    <w:p w:rsidR="001979B1" w:rsidRPr="007C6E6C" w:rsidRDefault="001979B1" w:rsidP="001979B1">
      <w:pPr>
        <w:rPr>
          <w:sz w:val="20"/>
          <w:szCs w:val="20"/>
        </w:rPr>
      </w:pPr>
      <w:r>
        <w:rPr>
          <w:rStyle w:val="Style13ptBold"/>
        </w:rPr>
        <w:t xml:space="preserve">Aldy et al 16 </w:t>
      </w:r>
      <w:r w:rsidRPr="007C6E6C">
        <w:rPr>
          <w:sz w:val="20"/>
          <w:szCs w:val="20"/>
        </w:rPr>
        <w:t>(Joseph, Associate Professor of Public Policy, Harvard Kennedy School, Thomas BREWER, Senior Fellow, International Centre for Trade and Sustainable Development, CHEN Ji,  Assistant Researcher, International Cooperation Department, National Center for</w:t>
      </w:r>
    </w:p>
    <w:p w:rsidR="001979B1" w:rsidRPr="007C6E6C" w:rsidRDefault="001979B1" w:rsidP="001979B1">
      <w:pPr>
        <w:rPr>
          <w:sz w:val="20"/>
          <w:szCs w:val="20"/>
        </w:rPr>
      </w:pPr>
      <w:r w:rsidRPr="007C6E6C">
        <w:rPr>
          <w:sz w:val="20"/>
          <w:szCs w:val="20"/>
        </w:rPr>
        <w:t xml:space="preserve">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w:t>
      </w:r>
      <w:hyperlink r:id="rId57" w:history="1">
        <w:r w:rsidRPr="007C6E6C">
          <w:rPr>
            <w:sz w:val="20"/>
            <w:szCs w:val="20"/>
          </w:rPr>
          <w:t>http://belfercenter.ksg.harvard.edu/files/harvard-nscs-paper-final-160224.pdf</w:t>
        </w:r>
      </w:hyperlink>
      <w:r w:rsidRPr="007C6E6C">
        <w:rPr>
          <w:sz w:val="20"/>
          <w:szCs w:val="20"/>
        </w:rPr>
        <w:t>) //rck</w:t>
      </w:r>
    </w:p>
    <w:p w:rsidR="001979B1" w:rsidRDefault="001979B1" w:rsidP="001979B1">
      <w:pPr>
        <w:rPr>
          <w:sz w:val="16"/>
        </w:rPr>
      </w:pPr>
      <w:r w:rsidRPr="00DC54EA">
        <w:rPr>
          <w:rStyle w:val="StyleUnderline"/>
          <w:highlight w:val="yellow"/>
        </w:rPr>
        <w:t>China and the U</w:t>
      </w:r>
      <w:r w:rsidRPr="00F86ABF">
        <w:rPr>
          <w:sz w:val="16"/>
        </w:rPr>
        <w:t xml:space="preserve">nited </w:t>
      </w:r>
      <w:r w:rsidRPr="00DC54EA">
        <w:rPr>
          <w:rStyle w:val="StyleUnderline"/>
          <w:highlight w:val="yellow"/>
        </w:rPr>
        <w:t>S</w:t>
      </w:r>
      <w:r w:rsidRPr="00F86ABF">
        <w:rPr>
          <w:sz w:val="16"/>
        </w:rPr>
        <w:t xml:space="preserve">tates, </w:t>
      </w:r>
      <w:r w:rsidRPr="00DC54EA">
        <w:rPr>
          <w:rStyle w:val="StyleUnderline"/>
          <w:highlight w:val="yellow"/>
        </w:rPr>
        <w:t>the two largest</w:t>
      </w:r>
      <w:r w:rsidRPr="00F86ABF">
        <w:rPr>
          <w:sz w:val="16"/>
        </w:rPr>
        <w:t xml:space="preserve"> greenhouse gas (</w:t>
      </w:r>
      <w:r w:rsidRPr="00DC54EA">
        <w:rPr>
          <w:rStyle w:val="StyleUnderline"/>
          <w:highlight w:val="yellow"/>
        </w:rPr>
        <w:t>GHG</w:t>
      </w:r>
      <w:r w:rsidRPr="00F86ABF">
        <w:rPr>
          <w:sz w:val="16"/>
        </w:rPr>
        <w:t xml:space="preserve">) </w:t>
      </w:r>
      <w:r w:rsidRPr="00DC54EA">
        <w:rPr>
          <w:rStyle w:val="StyleUnderline"/>
          <w:highlight w:val="yellow"/>
        </w:rPr>
        <w:t>emitters</w:t>
      </w:r>
      <w:r w:rsidRPr="00F86ABF">
        <w:rPr>
          <w:sz w:val="16"/>
        </w:rPr>
        <w:t xml:space="preserve"> in the world, together </w:t>
      </w:r>
      <w:r w:rsidRPr="00DC54EA">
        <w:rPr>
          <w:rStyle w:val="StyleUnderline"/>
          <w:highlight w:val="yellow"/>
        </w:rPr>
        <w:t>accounted for 35% of global</w:t>
      </w:r>
      <w:r w:rsidRPr="00F86ABF">
        <w:rPr>
          <w:sz w:val="16"/>
        </w:rPr>
        <w:t xml:space="preserve"> GHG </w:t>
      </w:r>
      <w:r w:rsidRPr="00DC54EA">
        <w:rPr>
          <w:rStyle w:val="StyleUnderline"/>
          <w:highlight w:val="yellow"/>
        </w:rPr>
        <w:t>emissions</w:t>
      </w:r>
      <w:r w:rsidRPr="00F86ABF">
        <w:rPr>
          <w:sz w:val="16"/>
        </w:rPr>
        <w:t xml:space="preserve"> in 2012. While there are major socioeconomic and political differences between the two countries, it is widely acknowledged that </w:t>
      </w:r>
      <w:r w:rsidRPr="00837C43">
        <w:rPr>
          <w:rStyle w:val="StyleUnderline"/>
          <w:highlight w:val="yellow"/>
        </w:rPr>
        <w:t>action by China and the U</w:t>
      </w:r>
      <w:r w:rsidRPr="00F86ABF">
        <w:rPr>
          <w:sz w:val="16"/>
        </w:rPr>
        <w:t xml:space="preserve">nited </w:t>
      </w:r>
      <w:r w:rsidRPr="00837C43">
        <w:rPr>
          <w:rStyle w:val="StyleUnderline"/>
          <w:highlight w:val="yellow"/>
        </w:rPr>
        <w:t>S</w:t>
      </w:r>
      <w:r w:rsidRPr="00F86ABF">
        <w:rPr>
          <w:sz w:val="16"/>
        </w:rPr>
        <w:t xml:space="preserve">tates </w:t>
      </w:r>
      <w:r w:rsidRPr="00837C43">
        <w:rPr>
          <w:rStyle w:val="StyleUnderline"/>
          <w:highlight w:val="yellow"/>
        </w:rPr>
        <w:t>is necessary</w:t>
      </w:r>
      <w:r w:rsidRPr="00F86ABF">
        <w:rPr>
          <w:sz w:val="16"/>
        </w:rPr>
        <w:t xml:space="preserve"> for the world </w:t>
      </w:r>
      <w:r w:rsidRPr="00837C43">
        <w:rPr>
          <w:rStyle w:val="StyleUnderline"/>
          <w:highlight w:val="yellow"/>
        </w:rPr>
        <w:t>to</w:t>
      </w:r>
      <w:r w:rsidRPr="00F86ABF">
        <w:rPr>
          <w:sz w:val="16"/>
        </w:rPr>
        <w:t xml:space="preserve"> effectively </w:t>
      </w:r>
      <w:r w:rsidRPr="00837C43">
        <w:rPr>
          <w:rStyle w:val="StyleUnderline"/>
          <w:highlight w:val="yellow"/>
        </w:rPr>
        <w:t xml:space="preserve">address global </w:t>
      </w:r>
      <w:r w:rsidRPr="00AF4070">
        <w:rPr>
          <w:rStyle w:val="StyleUnderline"/>
          <w:highlight w:val="yellow"/>
        </w:rPr>
        <w:t>climate change</w:t>
      </w:r>
      <w:r w:rsidRPr="00F86ABF">
        <w:rPr>
          <w:sz w:val="16"/>
          <w:highlight w:val="yellow"/>
        </w:rPr>
        <w:t xml:space="preserve">. </w:t>
      </w:r>
      <w:r w:rsidRPr="00AF4070">
        <w:rPr>
          <w:rStyle w:val="StyleUnderline"/>
          <w:highlight w:val="yellow"/>
        </w:rPr>
        <w:t>Cooperation</w:t>
      </w:r>
      <w:r w:rsidRPr="00F86ABF">
        <w:rPr>
          <w:sz w:val="16"/>
        </w:rPr>
        <w:t xml:space="preserve"> between China and the United States with regard to climate change </w:t>
      </w:r>
      <w:r w:rsidRPr="00837C43">
        <w:rPr>
          <w:rStyle w:val="StyleUnderline"/>
          <w:highlight w:val="yellow"/>
        </w:rPr>
        <w:t>was one important factor</w:t>
      </w:r>
      <w:r w:rsidRPr="00F86ABF">
        <w:rPr>
          <w:sz w:val="16"/>
        </w:rPr>
        <w:t xml:space="preserve"> in the success of the Twenty-First Conference of the Parties (COP-21) of the United Nations Framework Convention on Climate Change (UNFCCC). At COP-21, in Paris in December 2015, a major new international agreement to address climate change was concluded. For most purposes, </w:t>
      </w:r>
      <w:r w:rsidRPr="00AF4070">
        <w:rPr>
          <w:rStyle w:val="StyleUnderline"/>
        </w:rPr>
        <w:t>the agreement will begin to be implemented in 2020.</w:t>
      </w:r>
      <w:r w:rsidRPr="00F86ABF">
        <w:rPr>
          <w:sz w:val="16"/>
        </w:rPr>
        <w:t xml:space="preserve"> </w:t>
      </w:r>
      <w:r w:rsidRPr="00AF4070">
        <w:rPr>
          <w:rStyle w:val="StyleUnderline"/>
          <w:highlight w:val="yellow"/>
        </w:rPr>
        <w:t>Domestic social, economic, and political changes have helped shape the manner in which China and the U</w:t>
      </w:r>
      <w:r w:rsidRPr="00F86ABF">
        <w:rPr>
          <w:sz w:val="16"/>
        </w:rPr>
        <w:t xml:space="preserve">nited </w:t>
      </w:r>
      <w:r w:rsidRPr="00AF4070">
        <w:rPr>
          <w:rStyle w:val="StyleUnderline"/>
          <w:highlight w:val="yellow"/>
        </w:rPr>
        <w:t>S</w:t>
      </w:r>
      <w:r w:rsidRPr="00F86ABF">
        <w:rPr>
          <w:sz w:val="16"/>
        </w:rPr>
        <w:t xml:space="preserve">tates </w:t>
      </w:r>
      <w:r w:rsidRPr="00AF4070">
        <w:rPr>
          <w:rStyle w:val="StyleUnderline"/>
          <w:highlight w:val="yellow"/>
        </w:rPr>
        <w:t>are dealing with climate change</w:t>
      </w:r>
      <w:r w:rsidRPr="00F86ABF">
        <w:rPr>
          <w:sz w:val="16"/>
        </w:rPr>
        <w:t>—</w:t>
      </w:r>
      <w:r w:rsidRPr="00AF4070">
        <w:rPr>
          <w:rStyle w:val="StyleUnderline"/>
          <w:highlight w:val="yellow"/>
        </w:rPr>
        <w:t>using</w:t>
      </w:r>
      <w:r w:rsidRPr="00F86ABF">
        <w:rPr>
          <w:sz w:val="16"/>
        </w:rPr>
        <w:t xml:space="preserve"> domestic policy (that is, </w:t>
      </w:r>
      <w:r w:rsidRPr="00AF4070">
        <w:rPr>
          <w:rStyle w:val="StyleUnderline"/>
          <w:highlight w:val="yellow"/>
        </w:rPr>
        <w:t>a “bottom up” approach</w:t>
      </w:r>
      <w:r w:rsidRPr="00F86ABF">
        <w:rPr>
          <w:sz w:val="16"/>
        </w:rPr>
        <w:t xml:space="preserve">), in addition to working through the UNFCCC. As the Chinese society and economy have entered a new epoch, </w:t>
      </w:r>
      <w:r w:rsidRPr="00F86ABF">
        <w:rPr>
          <w:rStyle w:val="StyleUnderline"/>
          <w:highlight w:val="yellow"/>
        </w:rPr>
        <w:t>the significance of low-carbon development and energy-structure transformation</w:t>
      </w:r>
      <w:r w:rsidRPr="00F86ABF">
        <w:rPr>
          <w:sz w:val="16"/>
        </w:rPr>
        <w:t xml:space="preserve"> have begun to draw attention. Under such circumstances, climate policy </w:t>
      </w:r>
      <w:r w:rsidRPr="00F86ABF">
        <w:rPr>
          <w:rStyle w:val="StyleUnderline"/>
          <w:highlight w:val="yellow"/>
        </w:rPr>
        <w:t>is</w:t>
      </w:r>
      <w:r w:rsidRPr="00F86ABF">
        <w:rPr>
          <w:sz w:val="16"/>
        </w:rPr>
        <w:t xml:space="preserve"> regarded as </w:t>
      </w:r>
      <w:r w:rsidRPr="00F86ABF">
        <w:rPr>
          <w:rStyle w:val="StyleUnderline"/>
          <w:highlight w:val="yellow"/>
        </w:rPr>
        <w:t>a key strategy</w:t>
      </w:r>
      <w:r w:rsidRPr="00F86ABF">
        <w:rPr>
          <w:sz w:val="16"/>
        </w:rPr>
        <w:t xml:space="preserve"> to encourage manufacturing industries to upgrade their technologies and improve energy efficiency. Since 2013, </w:t>
      </w:r>
      <w:r w:rsidRPr="00F86ABF">
        <w:rPr>
          <w:rStyle w:val="StyleUnderline"/>
        </w:rPr>
        <w:t>China has been addressing climate problems raised in the Twelfth Five-Year Plan</w:t>
      </w:r>
      <w:r w:rsidRPr="00F86ABF">
        <w:rPr>
          <w:sz w:val="16"/>
        </w:rPr>
        <w:t xml:space="preserve">: implementing the action plan for controlling greenhouse gas emissions, adjusting the industrial structure, saving energy, increasing energy efficiency, optimizing energy infrastructure, increasing carbon sinks, adapting to climate change, and increasing institutional capacity. </w:t>
      </w:r>
      <w:r w:rsidRPr="00F86ABF">
        <w:rPr>
          <w:rStyle w:val="StyleUnderline"/>
          <w:highlight w:val="yellow"/>
        </w:rPr>
        <w:t>As a result of these actions</w:t>
      </w:r>
      <w:r w:rsidRPr="00F86ABF">
        <w:rPr>
          <w:sz w:val="16"/>
        </w:rPr>
        <w:t>—</w:t>
      </w:r>
      <w:r w:rsidRPr="00F86ABF">
        <w:rPr>
          <w:rStyle w:val="StyleUnderline"/>
          <w:highlight w:val="yellow"/>
        </w:rPr>
        <w:t>and</w:t>
      </w:r>
      <w:r w:rsidRPr="00F86ABF">
        <w:rPr>
          <w:sz w:val="16"/>
        </w:rPr>
        <w:t xml:space="preserve"> of industrial modernization and structural </w:t>
      </w:r>
      <w:r w:rsidRPr="00F86ABF">
        <w:rPr>
          <w:rStyle w:val="StyleUnderline"/>
          <w:highlight w:val="yellow"/>
        </w:rPr>
        <w:t>changes in the economy—carbon dioxide emissions</w:t>
      </w:r>
      <w:r w:rsidRPr="00F86ABF">
        <w:rPr>
          <w:sz w:val="16"/>
        </w:rPr>
        <w:t xml:space="preserve"> per unit of gross domestic product (GDP) in 2013 </w:t>
      </w:r>
      <w:r w:rsidRPr="00F86ABF">
        <w:rPr>
          <w:rStyle w:val="StyleUnderline"/>
          <w:highlight w:val="yellow"/>
        </w:rPr>
        <w:t>were 4.3 percent lower</w:t>
      </w:r>
      <w:r w:rsidRPr="00F86ABF">
        <w:rPr>
          <w:sz w:val="16"/>
        </w:rPr>
        <w:t xml:space="preserve"> than in 2012, and 28.6 percent lower than in 2005. Also, energy consumption per unit of GDP was reduced by 3.7 percent in 2013 (as compared with 2012). In the first three years of the Twelfth Five-Year Plan period (2011-2013), energy consumption per unit of GDP was reduced by 9 percent; the equivalent of approximately 350 million tons coal equivalent was saved—that is, a reduction of more than 840 MtCO2 (million tons of carbon dioxide). </w:t>
      </w:r>
      <w:r w:rsidRPr="00F86ABF">
        <w:rPr>
          <w:rStyle w:val="StyleUnderline"/>
          <w:highlight w:val="yellow"/>
        </w:rPr>
        <w:t>These measures</w:t>
      </w:r>
      <w:r w:rsidRPr="00F86ABF">
        <w:rPr>
          <w:sz w:val="16"/>
        </w:rPr>
        <w:t xml:space="preserve"> also </w:t>
      </w:r>
      <w:r w:rsidRPr="00F86ABF">
        <w:rPr>
          <w:rStyle w:val="StyleUnderline"/>
          <w:highlight w:val="yellow"/>
        </w:rPr>
        <w:t>bring collateral benefits in reducing air pollution</w:t>
      </w:r>
      <w:r w:rsidRPr="00F86ABF">
        <w:rPr>
          <w:sz w:val="16"/>
        </w:rPr>
        <w:t xml:space="preserve"> in urban areas, which has become a significant threat to public health.</w:t>
      </w:r>
    </w:p>
    <w:p w:rsidR="001979B1" w:rsidRPr="0078772D" w:rsidRDefault="001979B1" w:rsidP="001979B1">
      <w:pPr>
        <w:pStyle w:val="Heading4"/>
        <w:rPr>
          <w:rStyle w:val="StyleUnderline"/>
        </w:rPr>
      </w:pPr>
      <w:r w:rsidRPr="0078772D">
        <w:rPr>
          <w:rStyle w:val="StyleUnderline"/>
        </w:rPr>
        <w:t>US-China cooperation key to solve climate change</w:t>
      </w:r>
    </w:p>
    <w:p w:rsidR="001979B1" w:rsidRPr="0078772D" w:rsidRDefault="001979B1" w:rsidP="001979B1">
      <w:pPr>
        <w:rPr>
          <w:rStyle w:val="Style13ptBold"/>
          <w:b w:val="0"/>
          <w:sz w:val="20"/>
          <w:szCs w:val="20"/>
        </w:rPr>
      </w:pPr>
      <w:r w:rsidRPr="0078772D">
        <w:rPr>
          <w:rStyle w:val="Style13ptBold"/>
        </w:rPr>
        <w:t>Schell et al 16</w:t>
      </w:r>
      <w:r>
        <w:rPr>
          <w:rStyle w:val="Style13ptBold"/>
        </w:rPr>
        <w:t xml:space="preserve"> </w:t>
      </w:r>
      <w:r w:rsidRPr="005D5F57">
        <w:rPr>
          <w:sz w:val="20"/>
          <w:szCs w:val="20"/>
        </w:rPr>
        <w:t xml:space="preserve">(Orville, Arthur Ross Director of the Center On US-China Relations at the Asia Society, Barbara Finamore, Senior Attorney &amp; Asia Director at Natural Resources Defense Council, Isabel Hilton: CEO &amp; Editor of chinadialogue, “Can Cooperation on Climate Change Transcend the Challenges of U.S.-China Relations?” May 16, 2016, </w:t>
      </w:r>
      <w:hyperlink r:id="rId58" w:history="1">
        <w:r w:rsidRPr="005D5F57">
          <w:rPr>
            <w:sz w:val="20"/>
            <w:szCs w:val="20"/>
          </w:rPr>
          <w:t>http://reinvent.net/how-cooperation-on-climate-transcends-the-challenges-of-u-s-china-relations/</w:t>
        </w:r>
      </w:hyperlink>
      <w:r w:rsidRPr="005D5F57">
        <w:rPr>
          <w:sz w:val="20"/>
          <w:szCs w:val="20"/>
        </w:rPr>
        <w:t>) //rck</w:t>
      </w:r>
    </w:p>
    <w:p w:rsidR="001979B1" w:rsidRPr="00F86ABF" w:rsidRDefault="001979B1" w:rsidP="001979B1">
      <w:pPr>
        <w:rPr>
          <w:sz w:val="16"/>
        </w:rPr>
      </w:pPr>
      <w:r w:rsidRPr="007C6E6C">
        <w:rPr>
          <w:rStyle w:val="StyleUnderline"/>
          <w:highlight w:val="yellow"/>
        </w:rPr>
        <w:t>The relationship between the U.S. and China is fraught with tension, yet it has never been</w:t>
      </w:r>
      <w:r w:rsidRPr="007C6E6C">
        <w:rPr>
          <w:rStyle w:val="StyleUnderline"/>
        </w:rPr>
        <w:t xml:space="preserve"> </w:t>
      </w:r>
      <w:r w:rsidRPr="007C6E6C">
        <w:rPr>
          <w:rStyle w:val="StyleUnderline"/>
          <w:highlight w:val="yellow"/>
        </w:rPr>
        <w:t>more important</w:t>
      </w:r>
      <w:r w:rsidRPr="007C6E6C">
        <w:rPr>
          <w:rStyle w:val="StyleUnderline"/>
        </w:rPr>
        <w:t xml:space="preserve"> for the two countries </w:t>
      </w:r>
      <w:r w:rsidRPr="007C6E6C">
        <w:rPr>
          <w:rStyle w:val="StyleUnderline"/>
          <w:highlight w:val="yellow"/>
        </w:rPr>
        <w:t>to work together to solve climate change</w:t>
      </w:r>
      <w:r w:rsidRPr="007C6E6C">
        <w:rPr>
          <w:rStyle w:val="StyleUnderline"/>
        </w:rPr>
        <w:t xml:space="preserve">. </w:t>
      </w:r>
      <w:r w:rsidRPr="0078772D">
        <w:rPr>
          <w:sz w:val="16"/>
          <w:szCs w:val="16"/>
        </w:rPr>
        <w:t>The U.S. and China account for around 40 percent of global greenhouse gas emissions</w:t>
      </w:r>
      <w:r w:rsidRPr="007C6E6C">
        <w:rPr>
          <w:sz w:val="16"/>
        </w:rPr>
        <w:t>.</w:t>
      </w:r>
      <w:r>
        <w:rPr>
          <w:sz w:val="16"/>
        </w:rPr>
        <w:t xml:space="preserve"> </w:t>
      </w:r>
      <w:r w:rsidRPr="007C6E6C">
        <w:rPr>
          <w:sz w:val="16"/>
        </w:rPr>
        <w:t xml:space="preserve">Fortunately, </w:t>
      </w:r>
      <w:r w:rsidRPr="00710DCB">
        <w:rPr>
          <w:rStyle w:val="StyleUnderline"/>
          <w:highlight w:val="yellow"/>
        </w:rPr>
        <w:t>despite difficulties in other aspects of the bilateral relationship, the two countries are cooperating on climate in a myriad of ways that often fly under the radar.</w:t>
      </w:r>
      <w:r>
        <w:rPr>
          <w:sz w:val="16"/>
        </w:rPr>
        <w:t xml:space="preserve"> </w:t>
      </w:r>
      <w:r w:rsidRPr="007C6E6C">
        <w:rPr>
          <w:sz w:val="16"/>
        </w:rPr>
        <w:t xml:space="preserve">“I have heard from colleagues in the </w:t>
      </w:r>
      <w:r w:rsidRPr="00710DCB">
        <w:rPr>
          <w:rStyle w:val="StyleUnderline"/>
        </w:rPr>
        <w:t xml:space="preserve">U.S. government that not only is climate change a bright spot, but </w:t>
      </w:r>
      <w:r w:rsidRPr="00710DCB">
        <w:rPr>
          <w:rStyle w:val="StyleUnderline"/>
          <w:highlight w:val="yellow"/>
        </w:rPr>
        <w:t>climate change is the</w:t>
      </w:r>
      <w:r w:rsidRPr="00710DCB">
        <w:rPr>
          <w:rStyle w:val="StyleUnderline"/>
        </w:rPr>
        <w:t xml:space="preserve"> bright spot, and perhaps the </w:t>
      </w:r>
      <w:r w:rsidRPr="00710DCB">
        <w:rPr>
          <w:rStyle w:val="StyleUnderline"/>
          <w:highlight w:val="yellow"/>
        </w:rPr>
        <w:t>only bright spot in the relationship</w:t>
      </w:r>
      <w:r w:rsidRPr="00710DCB">
        <w:rPr>
          <w:rStyle w:val="StyleUnderline"/>
        </w:rPr>
        <w:t>,”</w:t>
      </w:r>
      <w:r w:rsidRPr="007C6E6C">
        <w:rPr>
          <w:sz w:val="16"/>
        </w:rPr>
        <w:t xml:space="preserve"> said Barbara Finamore, Senior Attorney and Asia Director at Natural Resources Defense Council (NRDC), in Reinvent’s recent video conversation.</w:t>
      </w:r>
      <w:r>
        <w:rPr>
          <w:sz w:val="16"/>
        </w:rPr>
        <w:t xml:space="preserve"> </w:t>
      </w:r>
      <w:r w:rsidRPr="007C6E6C">
        <w:rPr>
          <w:sz w:val="16"/>
        </w:rPr>
        <w:t xml:space="preserve">In the last ten years, </w:t>
      </w:r>
      <w:r w:rsidRPr="00DD1737">
        <w:rPr>
          <w:rStyle w:val="StyleUnderline"/>
          <w:highlight w:val="yellow"/>
        </w:rPr>
        <w:t>China has made great progress in the fight against climate change</w:t>
      </w:r>
      <w:r w:rsidRPr="007C6E6C">
        <w:rPr>
          <w:sz w:val="16"/>
        </w:rPr>
        <w:t xml:space="preserve">, including reducing coal consumption for the last two years in a row, </w:t>
      </w:r>
      <w:r w:rsidRPr="00DD1737">
        <w:rPr>
          <w:rStyle w:val="StyleUnderline"/>
        </w:rPr>
        <w:t>after a decade of annual growth of eight percent or more. Mark Clifford, Executive Director of the Asia Business Council, pointed out</w:t>
      </w:r>
      <w:r w:rsidRPr="007C6E6C">
        <w:rPr>
          <w:sz w:val="16"/>
        </w:rPr>
        <w:t xml:space="preserve"> that while China didn’t make its first wind turbine until the new millennium, it is now one of the the top wind power producing countries in the world (according to 2015 estimates, </w:t>
      </w:r>
      <w:r w:rsidRPr="00DD1737">
        <w:rPr>
          <w:rStyle w:val="StyleUnderline"/>
        </w:rPr>
        <w:t>China ranks first and the U.S. ranks second</w:t>
      </w:r>
      <w:r w:rsidRPr="007C6E6C">
        <w:rPr>
          <w:sz w:val="16"/>
        </w:rPr>
        <w:t>).</w:t>
      </w:r>
      <w:r>
        <w:rPr>
          <w:sz w:val="16"/>
        </w:rPr>
        <w:t xml:space="preserve"> </w:t>
      </w:r>
      <w:r w:rsidRPr="007C6E6C">
        <w:rPr>
          <w:sz w:val="16"/>
        </w:rPr>
        <w:t xml:space="preserve">Eighteen months ago, </w:t>
      </w:r>
      <w:r w:rsidRPr="00DD1737">
        <w:rPr>
          <w:rStyle w:val="StyleUnderline"/>
          <w:highlight w:val="yellow"/>
        </w:rPr>
        <w:t>China committed to peaking its greenhouse gas emissions by 2030</w:t>
      </w:r>
      <w:r w:rsidRPr="007C6E6C">
        <w:rPr>
          <w:sz w:val="16"/>
        </w:rPr>
        <w:t xml:space="preserve"> or earlier</w:t>
      </w:r>
      <w:r w:rsidRPr="00DD1737">
        <w:rPr>
          <w:rStyle w:val="StyleUnderline"/>
          <w:highlight w:val="yellow"/>
        </w:rPr>
        <w:t>. This is especially significant</w:t>
      </w:r>
      <w:r w:rsidRPr="007C6E6C">
        <w:rPr>
          <w:sz w:val="16"/>
        </w:rPr>
        <w:t xml:space="preserve">, according to Orville Schell, Arthur Ross Director of the Center </w:t>
      </w:r>
      <w:r w:rsidRPr="00DD1737">
        <w:rPr>
          <w:rStyle w:val="StyleUnderline"/>
          <w:highlight w:val="yellow"/>
        </w:rPr>
        <w:t>on US-China Relations</w:t>
      </w:r>
      <w:r w:rsidRPr="007C6E6C">
        <w:rPr>
          <w:sz w:val="16"/>
        </w:rPr>
        <w:t xml:space="preserve"> at the Asia Society, considering that just ten to fifteen years ago, “there was some circumspection in China that </w:t>
      </w:r>
      <w:r w:rsidRPr="00DD1737">
        <w:rPr>
          <w:rStyle w:val="StyleUnderline"/>
        </w:rPr>
        <w:t>the climate change argument was a plot to slow down China’s growth.”</w:t>
      </w:r>
      <w:r>
        <w:rPr>
          <w:sz w:val="16"/>
        </w:rPr>
        <w:t xml:space="preserve"> </w:t>
      </w:r>
      <w:r w:rsidRPr="007C6E6C">
        <w:rPr>
          <w:sz w:val="16"/>
        </w:rPr>
        <w:t xml:space="preserve">While the agreement that came out of Paris this December is the most prominent example of </w:t>
      </w:r>
      <w:r w:rsidRPr="00DD1737">
        <w:rPr>
          <w:rStyle w:val="StyleUnderline"/>
          <w:highlight w:val="yellow"/>
        </w:rPr>
        <w:t>U.S.-China cooperation on climate</w:t>
      </w:r>
      <w:r w:rsidRPr="007C6E6C">
        <w:rPr>
          <w:sz w:val="16"/>
        </w:rPr>
        <w:t xml:space="preserve">, American and Chinese corporations, scientists, and cities </w:t>
      </w:r>
      <w:r w:rsidRPr="00DD1737">
        <w:rPr>
          <w:rStyle w:val="StyleUnderline"/>
          <w:highlight w:val="yellow"/>
        </w:rPr>
        <w:t>continue to work together in ways that often get much less attention</w:t>
      </w:r>
      <w:r w:rsidRPr="007C6E6C">
        <w:rPr>
          <w:sz w:val="16"/>
        </w:rPr>
        <w:t>. We highlighted a few such examples below.</w:t>
      </w:r>
    </w:p>
    <w:p w:rsidR="001979B1" w:rsidRDefault="001979B1" w:rsidP="001979B1">
      <w:pPr>
        <w:pStyle w:val="Heading4"/>
      </w:pPr>
      <w:r>
        <w:t>US-China engagement key to success of all climate treaties—sets a precedent</w:t>
      </w:r>
    </w:p>
    <w:p w:rsidR="001979B1" w:rsidRPr="009E29CE" w:rsidRDefault="001979B1" w:rsidP="001979B1">
      <w:pPr>
        <w:rPr>
          <w:sz w:val="20"/>
          <w:szCs w:val="20"/>
        </w:rPr>
      </w:pPr>
      <w:r>
        <w:rPr>
          <w:rStyle w:val="Style13ptBold"/>
        </w:rPr>
        <w:t xml:space="preserve">US Department of State 6/7 </w:t>
      </w:r>
      <w:r w:rsidRPr="009E29CE">
        <w:rPr>
          <w:sz w:val="20"/>
          <w:szCs w:val="20"/>
        </w:rPr>
        <w:t>(Office of the Spokesperson, June 7, 2016, “</w:t>
      </w:r>
    </w:p>
    <w:p w:rsidR="001979B1" w:rsidRPr="008E133D" w:rsidRDefault="001979B1" w:rsidP="001979B1">
      <w:pPr>
        <w:rPr>
          <w:sz w:val="20"/>
          <w:szCs w:val="20"/>
        </w:rPr>
      </w:pPr>
      <w:r w:rsidRPr="009E29CE">
        <w:rPr>
          <w:sz w:val="20"/>
          <w:szCs w:val="20"/>
        </w:rPr>
        <w:t xml:space="preserve">U.S.-China Strategic and Economic Dialogue VIII Strategic Track Select Outcomes,” </w:t>
      </w:r>
      <w:hyperlink r:id="rId59" w:history="1">
        <w:r w:rsidRPr="009E29CE">
          <w:rPr>
            <w:sz w:val="20"/>
            <w:szCs w:val="20"/>
          </w:rPr>
          <w:t>http://www.state.gov/r/pa/prs/ps/2016/06/258157.htm</w:t>
        </w:r>
      </w:hyperlink>
      <w:r w:rsidRPr="009E29CE">
        <w:rPr>
          <w:sz w:val="20"/>
          <w:szCs w:val="20"/>
        </w:rPr>
        <w:t>) //rck</w:t>
      </w:r>
    </w:p>
    <w:p w:rsidR="001979B1" w:rsidRPr="009E29CE" w:rsidRDefault="001979B1" w:rsidP="001979B1">
      <w:pPr>
        <w:rPr>
          <w:rStyle w:val="StyleUnderline"/>
        </w:rPr>
      </w:pPr>
      <w:r w:rsidRPr="009E29CE">
        <w:rPr>
          <w:sz w:val="16"/>
        </w:rPr>
        <w:t xml:space="preserve">Promote implementation of the global climate agreement: </w:t>
      </w:r>
      <w:r w:rsidRPr="009E29CE">
        <w:rPr>
          <w:rStyle w:val="StyleUnderline"/>
          <w:highlight w:val="yellow"/>
        </w:rPr>
        <w:t>Building on over three years of focused climate change cooperation,</w:t>
      </w:r>
      <w:r w:rsidRPr="009E29CE">
        <w:rPr>
          <w:sz w:val="16"/>
        </w:rPr>
        <w:t xml:space="preserve"> </w:t>
      </w:r>
      <w:r w:rsidRPr="009E29CE">
        <w:rPr>
          <w:rStyle w:val="StyleUnderline"/>
        </w:rPr>
        <w:t>Secretaries Kerry and Lew and their counterparts convened a Joint Session on Climate Change at which the</w:t>
      </w:r>
      <w:r w:rsidRPr="009E29CE">
        <w:rPr>
          <w:sz w:val="16"/>
        </w:rPr>
        <w:t xml:space="preserve"> </w:t>
      </w:r>
      <w:r w:rsidRPr="009E29CE">
        <w:rPr>
          <w:rStyle w:val="StyleUnderline"/>
          <w:highlight w:val="yellow"/>
        </w:rPr>
        <w:t>two sides committed to work together and with others to promote the full implementation of Paris Agreement</w:t>
      </w:r>
      <w:r w:rsidRPr="009E29CE">
        <w:rPr>
          <w:sz w:val="16"/>
        </w:rPr>
        <w:t xml:space="preserve">. The two sides further decided to work to bring the Agreement </w:t>
      </w:r>
      <w:r w:rsidRPr="009E29CE">
        <w:rPr>
          <w:rStyle w:val="StyleUnderline"/>
          <w:highlight w:val="yellow"/>
        </w:rPr>
        <w:t>into force as early as possible.</w:t>
      </w:r>
      <w:r w:rsidRPr="009E29CE">
        <w:rPr>
          <w:sz w:val="16"/>
        </w:rPr>
        <w:t xml:space="preserve"> </w:t>
      </w:r>
      <w:r w:rsidRPr="009E29CE">
        <w:rPr>
          <w:rStyle w:val="StyleUnderline"/>
          <w:highlight w:val="yellow"/>
        </w:rPr>
        <w:t>Concurring on the importance of demonstrating leadership in other multilateral fora</w:t>
      </w:r>
      <w:r w:rsidRPr="009E29CE">
        <w:rPr>
          <w:sz w:val="16"/>
        </w:rPr>
        <w:t xml:space="preserve">, the </w:t>
      </w:r>
      <w:r w:rsidRPr="009E29CE">
        <w:rPr>
          <w:rStyle w:val="StyleUnderline"/>
          <w:highlight w:val="yellow"/>
        </w:rPr>
        <w:t>two sides reaffirmed their support for</w:t>
      </w:r>
      <w:r w:rsidRPr="009E29CE">
        <w:rPr>
          <w:sz w:val="16"/>
        </w:rPr>
        <w:t xml:space="preserve"> the adoption of an ambitious HFC phasedown amendment under the Montreal protocol and a global market-based measure through ICAO this year. The two sides announced dozens of </w:t>
      </w:r>
      <w:r w:rsidRPr="009E29CE">
        <w:rPr>
          <w:rStyle w:val="StyleUnderline"/>
          <w:highlight w:val="yellow"/>
        </w:rPr>
        <w:t>outcomes strengthening bilateral cooperation</w:t>
      </w:r>
      <w:r w:rsidRPr="009E29CE">
        <w:rPr>
          <w:sz w:val="16"/>
        </w:rPr>
        <w:t xml:space="preserve"> to support the achievement </w:t>
      </w:r>
      <w:r w:rsidRPr="009E29CE">
        <w:rPr>
          <w:rStyle w:val="StyleUnderline"/>
          <w:highlight w:val="yellow"/>
        </w:rPr>
        <w:t>of</w:t>
      </w:r>
      <w:r w:rsidRPr="009E29CE">
        <w:rPr>
          <w:sz w:val="16"/>
        </w:rPr>
        <w:t xml:space="preserve"> their respective </w:t>
      </w:r>
      <w:r w:rsidRPr="009E29CE">
        <w:rPr>
          <w:rStyle w:val="StyleUnderline"/>
          <w:highlight w:val="yellow"/>
        </w:rPr>
        <w:t>climate and clean energy targets, including</w:t>
      </w:r>
      <w:r w:rsidRPr="009E29CE">
        <w:rPr>
          <w:sz w:val="16"/>
        </w:rPr>
        <w:t xml:space="preserve"> the endorsement of over 60 cities of the U.S.-China Climate Leaders Declaration at the </w:t>
      </w:r>
      <w:r w:rsidRPr="009E29CE">
        <w:rPr>
          <w:rStyle w:val="StyleUnderline"/>
          <w:highlight w:val="yellow"/>
        </w:rPr>
        <w:t>U.S.-China</w:t>
      </w:r>
      <w:r w:rsidRPr="009E29CE">
        <w:rPr>
          <w:sz w:val="16"/>
        </w:rPr>
        <w:t xml:space="preserve"> Climate-Smart / Low Carbon Cities Summit; and the launch of a new </w:t>
      </w:r>
      <w:r w:rsidRPr="009E29CE">
        <w:rPr>
          <w:rStyle w:val="StyleUnderline"/>
          <w:highlight w:val="yellow"/>
        </w:rPr>
        <w:t>initiative to support increasing utilization and integration of renewable energy in China.</w:t>
      </w:r>
    </w:p>
    <w:p w:rsidR="001979B1" w:rsidRDefault="001979B1" w:rsidP="001979B1">
      <w:pPr>
        <w:pStyle w:val="Heading3"/>
      </w:pPr>
      <w:r>
        <w:t>Economy</w:t>
      </w:r>
    </w:p>
    <w:p w:rsidR="001979B1" w:rsidRPr="00276FC1" w:rsidRDefault="001979B1" w:rsidP="001979B1">
      <w:r>
        <w:t>E</w:t>
      </w:r>
      <w:r w:rsidRPr="00276FC1">
        <w:t xml:space="preserve">xpansion of investment and trade between the two countries has forged economic interdependence, appearing to lay an economic foundation for farther development of Sino-American relations. On one hand, Sino-American economic exchange has brought many economic benefits to China in terms of employment, income, and tax revenue, making China’s economy more dependent on US capital and technology. </w:t>
      </w:r>
      <w:proofErr w:type="gramStart"/>
      <w:r w:rsidRPr="00276FC1">
        <w:t>on</w:t>
      </w:r>
      <w:proofErr w:type="gramEnd"/>
      <w:r w:rsidRPr="00276FC1">
        <w:t xml:space="preserve"> the other hand, American consumers have become dependent on the cheap goods made in china. Sino-American economic integration has become a helpful element for the stability of political interaction. The increase of Sino American economic ties brought both nations closer, reflecting the possibility that strategic and diplomatic coordination could follow on economic interdependence. On the other hand, however, it has created new sources of dispute.</w:t>
      </w:r>
      <w:r>
        <w:t xml:space="preserve"> </w:t>
      </w:r>
    </w:p>
    <w:p w:rsidR="001979B1" w:rsidRDefault="001979B1" w:rsidP="001979B1">
      <w:pPr>
        <w:pStyle w:val="Heading4"/>
      </w:pPr>
      <w:r>
        <w:t>Stable US-China relationship raises the global economy and stabilizes financial growth</w:t>
      </w:r>
    </w:p>
    <w:p w:rsidR="001979B1" w:rsidRPr="000236D8" w:rsidRDefault="001979B1" w:rsidP="001979B1">
      <w:pPr>
        <w:rPr>
          <w:sz w:val="20"/>
          <w:szCs w:val="20"/>
        </w:rPr>
      </w:pPr>
      <w:r>
        <w:rPr>
          <w:rStyle w:val="Style13ptBold"/>
        </w:rPr>
        <w:t xml:space="preserve">Press Center 6/16 </w:t>
      </w:r>
      <w:r w:rsidRPr="000236D8">
        <w:rPr>
          <w:sz w:val="20"/>
          <w:szCs w:val="20"/>
        </w:rPr>
        <w:t xml:space="preserve">(US Department of Treasury, “Treasury Secretary Jacob J. Lew Remarks On U.S.-China Economic Relations At the American Enterprise Institute,” </w:t>
      </w:r>
      <w:hyperlink r:id="rId60" w:history="1">
        <w:r w:rsidRPr="000236D8">
          <w:rPr>
            <w:sz w:val="20"/>
            <w:szCs w:val="20"/>
          </w:rPr>
          <w:t>https://www.treasury.gov/press-center/press-releases/Pages/jl0488.aspx</w:t>
        </w:r>
      </w:hyperlink>
      <w:r w:rsidRPr="000236D8">
        <w:rPr>
          <w:sz w:val="20"/>
          <w:szCs w:val="20"/>
        </w:rPr>
        <w:t>) //rck</w:t>
      </w:r>
    </w:p>
    <w:p w:rsidR="001979B1" w:rsidRPr="00653CD3" w:rsidRDefault="001979B1" w:rsidP="001979B1">
      <w:pPr>
        <w:rPr>
          <w:rStyle w:val="StyleUnderline"/>
        </w:rPr>
      </w:pPr>
      <w:r w:rsidRPr="00653CD3">
        <w:rPr>
          <w:sz w:val="16"/>
        </w:rPr>
        <w:t xml:space="preserve">Both </w:t>
      </w:r>
      <w:r w:rsidRPr="005A74F1">
        <w:rPr>
          <w:rStyle w:val="StyleUnderline"/>
          <w:highlight w:val="yellow"/>
        </w:rPr>
        <w:t>the U</w:t>
      </w:r>
      <w:r w:rsidRPr="00653CD3">
        <w:rPr>
          <w:sz w:val="16"/>
        </w:rPr>
        <w:t xml:space="preserve">nited </w:t>
      </w:r>
      <w:r w:rsidRPr="005A74F1">
        <w:rPr>
          <w:rStyle w:val="StyleUnderline"/>
          <w:highlight w:val="yellow"/>
        </w:rPr>
        <w:t>S</w:t>
      </w:r>
      <w:r w:rsidRPr="00653CD3">
        <w:rPr>
          <w:sz w:val="16"/>
        </w:rPr>
        <w:t xml:space="preserve">tates </w:t>
      </w:r>
      <w:r w:rsidRPr="005A74F1">
        <w:rPr>
          <w:rStyle w:val="StyleUnderline"/>
          <w:highlight w:val="yellow"/>
        </w:rPr>
        <w:t>and China recognize</w:t>
      </w:r>
      <w:r w:rsidRPr="00653CD3">
        <w:rPr>
          <w:sz w:val="16"/>
        </w:rPr>
        <w:t xml:space="preserve"> that </w:t>
      </w:r>
      <w:r w:rsidRPr="005A74F1">
        <w:rPr>
          <w:rStyle w:val="StyleUnderline"/>
          <w:highlight w:val="yellow"/>
        </w:rPr>
        <w:t>the future of our two countries is increasingly interconnected</w:t>
      </w:r>
      <w:r w:rsidRPr="00653CD3">
        <w:rPr>
          <w:sz w:val="16"/>
        </w:rPr>
        <w:t xml:space="preserve">.  For our part, we want China to succeed in its economic transition, because </w:t>
      </w:r>
      <w:r w:rsidRPr="005A74F1">
        <w:rPr>
          <w:rStyle w:val="StyleUnderline"/>
          <w:highlight w:val="yellow"/>
        </w:rPr>
        <w:t>China’s success benefits our own economy as well.</w:t>
      </w:r>
      <w:r w:rsidRPr="00653CD3">
        <w:rPr>
          <w:sz w:val="16"/>
        </w:rPr>
        <w:t xml:space="preserve">  We continue to welcome the emergence of </w:t>
      </w:r>
      <w:r w:rsidRPr="005A74F1">
        <w:rPr>
          <w:rStyle w:val="StyleUnderline"/>
        </w:rPr>
        <w:t xml:space="preserve">a peaceful, stable, and prosperous China that plays a responsible role in global affairs. </w:t>
      </w:r>
      <w:r w:rsidRPr="00653CD3">
        <w:rPr>
          <w:sz w:val="16"/>
        </w:rPr>
        <w:t xml:space="preserve">In my remarks today, I would like to describe the Obama Administration’s approach to the U.S.-China economic relationship, the progress we have made and the key areas that will be central to our relationship moving forward. Beyond GDP:  Why the U.S.-China Economic Relationship Matters. </w:t>
      </w:r>
      <w:r w:rsidRPr="005A74F1">
        <w:rPr>
          <w:rStyle w:val="StyleUnderline"/>
          <w:highlight w:val="yellow"/>
        </w:rPr>
        <w:t>The U</w:t>
      </w:r>
      <w:r w:rsidRPr="00653CD3">
        <w:rPr>
          <w:sz w:val="16"/>
        </w:rPr>
        <w:t xml:space="preserve">nited </w:t>
      </w:r>
      <w:r w:rsidRPr="005A74F1">
        <w:rPr>
          <w:rStyle w:val="StyleUnderline"/>
          <w:highlight w:val="yellow"/>
        </w:rPr>
        <w:t>S</w:t>
      </w:r>
      <w:r w:rsidRPr="00653CD3">
        <w:rPr>
          <w:sz w:val="16"/>
        </w:rPr>
        <w:t xml:space="preserve">tates </w:t>
      </w:r>
      <w:r w:rsidRPr="005A74F1">
        <w:rPr>
          <w:rStyle w:val="StyleUnderline"/>
          <w:highlight w:val="yellow"/>
        </w:rPr>
        <w:t>and China are the two largest economies in the world,</w:t>
      </w:r>
      <w:r w:rsidRPr="00653CD3">
        <w:rPr>
          <w:sz w:val="16"/>
        </w:rPr>
        <w:t xml:space="preserve"> accounting for roughly </w:t>
      </w:r>
      <w:r w:rsidRPr="005A74F1">
        <w:rPr>
          <w:rStyle w:val="StyleUnderline"/>
          <w:highlight w:val="yellow"/>
        </w:rPr>
        <w:t>one-third of total global output,</w:t>
      </w:r>
      <w:r w:rsidRPr="00653CD3">
        <w:rPr>
          <w:sz w:val="16"/>
        </w:rPr>
        <w:t xml:space="preserve"> and in recent years our countries have been the primary engines of global economic growth. Just as China benefits when our economy does well, </w:t>
      </w:r>
      <w:r w:rsidRPr="005A74F1">
        <w:rPr>
          <w:rStyle w:val="StyleUnderline"/>
          <w:highlight w:val="yellow"/>
        </w:rPr>
        <w:t xml:space="preserve">America benefits as a growing China becomes a larger market for our goods and services.  U.S. exports to China have roughly doubled since </w:t>
      </w:r>
      <w:r w:rsidRPr="005A74F1">
        <w:rPr>
          <w:rStyle w:val="StyleUnderline"/>
        </w:rPr>
        <w:t xml:space="preserve">early </w:t>
      </w:r>
      <w:r w:rsidRPr="005A74F1">
        <w:rPr>
          <w:rStyle w:val="StyleUnderline"/>
          <w:highlight w:val="yellow"/>
        </w:rPr>
        <w:t>2009</w:t>
      </w:r>
      <w:r w:rsidRPr="00653CD3">
        <w:rPr>
          <w:sz w:val="16"/>
        </w:rPr>
        <w:t>—</w:t>
      </w:r>
      <w:r w:rsidRPr="005A74F1">
        <w:rPr>
          <w:rStyle w:val="StyleUnderline"/>
          <w:highlight w:val="yellow"/>
        </w:rPr>
        <w:t>substantially faster than in any other region</w:t>
      </w:r>
      <w:r w:rsidRPr="00653CD3">
        <w:rPr>
          <w:sz w:val="16"/>
        </w:rPr>
        <w:t xml:space="preserve"> of the world. As the world’s second-largest economy, </w:t>
      </w:r>
      <w:r w:rsidRPr="005A74F1">
        <w:rPr>
          <w:rStyle w:val="StyleUnderline"/>
          <w:highlight w:val="yellow"/>
        </w:rPr>
        <w:t>disruptions in China can have negative consequences for the rest of the world,</w:t>
      </w:r>
      <w:r w:rsidRPr="005A74F1">
        <w:rPr>
          <w:rStyle w:val="StyleUnderline"/>
        </w:rPr>
        <w:t xml:space="preserve"> </w:t>
      </w:r>
      <w:r w:rsidRPr="00653CD3">
        <w:rPr>
          <w:sz w:val="16"/>
        </w:rPr>
        <w:t xml:space="preserve">including here in the United States. Over the past year, </w:t>
      </w:r>
      <w:r w:rsidRPr="00653CD3">
        <w:rPr>
          <w:rStyle w:val="StyleUnderline"/>
        </w:rPr>
        <w:t>China rattled global markets as exchange rate policy changes raised questions about how it would manage the transition</w:t>
      </w:r>
      <w:r w:rsidRPr="00653CD3">
        <w:rPr>
          <w:sz w:val="16"/>
        </w:rPr>
        <w:t xml:space="preserve"> to a more sustainable growth rate. And as China continues to grow, </w:t>
      </w:r>
      <w:r w:rsidRPr="00653CD3">
        <w:rPr>
          <w:rStyle w:val="StyleUnderline"/>
        </w:rPr>
        <w:t>it is more important than ever that U.S. companies have the ability to compete on a level playing field—both within China and globally.  We need to challenge China’s policies that disadvantage our firms and workers</w:t>
      </w:r>
      <w:r w:rsidRPr="00653CD3">
        <w:rPr>
          <w:sz w:val="16"/>
        </w:rPr>
        <w:t xml:space="preserve">, whether they are currency practices, trade barriers, or excess capacity in industrial sectors. But </w:t>
      </w:r>
      <w:r w:rsidRPr="00653CD3">
        <w:rPr>
          <w:rStyle w:val="StyleUnderline"/>
          <w:highlight w:val="yellow"/>
        </w:rPr>
        <w:t>our relationship is important beyond sheer market size and GDP.  U.S. and Chinese leadership can be a catalyst to drive higher global standards and promote growth, fair trade, global development, and efforts to protect the environment.</w:t>
      </w:r>
      <w:r w:rsidRPr="00653CD3">
        <w:rPr>
          <w:rStyle w:val="StyleUnderline"/>
        </w:rPr>
        <w:t xml:space="preserve"> </w:t>
      </w:r>
      <w:r w:rsidRPr="00653CD3">
        <w:rPr>
          <w:sz w:val="16"/>
        </w:rPr>
        <w:t xml:space="preserve"> When our nations reach agreement, it becomes a magnet for others to join. Finally, </w:t>
      </w:r>
      <w:r w:rsidRPr="00653CD3">
        <w:rPr>
          <w:rStyle w:val="StyleUnderline"/>
          <w:highlight w:val="yellow"/>
        </w:rPr>
        <w:t>a strong U.S.-China relationship has been integral to increasing the effectiveness of tools like financial sanctions</w:t>
      </w:r>
      <w:r w:rsidRPr="00653CD3">
        <w:rPr>
          <w:rStyle w:val="StyleUnderline"/>
        </w:rPr>
        <w:t xml:space="preserve">.  Close cooperation was critical in implementing sanctions on Iran and continues to be essential in responding to North Korea’s nuclear provocations. </w:t>
      </w:r>
    </w:p>
    <w:p w:rsidR="001979B1" w:rsidRDefault="001979B1" w:rsidP="001979B1">
      <w:pPr>
        <w:pStyle w:val="Heading3"/>
      </w:pPr>
      <w:r>
        <w:t>Oceans</w:t>
      </w:r>
    </w:p>
    <w:p w:rsidR="001979B1" w:rsidRDefault="001979B1" w:rsidP="001979B1">
      <w:pPr>
        <w:pStyle w:val="Heading4"/>
      </w:pPr>
      <w:r>
        <w:t xml:space="preserve">US-China relationship key to ocean conservation </w:t>
      </w:r>
    </w:p>
    <w:p w:rsidR="001979B1" w:rsidRPr="009E29CE" w:rsidRDefault="001979B1" w:rsidP="001979B1">
      <w:pPr>
        <w:rPr>
          <w:sz w:val="20"/>
          <w:szCs w:val="20"/>
        </w:rPr>
      </w:pPr>
      <w:r>
        <w:rPr>
          <w:rStyle w:val="Style13ptBold"/>
        </w:rPr>
        <w:t xml:space="preserve">US Department of State 6/7 </w:t>
      </w:r>
      <w:r w:rsidRPr="009E29CE">
        <w:rPr>
          <w:sz w:val="20"/>
          <w:szCs w:val="20"/>
        </w:rPr>
        <w:t>(Office of the Spokesperson, June 7, 2016, “</w:t>
      </w:r>
    </w:p>
    <w:p w:rsidR="001979B1" w:rsidRPr="009E29CE" w:rsidRDefault="001979B1" w:rsidP="001979B1">
      <w:pPr>
        <w:rPr>
          <w:sz w:val="20"/>
          <w:szCs w:val="20"/>
        </w:rPr>
      </w:pPr>
      <w:r w:rsidRPr="009E29CE">
        <w:rPr>
          <w:sz w:val="20"/>
          <w:szCs w:val="20"/>
        </w:rPr>
        <w:t xml:space="preserve">U.S.-China Strategic and Economic Dialogue VIII Strategic Track Select Outcomes,” </w:t>
      </w:r>
      <w:hyperlink r:id="rId61" w:history="1">
        <w:r w:rsidRPr="009E29CE">
          <w:rPr>
            <w:sz w:val="20"/>
            <w:szCs w:val="20"/>
          </w:rPr>
          <w:t>http://www.state.gov/r/pa/prs/ps/2016/06/258157.htm</w:t>
        </w:r>
      </w:hyperlink>
      <w:r w:rsidRPr="009E29CE">
        <w:rPr>
          <w:sz w:val="20"/>
          <w:szCs w:val="20"/>
        </w:rPr>
        <w:t>) //rck</w:t>
      </w:r>
    </w:p>
    <w:p w:rsidR="001979B1" w:rsidRDefault="001979B1" w:rsidP="001979B1">
      <w:pPr>
        <w:rPr>
          <w:sz w:val="16"/>
        </w:rPr>
      </w:pPr>
      <w:r w:rsidRPr="00E834A8">
        <w:rPr>
          <w:sz w:val="16"/>
        </w:rPr>
        <w:t>Protect and conserve our ocean</w:t>
      </w:r>
      <w:r w:rsidRPr="00E834A8">
        <w:rPr>
          <w:rStyle w:val="StyleUnderline"/>
          <w:highlight w:val="yellow"/>
        </w:rPr>
        <w:t>: In furtherance of their commitment to protect and conserve the ocean, the</w:t>
      </w:r>
      <w:r w:rsidRPr="00E834A8">
        <w:rPr>
          <w:rStyle w:val="StyleUnderline"/>
        </w:rPr>
        <w:t xml:space="preserve"> </w:t>
      </w:r>
      <w:r w:rsidRPr="00E834A8">
        <w:rPr>
          <w:rStyle w:val="StyleUnderline"/>
          <w:highlight w:val="yellow"/>
        </w:rPr>
        <w:t>U</w:t>
      </w:r>
      <w:r w:rsidRPr="00E834A8">
        <w:rPr>
          <w:rStyle w:val="StyleUnderline"/>
        </w:rPr>
        <w:t xml:space="preserve">nited </w:t>
      </w:r>
      <w:r w:rsidRPr="00E834A8">
        <w:rPr>
          <w:rStyle w:val="StyleUnderline"/>
          <w:highlight w:val="yellow"/>
        </w:rPr>
        <w:t>S</w:t>
      </w:r>
      <w:r w:rsidRPr="00E834A8">
        <w:rPr>
          <w:sz w:val="16"/>
        </w:rPr>
        <w:t xml:space="preserve">tates </w:t>
      </w:r>
      <w:r w:rsidRPr="00E834A8">
        <w:rPr>
          <w:rStyle w:val="StyleUnderline"/>
          <w:highlight w:val="yellow"/>
        </w:rPr>
        <w:t>and China</w:t>
      </w:r>
      <w:r w:rsidRPr="00E834A8">
        <w:rPr>
          <w:sz w:val="16"/>
        </w:rPr>
        <w:t xml:space="preserve"> decided </w:t>
      </w:r>
      <w:r w:rsidRPr="00E834A8">
        <w:rPr>
          <w:rStyle w:val="StyleUnderline"/>
          <w:highlight w:val="yellow"/>
        </w:rPr>
        <w:t>to work together</w:t>
      </w:r>
      <w:r w:rsidRPr="00E834A8">
        <w:rPr>
          <w:sz w:val="16"/>
        </w:rPr>
        <w:t xml:space="preserve"> and with other governments </w:t>
      </w:r>
      <w:r w:rsidRPr="00E834A8">
        <w:rPr>
          <w:rStyle w:val="StyleUnderline"/>
          <w:highlight w:val="yellow"/>
        </w:rPr>
        <w:t>to complete negotiations</w:t>
      </w:r>
      <w:r w:rsidRPr="00E834A8">
        <w:rPr>
          <w:sz w:val="16"/>
        </w:rPr>
        <w:t xml:space="preserve"> of an agreement </w:t>
      </w:r>
      <w:r w:rsidRPr="00E834A8">
        <w:rPr>
          <w:rStyle w:val="StyleUnderline"/>
          <w:highlight w:val="yellow"/>
        </w:rPr>
        <w:t>to prevent unregulated commercial fishing in the</w:t>
      </w:r>
      <w:r w:rsidRPr="00E834A8">
        <w:rPr>
          <w:sz w:val="16"/>
        </w:rPr>
        <w:t xml:space="preserve"> central Arctic </w:t>
      </w:r>
      <w:r w:rsidRPr="00E834A8">
        <w:rPr>
          <w:rStyle w:val="StyleUnderline"/>
          <w:highlight w:val="yellow"/>
        </w:rPr>
        <w:t>Ocean</w:t>
      </w:r>
      <w:r w:rsidRPr="00E834A8">
        <w:rPr>
          <w:sz w:val="16"/>
        </w:rPr>
        <w:t xml:space="preserve">. </w:t>
      </w:r>
      <w:r w:rsidRPr="00E834A8">
        <w:rPr>
          <w:rStyle w:val="StyleUnderline"/>
          <w:highlight w:val="yellow"/>
        </w:rPr>
        <w:t>China also decided to conduct a feasibility study on</w:t>
      </w:r>
      <w:r w:rsidRPr="00E834A8">
        <w:rPr>
          <w:sz w:val="16"/>
        </w:rPr>
        <w:t xml:space="preserve"> the approval and </w:t>
      </w:r>
      <w:r w:rsidRPr="00E834A8">
        <w:rPr>
          <w:rStyle w:val="StyleUnderline"/>
          <w:highlight w:val="yellow"/>
        </w:rPr>
        <w:t>implementation of</w:t>
      </w:r>
      <w:r w:rsidRPr="00E834A8">
        <w:rPr>
          <w:sz w:val="16"/>
        </w:rPr>
        <w:t xml:space="preserve"> the </w:t>
      </w:r>
      <w:r w:rsidRPr="00E834A8">
        <w:rPr>
          <w:rStyle w:val="StyleUnderline"/>
          <w:highlight w:val="yellow"/>
        </w:rPr>
        <w:t>Port</w:t>
      </w:r>
      <w:r w:rsidRPr="00E834A8">
        <w:rPr>
          <w:sz w:val="16"/>
        </w:rPr>
        <w:t xml:space="preserve"> State </w:t>
      </w:r>
      <w:r w:rsidRPr="00E834A8">
        <w:rPr>
          <w:rStyle w:val="StyleUnderline"/>
          <w:highlight w:val="yellow"/>
        </w:rPr>
        <w:t>Measures</w:t>
      </w:r>
      <w:r w:rsidRPr="00E834A8">
        <w:rPr>
          <w:sz w:val="16"/>
        </w:rPr>
        <w:t xml:space="preserve"> Agreement and </w:t>
      </w:r>
      <w:r w:rsidRPr="00E834A8">
        <w:rPr>
          <w:rStyle w:val="StyleUnderline"/>
          <w:highlight w:val="yellow"/>
        </w:rPr>
        <w:t>to promote the development of effective measures for</w:t>
      </w:r>
      <w:r w:rsidRPr="00E834A8">
        <w:rPr>
          <w:sz w:val="16"/>
        </w:rPr>
        <w:t xml:space="preserve"> regional </w:t>
      </w:r>
      <w:r w:rsidRPr="00E834A8">
        <w:rPr>
          <w:rStyle w:val="StyleUnderline"/>
          <w:highlight w:val="yellow"/>
        </w:rPr>
        <w:t>fisheries management</w:t>
      </w:r>
      <w:r w:rsidRPr="00E834A8">
        <w:rPr>
          <w:sz w:val="16"/>
        </w:rPr>
        <w:t xml:space="preserve"> organizations to combat illegal, unreported, and unregulated fishing. </w:t>
      </w:r>
      <w:r w:rsidRPr="00E834A8">
        <w:rPr>
          <w:rStyle w:val="StyleUnderline"/>
          <w:highlight w:val="yellow"/>
        </w:rPr>
        <w:t>The two sides reaffirmed their support for</w:t>
      </w:r>
      <w:r w:rsidRPr="00E834A8">
        <w:rPr>
          <w:sz w:val="16"/>
        </w:rPr>
        <w:t xml:space="preserve"> the proposed marine protected area (</w:t>
      </w:r>
      <w:r w:rsidRPr="00E834A8">
        <w:rPr>
          <w:rStyle w:val="StyleUnderline"/>
          <w:highlight w:val="yellow"/>
        </w:rPr>
        <w:t>MPA</w:t>
      </w:r>
      <w:r w:rsidRPr="00E834A8">
        <w:rPr>
          <w:sz w:val="16"/>
        </w:rPr>
        <w:t xml:space="preserve">) in the Ross Sea of Antarctica and announced plans to pursue two new domestic sister MPA </w:t>
      </w:r>
      <w:r w:rsidRPr="00E834A8">
        <w:rPr>
          <w:rStyle w:val="StyleUnderline"/>
          <w:highlight w:val="yellow"/>
        </w:rPr>
        <w:t>partnerships</w:t>
      </w:r>
      <w:r w:rsidRPr="00E834A8">
        <w:rPr>
          <w:sz w:val="16"/>
        </w:rPr>
        <w:t xml:space="preserve">. </w:t>
      </w:r>
      <w:r w:rsidRPr="00E834A8">
        <w:rPr>
          <w:rStyle w:val="StyleUnderline"/>
          <w:highlight w:val="yellow"/>
        </w:rPr>
        <w:t>To address the growing problem of marine litter</w:t>
      </w:r>
      <w:r w:rsidRPr="00E834A8">
        <w:rPr>
          <w:sz w:val="16"/>
        </w:rPr>
        <w:t xml:space="preserve">, the two sides plan </w:t>
      </w:r>
      <w:r w:rsidRPr="00E834A8">
        <w:rPr>
          <w:rStyle w:val="StyleUnderline"/>
          <w:highlight w:val="yellow"/>
        </w:rPr>
        <w:t>to</w:t>
      </w:r>
      <w:r w:rsidRPr="00E834A8">
        <w:rPr>
          <w:sz w:val="16"/>
        </w:rPr>
        <w:t xml:space="preserve"> work on an integrated waste management plan for the cities of Xiamen and Weihai that will </w:t>
      </w:r>
      <w:r w:rsidRPr="00E834A8">
        <w:rPr>
          <w:rStyle w:val="StyleUnderline"/>
          <w:highlight w:val="yellow"/>
        </w:rPr>
        <w:t>reduce land-based sources of marine pollution</w:t>
      </w:r>
      <w:r w:rsidRPr="00E834A8">
        <w:rPr>
          <w:rStyle w:val="StyleUnderline"/>
        </w:rPr>
        <w:t xml:space="preserve"> </w:t>
      </w:r>
      <w:r w:rsidRPr="00E834A8">
        <w:rPr>
          <w:sz w:val="16"/>
        </w:rPr>
        <w:t>and can serve as a model for other coastal cities.</w:t>
      </w:r>
    </w:p>
    <w:p w:rsidR="001979B1" w:rsidRDefault="001979B1" w:rsidP="001979B1">
      <w:pPr>
        <w:pStyle w:val="Heading2"/>
      </w:pPr>
      <w:r>
        <w:t>US-China Relations Bad</w:t>
      </w:r>
    </w:p>
    <w:p w:rsidR="001979B1" w:rsidRPr="00B56614" w:rsidRDefault="001979B1" w:rsidP="001979B1">
      <w:pPr>
        <w:pStyle w:val="Heading3"/>
        <w:rPr>
          <w:rStyle w:val="StyleUnderline"/>
          <w:sz w:val="32"/>
        </w:rPr>
      </w:pPr>
      <w:r w:rsidRPr="00B56614">
        <w:rPr>
          <w:rStyle w:val="StyleUnderline"/>
          <w:sz w:val="32"/>
        </w:rPr>
        <w:t>Econ Competitiveness</w:t>
      </w:r>
    </w:p>
    <w:p w:rsidR="001979B1" w:rsidRDefault="001979B1" w:rsidP="001979B1">
      <w:pPr>
        <w:pStyle w:val="Heading4"/>
        <w:rPr>
          <w:rStyle w:val="StyleUnderline"/>
        </w:rPr>
      </w:pPr>
      <w:r w:rsidRPr="0084405E">
        <w:rPr>
          <w:rStyle w:val="StyleUnderline"/>
        </w:rPr>
        <w:t>Strong US-China relations kill US economic competitiveness</w:t>
      </w:r>
    </w:p>
    <w:p w:rsidR="001979B1" w:rsidRPr="001C0949" w:rsidRDefault="001979B1" w:rsidP="001979B1">
      <w:pPr>
        <w:rPr>
          <w:rStyle w:val="Style13ptBold"/>
          <w:b w:val="0"/>
          <w:sz w:val="20"/>
          <w:szCs w:val="20"/>
        </w:rPr>
      </w:pPr>
      <w:r>
        <w:rPr>
          <w:rStyle w:val="Style13ptBold"/>
        </w:rPr>
        <w:t xml:space="preserve">McMullan 16 </w:t>
      </w:r>
      <w:r w:rsidRPr="00EE2B9D">
        <w:rPr>
          <w:sz w:val="20"/>
          <w:szCs w:val="20"/>
        </w:rPr>
        <w:t xml:space="preserve">(Matthew, at AAM, communications department at Council for a Strong America, “Economists Realize Trade </w:t>
      </w:r>
      <w:proofErr w:type="gramStart"/>
      <w:r w:rsidRPr="00EE2B9D">
        <w:rPr>
          <w:sz w:val="20"/>
          <w:szCs w:val="20"/>
        </w:rPr>
        <w:t>With</w:t>
      </w:r>
      <w:proofErr w:type="gramEnd"/>
      <w:r w:rsidRPr="00EE2B9D">
        <w:rPr>
          <w:sz w:val="20"/>
          <w:szCs w:val="20"/>
        </w:rPr>
        <w:t xml:space="preserve"> China Has Hurt U.S. Workers,” January 28, </w:t>
      </w:r>
      <w:hyperlink r:id="rId62" w:history="1">
        <w:r w:rsidRPr="00EE2B9D">
          <w:rPr>
            <w:sz w:val="20"/>
            <w:szCs w:val="20"/>
          </w:rPr>
          <w:t>http://www.americanmanufacturing.org/blog/entry/economists-realize-trade-with-china-has-hurt-us-workers</w:t>
        </w:r>
      </w:hyperlink>
      <w:r w:rsidRPr="00EE2B9D">
        <w:rPr>
          <w:sz w:val="20"/>
          <w:szCs w:val="20"/>
        </w:rPr>
        <w:t>) //rck</w:t>
      </w:r>
    </w:p>
    <w:p w:rsidR="001979B1" w:rsidRDefault="001979B1" w:rsidP="001979B1">
      <w:pPr>
        <w:rPr>
          <w:rStyle w:val="StyleUnderline"/>
        </w:rPr>
      </w:pPr>
      <w:r w:rsidRPr="00C962DC">
        <w:rPr>
          <w:rStyle w:val="StyleUnderline"/>
          <w:sz w:val="16"/>
        </w:rPr>
        <w:t>There’s a new report out this week, p</w:t>
      </w:r>
      <w:r w:rsidRPr="00C962DC">
        <w:rPr>
          <w:rStyle w:val="StyleUnderline"/>
        </w:rPr>
        <w:t>repared by some of the same academics who a few years ago made note of the huge drop-off in U.S. manufacturing employment that came after Washington normalized trade relations with China</w:t>
      </w:r>
      <w:r w:rsidRPr="00C962DC">
        <w:rPr>
          <w:rStyle w:val="StyleUnderline"/>
          <w:sz w:val="16"/>
        </w:rPr>
        <w:t xml:space="preserve"> and helped it join the World Trade Organization (WTO).</w:t>
      </w:r>
      <w:r>
        <w:rPr>
          <w:rStyle w:val="StyleUnderline"/>
          <w:sz w:val="16"/>
        </w:rPr>
        <w:t xml:space="preserve"> </w:t>
      </w:r>
      <w:r w:rsidRPr="00C962DC">
        <w:rPr>
          <w:rStyle w:val="StyleUnderline"/>
          <w:sz w:val="16"/>
        </w:rPr>
        <w:t xml:space="preserve">This one’s about “China shock.” The researchers found that </w:t>
      </w:r>
      <w:r w:rsidRPr="00C962DC">
        <w:rPr>
          <w:rStyle w:val="StyleUnderline"/>
          <w:highlight w:val="yellow"/>
        </w:rPr>
        <w:t>for workers in industries exposed to Chinese import competition,</w:t>
      </w:r>
      <w:r w:rsidRPr="00C962DC">
        <w:rPr>
          <w:rStyle w:val="StyleUnderline"/>
          <w:sz w:val="16"/>
        </w:rPr>
        <w:t xml:space="preserve"> the </w:t>
      </w:r>
      <w:r w:rsidRPr="00C962DC">
        <w:rPr>
          <w:rStyle w:val="StyleUnderline"/>
          <w:highlight w:val="yellow"/>
        </w:rPr>
        <w:t>hits came hard and they still haven’t recovered from them</w:t>
      </w:r>
      <w:r w:rsidRPr="00C962DC">
        <w:rPr>
          <w:rStyle w:val="StyleUnderline"/>
          <w:sz w:val="16"/>
        </w:rPr>
        <w:t xml:space="preserve">. Those </w:t>
      </w:r>
      <w:r w:rsidRPr="00C962DC">
        <w:rPr>
          <w:rStyle w:val="StyleUnderline"/>
          <w:highlight w:val="yellow"/>
        </w:rPr>
        <w:t>workers experience</w:t>
      </w:r>
      <w:r w:rsidRPr="00C962DC">
        <w:rPr>
          <w:rStyle w:val="StyleUnderline"/>
        </w:rPr>
        <w:t xml:space="preserve"> lots of </w:t>
      </w:r>
      <w:r w:rsidRPr="00C962DC">
        <w:rPr>
          <w:rStyle w:val="StyleUnderline"/>
          <w:highlight w:val="yellow"/>
        </w:rPr>
        <w:t>job churn and their earnings have been reduced, meaning: They haven’t</w:t>
      </w:r>
      <w:r w:rsidRPr="00C962DC">
        <w:rPr>
          <w:rStyle w:val="StyleUnderline"/>
        </w:rPr>
        <w:t xml:space="preserve"> been </w:t>
      </w:r>
      <w:r w:rsidRPr="00C962DC">
        <w:rPr>
          <w:rStyle w:val="StyleUnderline"/>
          <w:highlight w:val="yellow"/>
        </w:rPr>
        <w:t>absorbed into other industries that pay wages comparable to those they once had.</w:t>
      </w:r>
      <w:r w:rsidRPr="00C962DC">
        <w:rPr>
          <w:rStyle w:val="StyleUnderline"/>
        </w:rPr>
        <w:t xml:space="preserve"> </w:t>
      </w:r>
      <w:r w:rsidRPr="00C962DC">
        <w:rPr>
          <w:rStyle w:val="StyleUnderline"/>
          <w:sz w:val="16"/>
        </w:rPr>
        <w:t xml:space="preserve">They’re going from low-wage job to low-wage job, and </w:t>
      </w:r>
      <w:r w:rsidRPr="00C962DC">
        <w:rPr>
          <w:rStyle w:val="StyleUnderline"/>
          <w:highlight w:val="yellow"/>
        </w:rPr>
        <w:t>they’re more likely to be on welfare</w:t>
      </w:r>
      <w:r w:rsidRPr="00C962DC">
        <w:rPr>
          <w:rStyle w:val="StyleUnderline"/>
          <w:sz w:val="16"/>
        </w:rPr>
        <w:t xml:space="preserve">. </w:t>
      </w:r>
      <w:r w:rsidRPr="00C962DC">
        <w:rPr>
          <w:rStyle w:val="StyleUnderline"/>
          <w:highlight w:val="yellow"/>
        </w:rPr>
        <w:t>Trade with China</w:t>
      </w:r>
      <w:r w:rsidRPr="00C962DC">
        <w:rPr>
          <w:rStyle w:val="StyleUnderline"/>
          <w:sz w:val="16"/>
        </w:rPr>
        <w:t xml:space="preserve">, for lots of our fellow Americans, </w:t>
      </w:r>
      <w:r w:rsidRPr="00C962DC">
        <w:rPr>
          <w:rStyle w:val="StyleUnderline"/>
          <w:highlight w:val="yellow"/>
        </w:rPr>
        <w:t>has been a bum deal</w:t>
      </w:r>
      <w:r w:rsidRPr="00C962DC">
        <w:rPr>
          <w:rStyle w:val="StyleUnderline"/>
          <w:sz w:val="16"/>
        </w:rPr>
        <w:t xml:space="preserve">.  </w:t>
      </w:r>
      <w:r>
        <w:rPr>
          <w:rStyle w:val="StyleUnderline"/>
          <w:sz w:val="16"/>
        </w:rPr>
        <w:t xml:space="preserve"> </w:t>
      </w:r>
      <w:r w:rsidRPr="00C962DC">
        <w:rPr>
          <w:rStyle w:val="StyleUnderline"/>
          <w:sz w:val="16"/>
        </w:rPr>
        <w:t>Writes Noah Smith at Bloomberg View:</w:t>
      </w:r>
      <w:r>
        <w:rPr>
          <w:rStyle w:val="StyleUnderline"/>
          <w:sz w:val="16"/>
        </w:rPr>
        <w:t xml:space="preserve"> </w:t>
      </w:r>
      <w:r w:rsidRPr="00C962DC">
        <w:rPr>
          <w:rStyle w:val="StyleUnderline"/>
          <w:sz w:val="16"/>
        </w:rPr>
        <w:t xml:space="preserve">Economists may blithely declare that free trade is wonderful, but </w:t>
      </w:r>
      <w:r w:rsidRPr="003675F3">
        <w:rPr>
          <w:rStyle w:val="StyleUnderline"/>
        </w:rPr>
        <w:t>our best researchers have</w:t>
      </w:r>
      <w:r w:rsidRPr="003675F3">
        <w:rPr>
          <w:rStyle w:val="StyleUnderline"/>
          <w:sz w:val="16"/>
        </w:rPr>
        <w:t xml:space="preserve"> now </w:t>
      </w:r>
      <w:r w:rsidRPr="003675F3">
        <w:rPr>
          <w:rStyle w:val="StyleUnderline"/>
        </w:rPr>
        <w:t>shown</w:t>
      </w:r>
      <w:r w:rsidRPr="00C962DC">
        <w:rPr>
          <w:rStyle w:val="StyleUnderline"/>
          <w:sz w:val="16"/>
        </w:rPr>
        <w:t xml:space="preserve"> that </w:t>
      </w:r>
      <w:r w:rsidRPr="003675F3">
        <w:rPr>
          <w:rStyle w:val="StyleUnderline"/>
        </w:rPr>
        <w:t>public misgivings about these smooth assurances have been completely justified.</w:t>
      </w:r>
      <w:r>
        <w:rPr>
          <w:rStyle w:val="StyleUnderline"/>
          <w:sz w:val="16"/>
        </w:rPr>
        <w:t xml:space="preserve"> </w:t>
      </w:r>
      <w:r w:rsidRPr="00C962DC">
        <w:rPr>
          <w:rStyle w:val="StyleUnderline"/>
          <w:sz w:val="16"/>
        </w:rPr>
        <w:t xml:space="preserve">So the economics profession is coming around to the reality that </w:t>
      </w:r>
      <w:r w:rsidRPr="003675F3">
        <w:rPr>
          <w:rStyle w:val="StyleUnderline"/>
          <w:highlight w:val="yellow"/>
        </w:rPr>
        <w:t>liberalizing trade with China has been</w:t>
      </w:r>
      <w:r w:rsidRPr="00C962DC">
        <w:rPr>
          <w:rStyle w:val="StyleUnderline"/>
          <w:sz w:val="16"/>
        </w:rPr>
        <w:t xml:space="preserve">, uh, </w:t>
      </w:r>
      <w:r w:rsidRPr="003675F3">
        <w:rPr>
          <w:rStyle w:val="StyleUnderline"/>
          <w:highlight w:val="yellow"/>
        </w:rPr>
        <w:t>problematic for many American workers</w:t>
      </w:r>
      <w:r w:rsidRPr="00C962DC">
        <w:rPr>
          <w:rStyle w:val="StyleUnderline"/>
          <w:sz w:val="16"/>
        </w:rPr>
        <w:t xml:space="preserve">? </w:t>
      </w:r>
      <w:r w:rsidRPr="0084405E">
        <w:rPr>
          <w:rStyle w:val="StyleUnderline"/>
        </w:rPr>
        <w:t>Crack down on currency. China has spent years keeping its currency artificially cheap in order to boost its own exports.</w:t>
      </w:r>
      <w:r w:rsidRPr="00C962DC">
        <w:rPr>
          <w:rStyle w:val="StyleUnderline"/>
          <w:sz w:val="16"/>
        </w:rPr>
        <w:t xml:space="preserve"> That’s called currency manipulation. Twice a year, the Department of Treasury issues a report to Congress that looks at exchange rate shenanigans by foreign governments. But </w:t>
      </w:r>
      <w:r w:rsidRPr="0084405E">
        <w:rPr>
          <w:sz w:val="16"/>
          <w:szCs w:val="16"/>
        </w:rPr>
        <w:t>not once in its 14 reports has the Obama administration’s Treasury named China a currency manipulator, which would make it sit down with its Chinese counterparts</w:t>
      </w:r>
      <w:r w:rsidRPr="00C962DC">
        <w:rPr>
          <w:rStyle w:val="StyleUnderline"/>
          <w:sz w:val="16"/>
        </w:rPr>
        <w:t xml:space="preserve"> at the International Monetary Fund to negotiate over the issue. Simply naming China a currency manipulator would be a big step.</w:t>
      </w:r>
      <w:r>
        <w:rPr>
          <w:rStyle w:val="StyleUnderline"/>
          <w:sz w:val="16"/>
        </w:rPr>
        <w:t xml:space="preserve"> </w:t>
      </w:r>
      <w:r w:rsidRPr="00C962DC">
        <w:rPr>
          <w:rStyle w:val="StyleUnderline"/>
          <w:sz w:val="16"/>
        </w:rPr>
        <w:t xml:space="preserve">But that’s not all: Congress should take up currency legislation that passed the Senate last summer. </w:t>
      </w:r>
      <w:r w:rsidRPr="0084405E">
        <w:rPr>
          <w:rStyle w:val="StyleUnderline"/>
        </w:rPr>
        <w:t>The provision would put currency manipulation on the list of illegal subsidies that could warrant imposing counter-vailing duties</w:t>
      </w:r>
      <w:r w:rsidRPr="0084405E">
        <w:rPr>
          <w:rStyle w:val="StyleUnderline"/>
          <w:highlight w:val="yellow"/>
        </w:rPr>
        <w:t>.   Don't lock in a bad trade relationship.</w:t>
      </w:r>
      <w:r>
        <w:rPr>
          <w:rStyle w:val="StyleUnderline"/>
          <w:sz w:val="16"/>
        </w:rPr>
        <w:t xml:space="preserve"> </w:t>
      </w:r>
      <w:r w:rsidRPr="00C962DC">
        <w:rPr>
          <w:rStyle w:val="StyleUnderline"/>
          <w:sz w:val="16"/>
        </w:rPr>
        <w:t xml:space="preserve">Back in 2000, </w:t>
      </w:r>
      <w:r w:rsidRPr="0084405E">
        <w:rPr>
          <w:rStyle w:val="StyleUnderline"/>
          <w:highlight w:val="yellow"/>
        </w:rPr>
        <w:t>when Washington lawmakers were normalizing</w:t>
      </w:r>
      <w:r w:rsidRPr="00C962DC">
        <w:rPr>
          <w:rStyle w:val="StyleUnderline"/>
          <w:sz w:val="16"/>
        </w:rPr>
        <w:t xml:space="preserve"> trade </w:t>
      </w:r>
      <w:r w:rsidRPr="0084405E">
        <w:rPr>
          <w:rStyle w:val="StyleUnderline"/>
          <w:highlight w:val="yellow"/>
        </w:rPr>
        <w:t>relations</w:t>
      </w:r>
      <w:r w:rsidRPr="00C962DC">
        <w:rPr>
          <w:rStyle w:val="StyleUnderline"/>
          <w:sz w:val="16"/>
        </w:rPr>
        <w:t xml:space="preserve"> with Beijing, the pro-trade crowd claimed that normalization would create a boom in American exports to China. But even back then, </w:t>
      </w:r>
      <w:r w:rsidRPr="0084405E">
        <w:rPr>
          <w:rStyle w:val="StyleUnderline"/>
          <w:highlight w:val="yellow"/>
        </w:rPr>
        <w:t>there were honest assessments sprinkled</w:t>
      </w:r>
      <w:r w:rsidRPr="0084405E">
        <w:rPr>
          <w:rStyle w:val="StyleUnderline"/>
        </w:rPr>
        <w:t xml:space="preserve"> </w:t>
      </w:r>
      <w:r w:rsidRPr="00C962DC">
        <w:rPr>
          <w:rStyle w:val="StyleUnderline"/>
          <w:sz w:val="16"/>
        </w:rPr>
        <w:t>into the media coverage. “</w:t>
      </w:r>
      <w:r w:rsidRPr="0084405E">
        <w:rPr>
          <w:rStyle w:val="StyleUnderline"/>
          <w:highlight w:val="yellow"/>
        </w:rPr>
        <w:t>This deal is about investment, not export</w:t>
      </w:r>
      <w:r w:rsidRPr="00C962DC">
        <w:rPr>
          <w:rStyle w:val="StyleUnderline"/>
          <w:sz w:val="16"/>
        </w:rPr>
        <w:t>s,” said an economist with Morgan Stanley in May of that year.</w:t>
      </w:r>
      <w:r>
        <w:rPr>
          <w:rStyle w:val="StyleUnderline"/>
          <w:sz w:val="16"/>
        </w:rPr>
        <w:t xml:space="preserve"> </w:t>
      </w:r>
      <w:r w:rsidRPr="0084405E">
        <w:rPr>
          <w:rStyle w:val="StyleUnderline"/>
          <w:highlight w:val="yellow"/>
        </w:rPr>
        <w:t>We’ve had</w:t>
      </w:r>
      <w:r w:rsidRPr="0084405E">
        <w:rPr>
          <w:rStyle w:val="StyleUnderline"/>
        </w:rPr>
        <w:t xml:space="preserve"> </w:t>
      </w:r>
      <w:r w:rsidRPr="00C962DC">
        <w:rPr>
          <w:rStyle w:val="StyleUnderline"/>
          <w:sz w:val="16"/>
        </w:rPr>
        <w:t xml:space="preserve">a lot of manufacturing move to China since that time, and </w:t>
      </w:r>
      <w:r w:rsidRPr="0084405E">
        <w:rPr>
          <w:rStyle w:val="StyleUnderline"/>
          <w:highlight w:val="yellow"/>
        </w:rPr>
        <w:t>very little growth</w:t>
      </w:r>
      <w:r w:rsidRPr="00C962DC">
        <w:rPr>
          <w:rStyle w:val="StyleUnderline"/>
          <w:sz w:val="16"/>
        </w:rPr>
        <w:t xml:space="preserve"> in exports, so that assessment has proven true.</w:t>
      </w:r>
      <w:r>
        <w:rPr>
          <w:rStyle w:val="StyleUnderline"/>
          <w:sz w:val="16"/>
        </w:rPr>
        <w:t xml:space="preserve"> </w:t>
      </w:r>
      <w:r w:rsidRPr="00C962DC">
        <w:rPr>
          <w:rStyle w:val="StyleUnderline"/>
          <w:sz w:val="16"/>
        </w:rPr>
        <w:t xml:space="preserve">Now we’re considering another trade deal with China, a bilateral investment treaty (BIT), which would open up off-limits sectors of the closed Chinese market to American companies looking to set up shop there. But! Given how damaging the last round of China trade negotiations have been for many Americans, </w:t>
      </w:r>
      <w:r w:rsidRPr="0084405E">
        <w:rPr>
          <w:rStyle w:val="StyleUnderline"/>
        </w:rPr>
        <w:t>the average Joe will want to know why providing greater protections to U.S. companies looking to offshore production to China such a good idea.</w:t>
      </w:r>
    </w:p>
    <w:p w:rsidR="001979B1" w:rsidRDefault="001979B1" w:rsidP="001979B1">
      <w:pPr>
        <w:pStyle w:val="Heading2"/>
      </w:pPr>
      <w:r>
        <w:t>Impacts</w:t>
      </w:r>
    </w:p>
    <w:p w:rsidR="001979B1" w:rsidRPr="00B56614" w:rsidRDefault="001979B1" w:rsidP="001979B1">
      <w:pPr>
        <w:pStyle w:val="Heading3"/>
      </w:pPr>
      <w:r>
        <w:t>US-China War</w:t>
      </w:r>
    </w:p>
    <w:p w:rsidR="001979B1" w:rsidRDefault="001979B1" w:rsidP="001979B1">
      <w:pPr>
        <w:pStyle w:val="Heading4"/>
      </w:pPr>
      <w:r>
        <w:t>US-China war likely and it escalates—destabilizes the globe and destroys the economy</w:t>
      </w:r>
    </w:p>
    <w:p w:rsidR="001979B1" w:rsidRPr="002B3958" w:rsidRDefault="001979B1" w:rsidP="001979B1">
      <w:pPr>
        <w:rPr>
          <w:rStyle w:val="Style13ptBold"/>
          <w:b w:val="0"/>
          <w:sz w:val="20"/>
          <w:szCs w:val="20"/>
        </w:rPr>
      </w:pPr>
      <w:r>
        <w:rPr>
          <w:rStyle w:val="Style13ptBold"/>
        </w:rPr>
        <w:t xml:space="preserve">Kazianis 16 </w:t>
      </w:r>
      <w:r w:rsidRPr="0056409B">
        <w:rPr>
          <w:sz w:val="20"/>
          <w:szCs w:val="20"/>
        </w:rPr>
        <w:t xml:space="preserve">(Harry J. Executive Editor of </w:t>
      </w:r>
      <w:proofErr w:type="gramStart"/>
      <w:r w:rsidRPr="0056409B">
        <w:rPr>
          <w:sz w:val="20"/>
          <w:szCs w:val="20"/>
        </w:rPr>
        <w:t>The</w:t>
      </w:r>
      <w:proofErr w:type="gramEnd"/>
      <w:r w:rsidRPr="0056409B">
        <w:rPr>
          <w:sz w:val="20"/>
          <w:szCs w:val="20"/>
        </w:rPr>
        <w:t xml:space="preserve"> National Interest, Senior Fellow for Defense Policy at the Center for the National Interest and a Senior Fellow at the China Policy Institute, “Hell Cometh to Earth: Is a U.S.-China War Really Possible?” March 4, 2016, </w:t>
      </w:r>
      <w:hyperlink r:id="rId63" w:history="1">
        <w:r w:rsidRPr="0056409B">
          <w:rPr>
            <w:sz w:val="20"/>
            <w:szCs w:val="20"/>
          </w:rPr>
          <w:t>http://nationalinterest.org/blog/the-buzz/hell-cometh-earth-us-china-war-really-possible-15404?page=2</w:t>
        </w:r>
      </w:hyperlink>
      <w:r w:rsidRPr="0056409B">
        <w:rPr>
          <w:sz w:val="20"/>
          <w:szCs w:val="20"/>
        </w:rPr>
        <w:t>) //rck</w:t>
      </w:r>
    </w:p>
    <w:p w:rsidR="001979B1" w:rsidRPr="00C4776A" w:rsidRDefault="001979B1" w:rsidP="001979B1">
      <w:pPr>
        <w:rPr>
          <w:rStyle w:val="StyleUnderline"/>
        </w:rPr>
      </w:pPr>
      <w:r w:rsidRPr="00C4776A">
        <w:rPr>
          <w:sz w:val="16"/>
        </w:rPr>
        <w:t xml:space="preserve">“If the history of World War I gives any indication, </w:t>
      </w:r>
      <w:r w:rsidRPr="006C52C4">
        <w:rPr>
          <w:rStyle w:val="StyleUnderline"/>
          <w:highlight w:val="yellow"/>
        </w:rPr>
        <w:t>the PLA will not allow the U</w:t>
      </w:r>
      <w:r w:rsidRPr="006C52C4">
        <w:rPr>
          <w:rStyle w:val="StyleUnderline"/>
        </w:rPr>
        <w:t xml:space="preserve">nited </w:t>
      </w:r>
      <w:r w:rsidRPr="006C52C4">
        <w:rPr>
          <w:rStyle w:val="StyleUnderline"/>
          <w:highlight w:val="yellow"/>
        </w:rPr>
        <w:t>S</w:t>
      </w:r>
      <w:r w:rsidRPr="006C52C4">
        <w:rPr>
          <w:rStyle w:val="StyleUnderline"/>
        </w:rPr>
        <w:t xml:space="preserve">tates to fully mobilize in order </w:t>
      </w:r>
      <w:r w:rsidRPr="006C52C4">
        <w:rPr>
          <w:rStyle w:val="StyleUnderline"/>
          <w:highlight w:val="yellow"/>
        </w:rPr>
        <w:t>to</w:t>
      </w:r>
      <w:r w:rsidRPr="006C52C4">
        <w:rPr>
          <w:rStyle w:val="StyleUnderline"/>
        </w:rPr>
        <w:t xml:space="preserve"> either </w:t>
      </w:r>
      <w:r w:rsidRPr="006C52C4">
        <w:rPr>
          <w:rStyle w:val="StyleUnderline"/>
          <w:highlight w:val="yellow"/>
        </w:rPr>
        <w:t>launch a first strike, or</w:t>
      </w:r>
      <w:r w:rsidRPr="006C52C4">
        <w:rPr>
          <w:rStyle w:val="StyleUnderline"/>
        </w:rPr>
        <w:t xml:space="preserve"> properly prepare to </w:t>
      </w:r>
      <w:r w:rsidRPr="006C52C4">
        <w:rPr>
          <w:rStyle w:val="StyleUnderline"/>
          <w:highlight w:val="yellow"/>
        </w:rPr>
        <w:t>receive a first blow</w:t>
      </w:r>
      <w:r w:rsidRPr="00C4776A">
        <w:rPr>
          <w:sz w:val="16"/>
        </w:rPr>
        <w:t xml:space="preserve">. At the same time, a “bolt from the blue” strike is unlikely. Instead, </w:t>
      </w:r>
      <w:r w:rsidRPr="006C52C4">
        <w:rPr>
          <w:rStyle w:val="StyleUnderline"/>
          <w:highlight w:val="yellow"/>
        </w:rPr>
        <w:t>a brewing crisis will</w:t>
      </w:r>
      <w:r w:rsidRPr="00C4776A">
        <w:rPr>
          <w:sz w:val="16"/>
        </w:rPr>
        <w:t xml:space="preserve"> steadily </w:t>
      </w:r>
      <w:r w:rsidRPr="006C52C4">
        <w:rPr>
          <w:rStyle w:val="StyleUnderline"/>
          <w:highlight w:val="yellow"/>
        </w:rPr>
        <w:t>escalate</w:t>
      </w:r>
      <w:r w:rsidRPr="00C4776A">
        <w:rPr>
          <w:sz w:val="16"/>
        </w:rPr>
        <w:t xml:space="preserve"> over a few incidents, finally </w:t>
      </w:r>
      <w:r w:rsidRPr="006C52C4">
        <w:rPr>
          <w:rStyle w:val="StyleUnderline"/>
          <w:highlight w:val="yellow"/>
        </w:rPr>
        <w:t>triggering</w:t>
      </w:r>
      <w:r w:rsidRPr="006C52C4">
        <w:rPr>
          <w:rStyle w:val="StyleUnderline"/>
        </w:rPr>
        <w:t xml:space="preserve"> a set of steps on the part of </w:t>
      </w:r>
      <w:r w:rsidRPr="006C52C4">
        <w:rPr>
          <w:rStyle w:val="StyleUnderline"/>
          <w:highlight w:val="yellow"/>
        </w:rPr>
        <w:t>the US military</w:t>
      </w:r>
      <w:r w:rsidRPr="006C52C4">
        <w:rPr>
          <w:rStyle w:val="StyleUnderline"/>
        </w:rPr>
        <w:t xml:space="preserve"> </w:t>
      </w:r>
      <w:r w:rsidRPr="00C4776A">
        <w:rPr>
          <w:sz w:val="16"/>
        </w:rPr>
        <w:t xml:space="preserve">that indicate </w:t>
      </w:r>
      <w:r w:rsidRPr="006C52C4">
        <w:rPr>
          <w:rStyle w:val="StyleUnderline"/>
          <w:highlight w:val="yellow"/>
        </w:rPr>
        <w:t>to Beijing</w:t>
      </w:r>
      <w:r w:rsidRPr="00C4776A">
        <w:rPr>
          <w:sz w:val="16"/>
        </w:rPr>
        <w:t xml:space="preserve"> that Washington is genuinely </w:t>
      </w:r>
      <w:r w:rsidRPr="006C52C4">
        <w:rPr>
          <w:rStyle w:val="StyleUnderline"/>
          <w:highlight w:val="yellow"/>
        </w:rPr>
        <w:t>prepared for war</w:t>
      </w:r>
      <w:r w:rsidRPr="00C4776A">
        <w:rPr>
          <w:sz w:val="16"/>
        </w:rPr>
        <w:t xml:space="preserve">. These steps will include </w:t>
      </w:r>
      <w:r w:rsidRPr="00C4776A">
        <w:rPr>
          <w:rStyle w:val="StyleUnderline"/>
          <w:highlight w:val="yellow"/>
        </w:rPr>
        <w:t>surging carrier groups, shifting deployment to Asia from Europe and the Middle East, and moving fighter squadrons towards the Pacific.</w:t>
      </w:r>
      <w:r w:rsidRPr="00C4776A">
        <w:rPr>
          <w:rStyle w:val="StyleUnderline"/>
        </w:rPr>
        <w:t xml:space="preserve"> </w:t>
      </w:r>
      <w:r w:rsidRPr="00C4776A">
        <w:rPr>
          <w:sz w:val="16"/>
        </w:rPr>
        <w:t xml:space="preserve">At this moment, China will need to decide whether to push forward or back down.” Assuming China does make a “push forward”, </w:t>
      </w:r>
      <w:r w:rsidRPr="00C4776A">
        <w:rPr>
          <w:rStyle w:val="StyleUnderline"/>
          <w:highlight w:val="yellow"/>
        </w:rPr>
        <w:t>economics will be a big factor in such a conflict</w:t>
      </w:r>
      <w:r w:rsidRPr="00C4776A">
        <w:rPr>
          <w:sz w:val="16"/>
        </w:rPr>
        <w:t xml:space="preserve">: “On the economic side, </w:t>
      </w:r>
      <w:r w:rsidRPr="00C4776A">
        <w:rPr>
          <w:rStyle w:val="StyleUnderline"/>
          <w:highlight w:val="yellow"/>
        </w:rPr>
        <w:t>Beijing and Washington will</w:t>
      </w:r>
      <w:r w:rsidRPr="00C4776A">
        <w:rPr>
          <w:rStyle w:val="StyleUnderline"/>
        </w:rPr>
        <w:t xml:space="preserve"> </w:t>
      </w:r>
      <w:r w:rsidRPr="00C4776A">
        <w:rPr>
          <w:sz w:val="16"/>
        </w:rPr>
        <w:t xml:space="preserve">both </w:t>
      </w:r>
      <w:r w:rsidRPr="00C4776A">
        <w:rPr>
          <w:rStyle w:val="StyleUnderline"/>
          <w:highlight w:val="yellow"/>
        </w:rPr>
        <w:t>press for sanctions</w:t>
      </w:r>
      <w:r w:rsidRPr="00C4776A">
        <w:rPr>
          <w:sz w:val="16"/>
        </w:rPr>
        <w:t xml:space="preserve"> (the US effort will likely involve a multilateral effort), </w:t>
      </w:r>
      <w:r w:rsidRPr="00C4776A">
        <w:rPr>
          <w:rStyle w:val="StyleUnderline"/>
          <w:highlight w:val="yellow"/>
        </w:rPr>
        <w:t xml:space="preserve">and </w:t>
      </w:r>
      <w:r w:rsidRPr="00C4776A">
        <w:rPr>
          <w:rStyle w:val="StyleUnderline"/>
        </w:rPr>
        <w:t xml:space="preserve">will </w:t>
      </w:r>
      <w:r w:rsidRPr="00C4776A">
        <w:rPr>
          <w:rStyle w:val="StyleUnderline"/>
          <w:highlight w:val="yellow"/>
        </w:rPr>
        <w:t xml:space="preserve">freeze </w:t>
      </w:r>
      <w:r w:rsidRPr="00C4776A">
        <w:rPr>
          <w:rStyle w:val="StyleUnderline"/>
        </w:rPr>
        <w:t xml:space="preserve">each others </w:t>
      </w:r>
      <w:r w:rsidRPr="00C4776A">
        <w:rPr>
          <w:rStyle w:val="StyleUnderline"/>
          <w:highlight w:val="yellow"/>
        </w:rPr>
        <w:t>assets</w:t>
      </w:r>
      <w:r w:rsidRPr="00C4776A">
        <w:rPr>
          <w:sz w:val="16"/>
        </w:rPr>
        <w:t>, as well as those of any co-belligerents</w:t>
      </w:r>
      <w:r w:rsidRPr="00C4776A">
        <w:rPr>
          <w:rStyle w:val="StyleUnderline"/>
        </w:rPr>
        <w:t xml:space="preserve">. This will </w:t>
      </w:r>
      <w:r w:rsidRPr="00C4776A">
        <w:rPr>
          <w:rStyle w:val="StyleUnderline"/>
          <w:highlight w:val="yellow"/>
        </w:rPr>
        <w:t>begin</w:t>
      </w:r>
      <w:r w:rsidRPr="00C4776A">
        <w:rPr>
          <w:sz w:val="16"/>
        </w:rPr>
        <w:t xml:space="preserve"> the </w:t>
      </w:r>
      <w:r w:rsidRPr="00C4776A">
        <w:rPr>
          <w:rStyle w:val="StyleUnderline"/>
          <w:highlight w:val="yellow"/>
        </w:rPr>
        <w:t>economic pain for capital and consumers</w:t>
      </w:r>
      <w:r w:rsidRPr="00C4776A">
        <w:rPr>
          <w:sz w:val="16"/>
        </w:rPr>
        <w:t xml:space="preserve"> across the Pacific Rim, and the rest of the world. The threat of high intensity combat will also </w:t>
      </w:r>
      <w:r w:rsidRPr="00C4776A">
        <w:rPr>
          <w:rStyle w:val="StyleUnderline"/>
          <w:highlight w:val="yellow"/>
        </w:rPr>
        <w:t>disrupt global shipping patterns</w:t>
      </w:r>
      <w:r w:rsidRPr="00C4776A">
        <w:rPr>
          <w:sz w:val="16"/>
        </w:rPr>
        <w:t>, causing potentially severe bottlenecks in industrial production.” The Goals of Both Sides Here, Farley demonstrates clearly the possible aims and goals of the United States: “</w:t>
      </w:r>
      <w:r w:rsidRPr="00C4776A">
        <w:rPr>
          <w:rStyle w:val="StyleUnderline"/>
          <w:highlight w:val="yellow"/>
        </w:rPr>
        <w:t>The U.S. will</w:t>
      </w:r>
      <w:r w:rsidRPr="00C4776A">
        <w:rPr>
          <w:rStyle w:val="StyleUnderline"/>
        </w:rPr>
        <w:t xml:space="preserve"> pursue the following war aims</w:t>
      </w:r>
      <w:r w:rsidRPr="00C4776A">
        <w:rPr>
          <w:sz w:val="16"/>
        </w:rPr>
        <w:t>: 1</w:t>
      </w:r>
      <w:r w:rsidRPr="00C4776A">
        <w:rPr>
          <w:rStyle w:val="StyleUnderline"/>
          <w:highlight w:val="yellow"/>
        </w:rPr>
        <w:t>. Defeat</w:t>
      </w:r>
      <w:r w:rsidRPr="00343CC2">
        <w:rPr>
          <w:rStyle w:val="StyleUnderline"/>
          <w:highlight w:val="yellow"/>
        </w:rPr>
        <w:t xml:space="preserve"> the</w:t>
      </w:r>
      <w:r w:rsidRPr="00C4776A">
        <w:rPr>
          <w:sz w:val="16"/>
        </w:rPr>
        <w:t xml:space="preserve"> affirmative expeditionary purpose of the People’s Liberation Army Navy (</w:t>
      </w:r>
      <w:r w:rsidRPr="00C4776A">
        <w:rPr>
          <w:rStyle w:val="StyleUnderline"/>
          <w:highlight w:val="yellow"/>
        </w:rPr>
        <w:t>PLAN</w:t>
      </w:r>
      <w:r w:rsidRPr="00C4776A">
        <w:rPr>
          <w:sz w:val="16"/>
        </w:rPr>
        <w:t xml:space="preserve">); 2. </w:t>
      </w:r>
      <w:r w:rsidRPr="00C4776A">
        <w:rPr>
          <w:rStyle w:val="StyleUnderline"/>
          <w:highlight w:val="yellow"/>
        </w:rPr>
        <w:t>Destroy the offensive capability of the PLAN</w:t>
      </w:r>
      <w:r w:rsidRPr="00C4776A">
        <w:rPr>
          <w:sz w:val="16"/>
        </w:rPr>
        <w:t xml:space="preserve"> and People’s Liberation Army Air Force (PLAAF); 3. Potentially </w:t>
      </w:r>
      <w:r w:rsidRPr="00C4776A">
        <w:rPr>
          <w:rStyle w:val="StyleUnderline"/>
          <w:highlight w:val="yellow"/>
        </w:rPr>
        <w:t>destabilize the control of the CCP government over mainland</w:t>
      </w:r>
      <w:r w:rsidRPr="00C4776A">
        <w:rPr>
          <w:sz w:val="16"/>
        </w:rPr>
        <w:t xml:space="preserve">.” </w:t>
      </w:r>
      <w:r w:rsidRPr="00C4776A">
        <w:rPr>
          <w:rStyle w:val="StyleUnderline"/>
          <w:highlight w:val="yellow"/>
        </w:rPr>
        <w:t>And</w:t>
      </w:r>
      <w:r w:rsidRPr="00C4776A">
        <w:rPr>
          <w:sz w:val="16"/>
        </w:rPr>
        <w:t xml:space="preserve"> for </w:t>
      </w:r>
      <w:r w:rsidRPr="00C4776A">
        <w:rPr>
          <w:rStyle w:val="StyleUnderline"/>
          <w:highlight w:val="yellow"/>
        </w:rPr>
        <w:t>China</w:t>
      </w:r>
      <w:r w:rsidRPr="00C4776A">
        <w:rPr>
          <w:sz w:val="16"/>
        </w:rPr>
        <w:t xml:space="preserve">: “The PLA </w:t>
      </w:r>
      <w:r w:rsidRPr="00C4776A">
        <w:rPr>
          <w:rStyle w:val="StyleUnderline"/>
          <w:highlight w:val="yellow"/>
        </w:rPr>
        <w:t>will</w:t>
      </w:r>
      <w:r w:rsidRPr="00C4776A">
        <w:rPr>
          <w:sz w:val="16"/>
        </w:rPr>
        <w:t xml:space="preserve"> pursue these ends: 1. </w:t>
      </w:r>
      <w:r w:rsidRPr="00C4776A">
        <w:rPr>
          <w:rStyle w:val="StyleUnderline"/>
          <w:highlight w:val="yellow"/>
        </w:rPr>
        <w:t>Achieve</w:t>
      </w:r>
      <w:r w:rsidRPr="00C4776A">
        <w:rPr>
          <w:rStyle w:val="StyleUnderline"/>
        </w:rPr>
        <w:t xml:space="preserve"> </w:t>
      </w:r>
      <w:r w:rsidRPr="00C4776A">
        <w:rPr>
          <w:sz w:val="16"/>
        </w:rPr>
        <w:t xml:space="preserve">the affirmative </w:t>
      </w:r>
      <w:r w:rsidRPr="00C4776A">
        <w:rPr>
          <w:rStyle w:val="StyleUnderline"/>
          <w:highlight w:val="yellow"/>
        </w:rPr>
        <w:t>expeditionary</w:t>
      </w:r>
      <w:r w:rsidRPr="00C4776A">
        <w:rPr>
          <w:sz w:val="16"/>
        </w:rPr>
        <w:t xml:space="preserve"> </w:t>
      </w:r>
      <w:r w:rsidRPr="00C4776A">
        <w:rPr>
          <w:rStyle w:val="StyleUnderline"/>
          <w:highlight w:val="yellow"/>
        </w:rPr>
        <w:t>purpose</w:t>
      </w:r>
      <w:r w:rsidRPr="00C4776A">
        <w:rPr>
          <w:sz w:val="16"/>
        </w:rPr>
        <w:t xml:space="preserve">; 2. </w:t>
      </w:r>
      <w:r w:rsidRPr="00C4776A">
        <w:rPr>
          <w:rStyle w:val="StyleUnderline"/>
          <w:highlight w:val="yellow"/>
        </w:rPr>
        <w:t>Destroy</w:t>
      </w:r>
      <w:r w:rsidRPr="00C4776A">
        <w:rPr>
          <w:sz w:val="16"/>
        </w:rPr>
        <w:t xml:space="preserve"> as much of the expeditionary </w:t>
      </w:r>
      <w:r w:rsidRPr="00C4776A">
        <w:rPr>
          <w:rStyle w:val="StyleUnderline"/>
          <w:highlight w:val="yellow"/>
        </w:rPr>
        <w:t>capability</w:t>
      </w:r>
      <w:r w:rsidRPr="00C4776A">
        <w:rPr>
          <w:sz w:val="16"/>
        </w:rPr>
        <w:t xml:space="preserve"> of the USAF and USN as possible; 3</w:t>
      </w:r>
      <w:r w:rsidRPr="00C4776A">
        <w:rPr>
          <w:rStyle w:val="StyleUnderline"/>
          <w:highlight w:val="yellow"/>
        </w:rPr>
        <w:t xml:space="preserve">. Hurt America </w:t>
      </w:r>
      <w:r w:rsidRPr="00C4776A">
        <w:rPr>
          <w:rStyle w:val="StyleUnderline"/>
        </w:rPr>
        <w:t xml:space="preserve">badly enough </w:t>
      </w:r>
      <w:r w:rsidRPr="00C4776A">
        <w:rPr>
          <w:rStyle w:val="StyleUnderline"/>
          <w:highlight w:val="yellow"/>
        </w:rPr>
        <w:t xml:space="preserve">that future </w:t>
      </w:r>
      <w:r w:rsidRPr="00C4776A">
        <w:rPr>
          <w:rStyle w:val="StyleUnderline"/>
        </w:rPr>
        <w:t xml:space="preserve">US </w:t>
      </w:r>
      <w:r w:rsidRPr="00C4776A">
        <w:rPr>
          <w:rStyle w:val="StyleUnderline"/>
          <w:highlight w:val="yellow"/>
        </w:rPr>
        <w:t>governments will not contemplate intervention</w:t>
      </w:r>
      <w:r w:rsidRPr="00C4776A">
        <w:rPr>
          <w:sz w:val="16"/>
        </w:rPr>
        <w:t xml:space="preserve">; 4. </w:t>
      </w:r>
      <w:r w:rsidRPr="00C4776A">
        <w:rPr>
          <w:rStyle w:val="StyleUnderline"/>
          <w:highlight w:val="yellow"/>
        </w:rPr>
        <w:t>Disrupt the U.S.-led alliance system in East Asia.”</w:t>
      </w:r>
    </w:p>
    <w:p w:rsidR="001979B1" w:rsidRDefault="001979B1" w:rsidP="001979B1">
      <w:pPr>
        <w:rPr>
          <w:rStyle w:val="StyleUnderline"/>
        </w:rPr>
      </w:pPr>
    </w:p>
    <w:p w:rsidR="001979B1" w:rsidRDefault="001979B1" w:rsidP="001979B1">
      <w:pPr>
        <w:pStyle w:val="Heading2"/>
      </w:pPr>
      <w:r>
        <w:t>Other Stuff</w:t>
      </w:r>
    </w:p>
    <w:p w:rsidR="001979B1" w:rsidRDefault="001979B1" w:rsidP="001979B1">
      <w:pPr>
        <w:pStyle w:val="Heading4"/>
      </w:pPr>
      <w:r>
        <w:t>Trade liberalization with China is unsustainable—rapid expansion of free trade will lead to a devastating crisis</w:t>
      </w:r>
    </w:p>
    <w:p w:rsidR="001979B1" w:rsidRDefault="001979B1" w:rsidP="001979B1">
      <w:pPr>
        <w:rPr>
          <w:sz w:val="20"/>
          <w:szCs w:val="20"/>
        </w:rPr>
      </w:pPr>
      <w:r>
        <w:rPr>
          <w:sz w:val="20"/>
          <w:szCs w:val="20"/>
        </w:rPr>
        <w:t>-specific to exports—expanding the list without controls is unsustainable according to even WTO members who support free trade</w:t>
      </w:r>
    </w:p>
    <w:p w:rsidR="001979B1" w:rsidRPr="00144B9D" w:rsidRDefault="001979B1" w:rsidP="001979B1">
      <w:pPr>
        <w:rPr>
          <w:sz w:val="20"/>
          <w:szCs w:val="20"/>
        </w:rPr>
      </w:pPr>
      <w:r>
        <w:rPr>
          <w:sz w:val="20"/>
          <w:szCs w:val="20"/>
        </w:rPr>
        <w:t>-china debt growing—reliance on credit and investment could pop with further trade with the US</w:t>
      </w:r>
    </w:p>
    <w:p w:rsidR="001979B1" w:rsidRPr="00A272D7" w:rsidRDefault="001979B1" w:rsidP="001979B1">
      <w:pPr>
        <w:rPr>
          <w:rStyle w:val="Style13ptBold"/>
          <w:b w:val="0"/>
          <w:sz w:val="20"/>
          <w:szCs w:val="20"/>
        </w:rPr>
      </w:pPr>
      <w:r>
        <w:rPr>
          <w:rStyle w:val="Style13ptBold"/>
        </w:rPr>
        <w:t xml:space="preserve">Schneider 13 </w:t>
      </w:r>
      <w:r>
        <w:rPr>
          <w:rStyle w:val="Style13ptBold"/>
          <w:b w:val="0"/>
          <w:sz w:val="20"/>
          <w:szCs w:val="20"/>
        </w:rPr>
        <w:t>(Howard, covers international politics for the Washington Post, “</w:t>
      </w:r>
      <w:r w:rsidRPr="00A272D7">
        <w:rPr>
          <w:rStyle w:val="Style13ptBold"/>
          <w:b w:val="0"/>
          <w:sz w:val="20"/>
          <w:szCs w:val="20"/>
        </w:rPr>
        <w:t>IMF labels China’s debt ‘unsustainable’ as trade talks are suspended</w:t>
      </w:r>
      <w:r>
        <w:rPr>
          <w:rStyle w:val="Style13ptBold"/>
          <w:b w:val="0"/>
          <w:sz w:val="20"/>
          <w:szCs w:val="20"/>
        </w:rPr>
        <w:t xml:space="preserve">,” </w:t>
      </w:r>
      <w:hyperlink r:id="rId64" w:history="1">
        <w:r w:rsidRPr="00FE6EB9">
          <w:rPr>
            <w:rStyle w:val="Hyperlink"/>
            <w:sz w:val="20"/>
            <w:szCs w:val="20"/>
          </w:rPr>
          <w:t>https://www.washingtonpost.com/business/economy/imf-labels-chinas-debt-unsustainable-as-trade-talks-are-suspended/2013/07/17/b1c13476-ef1d-11e2-bed3-b9b6fe264871_story.html</w:t>
        </w:r>
      </w:hyperlink>
      <w:r>
        <w:rPr>
          <w:rStyle w:val="Style13ptBold"/>
          <w:b w:val="0"/>
          <w:sz w:val="20"/>
          <w:szCs w:val="20"/>
        </w:rPr>
        <w:t>) //rck</w:t>
      </w:r>
    </w:p>
    <w:p w:rsidR="001979B1" w:rsidRPr="00B95A8C" w:rsidRDefault="001979B1" w:rsidP="001979B1">
      <w:pPr>
        <w:rPr>
          <w:sz w:val="16"/>
        </w:rPr>
      </w:pPr>
      <w:r w:rsidRPr="00B95A8C">
        <w:rPr>
          <w:sz w:val="16"/>
        </w:rPr>
        <w:t xml:space="preserve">Less than a week </w:t>
      </w:r>
      <w:r w:rsidRPr="00B95A8C">
        <w:rPr>
          <w:rStyle w:val="StyleUnderline"/>
          <w:highlight w:val="yellow"/>
        </w:rPr>
        <w:t>after Chinese officials pledged</w:t>
      </w:r>
      <w:r w:rsidRPr="00B95A8C">
        <w:rPr>
          <w:sz w:val="16"/>
        </w:rPr>
        <w:t xml:space="preserve"> in </w:t>
      </w:r>
      <w:r w:rsidRPr="00B95A8C">
        <w:rPr>
          <w:rStyle w:val="StyleUnderline"/>
          <w:highlight w:val="yellow"/>
        </w:rPr>
        <w:t>Washington</w:t>
      </w:r>
      <w:r w:rsidRPr="00B95A8C">
        <w:rPr>
          <w:sz w:val="16"/>
        </w:rPr>
        <w:t xml:space="preserve"> that the new government of President Xi Jinping would speed </w:t>
      </w:r>
      <w:r w:rsidRPr="00B95A8C">
        <w:rPr>
          <w:rStyle w:val="StyleUnderline"/>
          <w:highlight w:val="yellow"/>
        </w:rPr>
        <w:t>economic reform</w:t>
      </w:r>
      <w:r w:rsidRPr="00B95A8C">
        <w:rPr>
          <w:sz w:val="16"/>
        </w:rPr>
        <w:t xml:space="preserve">, the day’s events indicate </w:t>
      </w:r>
      <w:r w:rsidRPr="00B95A8C">
        <w:rPr>
          <w:rStyle w:val="StyleUnderline"/>
          <w:highlight w:val="yellow"/>
        </w:rPr>
        <w:t>the process may not be</w:t>
      </w:r>
      <w:r w:rsidRPr="00B95A8C">
        <w:rPr>
          <w:rStyle w:val="StyleUnderline"/>
        </w:rPr>
        <w:t xml:space="preserve"> so </w:t>
      </w:r>
      <w:r w:rsidRPr="00B95A8C">
        <w:rPr>
          <w:rStyle w:val="StyleUnderline"/>
          <w:highlight w:val="yellow"/>
        </w:rPr>
        <w:t>smooth or</w:t>
      </w:r>
      <w:r w:rsidRPr="00B95A8C">
        <w:rPr>
          <w:rStyle w:val="StyleUnderline"/>
        </w:rPr>
        <w:t xml:space="preserve"> so </w:t>
      </w:r>
      <w:r w:rsidRPr="00B95A8C">
        <w:rPr>
          <w:rStyle w:val="StyleUnderline"/>
          <w:highlight w:val="yellow"/>
        </w:rPr>
        <w:t>quick.</w:t>
      </w:r>
      <w:r w:rsidRPr="00B95A8C">
        <w:rPr>
          <w:sz w:val="16"/>
        </w:rPr>
        <w:t xml:space="preserve"> A new, sharply worded IMF report said that </w:t>
      </w:r>
      <w:r w:rsidRPr="00B95A8C">
        <w:rPr>
          <w:rStyle w:val="StyleUnderline"/>
          <w:highlight w:val="yellow"/>
        </w:rPr>
        <w:t>Chinese</w:t>
      </w:r>
      <w:r w:rsidRPr="00B95A8C">
        <w:rPr>
          <w:sz w:val="16"/>
        </w:rPr>
        <w:t xml:space="preserve"> government </w:t>
      </w:r>
      <w:r w:rsidRPr="00B95A8C">
        <w:rPr>
          <w:rStyle w:val="StyleUnderline"/>
          <w:highlight w:val="yellow"/>
        </w:rPr>
        <w:t>debt has been growing faster than reported</w:t>
      </w:r>
      <w:r w:rsidRPr="00B95A8C">
        <w:rPr>
          <w:rStyle w:val="StyleUnderline"/>
        </w:rPr>
        <w:t>, and at 45 percent of annual economic output is perhaps double the officially recorded level.</w:t>
      </w:r>
      <w:r w:rsidRPr="00B95A8C">
        <w:rPr>
          <w:sz w:val="16"/>
        </w:rPr>
        <w:t xml:space="preserve"> </w:t>
      </w:r>
      <w:r w:rsidRPr="00B95A8C">
        <w:rPr>
          <w:rStyle w:val="StyleUnderline"/>
          <w:highlight w:val="yellow"/>
        </w:rPr>
        <w:t>The</w:t>
      </w:r>
      <w:r w:rsidRPr="00B95A8C">
        <w:rPr>
          <w:sz w:val="16"/>
        </w:rPr>
        <w:t xml:space="preserve"> country’s </w:t>
      </w:r>
      <w:r w:rsidRPr="00B95A8C">
        <w:rPr>
          <w:rStyle w:val="StyleUnderline"/>
          <w:highlight w:val="yellow"/>
        </w:rPr>
        <w:t xml:space="preserve">reliance on state spending, credit, and investment to prop up economic growth </w:t>
      </w:r>
      <w:r w:rsidRPr="00B95A8C">
        <w:rPr>
          <w:rStyle w:val="Emphasis"/>
          <w:highlight w:val="yellow"/>
        </w:rPr>
        <w:t>had become “unsustainable</w:t>
      </w:r>
      <w:r w:rsidRPr="00B95A8C">
        <w:rPr>
          <w:sz w:val="16"/>
        </w:rPr>
        <w:t>,” the IMF said</w:t>
      </w:r>
      <w:r w:rsidRPr="00B95A8C">
        <w:rPr>
          <w:rStyle w:val="StyleUnderline"/>
          <w:highlight w:val="yellow"/>
        </w:rPr>
        <w:t>, and needed to shift direction soon to avoid a</w:t>
      </w:r>
      <w:r w:rsidRPr="00B95A8C">
        <w:rPr>
          <w:sz w:val="16"/>
        </w:rPr>
        <w:t xml:space="preserve">n eventual and potentially </w:t>
      </w:r>
      <w:r w:rsidRPr="00B95A8C">
        <w:rPr>
          <w:rStyle w:val="StyleUnderline"/>
          <w:highlight w:val="yellow"/>
        </w:rPr>
        <w:t>devastating crisis</w:t>
      </w:r>
      <w:r w:rsidRPr="00B95A8C">
        <w:rPr>
          <w:sz w:val="16"/>
        </w:rPr>
        <w:t xml:space="preserve">. While Xi has made opening the economy a centerpiece of his plans, the events in Geneva indicate that </w:t>
      </w:r>
      <w:r w:rsidRPr="00B95A8C">
        <w:rPr>
          <w:rStyle w:val="StyleUnderline"/>
        </w:rPr>
        <w:t>change may come far more slowly than U.S. political and business officials hope</w:t>
      </w:r>
      <w:r w:rsidRPr="00B95A8C">
        <w:rPr>
          <w:sz w:val="16"/>
        </w:rPr>
        <w:t xml:space="preserve">. Officials for a year have been discussing how </w:t>
      </w:r>
      <w:r w:rsidRPr="00B95A8C">
        <w:rPr>
          <w:rStyle w:val="StyleUnderline"/>
          <w:highlight w:val="yellow"/>
        </w:rPr>
        <w:t>to expand a global list of technology products that are traded</w:t>
      </w:r>
      <w:r w:rsidRPr="00B95A8C">
        <w:rPr>
          <w:sz w:val="16"/>
        </w:rPr>
        <w:t xml:space="preserve"> duty-free under the 1996 Information Technology Agreement, and </w:t>
      </w:r>
      <w:r w:rsidRPr="00B95A8C">
        <w:rPr>
          <w:rStyle w:val="StyleUnderline"/>
          <w:highlight w:val="yellow"/>
        </w:rPr>
        <w:t>were</w:t>
      </w:r>
      <w:r w:rsidRPr="00B95A8C">
        <w:rPr>
          <w:sz w:val="16"/>
        </w:rPr>
        <w:t xml:space="preserve"> aiming to conclude a deal this month. According to officials familiar with the talks, who were not authorized to speak on the matter, China this week said that of 260 products being considered for tariff-free trade, it regarded 148 as </w:t>
      </w:r>
      <w:r w:rsidRPr="00B95A8C">
        <w:rPr>
          <w:rStyle w:val="StyleUnderline"/>
          <w:highlight w:val="yellow"/>
        </w:rPr>
        <w:t>too “sensitive</w:t>
      </w:r>
      <w:r w:rsidRPr="00B95A8C">
        <w:rPr>
          <w:sz w:val="16"/>
        </w:rPr>
        <w:t xml:space="preserve">” to include. </w:t>
      </w:r>
      <w:r w:rsidRPr="00B95A8C">
        <w:rPr>
          <w:rStyle w:val="StyleUnderline"/>
          <w:highlight w:val="yellow"/>
        </w:rPr>
        <w:t>The number of products China wanted to strip from the list was double that of any other country,</w:t>
      </w:r>
      <w:r w:rsidRPr="00B95A8C">
        <w:rPr>
          <w:sz w:val="16"/>
        </w:rPr>
        <w:t xml:space="preserve"> and would let it keep import taxes on items such as high-end medical devices that the United States is eager to sell. “When the biggest </w:t>
      </w:r>
      <w:proofErr w:type="gramStart"/>
      <w:r w:rsidRPr="00B95A8C">
        <w:rPr>
          <w:sz w:val="16"/>
        </w:rPr>
        <w:t>exporter .</w:t>
      </w:r>
      <w:proofErr w:type="gramEnd"/>
      <w:r w:rsidRPr="00B95A8C">
        <w:rPr>
          <w:sz w:val="16"/>
        </w:rPr>
        <w:t xml:space="preserve"> . . has not put forward a serious offer, nobody else is willing,” said an official involved in the talks. </w:t>
      </w:r>
      <w:r w:rsidRPr="00B95A8C">
        <w:rPr>
          <w:rStyle w:val="StyleUnderline"/>
        </w:rPr>
        <w:t>China, to the consternation of trading partners, has often used tariffs and other barriers to restrict imports of goods it wants to manufacture locally</w:t>
      </w:r>
      <w:r w:rsidRPr="00B95A8C">
        <w:rPr>
          <w:sz w:val="16"/>
        </w:rPr>
        <w:t xml:space="preserve">. The ITA, signed by 76 countries, eliminates tariffs on many high-tech goods. Updating it to expand the number of products covered is one of many trade initiatives </w:t>
      </w:r>
      <w:r w:rsidRPr="00B95A8C">
        <w:rPr>
          <w:rStyle w:val="StyleUnderline"/>
        </w:rPr>
        <w:t>the Obama administration has launched in an effort to boost exports</w:t>
      </w:r>
      <w:r w:rsidRPr="00B95A8C">
        <w:rPr>
          <w:sz w:val="16"/>
        </w:rPr>
        <w:t>. Canadian WTO ambassador Jonathan Fried chaired negotiations on Wednesday and afterward suspended them indefinitely. Chinese officials in Geneva could not be reached for comment. “The United States is extremely disappointed,” U.S. Trade Representative Mike Froman said in an e-mailed statement. “</w:t>
      </w:r>
      <w:r w:rsidRPr="00B95A8C">
        <w:rPr>
          <w:rStyle w:val="StyleUnderline"/>
          <w:highlight w:val="yellow"/>
        </w:rPr>
        <w:t>China’s current position makes progress impossible at this stage</w:t>
      </w:r>
      <w:r w:rsidRPr="00B95A8C">
        <w:rPr>
          <w:sz w:val="16"/>
        </w:rPr>
        <w:t xml:space="preserve">.” The IMF’s critique of China was among its sharpest yet of the world’s second-largest economy. China has been a major anchor of world economic growth in recent years, but the fund characterized the country as at a crossroads — </w:t>
      </w:r>
      <w:r w:rsidRPr="00B95A8C">
        <w:rPr>
          <w:rStyle w:val="StyleUnderline"/>
        </w:rPr>
        <w:t>with its aging population, still centralized economic control and other forces conspiring to limit growth in coming years</w:t>
      </w:r>
      <w:r w:rsidRPr="00B95A8C">
        <w:rPr>
          <w:sz w:val="16"/>
        </w:rPr>
        <w:t xml:space="preserve">. </w:t>
      </w:r>
      <w:r w:rsidRPr="00B95A8C">
        <w:rPr>
          <w:rStyle w:val="StyleUnderline"/>
          <w:highlight w:val="yellow"/>
        </w:rPr>
        <w:t>China’s reliance</w:t>
      </w:r>
      <w:r w:rsidRPr="00B95A8C">
        <w:rPr>
          <w:sz w:val="16"/>
        </w:rPr>
        <w:t xml:space="preserve"> </w:t>
      </w:r>
      <w:r w:rsidRPr="00B95A8C">
        <w:rPr>
          <w:rStyle w:val="StyleUnderline"/>
          <w:highlight w:val="yellow"/>
        </w:rPr>
        <w:t>on</w:t>
      </w:r>
      <w:r w:rsidRPr="00B95A8C">
        <w:rPr>
          <w:sz w:val="16"/>
        </w:rPr>
        <w:t xml:space="preserve"> consumer and industrial </w:t>
      </w:r>
      <w:r w:rsidRPr="00B95A8C">
        <w:rPr>
          <w:rStyle w:val="StyleUnderline"/>
          <w:highlight w:val="yellow"/>
        </w:rPr>
        <w:t>exports is nearing the limits of what it can do to expand the economy,</w:t>
      </w:r>
      <w:r w:rsidRPr="00B95A8C">
        <w:rPr>
          <w:sz w:val="16"/>
        </w:rPr>
        <w:t xml:space="preserve"> the IMF said, and without a quickened and serious pace of reform, the country may be stuck for decades in the middle-income tier of nations.</w:t>
      </w:r>
    </w:p>
    <w:p w:rsidR="001979B1" w:rsidRPr="00B56614" w:rsidRDefault="001979B1" w:rsidP="001979B1"/>
    <w:p w:rsidR="003E25AB" w:rsidRDefault="003E25AB" w:rsidP="003E25AB">
      <w:pPr>
        <w:pStyle w:val="Heading1"/>
      </w:pPr>
      <w:r>
        <w:t>Christina Li</w:t>
      </w:r>
    </w:p>
    <w:p w:rsidR="003E25AB" w:rsidRDefault="003E25AB" w:rsidP="003E25AB">
      <w:pPr>
        <w:pStyle w:val="Heading2"/>
      </w:pPr>
      <w:r>
        <w:t>***relations good***</w:t>
      </w:r>
    </w:p>
    <w:p w:rsidR="003E25AB" w:rsidRDefault="003E25AB" w:rsidP="003E25AB">
      <w:pPr>
        <w:pStyle w:val="Heading2"/>
      </w:pPr>
      <w:proofErr w:type="gramStart"/>
      <w:r>
        <w:t>space</w:t>
      </w:r>
      <w:proofErr w:type="gramEnd"/>
    </w:p>
    <w:p w:rsidR="003E25AB" w:rsidRDefault="003E25AB" w:rsidP="003E25AB">
      <w:pPr>
        <w:pStyle w:val="Heading4"/>
      </w:pPr>
      <w:r>
        <w:t>Cooperative relations can deter China from using its nuclear arsenal</w:t>
      </w:r>
    </w:p>
    <w:p w:rsidR="003E25AB" w:rsidRPr="004C6BC4" w:rsidRDefault="003E25AB" w:rsidP="003E25AB">
      <w:pPr>
        <w:rPr>
          <w:rStyle w:val="Style13ptBold"/>
        </w:rPr>
      </w:pPr>
      <w:r>
        <w:rPr>
          <w:rStyle w:val="Style13ptBold"/>
        </w:rPr>
        <w:t xml:space="preserve">Tanner and Dong ‘16 </w:t>
      </w:r>
      <w:r w:rsidRPr="000F2E4A">
        <w:t xml:space="preserve">(Travis Tanner &amp; Wang Dong, </w:t>
      </w:r>
      <w:r>
        <w:t xml:space="preserve">Tanner is president of the US-China Strong Foundation and Center for the National Interest, Dong is professional senior fellow of the Centre for Global Cooperation Research, </w:t>
      </w:r>
      <w:r w:rsidRPr="000F2E4A">
        <w:t xml:space="preserve">“U.S.-China relations in </w:t>
      </w:r>
      <w:r>
        <w:t>the Maritime Strategic Domain</w:t>
      </w:r>
      <w:r w:rsidRPr="000F2E4A">
        <w:t>”, National Bureau of Asian Research, NBR Special Report</w:t>
      </w:r>
      <w:r>
        <w:t>, April, http://www.nbr.org/publications/specialreport/pdf/Free/06192016/SR57_US-China_April2016.pdf</w:t>
      </w:r>
      <w:r w:rsidRPr="000F2E4A">
        <w:t>)</w:t>
      </w:r>
    </w:p>
    <w:p w:rsidR="003E25AB" w:rsidRDefault="003E25AB" w:rsidP="003E25AB">
      <w:pPr>
        <w:rPr>
          <w:sz w:val="16"/>
        </w:rPr>
      </w:pPr>
      <w:r w:rsidRPr="00794286">
        <w:rPr>
          <w:sz w:val="16"/>
        </w:rPr>
        <w:t>The United States, therefore, has viewed with growing disquiet the substantial modernization and expansion of China’s nuclear forces, and U.S. analysts have observed closely reports and rumors that the PRC has considered shifting away from some of its cardinal policies.17 This attention is likely to increase as China grows in strength and its military power waxes. Should such growth not taper off, Washington’s concern could shift to alarm, with substantial implications for U.S. strategic, defense, and nuclear policy. For all these reasons</w:t>
      </w:r>
      <w:r w:rsidRPr="00DD5652">
        <w:rPr>
          <w:rStyle w:val="StyleUnderline"/>
        </w:rPr>
        <w:t>, the United States is keenly interested in the evolving nuclear dynamics with China</w:t>
      </w:r>
      <w:r w:rsidRPr="00794286">
        <w:rPr>
          <w:sz w:val="16"/>
        </w:rPr>
        <w:t xml:space="preserve">, and is likely to become more so. In light of these factors, </w:t>
      </w:r>
      <w:r w:rsidRPr="00DD5652">
        <w:rPr>
          <w:rStyle w:val="Emphasis"/>
        </w:rPr>
        <w:t>the United States has a particularly significant interest in pursuing bilateral engagement on nuclear weapons issues with China</w:t>
      </w:r>
      <w:r w:rsidRPr="00DD5652">
        <w:rPr>
          <w:rStyle w:val="StyleUnderline"/>
        </w:rPr>
        <w:t>. The United States and its allies benefit in numerous ways from the relative restraint that China has exhibited in its nuclear policy, both in terms of how Beijing states that it would employ its nuclear forces and</w:t>
      </w:r>
      <w:r w:rsidRPr="00794286">
        <w:rPr>
          <w:sz w:val="16"/>
        </w:rPr>
        <w:t xml:space="preserve"> in terms of </w:t>
      </w:r>
      <w:r w:rsidRPr="00DD5652">
        <w:rPr>
          <w:rStyle w:val="StyleUnderline"/>
        </w:rPr>
        <w:t>their size, sophistication, and diversity</w:t>
      </w:r>
      <w:r w:rsidRPr="00794286">
        <w:rPr>
          <w:sz w:val="16"/>
        </w:rPr>
        <w:t xml:space="preserve">. Yet as China’s economy continues to grow and its military continues to modernize, Beijing will increasingly have the choice of greatly expanding its nuclear forces, improving their capability, and broadening their role in the PRC’s national security strategy. </w:t>
      </w:r>
      <w:r w:rsidRPr="001B433F">
        <w:rPr>
          <w:rStyle w:val="StyleUnderline"/>
        </w:rPr>
        <w:t xml:space="preserve">The United States ultimately cannot realistically prevent Beijing from pursuing such a course should it decide to do so, </w:t>
      </w:r>
      <w:r w:rsidRPr="001B433F">
        <w:rPr>
          <w:rStyle w:val="Emphasis"/>
        </w:rPr>
        <w:t>but in cooperation with its allies, the United States may be able to persuade Beijing</w:t>
      </w:r>
      <w:r w:rsidRPr="001B433F">
        <w:rPr>
          <w:rStyle w:val="StyleUnderline"/>
        </w:rPr>
        <w:t xml:space="preserve"> that it is not in China’s interests to markedly expand its nuclear forces or broaden the role of nuclear weapons in its planning and strategy</w:t>
      </w:r>
      <w:r w:rsidRPr="00794286">
        <w:rPr>
          <w:sz w:val="16"/>
        </w:rPr>
        <w:t xml:space="preserve">. </w:t>
      </w:r>
      <w:r w:rsidRPr="001B433F">
        <w:rPr>
          <w:rStyle w:val="StyleUnderline"/>
        </w:rPr>
        <w:t xml:space="preserve">The United States also benefits from engagement with China </w:t>
      </w:r>
      <w:r w:rsidRPr="00794286">
        <w:rPr>
          <w:sz w:val="16"/>
        </w:rPr>
        <w:t>(and vice versa),</w:t>
      </w:r>
      <w:r w:rsidRPr="001B433F">
        <w:rPr>
          <w:rStyle w:val="StyleUnderline"/>
        </w:rPr>
        <w:t xml:space="preserve"> as </w:t>
      </w:r>
      <w:r w:rsidRPr="00794286">
        <w:rPr>
          <w:sz w:val="16"/>
        </w:rPr>
        <w:t>such</w:t>
      </w:r>
      <w:r w:rsidRPr="001B433F">
        <w:rPr>
          <w:rStyle w:val="StyleUnderline"/>
        </w:rPr>
        <w:t xml:space="preserve"> engagement can help improve understanding of the other side’s red lines, understandings of escalation</w:t>
      </w:r>
      <w:r w:rsidRPr="00794286">
        <w:rPr>
          <w:sz w:val="16"/>
        </w:rPr>
        <w:t>, and the like, thereby</w:t>
      </w:r>
      <w:r w:rsidRPr="001B433F">
        <w:rPr>
          <w:rStyle w:val="StyleUnderline"/>
        </w:rPr>
        <w:t xml:space="preserve"> mitigating the possibility of inadvertent escalation or miscalculation</w:t>
      </w:r>
      <w:r w:rsidRPr="00794286">
        <w:rPr>
          <w:sz w:val="16"/>
        </w:rPr>
        <w:t xml:space="preserve">. Enhancing constructive cooperation with China on bilateral nuclear weapons issues is therefore a significant security interest of the United States over the long term. As China’s strategic options expand and some of its strategists consider a shift away from its legacy approach to nuclear policy and strategy—such as the no-first-use policy—the United States should encourage China’s continued restraint vis-à-vis nuclear force size, posture, strategy, and policy. </w:t>
      </w:r>
      <w:r w:rsidRPr="00794286">
        <w:rPr>
          <w:rStyle w:val="StyleUnderline"/>
        </w:rPr>
        <w:t>U.S. acts of restraint that could plausibly contribute to Chinese restraint should therefore be seriously considered</w:t>
      </w:r>
      <w:r w:rsidRPr="00794286">
        <w:rPr>
          <w:sz w:val="16"/>
        </w:rPr>
        <w:t xml:space="preserve"> by Washington if they contribute to this goal. Conversely, actions that prompt China to build up its forces, especially without a compensatory strategic gain in other respects, should be viewed more skeptically. Needless to say, the United States will need to make decisions about its strategic capabilities based on the totality of considerations and will indubitably need to make, and indeed should make, decisions that aggravate Beijing. To the extent possible, however, the United States should seek at least to minimize policies, particularly those without substantial strategic benefit, that would inflame Chinese anxieties and drive Beijing to adopt a more expansionist and destabilizing approach to its nuclear posture. U.S. policies will play an important role in Beijing’s decisions on these issues because China’s nuclear strategy and policy have been and will be shaped by the United States. Indeed, although other countries such as India and Russia play a role, Chinese strategists regularly cite U.S. strategic capabilities and authoritative U.S. government statements as a prime motivator for the qualitative and quantitative expansion of China’s nuclear force.18 </w:t>
      </w:r>
      <w:r w:rsidRPr="00794286">
        <w:rPr>
          <w:rStyle w:val="StyleUnderline"/>
        </w:rPr>
        <w:t xml:space="preserve">It is </w:t>
      </w:r>
      <w:r w:rsidRPr="00794286">
        <w:rPr>
          <w:sz w:val="16"/>
        </w:rPr>
        <w:t>therefore</w:t>
      </w:r>
      <w:r w:rsidRPr="00794286">
        <w:rPr>
          <w:rStyle w:val="StyleUnderline"/>
        </w:rPr>
        <w:t xml:space="preserve"> in the U.S. interest to pursue an agenda for engagement on nuclear weapons issues with China that reinforces </w:t>
      </w:r>
      <w:r w:rsidRPr="00794286">
        <w:rPr>
          <w:sz w:val="16"/>
        </w:rPr>
        <w:t>Beijing’s</w:t>
      </w:r>
      <w:r w:rsidRPr="00794286">
        <w:rPr>
          <w:rStyle w:val="StyleUnderline"/>
        </w:rPr>
        <w:t xml:space="preserve"> continued adherence to a nuclear policy of relative restraint</w:t>
      </w:r>
      <w:r w:rsidRPr="00794286">
        <w:rPr>
          <w:sz w:val="16"/>
        </w:rPr>
        <w:t>.</w:t>
      </w:r>
    </w:p>
    <w:p w:rsidR="003E25AB" w:rsidRPr="00794286" w:rsidRDefault="003E25AB" w:rsidP="003E25AB">
      <w:pPr>
        <w:rPr>
          <w:sz w:val="16"/>
        </w:rPr>
      </w:pPr>
    </w:p>
    <w:p w:rsidR="003E25AB" w:rsidRDefault="003E25AB" w:rsidP="003E25AB">
      <w:pPr>
        <w:pStyle w:val="Heading2"/>
      </w:pPr>
      <w:proofErr w:type="gramStart"/>
      <w:r>
        <w:t>economy</w:t>
      </w:r>
      <w:proofErr w:type="gramEnd"/>
      <w:r>
        <w:t xml:space="preserve"> </w:t>
      </w:r>
    </w:p>
    <w:p w:rsidR="003E25AB" w:rsidRDefault="003E25AB" w:rsidP="003E25AB">
      <w:pPr>
        <w:pStyle w:val="Heading4"/>
      </w:pPr>
      <w:r>
        <w:t xml:space="preserve">U.S. China relations development key to military cooperation and crisis aversion </w:t>
      </w:r>
    </w:p>
    <w:p w:rsidR="003E25AB" w:rsidRPr="00E51E27" w:rsidRDefault="003E25AB" w:rsidP="003E25AB">
      <w:r w:rsidRPr="00E51E27">
        <w:rPr>
          <w:rStyle w:val="Style13ptBold"/>
        </w:rPr>
        <w:t>Stratfor ’15</w:t>
      </w:r>
      <w:r>
        <w:t xml:space="preserve"> (Global intelligence reporter, “A New High for U.S.-China Military Ties, Stratfor, December 4, https://www.stratfor.com/analysis/new-high-us-china-military-ties)</w:t>
      </w:r>
    </w:p>
    <w:p w:rsidR="003E25AB" w:rsidRPr="00E340F3" w:rsidRDefault="003E25AB" w:rsidP="003E25AB">
      <w:pPr>
        <w:rPr>
          <w:sz w:val="16"/>
        </w:rPr>
      </w:pPr>
      <w:r w:rsidRPr="00E340F3">
        <w:rPr>
          <w:sz w:val="16"/>
        </w:rPr>
        <w:t>After reaching their apex in the final decade of the Cold War, military-to-military ties between China and the United States entered a two-decade tailspin. In the interlude, China emerged as a major power in the Pacific Rim. Now, with Beijing's regional heft at an all-time high, regional military tensions are elevated, especially in the disputed waters of the South China Sea</w:t>
      </w:r>
      <w:r w:rsidRPr="00E340F3">
        <w:rPr>
          <w:rStyle w:val="StyleUnderline"/>
        </w:rPr>
        <w:t>. In this volatile environment</w:t>
      </w:r>
      <w:r w:rsidRPr="00E340F3">
        <w:rPr>
          <w:sz w:val="16"/>
        </w:rPr>
        <w:t>,</w:t>
      </w:r>
      <w:r w:rsidRPr="00E340F3">
        <w:rPr>
          <w:rStyle w:val="Emphasis"/>
        </w:rPr>
        <w:t xml:space="preserve"> the United States and China are now looking to military relations as a tool for developing strategic trust, making accidents less likely and helping to manage them when they inevitably occur</w:t>
      </w:r>
      <w:r w:rsidRPr="00E340F3">
        <w:rPr>
          <w:sz w:val="16"/>
        </w:rPr>
        <w:t>. Since 2011, and especially since Xi Jinping assumed the presidency in China, the two sides have worked to rebuild their relationship. This process is now speeding up. On Nov. 19, the People's Liberation Army hosted a U.S. Army delegation in Beijing for the first meeting of the U.S.-China Army-to-Army Dialogue. The initiative was signed between the defense establishments in June and includes a raft of confidence-building measures. It is part of a trend that will continue even as military tensions grow in the Pacific Rim. In recent years, the military-to-military relationship has begun to stabilize once again. Although it is by no means back to pre-1989 levels, neither country has canceled major military interactions since 2011. This improvement roughly corresponds with the start of Xi Jinping's tenure as vice chairman of China's Central Military Commission, the military's core leadership body, in October 2010. He later became chairman in November 2012. This was an early indication of his interest in strengthening military-to-military relations during his presidency, which began in March 2013</w:t>
      </w:r>
      <w:r w:rsidRPr="00A81645">
        <w:rPr>
          <w:rStyle w:val="StyleUnderline"/>
        </w:rPr>
        <w:t>. Under Xi, the People's Liberation Army has increased the frequency of joint drills with the U.S. military, culminating in the United States inviting the Chinese navy to participate in RIMPAC 2014, the world's largest multilateral naval exercise</w:t>
      </w:r>
      <w:r w:rsidRPr="00E340F3">
        <w:rPr>
          <w:sz w:val="16"/>
        </w:rPr>
        <w:t>. This was a symbolic milestone</w:t>
      </w:r>
      <w:r w:rsidRPr="00214858">
        <w:rPr>
          <w:rStyle w:val="StyleUnderline"/>
        </w:rPr>
        <w:t>. The People's Liberation Army also built up its regularized communication mechanisms with the U.S. military, including the army-to-army dialogue that kicked off in November. More critically, the Chinese military made a serious effort to establish and implement crisis management mechanisms</w:t>
      </w:r>
      <w:r w:rsidRPr="00E340F3">
        <w:rPr>
          <w:sz w:val="16"/>
        </w:rPr>
        <w:t xml:space="preserve">. At the 2014 Western Pacific Naval Symposium, the People's Liberation Army Navy agreed to abide by the Code for Unplanned Encounters at Sea, which establishes common protocols for interactions between naval vessels to reduce accidents. In September, </w:t>
      </w:r>
      <w:r w:rsidRPr="00214858">
        <w:rPr>
          <w:rStyle w:val="StyleUnderline"/>
        </w:rPr>
        <w:t>China signed a bilateral agreement with the United States governing air-to-air encounters as well as protocol</w:t>
      </w:r>
      <w:r w:rsidRPr="00E340F3">
        <w:rPr>
          <w:sz w:val="16"/>
        </w:rPr>
        <w:t xml:space="preserve">s governing the use of the Defense Telephone Link. The two navies are also set to hammer out a set of rules on ship-to-ship encounters in the near future. What is most notable about these newly stabilized military-to-military ties is that they come during a period of tumult between China and the United States as well as China's neighbors. Under Xi, Chinese incursions in the Japanese-controlled Diaoyu/Senkaku Islands have increased. China also declared an Air Defense Identification Zone over the East China Sea while accelerating land reclamation in the South China Sea. This is partly due to the fact that the People's Liberation Army itself appears to have shifted its attitudes and now believes that military-to-military ties with the United States can bring it tangible benefits. At the same time, China's top political leadership now recognizes the need for more tools to manage disputes. Above all, however, these changes are symptomatic of China growing into its role as a great power in all respects, including how it handles military relations. Like the Soviet Union, </w:t>
      </w:r>
      <w:r w:rsidRPr="00214858">
        <w:rPr>
          <w:rStyle w:val="Emphasis"/>
        </w:rPr>
        <w:t xml:space="preserve">China is discovering that great powers need ways to manage crises with their potential military opponents </w:t>
      </w:r>
      <w:r w:rsidRPr="00E340F3">
        <w:rPr>
          <w:sz w:val="16"/>
        </w:rPr>
        <w:t xml:space="preserve">— something uniquely important given China's increasingly global interests. </w:t>
      </w:r>
      <w:r w:rsidRPr="00214858">
        <w:rPr>
          <w:rStyle w:val="StyleUnderline"/>
        </w:rPr>
        <w:t>There are diminishing returns to politicizing the U.S.-China military relationship</w:t>
      </w:r>
      <w:r w:rsidRPr="00E340F3">
        <w:rPr>
          <w:rStyle w:val="StyleUnderline"/>
        </w:rPr>
        <w:t>. To do so would both raise the risk of a military crisis</w:t>
      </w:r>
      <w:r w:rsidRPr="00E340F3">
        <w:rPr>
          <w:sz w:val="16"/>
        </w:rPr>
        <w:t xml:space="preserve"> with the United States and make it politically easier to isolate China from regional security arrangements. This is doubly critical as Japan makes strides in military normalization that further complicate China's periphery. </w:t>
      </w:r>
    </w:p>
    <w:p w:rsidR="003E25AB" w:rsidRDefault="003E25AB" w:rsidP="003E25AB">
      <w:pPr>
        <w:pStyle w:val="Heading2"/>
      </w:pPr>
      <w:proofErr w:type="gramStart"/>
      <w:r>
        <w:t>humanitarian</w:t>
      </w:r>
      <w:proofErr w:type="gramEnd"/>
      <w:r>
        <w:t xml:space="preserve"> aid</w:t>
      </w:r>
    </w:p>
    <w:p w:rsidR="003E25AB" w:rsidRDefault="003E25AB" w:rsidP="003E25AB">
      <w:pPr>
        <w:pStyle w:val="Heading4"/>
      </w:pPr>
      <w:r>
        <w:t xml:space="preserve">U.S. and China work on cybersecurity spillover to global cybersecurity initiatives </w:t>
      </w:r>
    </w:p>
    <w:p w:rsidR="003E25AB" w:rsidRDefault="003E25AB" w:rsidP="003E25AB">
      <w:r w:rsidRPr="0001250B">
        <w:rPr>
          <w:rStyle w:val="Style13ptBold"/>
        </w:rPr>
        <w:t>Segal and Lan ’16</w:t>
      </w:r>
      <w:r>
        <w:t xml:space="preserve"> (Adam Segal and Tang Lan, Adam Segal is the Senior Fellow for China Studies and Director of the program on Digital and Cyberspace Policy at the Council on Foreign Relations Tang Lan is the Deputy Director at the Institute of Information and Social Development, China Institutes of Contemporary International Relations, “Reducing and Managing U.S.-Conflict in Cyberspace”, The Natural Bureau of Asian Research, April,  </w:t>
      </w:r>
      <w:hyperlink r:id="rId65" w:history="1">
        <w:r w:rsidRPr="00823E69">
          <w:rPr>
            <w:rStyle w:val="Hyperlink"/>
          </w:rPr>
          <w:t>http://www.nbr.org/publications/specialreport/pdf/Free/06192016/SR57_US-China_April2016.pdf</w:t>
        </w:r>
      </w:hyperlink>
      <w:r>
        <w:t>)</w:t>
      </w:r>
    </w:p>
    <w:p w:rsidR="003E25AB" w:rsidRPr="005E34C2" w:rsidRDefault="003E25AB" w:rsidP="003E25AB">
      <w:pPr>
        <w:rPr>
          <w:sz w:val="16"/>
        </w:rPr>
      </w:pPr>
      <w:r w:rsidRPr="005E34C2">
        <w:rPr>
          <w:sz w:val="16"/>
        </w:rPr>
        <w:t xml:space="preserve">Although cyberspace is an issue of increasing importance to the U.S.-China relationship, </w:t>
      </w:r>
      <w:r w:rsidRPr="005E34C2">
        <w:rPr>
          <w:rStyle w:val="StyleUnderline"/>
        </w:rPr>
        <w:t>Beijing and Washington still have significant differences over the free flow of information and the openness of the Internet,</w:t>
      </w:r>
      <w:r w:rsidRPr="005E34C2">
        <w:rPr>
          <w:sz w:val="16"/>
        </w:rPr>
        <w:t xml:space="preserve"> </w:t>
      </w:r>
      <w:r w:rsidRPr="005E34C2">
        <w:rPr>
          <w:rStyle w:val="StyleUnderline"/>
        </w:rPr>
        <w:t>cyberattacks and norms of behavior in cyberspace, Internet governance, and the security of supply chains and information and communications equipment</w:t>
      </w:r>
      <w:r w:rsidRPr="005E34C2">
        <w:rPr>
          <w:sz w:val="16"/>
        </w:rPr>
        <w:t xml:space="preserve">. As a result, each country is likely to see the other as an important, if not the main, competitor to the pursuit of its interests in cyberspace. </w:t>
      </w:r>
      <w:r w:rsidRPr="005E34C2">
        <w:rPr>
          <w:rStyle w:val="StyleUnderline"/>
        </w:rPr>
        <w:t>Yet despite the</w:t>
      </w:r>
      <w:r w:rsidRPr="005E34C2">
        <w:rPr>
          <w:sz w:val="16"/>
        </w:rPr>
        <w:t xml:space="preserve"> gaps in their positions, and the </w:t>
      </w:r>
      <w:r w:rsidRPr="005E34C2">
        <w:rPr>
          <w:rStyle w:val="StyleUnderline"/>
        </w:rPr>
        <w:t>hyperbolic rhetoric</w:t>
      </w:r>
      <w:r w:rsidRPr="005E34C2">
        <w:rPr>
          <w:sz w:val="16"/>
        </w:rPr>
        <w:t xml:space="preserve"> that often shows up in the media in both countries about cyberwar, policymakers in Zhongnanhai and the White House appear committed to not letting cyber issues derail the relationship. </w:t>
      </w:r>
      <w:r w:rsidRPr="005E34C2">
        <w:rPr>
          <w:rStyle w:val="StyleUnderline"/>
        </w:rPr>
        <w:t>The September 2015 summit between Presidents Barack Obama and Xi Jinping produced breakthrough agreements on several important cybersecurity measures.</w:t>
      </w:r>
      <w:r w:rsidRPr="005E34C2">
        <w:rPr>
          <w:sz w:val="16"/>
        </w:rPr>
        <w:t xml:space="preserve"> Both sides pledged that “neither country’s government will conduct or knowingly support cyber-enabled theft of intellectual property, including trade secrets or other confidential business information, with the intent of providing competitive advantages to companies or commercial sectors.”1 Washington and Beijing also agreed to identify and endorse norms of behavior in cyberspace and establish two high-level working groups and a hotline between the two sides. However, as President Obama acknowledged following the summit in September, “Our work is not yet done. I believe we can expand our cooperation in this area.”2 </w:t>
      </w:r>
      <w:r w:rsidRPr="005E34C2">
        <w:rPr>
          <w:rStyle w:val="StyleUnderline"/>
        </w:rPr>
        <w:t xml:space="preserve">The U.S.-China cyber agreement could be </w:t>
      </w:r>
      <w:r w:rsidRPr="005E34C2">
        <w:rPr>
          <w:rStyle w:val="Emphasis"/>
        </w:rPr>
        <w:t>a model for future international discussions</w:t>
      </w:r>
      <w:r w:rsidRPr="005E34C2">
        <w:rPr>
          <w:sz w:val="16"/>
        </w:rPr>
        <w:t xml:space="preserve">. </w:t>
      </w:r>
      <w:r w:rsidRPr="005E34C2">
        <w:rPr>
          <w:rStyle w:val="StyleUnderline"/>
        </w:rPr>
        <w:t>China and the United Kingdom</w:t>
      </w:r>
      <w:r w:rsidRPr="005E34C2">
        <w:rPr>
          <w:sz w:val="16"/>
        </w:rPr>
        <w:t xml:space="preserve">, for example, </w:t>
      </w:r>
      <w:r w:rsidRPr="005E34C2">
        <w:rPr>
          <w:rStyle w:val="StyleUnderline"/>
        </w:rPr>
        <w:t>reached a similar agreement, and in November 2015</w:t>
      </w:r>
      <w:r w:rsidRPr="005E34C2">
        <w:rPr>
          <w:sz w:val="16"/>
        </w:rPr>
        <w:t xml:space="preserve"> China, Brazil, Russia, the United States, and other members of the Group of Twenty (</w:t>
      </w:r>
      <w:r w:rsidRPr="005E34C2">
        <w:rPr>
          <w:rStyle w:val="StyleUnderline"/>
        </w:rPr>
        <w:t>G-20) accepted the norm against conducting or supporting the cyber-enabled theft of intellectual property</w:t>
      </w:r>
      <w:r w:rsidRPr="005E34C2">
        <w:rPr>
          <w:sz w:val="16"/>
        </w:rPr>
        <w:t>.3</w:t>
      </w:r>
    </w:p>
    <w:p w:rsidR="003E25AB" w:rsidRPr="00E02C5B" w:rsidRDefault="003E25AB" w:rsidP="003E25AB"/>
    <w:p w:rsidR="003E25AB" w:rsidRDefault="003E25AB" w:rsidP="003E25AB">
      <w:pPr>
        <w:pStyle w:val="Heading2"/>
      </w:pPr>
      <w:proofErr w:type="gramStart"/>
      <w:r>
        <w:t>cybersecurity</w:t>
      </w:r>
      <w:proofErr w:type="gramEnd"/>
    </w:p>
    <w:p w:rsidR="003E25AB" w:rsidRDefault="003E25AB" w:rsidP="003E25AB">
      <w:pPr>
        <w:pStyle w:val="Heading4"/>
      </w:pPr>
      <w:r>
        <w:t xml:space="preserve">Cybersecurity initiatives encourage a healthy relationship between major powers </w:t>
      </w:r>
    </w:p>
    <w:p w:rsidR="003E25AB" w:rsidRPr="00801024" w:rsidRDefault="003E25AB" w:rsidP="003E25AB">
      <w:r w:rsidRPr="00FD04DF">
        <w:rPr>
          <w:rStyle w:val="Style13ptBold"/>
        </w:rPr>
        <w:t>Gady ’16</w:t>
      </w:r>
      <w:r>
        <w:t xml:space="preserve"> (Franz-Stefan Gady, Senior Fellow reporter of countries and conflict zones and Associate Editor with the Diplomat interested in civil-military relations, revolution in military affairs, cyber diplomacy, “China-US Talks on Cybercrime: What Are the Outcomes?”, The Diplomat, June 16, http://thediplomat.com/2016/06/china-us-talks-on-cybercrime-what-are-the-outcomes/)</w:t>
      </w:r>
    </w:p>
    <w:p w:rsidR="003E25AB" w:rsidRPr="00E10BF5" w:rsidRDefault="003E25AB" w:rsidP="003E25AB">
      <w:pPr>
        <w:rPr>
          <w:sz w:val="16"/>
        </w:rPr>
      </w:pPr>
      <w:r w:rsidRPr="00E10BF5">
        <w:rPr>
          <w:sz w:val="16"/>
        </w:rPr>
        <w:t xml:space="preserve">On June 15, China and the United States held their second round of bilateral talks on cybercrime and other cyber-related topics in Beijing. Originally intended to be a ministerial meeting, U.S. Attorney General Loretta Lynch and U.S. Homeland Security Secretary Jeh Johnson had to withdraw their participation to focus on the ongoing Orlando shooting investigation. As a result the meeting was being co-chaired by Chinese State Councilor and </w:t>
      </w:r>
      <w:r w:rsidRPr="00834A4F">
        <w:rPr>
          <w:rStyle w:val="StyleUnderline"/>
        </w:rPr>
        <w:t xml:space="preserve">Minister of Public Security Guo Shengkun and </w:t>
      </w:r>
      <w:r w:rsidRPr="00E10BF5">
        <w:rPr>
          <w:sz w:val="16"/>
        </w:rPr>
        <w:t xml:space="preserve">U.S. </w:t>
      </w:r>
      <w:r w:rsidRPr="00834A4F">
        <w:rPr>
          <w:rStyle w:val="StyleUnderline"/>
        </w:rPr>
        <w:t>Department of Homeland Security Undersecretary Suzanne Spaulding</w:t>
      </w:r>
      <w:r w:rsidRPr="00E10BF5">
        <w:rPr>
          <w:sz w:val="16"/>
        </w:rPr>
        <w:t xml:space="preserve">. Next to agreeing to hold the next round of high-level talks in the second half of 2016 in Washington D.C., the bilateral dialogue yielded a number of other outcomes. First, both sides </w:t>
      </w:r>
      <w:r w:rsidRPr="00834A4F">
        <w:rPr>
          <w:rStyle w:val="StyleUnderline"/>
        </w:rPr>
        <w:t xml:space="preserve">agreed to hold another tabletop exercise </w:t>
      </w:r>
      <w:r w:rsidRPr="00E10BF5">
        <w:rPr>
          <w:sz w:val="16"/>
        </w:rPr>
        <w:t xml:space="preserve">(the first was held in April 2016) </w:t>
      </w:r>
      <w:r w:rsidRPr="00834A4F">
        <w:rPr>
          <w:rStyle w:val="StyleUnderline"/>
        </w:rPr>
        <w:t>on cybercrime and network protection</w:t>
      </w:r>
      <w:r w:rsidRPr="00E10BF5">
        <w:rPr>
          <w:sz w:val="16"/>
        </w:rPr>
        <w:t xml:space="preserve"> before the next meeting in Washington D.C. Second, </w:t>
      </w:r>
      <w:r w:rsidRPr="00834A4F">
        <w:rPr>
          <w:rStyle w:val="StyleUnderline"/>
        </w:rPr>
        <w:t>participants agreed to the scope, objective and procedures necessary for the implementation of the</w:t>
      </w:r>
      <w:r w:rsidRPr="00E10BF5">
        <w:rPr>
          <w:sz w:val="16"/>
        </w:rPr>
        <w:t xml:space="preserve"> so-called “</w:t>
      </w:r>
      <w:r w:rsidRPr="00834A4F">
        <w:rPr>
          <w:rStyle w:val="StyleUnderline"/>
        </w:rPr>
        <w:t>U.S.-China Cybercrime and Related Issues Hotline Mechanism Work Plan</w:t>
      </w:r>
      <w:r w:rsidRPr="00E10BF5">
        <w:rPr>
          <w:sz w:val="16"/>
        </w:rPr>
        <w:t xml:space="preserve">” and are planning to test the hotline mechanism before September 2016. Third, </w:t>
      </w:r>
      <w:r w:rsidRPr="00834A4F">
        <w:rPr>
          <w:rStyle w:val="StyleUnderline"/>
        </w:rPr>
        <w:t>China and the United States agreed to intensify exchanges on cybercrime and other malicious activities in cyberspace, share cyber threat information, and to strengthen communication mechanisms</w:t>
      </w:r>
      <w:r w:rsidRPr="00E10BF5">
        <w:rPr>
          <w:sz w:val="16"/>
        </w:rPr>
        <w:t xml:space="preserve">. “A key element of the agreement is information-sharing and establishing mechanisms,” Suzanne Spaulding told reporters, according to The Hill. “We are very pleased to have temporary email addresses and very much appreciate working to set up permanent addresses,” she added. Last, according to a Department of Homeland Security press release: </w:t>
      </w:r>
      <w:r w:rsidRPr="00E024CE">
        <w:rPr>
          <w:rStyle w:val="StyleUnderline"/>
        </w:rPr>
        <w:t xml:space="preserve">Both sides commit to prioritize cooperation on combatting cyber-enabled intellectual property </w:t>
      </w:r>
      <w:r w:rsidRPr="00E10BF5">
        <w:rPr>
          <w:sz w:val="16"/>
        </w:rPr>
        <w:t xml:space="preserve">(IP) </w:t>
      </w:r>
      <w:r w:rsidRPr="00E024CE">
        <w:rPr>
          <w:rStyle w:val="StyleUnderline"/>
        </w:rPr>
        <w:t>theft for commercial gain and cooperate in law enforcement operations in four additional areas</w:t>
      </w:r>
      <w:r w:rsidRPr="00E10BF5">
        <w:rPr>
          <w:sz w:val="16"/>
        </w:rPr>
        <w:t xml:space="preserve">: online child pornography distribution, misuse of technology and communications for terrorist activities, commercial email compromise/phishing and online firearms trafficking. The two most striking aspects here are the agreement to prioritize cooperation on terrorist activities and and phishing attacks. For one thing, China and the United States have divergent interpretations of what constitutes terrorism, particularly when it comes to Chinese policies in Xinjiang. In addition, most state-sponsored cyberattacks that were traced back to China with high confidence were initiated via phishing. Consequently, both items are politically highly sensitive topics and what cooperation on these issues will look like remains to be seen. According to the Chinese side, there appears to be a political will to work on these issues. “I just want to add that judging from the statements on this issue made by both China and the U.S., </w:t>
      </w:r>
      <w:r w:rsidRPr="00E024CE">
        <w:rPr>
          <w:rStyle w:val="StyleUnderline"/>
        </w:rPr>
        <w:t>the two sides have the political willingness to forge this issue which has long been a topic of discussion between the two countries into a highlight of cooperation and an engine driving forward bilateral relationship</w:t>
      </w:r>
      <w:r w:rsidRPr="00E10BF5">
        <w:rPr>
          <w:sz w:val="16"/>
        </w:rPr>
        <w:t>,” China’s Foreign Ministry spokesperson</w:t>
      </w:r>
      <w:proofErr w:type="gramStart"/>
      <w:r w:rsidRPr="00E10BF5">
        <w:rPr>
          <w:sz w:val="16"/>
        </w:rPr>
        <w:t>,Lu</w:t>
      </w:r>
      <w:proofErr w:type="gramEnd"/>
      <w:r w:rsidRPr="00E10BF5">
        <w:rPr>
          <w:sz w:val="16"/>
        </w:rPr>
        <w:t xml:space="preserve"> Kang, said at a press conference on June 15. In September 2015, China and the United States agreed to refrain from conducting or knowingly supporting commercial cyber-espionage. Prior to the last round of Sino-U.S. cybercrime talks held in December 2015, both countries, despite some quiet contact between the two governments, had not officially discussed cybersecurity since May 2014. “China at that time suspended participation in the U.S.-China Cyber Working Group after the U.S. Justice Department had indicted five members of the People’s Liberation Army for malicious activities in cyberspace,” I explained previously. </w:t>
      </w:r>
    </w:p>
    <w:p w:rsidR="003E25AB" w:rsidRDefault="003E25AB" w:rsidP="003E25AB"/>
    <w:p w:rsidR="003E25AB" w:rsidRDefault="003E25AB" w:rsidP="003E25AB">
      <w:pPr>
        <w:pStyle w:val="Heading4"/>
      </w:pPr>
      <w:r w:rsidRPr="00CD1905">
        <w:t xml:space="preserve">U.S. Chinese relations promotes </w:t>
      </w:r>
      <w:r>
        <w:t xml:space="preserve">cyber transparency and solves misperceptions and conflict </w:t>
      </w:r>
    </w:p>
    <w:p w:rsidR="003E25AB" w:rsidRDefault="003E25AB" w:rsidP="003E25AB">
      <w:r w:rsidRPr="0001250B">
        <w:rPr>
          <w:rStyle w:val="Style13ptBold"/>
        </w:rPr>
        <w:t>Segal and Lan ’16</w:t>
      </w:r>
      <w:r>
        <w:t xml:space="preserve"> (Adam Segal and Tang Lan, Adam Segal is the Senior Fellow for China Studies and Director of the program on Digital and Cyberspace Policy at the Council on Foreign Relations Tang Lan is the Deputy Director at the Institute of Information and Social Development, China Institutes of Contemporary International Relations, “Reducing and Managing U.S.-Conflict in Cyberspace”, The Natural Bureau of Asian Research, April,  </w:t>
      </w:r>
      <w:hyperlink r:id="rId66" w:history="1">
        <w:r w:rsidRPr="00823E69">
          <w:rPr>
            <w:rStyle w:val="Hyperlink"/>
          </w:rPr>
          <w:t>http://www.nbr.org/publications/specialreport/pdf/Free/06192016/SR57_US-China_April2016.pdf</w:t>
        </w:r>
      </w:hyperlink>
      <w:r>
        <w:t>)</w:t>
      </w:r>
    </w:p>
    <w:p w:rsidR="003E25AB" w:rsidRPr="00B65775" w:rsidRDefault="003E25AB" w:rsidP="003E25AB">
      <w:pPr>
        <w:rPr>
          <w:sz w:val="16"/>
        </w:rPr>
      </w:pPr>
      <w:r w:rsidRPr="00B65775">
        <w:rPr>
          <w:sz w:val="16"/>
        </w:rPr>
        <w:t xml:space="preserve">Although </w:t>
      </w:r>
      <w:r w:rsidRPr="00B65775">
        <w:rPr>
          <w:rStyle w:val="StyleUnderline"/>
        </w:rPr>
        <w:t>the summit statement on cyber-enabled intellectual property theft was an important first step</w:t>
      </w:r>
      <w:r w:rsidRPr="00B65775">
        <w:rPr>
          <w:sz w:val="16"/>
        </w:rPr>
        <w:t>, cyberespionage will continue to be an irritant in the U.S.-China relationship. Neither side agreed to reduce spying for political and military purposes; cyberespionage is too important to the national interests of both. The ideological battle over an open and free Internet will not end. Sovereignty in cyberspace will also continue to divide the two sides, as will the application of the law of armed conflict in cyberspace and the role of governments in the multi-stakeholder model of Internet governance</w:t>
      </w:r>
      <w:r w:rsidRPr="00E10BF5">
        <w:rPr>
          <w:rStyle w:val="Emphasis"/>
        </w:rPr>
        <w:t>. Beijing and Washington want to prevent escalatory cyber operations</w:t>
      </w:r>
      <w:r w:rsidRPr="00B65775">
        <w:rPr>
          <w:sz w:val="16"/>
        </w:rPr>
        <w:t xml:space="preserve">—attacks that one side sees as legitimate surveillance but the other views as prepping the battlefield. Much like discussions about incidents at sea or in the air are meant to regularize interactions and prevent miscalculations, the senior experts group should work to clarify intentions in cyberspace. </w:t>
      </w:r>
      <w:r w:rsidRPr="00E10BF5">
        <w:rPr>
          <w:rStyle w:val="StyleUnderline"/>
        </w:rPr>
        <w:t>Formal discussions on acceptable norms of behavior and possible thresholds for use of force, as well as greater transparency on doctrine, can reduce the chance of misperception and thus diminish the likelihood that a conflict in cyberspace will become kinetic</w:t>
      </w:r>
      <w:r w:rsidRPr="00B65775">
        <w:rPr>
          <w:sz w:val="16"/>
        </w:rPr>
        <w:t>.</w:t>
      </w:r>
    </w:p>
    <w:p w:rsidR="003E25AB" w:rsidRDefault="003E25AB" w:rsidP="003E25AB">
      <w:pPr>
        <w:pStyle w:val="Heading4"/>
      </w:pPr>
      <w:r>
        <w:t xml:space="preserve">U.S. and Chinese cooperation can enhance humanitarian aid  </w:t>
      </w:r>
    </w:p>
    <w:p w:rsidR="003E25AB" w:rsidRPr="004C6BC4" w:rsidRDefault="003E25AB" w:rsidP="003E25AB">
      <w:pPr>
        <w:rPr>
          <w:rStyle w:val="Style13ptBold"/>
        </w:rPr>
      </w:pPr>
      <w:r>
        <w:rPr>
          <w:rStyle w:val="Style13ptBold"/>
        </w:rPr>
        <w:t xml:space="preserve">Tanner and Dong ‘16 </w:t>
      </w:r>
      <w:r w:rsidRPr="000F2E4A">
        <w:t xml:space="preserve">(Travis Tanner &amp; Wang Dong, </w:t>
      </w:r>
      <w:r>
        <w:t xml:space="preserve">Tanner is president of the US-China Strong Foundation and Center for the National Interest, Dong is professional senior fellow of the Centre for Global Cooperation Research, </w:t>
      </w:r>
      <w:r w:rsidRPr="000F2E4A">
        <w:t xml:space="preserve">“U.S.-China relations in </w:t>
      </w:r>
      <w:r>
        <w:t>the Maritime Strategic Domain</w:t>
      </w:r>
      <w:r w:rsidRPr="000F2E4A">
        <w:t>”, National Bureau of Asian Research, NBR Special Report</w:t>
      </w:r>
      <w:r>
        <w:t>, April, http://www.nbr.org/publications/specialreport/pdf/Free/06192016/SR57_US-China_April2016.pdf</w:t>
      </w:r>
      <w:r w:rsidRPr="000F2E4A">
        <w:t>)</w:t>
      </w:r>
    </w:p>
    <w:p w:rsidR="003E25AB" w:rsidRDefault="003E25AB" w:rsidP="003E25AB">
      <w:pPr>
        <w:rPr>
          <w:rStyle w:val="StyleUnderline"/>
        </w:rPr>
      </w:pPr>
      <w:r w:rsidRPr="00820E5B">
        <w:rPr>
          <w:sz w:val="14"/>
        </w:rPr>
        <w:t xml:space="preserve">A second major area of interest convergence is sea-lane security. China has taken initial steps to address part of this problem through the frequent deployment of its counterpiracy task force. </w:t>
      </w:r>
      <w:r w:rsidRPr="002B7CAA">
        <w:rPr>
          <w:rStyle w:val="StyleUnderline"/>
        </w:rPr>
        <w:t>U.S. participation in the European Union’s cooperative counterpiracy program does not involve a significant coordination of effort with the PLAN. This needs to change. Better coordination and cooperation between the Shared Awareness and Deconfliction (SHADE) initiative and China’s counterpiracy task force would be helpful.</w:t>
      </w:r>
      <w:r w:rsidRPr="00820E5B">
        <w:rPr>
          <w:sz w:val="14"/>
        </w:rPr>
        <w:t xml:space="preserve"> Additionally,</w:t>
      </w:r>
      <w:r w:rsidRPr="002B7CAA">
        <w:rPr>
          <w:rStyle w:val="StyleUnderline"/>
        </w:rPr>
        <w:t xml:space="preserve"> a more ambitious and possibly controversial recommendation would be to form a</w:t>
      </w:r>
      <w:r w:rsidRPr="00820E5B">
        <w:rPr>
          <w:sz w:val="14"/>
        </w:rPr>
        <w:t xml:space="preserve"> quintilateral (made up of the United States, China, India, Australia, and ASEAN) </w:t>
      </w:r>
      <w:r w:rsidRPr="002B7CAA">
        <w:rPr>
          <w:rStyle w:val="Emphasis"/>
        </w:rPr>
        <w:t>combined search and rescue agency to monitor the Indian Ocean region, detect and respond to crises, and conduct rescue efforts for mariners and aircraft</w:t>
      </w:r>
      <w:r w:rsidRPr="00820E5B">
        <w:rPr>
          <w:sz w:val="14"/>
        </w:rPr>
        <w:t xml:space="preserve"> transiting these waters. Such a combined effort might have led to better coordination of the search and rescue operations for Malaysia Airlines Flight 370. This recommendation specifically builds on the 2013 International Search and Rescue Advisory Group exercise in Malaysia, in which disaster-rescue teams from the East Asia Summit countries were invited to participate in a multilateral search and rescue exercise. Finally, the two powers could expand on the military-to-military cooperation that has already taken place within the maritime domain over the past four years. The PLAN was for the first time invited to participate in the Rim of the Pacific (RIMPAC) exercise in summer 2014.58 RIMPAC should continue to serve as a platform for PLAN participation. The United States should also consider inviting the PLAN to exercises farther west in the Pacific. For instance, China could first serve as an observer for the Cooperation Afloat Readiness and Training (CARAT) exercise that the United States conducts annually with the Southeast Asian militaries, and then at a subsequent date the PLAN could be invited to participate as a full partner in an extension of the exercise. </w:t>
      </w:r>
      <w:r w:rsidRPr="00820E5B">
        <w:rPr>
          <w:rStyle w:val="Emphasis"/>
        </w:rPr>
        <w:t>Maritime military cooperation could expand to include enhanced cooperative programs such as a tabletop noncombatant evacuation operation or a humanitarian assistance and disaster relief exercise with the two navies.</w:t>
      </w:r>
      <w:r w:rsidRPr="00820E5B">
        <w:rPr>
          <w:sz w:val="14"/>
        </w:rPr>
        <w:t xml:space="preserve"> Although formal staff talks are usually reserved for allies, the PLAN could be invited to engage in such talks with the U.S. Navy staff on a range of security issues. At present the two navies do not engage in staff talks as the U.S. Navy does with allies such as Japan and South Korea. </w:t>
      </w:r>
      <w:r w:rsidRPr="00820E5B">
        <w:rPr>
          <w:rStyle w:val="StyleUnderline"/>
        </w:rPr>
        <w:t>Yet even though China is not an ally of the United States, the two navies could still engage in formal staff discussions to develop the habit of cooperation and coordination</w:t>
      </w:r>
      <w:r w:rsidRPr="00820E5B">
        <w:rPr>
          <w:sz w:val="14"/>
        </w:rPr>
        <w:t xml:space="preserve">. A good argument can also be made that navy-to-navy staff talks, through facilitating repeated interaction, can help prevent miscommunication and avert the buildup of unintended tension. </w:t>
      </w:r>
      <w:r w:rsidRPr="00820E5B">
        <w:rPr>
          <w:rStyle w:val="StyleUnderline"/>
        </w:rPr>
        <w:t xml:space="preserve">Finally, the two navies could cooperate to </w:t>
      </w:r>
      <w:r w:rsidRPr="00820E5B">
        <w:rPr>
          <w:sz w:val="14"/>
        </w:rPr>
        <w:t xml:space="preserve">provide SLOC protection in the Indian Ocean or work together near the Gulf of Aden to </w:t>
      </w:r>
      <w:r w:rsidRPr="00820E5B">
        <w:rPr>
          <w:rStyle w:val="StyleUnderline"/>
        </w:rPr>
        <w:t xml:space="preserve">provide antipiracy protection to ships operating in the area. </w:t>
      </w:r>
    </w:p>
    <w:p w:rsidR="003E25AB" w:rsidRPr="00820E5B" w:rsidRDefault="003E25AB" w:rsidP="003E25AB">
      <w:pPr>
        <w:rPr>
          <w:rStyle w:val="StyleUnderline"/>
        </w:rPr>
      </w:pPr>
    </w:p>
    <w:p w:rsidR="003E25AB" w:rsidRPr="005D24E5" w:rsidRDefault="003E25AB" w:rsidP="003E25AB">
      <w:pPr>
        <w:pStyle w:val="Heading2"/>
      </w:pPr>
      <w:proofErr w:type="gramStart"/>
      <w:r>
        <w:t>security</w:t>
      </w:r>
      <w:proofErr w:type="gramEnd"/>
    </w:p>
    <w:p w:rsidR="003E25AB" w:rsidRDefault="003E25AB" w:rsidP="003E25AB">
      <w:pPr>
        <w:pStyle w:val="Heading4"/>
      </w:pPr>
      <w:r>
        <w:t>U.S.-Chinese relations facilitate cooperation between country coast guards to catch illicit behavior</w:t>
      </w:r>
    </w:p>
    <w:p w:rsidR="003E25AB" w:rsidRPr="004C6BC4" w:rsidRDefault="003E25AB" w:rsidP="003E25AB">
      <w:pPr>
        <w:rPr>
          <w:rStyle w:val="Style13ptBold"/>
        </w:rPr>
      </w:pPr>
      <w:r>
        <w:rPr>
          <w:rStyle w:val="Style13ptBold"/>
        </w:rPr>
        <w:t xml:space="preserve">Tanner and Dong ‘16 </w:t>
      </w:r>
      <w:r w:rsidRPr="000F2E4A">
        <w:t xml:space="preserve">(Travis Tanner &amp; Wang Dong, </w:t>
      </w:r>
      <w:r>
        <w:t xml:space="preserve">Tanner is president of the US-China Strong Foundation and Center for the National Interest, Dong is professional senior fellow of the Centre for Global Cooperation Research, </w:t>
      </w:r>
      <w:r w:rsidRPr="000F2E4A">
        <w:t xml:space="preserve">“U.S.-China relations in </w:t>
      </w:r>
      <w:r>
        <w:t>the Maritime Strategic Domain</w:t>
      </w:r>
      <w:r w:rsidRPr="000F2E4A">
        <w:t>”, National Bureau of Asian Research, NBR Special Report</w:t>
      </w:r>
      <w:r>
        <w:t>, April, http://www.nbr.org/publications/specialreport/pdf/Free/06192016/SR57_US-China_April2016.pdf</w:t>
      </w:r>
      <w:r w:rsidRPr="000F2E4A">
        <w:t>)</w:t>
      </w:r>
    </w:p>
    <w:p w:rsidR="003E25AB" w:rsidRPr="0095480C" w:rsidRDefault="003E25AB" w:rsidP="003E25AB">
      <w:pPr>
        <w:rPr>
          <w:sz w:val="16"/>
        </w:rPr>
      </w:pPr>
      <w:r w:rsidRPr="0095480C">
        <w:rPr>
          <w:sz w:val="16"/>
        </w:rPr>
        <w:t xml:space="preserve">Given the substantial areas of interest convergence, there are opportunities for the United States and China to cooperate in major areas of maritime domain activities. First, in the area of economic interests, </w:t>
      </w:r>
      <w:r w:rsidRPr="0095480C">
        <w:rPr>
          <w:rStyle w:val="StyleUnderline"/>
        </w:rPr>
        <w:t>the China and U.S. Coast Guards already have in place a number of cooperative activities</w:t>
      </w:r>
      <w:r w:rsidRPr="0095480C">
        <w:rPr>
          <w:sz w:val="16"/>
        </w:rPr>
        <w:t xml:space="preserve"> that can be built upon. At present</w:t>
      </w:r>
      <w:r w:rsidRPr="0095480C">
        <w:rPr>
          <w:rStyle w:val="StyleUnderline"/>
        </w:rPr>
        <w:t xml:space="preserve">, both coast guards cooperate to combat driftnet fishing in the northern Pacific. The cooperation is so extensive that teams from China’s Fisheries Law Enforcement Command are embarked on U.S. Coast Guard cutters patrolling the northern </w:t>
      </w:r>
      <w:r w:rsidRPr="0095480C">
        <w:rPr>
          <w:rStyle w:val="Emphasis"/>
        </w:rPr>
        <w:t>Pacific to deter illegal activities, monitor the area, and if necessary intercept, arrest, and place into custody Chinese and other Asian violators of this international ban</w:t>
      </w:r>
      <w:r w:rsidRPr="0095480C">
        <w:rPr>
          <w:sz w:val="16"/>
        </w:rPr>
        <w:t xml:space="preserve">.55 The two countries’ coast guards already have a substantial cooperative relationship. </w:t>
      </w:r>
      <w:r w:rsidRPr="0095480C">
        <w:rPr>
          <w:rStyle w:val="StyleUnderline"/>
        </w:rPr>
        <w:t>The momentum of this cooperation should be sustained and</w:t>
      </w:r>
      <w:r w:rsidRPr="0095480C">
        <w:rPr>
          <w:sz w:val="16"/>
        </w:rPr>
        <w:t xml:space="preserve"> possibly even </w:t>
      </w:r>
      <w:r w:rsidRPr="0095480C">
        <w:rPr>
          <w:rStyle w:val="StyleUnderline"/>
        </w:rPr>
        <w:t>deepened.</w:t>
      </w:r>
      <w:r w:rsidRPr="0095480C">
        <w:rPr>
          <w:sz w:val="16"/>
        </w:rPr>
        <w:t xml:space="preserve"> </w:t>
      </w:r>
    </w:p>
    <w:p w:rsidR="003E25AB" w:rsidRPr="004F4763" w:rsidRDefault="003E25AB" w:rsidP="003E25AB"/>
    <w:p w:rsidR="003E25AB" w:rsidRDefault="003E25AB" w:rsidP="003E25AB">
      <w:pPr>
        <w:pStyle w:val="Heading4"/>
      </w:pPr>
      <w:r>
        <w:t xml:space="preserve">The U.S. and China working together can build credibility for both countries as benevolent space powers—lack of good relations pushes China to other allies </w:t>
      </w:r>
    </w:p>
    <w:p w:rsidR="003E25AB" w:rsidRPr="0072187F" w:rsidRDefault="003E25AB" w:rsidP="003E25AB">
      <w:r w:rsidRPr="008C2361">
        <w:rPr>
          <w:rStyle w:val="Style13ptBold"/>
        </w:rPr>
        <w:t>Weeden and He ’16</w:t>
      </w:r>
      <w:r>
        <w:t xml:space="preserve"> (Brian Weeden and Xiao He, Brian Weeden is the Technical Advisor at the Secure World Foundation in Washington D.C., Xiao He is an Assistant Research Fellow at the Institute of World Economics and Politics in the Chinese Academy of Social Sciences, “U.S.-China Strategic Relations in Space”, The National Bureau of Asian Research, April, </w:t>
      </w:r>
      <w:r w:rsidRPr="008C2361">
        <w:t>http://www.nbr.org/publications/specialreport/pdf/Free/06192016/SR57_US-China_April2016.pdf</w:t>
      </w:r>
      <w:r>
        <w:t>)</w:t>
      </w:r>
    </w:p>
    <w:p w:rsidR="003E25AB" w:rsidRPr="0095480C" w:rsidRDefault="003E25AB" w:rsidP="003E25AB">
      <w:pPr>
        <w:rPr>
          <w:sz w:val="16"/>
        </w:rPr>
      </w:pPr>
      <w:r w:rsidRPr="0095480C">
        <w:rPr>
          <w:sz w:val="16"/>
        </w:rPr>
        <w:t xml:space="preserve">In a bilateral context, both countries should consider putting in place mechanisms that enhance the transparency of day-to-day nonmilitary activities in space. </w:t>
      </w:r>
      <w:r w:rsidRPr="0095480C">
        <w:rPr>
          <w:rStyle w:val="StyleUnderline"/>
        </w:rPr>
        <w:t>Recent efforts to enhance the sharing of space situational awareness (SSA) data between the U.S. military and Chinese satellite operators and to organize technical exchanges on space surveillance are good first steps.61</w:t>
      </w:r>
      <w:r w:rsidRPr="0095480C">
        <w:rPr>
          <w:sz w:val="16"/>
        </w:rPr>
        <w:t xml:space="preserve"> They should be followed by additional measures, such as technical exchanges and dialogue on conjunction assessment and collision avoidance procedures, as well as the creation of more robust communications channels between SSA data providers and Chinese satellite operators. The peaceful use of space as a geopolitical tool for engagement and cooperation. </w:t>
      </w:r>
      <w:r w:rsidRPr="00F10867">
        <w:rPr>
          <w:rStyle w:val="StyleUnderline"/>
        </w:rPr>
        <w:t xml:space="preserve">The </w:t>
      </w:r>
      <w:r w:rsidRPr="0095480C">
        <w:rPr>
          <w:sz w:val="16"/>
        </w:rPr>
        <w:t>second</w:t>
      </w:r>
      <w:r w:rsidRPr="00F10867">
        <w:rPr>
          <w:rStyle w:val="StyleUnderline"/>
        </w:rPr>
        <w:t xml:space="preserve"> major area of overlap between the United States and China is their desire for the peaceful use of space as a geopolitical tool for engagement and cooperation</w:t>
      </w:r>
      <w:r w:rsidRPr="0095480C">
        <w:rPr>
          <w:sz w:val="16"/>
        </w:rPr>
        <w:t>.</w:t>
      </w:r>
      <w:r w:rsidRPr="00F10867">
        <w:rPr>
          <w:rStyle w:val="StyleUnderline"/>
        </w:rPr>
        <w:t xml:space="preserve"> Both countries have invested significant resources in </w:t>
      </w:r>
      <w:r w:rsidRPr="00F10867">
        <w:rPr>
          <w:rStyle w:val="Emphasis"/>
        </w:rPr>
        <w:t>developing civil space programs for science and exploration that are seen as key areas for building prestige and soft power</w:t>
      </w:r>
      <w:r w:rsidRPr="00F10867">
        <w:rPr>
          <w:rStyle w:val="StyleUnderline"/>
        </w:rPr>
        <w:t>. The United States and China should develop more bilateral and international cooperation on civil space projects</w:t>
      </w:r>
      <w:r w:rsidRPr="0095480C">
        <w:rPr>
          <w:sz w:val="16"/>
        </w:rPr>
        <w:t xml:space="preserve">. </w:t>
      </w:r>
      <w:r w:rsidRPr="00F10867">
        <w:rPr>
          <w:rStyle w:val="StyleUnderline"/>
        </w:rPr>
        <w:t>Continuing to exclude China from such cooperation will not prevent it from developing its own capabilities</w:t>
      </w:r>
      <w:r w:rsidRPr="0095480C">
        <w:rPr>
          <w:sz w:val="16"/>
        </w:rPr>
        <w:t>, as some in the United States had hoped</w:t>
      </w:r>
      <w:r w:rsidRPr="00F10867">
        <w:rPr>
          <w:rStyle w:val="StyleUnderline"/>
        </w:rPr>
        <w:t>, but only ensure that China cooperates with other countries in space in a way that advances its own national interests and goals</w:t>
      </w:r>
      <w:r w:rsidRPr="0095480C">
        <w:rPr>
          <w:sz w:val="16"/>
        </w:rPr>
        <w:t xml:space="preserve">. The exclusion of civil space cooperation also leaves military-to-military engagement as the only venue for cooperation. Such engagement is more useful for mitigating tensions and crisis instability than for building a positive relationship. </w:t>
      </w:r>
    </w:p>
    <w:p w:rsidR="003E25AB" w:rsidRDefault="003E25AB" w:rsidP="003E25AB">
      <w:pPr>
        <w:pStyle w:val="Heading4"/>
      </w:pPr>
      <w:r>
        <w:t xml:space="preserve">U.S.-China bilateral relationship key to prevent miscalculation and foster trust </w:t>
      </w:r>
    </w:p>
    <w:p w:rsidR="003E25AB" w:rsidRPr="004C6BC4" w:rsidRDefault="003E25AB" w:rsidP="003E25AB">
      <w:pPr>
        <w:rPr>
          <w:rStyle w:val="Style13ptBold"/>
        </w:rPr>
      </w:pPr>
      <w:r>
        <w:rPr>
          <w:rStyle w:val="Style13ptBold"/>
        </w:rPr>
        <w:t xml:space="preserve">Tanner and Dong ‘16 </w:t>
      </w:r>
      <w:r w:rsidRPr="000F2E4A">
        <w:t xml:space="preserve">(Travis Tanner &amp; Wang Dong, </w:t>
      </w:r>
      <w:r>
        <w:t xml:space="preserve">Tanner is president of the US-China Strong Foundation and Center for the National Interest, Dong is professional senior fellow of the Centre for Global Cooperation Research, </w:t>
      </w:r>
      <w:r w:rsidRPr="000F2E4A">
        <w:t xml:space="preserve">“U.S.-China relations in </w:t>
      </w:r>
      <w:r>
        <w:t>the Maritime Strategic Domain</w:t>
      </w:r>
      <w:r w:rsidRPr="000F2E4A">
        <w:t>”, National Bureau of Asian Research, NBR Special Report</w:t>
      </w:r>
      <w:r>
        <w:t>, April, http://www.nbr.org/publications/specialreport/pdf/Free/06192016/SR57_US-China_April2016.pdf</w:t>
      </w:r>
      <w:r w:rsidRPr="000F2E4A">
        <w:t>)</w:t>
      </w:r>
    </w:p>
    <w:p w:rsidR="003E25AB" w:rsidRPr="002273D2" w:rsidRDefault="003E25AB" w:rsidP="003E25AB">
      <w:pPr>
        <w:rPr>
          <w:rStyle w:val="StyleUnderline"/>
        </w:rPr>
      </w:pPr>
      <w:r w:rsidRPr="002273D2">
        <w:rPr>
          <w:sz w:val="16"/>
        </w:rPr>
        <w:t xml:space="preserve">There are a number of key findings discussed within the report that span all domains and modes of exchange and that are important to highlight as ways to move forward in an effort to build a more stable and cooperative bilateral relationship. First, the United States and China need to set common definitions and parameters in each area. </w:t>
      </w:r>
      <w:r w:rsidRPr="00CC7A25">
        <w:rPr>
          <w:rStyle w:val="StyleUnderline"/>
        </w:rPr>
        <w:t xml:space="preserve">Mutual understanding of the central components of a strategic domain and mode of </w:t>
      </w:r>
      <w:r w:rsidRPr="00CC7A25">
        <w:rPr>
          <w:rStyle w:val="Emphasis"/>
        </w:rPr>
        <w:t>bilateral exchange is necessary for productive discussion on cooperation and trust building</w:t>
      </w:r>
      <w:r w:rsidRPr="002273D2">
        <w:rPr>
          <w:sz w:val="16"/>
        </w:rPr>
        <w:t xml:space="preserve">. Next, it is important for both countries to develop a better understanding of the broader dynamics of crisis stability and instability within the strategic domains. In the bilateral context, </w:t>
      </w:r>
      <w:r w:rsidRPr="002273D2">
        <w:rPr>
          <w:rStyle w:val="StyleUnderline"/>
        </w:rPr>
        <w:t>further discussion of red lines is essential to manage escalation and avoid miscalculations during crisis scenarios</w:t>
      </w:r>
      <w:r w:rsidRPr="002273D2">
        <w:rPr>
          <w:sz w:val="16"/>
        </w:rPr>
        <w:t xml:space="preserve">. An important question addressed by the report relates to the best structural approach to take in enhancing U.S.-China cooperation. Is a top-down or bottom-up approach, or perhaps a combination of both, the most conducive to achieving successful outcomes in these strategic domains and bilateral modes of exchange? Looking at the top-down approach, government leadership must be willing to spend significant political capital and keep up dialogue on key issues over a significant period of time. Moreover, because sensitive issues within the strategic domains are most commonly addressed through bilateral discussions, </w:t>
      </w:r>
      <w:r w:rsidRPr="002273D2">
        <w:rPr>
          <w:rStyle w:val="StyleUnderline"/>
        </w:rPr>
        <w:t>it is critical to not simply continue but expand</w:t>
      </w:r>
      <w:r w:rsidRPr="002273D2">
        <w:rPr>
          <w:sz w:val="16"/>
        </w:rPr>
        <w:t xml:space="preserve"> Track 1.5 and 2 </w:t>
      </w:r>
      <w:r w:rsidRPr="002273D2">
        <w:rPr>
          <w:rStyle w:val="StyleUnderline"/>
        </w:rPr>
        <w:t>dialogue</w:t>
      </w:r>
      <w:r w:rsidRPr="002273D2">
        <w:rPr>
          <w:sz w:val="16"/>
        </w:rPr>
        <w:t xml:space="preserve">s on these issues in order to help inform and guide the official process at the Track 1 level. Finally, even though this report has examined each strategic domain and mode of bilateral exchange independently, policymakers do not make decisions on issues in one domain or mode of exchange in isolation from others. It is therefore critical to examine how recommendations made for one area can affect issues in another. </w:t>
      </w:r>
      <w:r w:rsidRPr="002273D2">
        <w:rPr>
          <w:rStyle w:val="StyleUnderline"/>
        </w:rPr>
        <w:t>Fully and directly addressing the core issues raised in this report will help mitigate the signs of budding strategic rivalry between China and the United States, chart the roadmap for a new type of great-power relationship, and anchor U.S.-China relations on more stable and durable ground in the years and decades to come.</w:t>
      </w:r>
    </w:p>
    <w:p w:rsidR="003E25AB" w:rsidRDefault="003E25AB" w:rsidP="003E25AB"/>
    <w:p w:rsidR="003E25AB" w:rsidRPr="00765366" w:rsidRDefault="003E25AB" w:rsidP="003E25AB">
      <w:pPr>
        <w:pStyle w:val="Heading2"/>
      </w:pPr>
      <w:r>
        <w:t>***</w:t>
      </w:r>
      <w:r w:rsidRPr="00765366">
        <w:t>relations bad</w:t>
      </w:r>
      <w:r>
        <w:t>***</w:t>
      </w:r>
      <w:r w:rsidRPr="00765366">
        <w:t xml:space="preserve"> </w:t>
      </w:r>
    </w:p>
    <w:p w:rsidR="003E25AB" w:rsidRDefault="003E25AB" w:rsidP="003E25AB">
      <w:pPr>
        <w:pStyle w:val="Heading2"/>
      </w:pPr>
      <w:proofErr w:type="gramStart"/>
      <w:r>
        <w:t>north</w:t>
      </w:r>
      <w:proofErr w:type="gramEnd"/>
      <w:r>
        <w:t xml:space="preserve"> korea</w:t>
      </w:r>
    </w:p>
    <w:p w:rsidR="003E25AB" w:rsidRDefault="003E25AB" w:rsidP="003E25AB">
      <w:pPr>
        <w:pStyle w:val="Heading4"/>
      </w:pPr>
      <w:r>
        <w:t xml:space="preserve">Increasing U.S.-Chinese relations give China the incentive to keep North Korea alive for leverage in negotiations </w:t>
      </w:r>
    </w:p>
    <w:p w:rsidR="003E25AB" w:rsidRDefault="003E25AB" w:rsidP="003E25AB">
      <w:r w:rsidRPr="008D2D50">
        <w:rPr>
          <w:rStyle w:val="Style13ptBold"/>
        </w:rPr>
        <w:t>Lee ’16</w:t>
      </w:r>
      <w:r>
        <w:t xml:space="preserve"> (Lee Seong-hyon, research fellow at the Sejong Institute, “China and the NK disease”, The Korea Times, March 8, </w:t>
      </w:r>
      <w:hyperlink r:id="rId67" w:history="1">
        <w:r w:rsidRPr="00823E69">
          <w:rPr>
            <w:rStyle w:val="Hyperlink"/>
          </w:rPr>
          <w:t>http://www.koreatimes.co.kr/www/news/opinon/2016/03/197_199904.html</w:t>
        </w:r>
      </w:hyperlink>
      <w:r>
        <w:t>)</w:t>
      </w:r>
    </w:p>
    <w:p w:rsidR="003E25AB" w:rsidRPr="00AD2C6A" w:rsidRDefault="003E25AB" w:rsidP="003E25AB">
      <w:pPr>
        <w:rPr>
          <w:sz w:val="16"/>
        </w:rPr>
      </w:pPr>
      <w:r w:rsidRPr="00AD2C6A">
        <w:rPr>
          <w:sz w:val="16"/>
        </w:rPr>
        <w:t xml:space="preserve">There was a doctor who had been treating a patient for years. The doctor had a son, who also wanted to become a doctor and was attending medical school. During the summer break, the son came back home and watched his father working on the same patient. That evening during the meal, the son asked his father. "Dad, you know the patient that you've been treating for years?" "What about him?" "I think I know how to cure his illness. Actually, it doesn't seem very complicated, either, based on my reading of the medical texts. I think there's a quick solution. You don't have to deal with the same patient for such a long time." The son proudly said, expecting to be complimented for his rapid grasp of medical knowledge. "You idiot!" The father scolded his son instead. "You think I don't know that myself?" "Of course, I know how to knock out the disease. But, if I do so, tell me who then is going to pay for your tuition? And how do you think I've paid for your expensive schooling for all these years? That patient has been very useful to us." I heard this story from a Chinese academic, specializing in geopolitics in East Asia. The doctor is China; the patient is North Korea, he told me. </w:t>
      </w:r>
      <w:r w:rsidRPr="00304403">
        <w:rPr>
          <w:rStyle w:val="StyleUnderline"/>
        </w:rPr>
        <w:t>China has been tasked with treating the North Korean disease for years</w:t>
      </w:r>
      <w:r w:rsidRPr="00AD2C6A">
        <w:rPr>
          <w:sz w:val="16"/>
        </w:rPr>
        <w:t xml:space="preserve"> as the host to the Six-party Talks, an international consortium aimed at denuclearizing North Korea. Instead of curing the disease, however, China used the opportunity to cleverly further its own agenda. After 13 years in operation, with on-and-off meetings, the Six-party Talks have not fulfilled their stated purpose of denuclearizing North Korea. In fact, the last time the Six-party Talks were held was in December 2008. Many pundits say the talks were de facto dead. Yet despite such a widely held view, China as the host to the international talks, has gained more than it has lost. First, </w:t>
      </w:r>
      <w:r w:rsidRPr="00304403">
        <w:rPr>
          <w:rStyle w:val="Emphasis"/>
        </w:rPr>
        <w:t>China used its hosting role of the multilateral consortium to burnish its much-needed international status as a "peacemaker" for the regional conflict</w:t>
      </w:r>
      <w:r w:rsidRPr="00AD2C6A">
        <w:rPr>
          <w:sz w:val="16"/>
        </w:rPr>
        <w:t xml:space="preserve">. It was quite timely as China was sculpting an international façade as an innocuous nation that was rising peacefully (heping jueqi) and not a threat to the world. With that, it also considerably patched its image hernia from the Tiananmen Massacre. Second, </w:t>
      </w:r>
      <w:r w:rsidRPr="00304403">
        <w:rPr>
          <w:rStyle w:val="Emphasis"/>
        </w:rPr>
        <w:t xml:space="preserve">as the North Korean nuclear issue has become a major international crisis hot spot, China's diplomatic status has also risen. </w:t>
      </w:r>
      <w:r w:rsidRPr="00AD2C6A">
        <w:rPr>
          <w:sz w:val="16"/>
        </w:rPr>
        <w:t xml:space="preserve">For instance, </w:t>
      </w:r>
      <w:r w:rsidRPr="00304403">
        <w:rPr>
          <w:rStyle w:val="StyleUnderline"/>
        </w:rPr>
        <w:t>whenever the North Korean issue becomes front-page headlines, the first person the American ambassador to the U.N. seeks to consult is the Chinese ambassador to the U.N.</w:t>
      </w:r>
      <w:r w:rsidRPr="00AD2C6A">
        <w:rPr>
          <w:sz w:val="16"/>
        </w:rPr>
        <w:t xml:space="preserve"> For instance</w:t>
      </w:r>
      <w:r w:rsidRPr="00AD2C6A">
        <w:rPr>
          <w:rStyle w:val="StyleUnderline"/>
        </w:rPr>
        <w:t xml:space="preserve">, there is a widespread picture of the Chinese ambassador </w:t>
      </w:r>
      <w:r w:rsidRPr="00AD2C6A">
        <w:rPr>
          <w:sz w:val="16"/>
        </w:rPr>
        <w:t>to the U.N. Liu Jieyi</w:t>
      </w:r>
      <w:r w:rsidRPr="00AD2C6A">
        <w:rPr>
          <w:rStyle w:val="StyleUnderline"/>
        </w:rPr>
        <w:t>,</w:t>
      </w:r>
      <w:r w:rsidRPr="00AD2C6A">
        <w:rPr>
          <w:sz w:val="16"/>
        </w:rPr>
        <w:t xml:space="preserve"> </w:t>
      </w:r>
      <w:r w:rsidRPr="00AD2C6A">
        <w:rPr>
          <w:rStyle w:val="StyleUnderline"/>
        </w:rPr>
        <w:t>conversing with United States ambassador to the U.N. Samantha Power, discussing how the U.N, should deal with North Korea</w:t>
      </w:r>
      <w:r w:rsidRPr="00AD2C6A">
        <w:rPr>
          <w:sz w:val="16"/>
        </w:rPr>
        <w:t>. Such a picture bolsters the image of the so-called "G2" of the two major world powers, working side by side, on an equal footing</w:t>
      </w:r>
      <w:r w:rsidRPr="00304403">
        <w:rPr>
          <w:rStyle w:val="StyleUnderline"/>
        </w:rPr>
        <w:t>. It also lends credibility to China-promoted narrative of "a new type of major power relations" (xinxing daguo guanxi) in which China asks America to respect the Chinese sphere of influence so that they can avoid conflicts</w:t>
      </w:r>
      <w:r w:rsidRPr="00AD2C6A">
        <w:rPr>
          <w:sz w:val="16"/>
        </w:rPr>
        <w:t xml:space="preserve">. Third, China's status as host to the talks enabled it to conduct a shuttle diplomacy among relevant countries and control the flow of information by doing so. In the past, China was often sidelined by North Korea, which was only interested in talking to the U.S. But as the host, China was plugged in to the latest information on the other stakeholders' strategic thinking. It even influenced the flow of North Korea-related intelligence, strengthening China's diplomatic clout. Fourth, the North Korean issue has brought together both China and the U.S. for more frequent consultations, helping their confidence building in the process. A paradox, analysts point out, is that U.S.-China relations may have been much more fraught, had there not been North Korea. Now, amid deepening strategic mistrust and rivalry, China thinks it's in its interest to sustain the North Korean disease and use it as a strategic pawn against the U.S. It's apparent that the trouble lies as much with the doctor as with the patient. And it's common sense in this case to consider changing the doctor. </w:t>
      </w:r>
      <w:r w:rsidRPr="00304403">
        <w:rPr>
          <w:rStyle w:val="StyleUnderline"/>
        </w:rPr>
        <w:t>The irony is that Washington, the chief doctor, has been entrusting China with the task for years, despite knowing so well that China has never been credentialed for such a task</w:t>
      </w:r>
      <w:r w:rsidRPr="00AD2C6A">
        <w:rPr>
          <w:sz w:val="16"/>
        </w:rPr>
        <w:t xml:space="preserve">. Washington has been outsourcing the North Korean issue to China, while sitting back on the comfy couch, labeled "strategic patience," and neglecting the sick man North Korea. Many observers call North Korea's latest nuclear test as a "game changer." It is not. We are dealing with the same game with China treating the same patient under Washington's negligence. The true game change will come when Washington invests meaningful political resources and brings a policy care package to tackle the North Korean disease, including more effectively pressuring China. </w:t>
      </w:r>
    </w:p>
    <w:p w:rsidR="003E25AB" w:rsidRPr="006564D4" w:rsidRDefault="003E25AB" w:rsidP="003E25AB"/>
    <w:p w:rsidR="003E25AB" w:rsidRDefault="003E25AB" w:rsidP="003E25AB">
      <w:pPr>
        <w:pStyle w:val="Heading2"/>
      </w:pPr>
      <w:proofErr w:type="gramStart"/>
      <w:r>
        <w:t>territorial</w:t>
      </w:r>
      <w:proofErr w:type="gramEnd"/>
      <w:r>
        <w:t xml:space="preserve"> disputes</w:t>
      </w:r>
    </w:p>
    <w:p w:rsidR="003E25AB" w:rsidRDefault="003E25AB" w:rsidP="003E25AB">
      <w:pPr>
        <w:pStyle w:val="Heading4"/>
      </w:pPr>
      <w:r>
        <w:t xml:space="preserve">U.S.-China relations increasingly perceived by China as uninvited interference, causes military conflict </w:t>
      </w:r>
    </w:p>
    <w:p w:rsidR="003E25AB" w:rsidRPr="004C6BC4" w:rsidRDefault="003E25AB" w:rsidP="003E25AB">
      <w:pPr>
        <w:rPr>
          <w:rStyle w:val="Style13ptBold"/>
        </w:rPr>
      </w:pPr>
      <w:r>
        <w:rPr>
          <w:rStyle w:val="Style13ptBold"/>
        </w:rPr>
        <w:t xml:space="preserve">Tanner and Dong ‘16 </w:t>
      </w:r>
      <w:r w:rsidRPr="000F2E4A">
        <w:t xml:space="preserve">(Travis Tanner &amp; Wang Dong, </w:t>
      </w:r>
      <w:r>
        <w:t xml:space="preserve">Tanner is president of the US-China Strong Foundation and Center for the National Interest, Dong is professional senior fellow of the Centre for Global Cooperation Research, </w:t>
      </w:r>
      <w:r w:rsidRPr="000F2E4A">
        <w:t xml:space="preserve">“U.S.-China relations in </w:t>
      </w:r>
      <w:r>
        <w:t>the Maritime Strategic Domain</w:t>
      </w:r>
      <w:r w:rsidRPr="000F2E4A">
        <w:t>”, National Bureau of Asian Research, NBR Special Report</w:t>
      </w:r>
      <w:r>
        <w:t>, April, http://www.nbr.org/publications/specialreport/pdf/Free/06192016/SR57_US-China_April2016.pdf</w:t>
      </w:r>
      <w:r w:rsidRPr="000F2E4A">
        <w:t>)</w:t>
      </w:r>
    </w:p>
    <w:p w:rsidR="003E25AB" w:rsidRPr="00EF245C" w:rsidRDefault="003E25AB" w:rsidP="003E25AB">
      <w:pPr>
        <w:rPr>
          <w:sz w:val="16"/>
        </w:rPr>
      </w:pPr>
      <w:r w:rsidRPr="00EF245C">
        <w:rPr>
          <w:sz w:val="16"/>
        </w:rPr>
        <w:t>By contrast</w:t>
      </w:r>
      <w:r w:rsidRPr="00D811B8">
        <w:rPr>
          <w:rStyle w:val="StyleUnderline"/>
        </w:rPr>
        <w:t>, the sovereignty issues associated with Taiwan, the South China Sea, and the East China Sea are all “hot button” issues for both major powers, and it remains unclear if the two sides can resolve these issues through dialogue</w:t>
      </w:r>
      <w:r w:rsidRPr="00EF245C">
        <w:rPr>
          <w:sz w:val="16"/>
        </w:rPr>
        <w:t xml:space="preserve">. For China, the issue of Taiwan and its sovereignty over the island is nonnegotiable. When it comes to territorial disputes over the Diaoyu Islands (called the Senkaku Islands in Japan) in the East China Sea or over the Nansha (or Spratly) Islands in the South China Sea, China, while maintaining that its sovereignty is unquestionable, nevertheless has put forward proposals of “shelving differences, and joint development.”47 For the United States, the issues pertaining to Taiwan and the South and East China Seas extend to questions of the value of democracy, alliance credibility, freedom of navigation, and the peaceful resolution to disputes. </w:t>
      </w:r>
      <w:r w:rsidRPr="00D811B8">
        <w:rPr>
          <w:rStyle w:val="StyleUnderline"/>
        </w:rPr>
        <w:t>There is no consensus among either American or Chinese analysts that any of these hot spots can be easily resolved by the two sides talking to one another.</w:t>
      </w:r>
      <w:r w:rsidRPr="00EF245C">
        <w:rPr>
          <w:sz w:val="16"/>
        </w:rPr>
        <w:t xml:space="preserve"> In fact, China argues that the United States has no business in these issues—especially with regard to Taiwan—and indeed regards U.S. behavior as “</w:t>
      </w:r>
      <w:r w:rsidRPr="00D811B8">
        <w:rPr>
          <w:rStyle w:val="Emphasis"/>
        </w:rPr>
        <w:t>interference into China’s internal affairs</w:t>
      </w:r>
      <w:r w:rsidRPr="00EF245C">
        <w:rPr>
          <w:sz w:val="16"/>
        </w:rPr>
        <w:t xml:space="preserve">” and </w:t>
      </w:r>
      <w:r w:rsidRPr="00D811B8">
        <w:rPr>
          <w:rStyle w:val="Emphasis"/>
        </w:rPr>
        <w:t>“infringement upon China’s sovereignty.”</w:t>
      </w:r>
      <w:r w:rsidRPr="00EF245C">
        <w:rPr>
          <w:sz w:val="16"/>
        </w:rPr>
        <w:t xml:space="preserve">48 As a result, </w:t>
      </w:r>
      <w:r w:rsidRPr="00D811B8">
        <w:rPr>
          <w:rStyle w:val="StyleUnderline"/>
        </w:rPr>
        <w:t>there remains the possibility that China and the United States could tangle with each other over a crisis emerging from a Taiwan, a South China Sea, or an East China Sea scenario</w:t>
      </w:r>
      <w:r w:rsidRPr="00EF245C">
        <w:rPr>
          <w:sz w:val="16"/>
        </w:rPr>
        <w:t xml:space="preserve">. All three scenarios involve military capabilities substantially operating in the maritime domain, and the likelihood of military success rests on military capabilities that are partially air-based but primarily maritime in nature. Consequently, </w:t>
      </w:r>
      <w:r w:rsidRPr="00EF245C">
        <w:rPr>
          <w:rStyle w:val="StyleUnderline"/>
        </w:rPr>
        <w:t>because these issues are of great political importance to both countries, we can expect both militaries to be continually developing capabilities that can better operate in the maritime</w:t>
      </w:r>
      <w:r w:rsidRPr="00EF245C">
        <w:rPr>
          <w:sz w:val="16"/>
        </w:rPr>
        <w:t xml:space="preserve"> domain to the detriment and possible destruction of units of the other. Second, the maritime domain serves as the medium through which one country has the capability to most frustrate the political objectives of the other. As alluded to above, </w:t>
      </w:r>
      <w:r w:rsidRPr="00EF245C">
        <w:rPr>
          <w:rStyle w:val="Emphasis"/>
        </w:rPr>
        <w:t>both China and the United States are expected to develop military capabilities that will deter, frustrate, and possibly destroy the capabilities of the other</w:t>
      </w:r>
      <w:r w:rsidRPr="00EF245C">
        <w:rPr>
          <w:sz w:val="16"/>
        </w:rPr>
        <w:t xml:space="preserve"> in a Taiwan contingency. Additionally</w:t>
      </w:r>
      <w:r w:rsidRPr="00EF245C">
        <w:rPr>
          <w:rStyle w:val="StyleUnderline"/>
        </w:rPr>
        <w:t>, in relation to a Taiwan contingency, but possibly relevant to other conflict scenarios, the United States could choke off the economic growth of China by using its navy to blockade and strangulate China’s access to petroleum and raw materials</w:t>
      </w:r>
      <w:r w:rsidRPr="00EF245C">
        <w:rPr>
          <w:sz w:val="16"/>
        </w:rPr>
        <w:t xml:space="preserve">—the so-called Malacca dilemma. China could use any number of developing military technologies to prevent the United States from operating freely in the Asia-Pacific maritime sphere—the operational concept of A2/AD or counter-intervention. The United States could provide amphibious lift to Japanese forces during a Diaoyu/Senkaku scenario, or China could complicate U.S. military responses to a Taiwan contingency by threatening U.S. naval forces with Chinese surface and subsurface forces and anti-ship ballistic missiles. </w:t>
      </w:r>
    </w:p>
    <w:p w:rsidR="003E25AB" w:rsidRPr="001D6627" w:rsidRDefault="003E25AB" w:rsidP="003E25AB"/>
    <w:p w:rsidR="003E25AB" w:rsidRDefault="003E25AB" w:rsidP="003E25AB">
      <w:pPr>
        <w:pStyle w:val="Heading2"/>
      </w:pPr>
      <w:proofErr w:type="gramStart"/>
      <w:r>
        <w:t>human</w:t>
      </w:r>
      <w:proofErr w:type="gramEnd"/>
      <w:r>
        <w:t xml:space="preserve"> rights</w:t>
      </w:r>
    </w:p>
    <w:p w:rsidR="003E25AB" w:rsidRDefault="003E25AB" w:rsidP="003E25AB">
      <w:pPr>
        <w:pStyle w:val="Heading4"/>
      </w:pPr>
      <w:r>
        <w:t>If Trump wins, U.S.-China relations will sacrifice human rights for the economy</w:t>
      </w:r>
    </w:p>
    <w:p w:rsidR="003E25AB" w:rsidRPr="007A49A9" w:rsidRDefault="003E25AB" w:rsidP="003E25AB">
      <w:r w:rsidRPr="00306BD4">
        <w:rPr>
          <w:rStyle w:val="Style13ptBold"/>
        </w:rPr>
        <w:t>Chen ’16</w:t>
      </w:r>
      <w:r>
        <w:t xml:space="preserve"> (Dingding Chen, “Could a Donald Trump Presidency </w:t>
      </w:r>
      <w:r>
        <w:rPr>
          <w:i/>
        </w:rPr>
        <w:t xml:space="preserve">Improve </w:t>
      </w:r>
      <w:r>
        <w:t xml:space="preserve">US-China Ties? Chinese Netizens Say Yes”, The Diplomat, February 29, </w:t>
      </w:r>
      <w:r w:rsidRPr="00192AF0">
        <w:t>http://thediplomat.com/2016/03/could-a-donald-trump-presidency-improve-us-china-ties-chinese-netizens-say-yes/</w:t>
      </w:r>
      <w:r>
        <w:t>)</w:t>
      </w:r>
    </w:p>
    <w:p w:rsidR="003E25AB" w:rsidRPr="00C645EC" w:rsidRDefault="003E25AB" w:rsidP="003E25AB">
      <w:pPr>
        <w:spacing w:after="200" w:line="276" w:lineRule="auto"/>
        <w:rPr>
          <w:rFonts w:asciiTheme="minorHAnsi" w:hAnsiTheme="minorHAnsi"/>
          <w:sz w:val="16"/>
        </w:rPr>
      </w:pPr>
      <w:r w:rsidRPr="00C645EC">
        <w:rPr>
          <w:sz w:val="16"/>
        </w:rPr>
        <w:t xml:space="preserve">In an astonishing fashion, and going against everything political scientists have long thought about U.S. politics, Republican presidential candidate Donald Trump is shooting to the top of the field of candidates. Moreover, Trump is quietly gaining unexpected support in a far-away country: China. Increasingly, Chinese netizens follow Trump’s primary and caucus wins, which have been coming one after the other. Surprisingly, many of these netizens approve of Trump. This might sound odd to many Americans because Trump is against foreigners–certainly, illegal immigrants. A closer look at Chinese online public opinion shows that there are three reasons why many Chinese–not all Chinese–actually like Trump. Whether or not these sentiments will change is a different story. These opinions at least show Chinese people’s major priorities when it comes to U.S.-China relations. To start with, many Chinese netizens like Trump because he is rich and successful. </w:t>
      </w:r>
      <w:r w:rsidRPr="00306BD4">
        <w:rPr>
          <w:rStyle w:val="StyleUnderline"/>
        </w:rPr>
        <w:t xml:space="preserve">Although not without controversy, Trump has been a successful businessman for many decades and Chinese people, like U.S. voters apparently, like success. Many think that a good businessman like Trump might be able to improve the U.S. economy, thus benefiting China’s economy too. </w:t>
      </w:r>
      <w:r w:rsidRPr="00C645EC">
        <w:rPr>
          <w:sz w:val="16"/>
        </w:rPr>
        <w:t>At a personal level, Trump seems be to strong and brave and such qualities are what most Chinese people want to see in a leader as well. Many Chinese netizens like Trump’s anti-establish</w:t>
      </w:r>
      <w:r>
        <w:rPr>
          <w:sz w:val="16"/>
        </w:rPr>
        <w:t>W</w:t>
      </w:r>
      <w:r w:rsidRPr="00C645EC">
        <w:rPr>
          <w:sz w:val="16"/>
        </w:rPr>
        <w:t xml:space="preserve">ment image, even though it might not be true. This affinity might reflect many Chinese people’s deep level desire for change in their own country, particularly in an era of huge economic and social inequalities. Somewhat ironically, despite all the differences, China and the United States are very much alike when it comes to economic inequality. Since many Chinese netizens belong to the middle and lower classes, it is not surprising that they harbor some resentment toward the establishment in China. Third and most importantly, many Chinese netizens believe, perhaps wrongly, that </w:t>
      </w:r>
      <w:r w:rsidRPr="00C645EC">
        <w:rPr>
          <w:rStyle w:val="Emphasis"/>
        </w:rPr>
        <w:t>a</w:t>
      </w:r>
      <w:r w:rsidRPr="00C645EC">
        <w:rPr>
          <w:sz w:val="16"/>
        </w:rPr>
        <w:t xml:space="preserve"> </w:t>
      </w:r>
      <w:r w:rsidRPr="00C645EC">
        <w:rPr>
          <w:rStyle w:val="Emphasis"/>
        </w:rPr>
        <w:t>Trump presidency would benefit U.S.-China relations</w:t>
      </w:r>
      <w:r w:rsidRPr="00C645EC">
        <w:rPr>
          <w:sz w:val="16"/>
        </w:rPr>
        <w:t xml:space="preserve">. When compared to Hillary Clinton, the presumptive Democratic presidential nominee, Trump sounds much more sympathetic towards China. Of course, Trump has already said many bad things about China. He has suggested that China stealing away American jobs and so on. But </w:t>
      </w:r>
      <w:r w:rsidRPr="00306BD4">
        <w:rPr>
          <w:rStyle w:val="StyleUnderline"/>
        </w:rPr>
        <w:t>Trump does not seem to care too much about human rights and democracy, which are near Hillary Clinton’s heart</w:t>
      </w:r>
      <w:r w:rsidRPr="00C645EC">
        <w:rPr>
          <w:sz w:val="16"/>
        </w:rPr>
        <w:t xml:space="preserve">. When women’s activists were arrested in China last year, for example, Clinton publicly called on the Chinese government to release them. Trump meanwhile is happy to befriend Russia’s Vladimir Putin. </w:t>
      </w:r>
      <w:r w:rsidRPr="00306BD4">
        <w:rPr>
          <w:rStyle w:val="Emphasis"/>
        </w:rPr>
        <w:t>Clinton has a strong position on democracy and human rights and so, for many Chinese netizens, a President Trump, if elected, would be soft on China’s human rights issues, which is just fine for U.S.-China relations</w:t>
      </w:r>
      <w:r w:rsidRPr="00C645EC">
        <w:rPr>
          <w:sz w:val="16"/>
        </w:rPr>
        <w:t xml:space="preserve">. Strategically speaking, many Chinese netizens also like Trump’s idea of withdrawing the United States from its alliances with Japan and South Korea. This might not happen, but Trump has mentioned many times before that Tokyo and Seoul should spend more to take care of their own security. </w:t>
      </w:r>
      <w:r w:rsidRPr="00306BD4">
        <w:rPr>
          <w:rStyle w:val="StyleUnderline"/>
        </w:rPr>
        <w:t>Given Trump’s inward-looking mentality about foreign policy, some netizens also believe that a potential grand bargain could be made between China and the United States</w:t>
      </w:r>
      <w:r w:rsidRPr="00C645EC">
        <w:rPr>
          <w:sz w:val="16"/>
        </w:rPr>
        <w:t xml:space="preserve">, perhaps with regard to Taiwan or North Korea. A good businessman like Trump, they believe, will not resist a good offer from China. After all, Trump, unlike many other politicians, is not ideology-driven when it comes to China. Overall, it seems that Trump would prefer retrenchment for the United States, which would be good for U.S.-China relations. Of course, it is still too early to predict a Trump presidency. Clinton will likely beat Trump in the general election. Keep in mind that random international and domestic events could have a big impact on the U.S. election, meaning that Trump presidency isn’t entirely out of the realm of possibility. Chinese netizens would certainly welcome President Trump. </w:t>
      </w:r>
    </w:p>
    <w:p w:rsidR="003E25AB" w:rsidRDefault="003E25AB" w:rsidP="003E25AB">
      <w:pPr>
        <w:pStyle w:val="Heading1"/>
      </w:pPr>
      <w:r>
        <w:t>Andrew Logan</w:t>
      </w:r>
    </w:p>
    <w:p w:rsidR="003E25AB" w:rsidRDefault="003E25AB" w:rsidP="003E25AB">
      <w:pPr>
        <w:pStyle w:val="Heading3"/>
      </w:pPr>
      <w:r>
        <w:t>Disease</w:t>
      </w:r>
    </w:p>
    <w:p w:rsidR="003E25AB" w:rsidRDefault="003E25AB" w:rsidP="003E25AB">
      <w:pPr>
        <w:pStyle w:val="Heading4"/>
      </w:pPr>
      <w:r>
        <w:t>US China relations solve disease</w:t>
      </w:r>
    </w:p>
    <w:p w:rsidR="003E25AB" w:rsidRDefault="003E25AB" w:rsidP="003E25AB">
      <w:r w:rsidRPr="00326E91">
        <w:t xml:space="preserve">Yanzhong </w:t>
      </w:r>
      <w:r w:rsidRPr="00326E91">
        <w:rPr>
          <w:rStyle w:val="Style13ptBold"/>
        </w:rPr>
        <w:t>Huang</w:t>
      </w:r>
      <w:r w:rsidRPr="00326E91">
        <w:t xml:space="preserve">, Senior Fellow, Council </w:t>
      </w:r>
      <w:proofErr w:type="gramStart"/>
      <w:r w:rsidRPr="00326E91">
        <w:t>On</w:t>
      </w:r>
      <w:proofErr w:type="gramEnd"/>
      <w:r w:rsidRPr="00326E91">
        <w:t xml:space="preserve"> Foreign Relations 16, 3-22-</w:t>
      </w:r>
      <w:r w:rsidRPr="00326E91">
        <w:rPr>
          <w:rStyle w:val="Style13ptBold"/>
        </w:rPr>
        <w:t>2016</w:t>
      </w:r>
      <w:r w:rsidRPr="00326E91">
        <w:t>, "Prospects of U.S.-China Cooperation over HealthcareCHINA US Focus," No Publication, http://www.chinausfocus.com/political-social-development/prospects-of-u-s-chi</w:t>
      </w:r>
      <w:r>
        <w:t>na-cooperation-over-healthcare/</w:t>
      </w:r>
    </w:p>
    <w:p w:rsidR="003E25AB" w:rsidRPr="00462E7B" w:rsidRDefault="003E25AB" w:rsidP="003E25AB">
      <w:pPr>
        <w:rPr>
          <w:sz w:val="16"/>
        </w:rPr>
      </w:pPr>
      <w:r w:rsidRPr="00462E7B">
        <w:rPr>
          <w:sz w:val="16"/>
        </w:rPr>
        <w:t xml:space="preserve">In late November 2015, the U.S.-China Joint Commission on Commerce and Trade (JCCT) was held in Guangzhou, China. Secretary of Commerce Penny Pritzker and U.S. Trade Representative Michael Froman co-led a high-level U.S. government delegation to the high-level dialogue. The Chinese delegation was led by Vice Premier Wang Yang. For the first time in JCCT’s 26 years of history, the dialogue featured a one-day healthcare event attended by senior government officials and business leaders from the healthcare industry in both countries. Titled “Achieving a Successful Health and Healthcare Ecosystem,” </w:t>
      </w:r>
      <w:r w:rsidRPr="00462E7B">
        <w:rPr>
          <w:rStyle w:val="StyleUnderline"/>
        </w:rPr>
        <w:t>the event itself is emblematic of the increasingly multifaceted, shared interests in the U.S.-China relations. As a member of the U.S. delegation, I reminded participants of the event how Guangzhou has been a witness to the growing bilateral cooperation over healthcare</w:t>
      </w:r>
      <w:r w:rsidRPr="00462E7B">
        <w:rPr>
          <w:sz w:val="16"/>
        </w:rPr>
        <w:t xml:space="preserve">. Beginning in 1835, U.S. missionary doctors helped local people in Guangdong establish the first hospitals of modern Western medicine, the first medical and nursing schools, the first public health programs, and the first women’ health and rights programs. The process was interrupted after 1949, but resumed with the Sino-American rapprochement in the early 1970s. As a matter of fact, physicians were among the first groups in the U.S. granted permission to visit China. Bilateral cooperation over health expanded in length and strength after 1979, when the two sides signed the Health Protocol. Unlike security-related issue areas, the dynamic of U.S.-China health cooperation is largely insulated from the fluctuations of domestic politics and strategic foundations. Indeed, </w:t>
      </w:r>
      <w:r w:rsidRPr="00462E7B">
        <w:rPr>
          <w:rStyle w:val="StyleUnderline"/>
        </w:rPr>
        <w:t>even in the post-Cold War era, U.S.-China health cooperation continues to grow in breadth and depth. In part, this is because health is a politically less sensitive area where each side feels strongly about. Shared health concerns challenge the two countries to promote jointly the welfare of their people. Already, we have seen effective bilateral cooperation under way in HIV/AIDS prevention and control, in food and drugs safety, and in addressing international public health emergencies. Transformation in both countries’ healthcare sectors are generating extra business opportunities</w:t>
      </w:r>
      <w:r w:rsidRPr="00462E7B">
        <w:rPr>
          <w:sz w:val="16"/>
        </w:rPr>
        <w:t xml:space="preserve">.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t>
      </w:r>
      <w:r w:rsidRPr="00462E7B">
        <w:rPr>
          <w:rStyle w:val="StyleUnderline"/>
        </w:rPr>
        <w:t>With the government targeting healthcare as a social and strategic priority, the healthcare market is rapidly expanding. China now trails the United States as the second largest market of health industry in the world. It is estimated that five years from now the size of China’s health service industry—which covers medical care, pharmaceutical products, healthcare products, medical devices, and health management—would reach 8 trillion RMB</w:t>
      </w:r>
      <w:r w:rsidRPr="00462E7B">
        <w:rPr>
          <w:sz w:val="16"/>
        </w:rPr>
        <w:t xml:space="preserve"> (or $1.3 trillion), up from less than 1.7 trillion RMB in 2012. This would mean an annual growth rate of 21 percent between 2012 and 2020. But </w:t>
      </w:r>
      <w:r w:rsidRPr="00462E7B">
        <w:rPr>
          <w:rStyle w:val="StyleUnderline"/>
        </w:rPr>
        <w:t>U.S.-China cooperation in healthcare is not just about market opportunities: it is also about how to improve health and well-being of the people in both countries. The two objectives are not necessarily mutually exclusive, but without proper regulation and balance of interests, single-minded pursuit of business opportunities may exacerbate the problem of affordability, thereby defeating the very purpose of the healthcare reform</w:t>
      </w:r>
      <w:r w:rsidRPr="00462E7B">
        <w:rPr>
          <w:sz w:val="16"/>
        </w:rPr>
        <w:t xml:space="preserve">. Already, demographic and epidemiological transitions against the background of moving toward universal health coverage have raised concerns regarding financing and cost control in both countries. The growing cost of healthcare highlights the importance of cooperation in preventive care. Over the past years, </w:t>
      </w:r>
      <w:r w:rsidRPr="00462E7B">
        <w:rPr>
          <w:rStyle w:val="StyleUnderline"/>
        </w:rPr>
        <w:t>both countries have been collaborating over tobacco control research and tobacco surveillance. But the areas of cooperation can be further expanded to include health management, environmental health, healthy life style promotion, and encouraging the private sector and social forces in health education and risk reduction</w:t>
      </w:r>
      <w:r w:rsidRPr="00462E7B">
        <w:rPr>
          <w:sz w:val="16"/>
        </w:rPr>
        <w:t xml:space="preserve">. </w:t>
      </w:r>
      <w:r w:rsidRPr="00462E7B">
        <w:rPr>
          <w:rStyle w:val="StyleUnderline"/>
        </w:rPr>
        <w:t>Unrealized potential for cooperation can also be found in research and development</w:t>
      </w:r>
      <w:r w:rsidRPr="00462E7B">
        <w:rPr>
          <w:sz w:val="16"/>
        </w:rPr>
        <w:t xml:space="preserve"> (R&amp;D). With an annual output of 800,000 tons of pharmaceutical ingredients, China is the world’s leader in global active pharmaceutical ingredient (API) manufacturing and exports. </w:t>
      </w:r>
      <w:r w:rsidRPr="00462E7B">
        <w:rPr>
          <w:rStyle w:val="StyleUnderline"/>
        </w:rPr>
        <w:t>Its ability to produce and supply APIs is of critical importance to formulators in the United States</w:t>
      </w:r>
      <w:r w:rsidRPr="00462E7B">
        <w:rPr>
          <w:sz w:val="16"/>
        </w:rPr>
        <w:t xml:space="preserve">. Furthermore, more than 500 contract research organizations (CROs) in China are providing preclinical and clinical research services to multinational pharmaceuticals. The complementarity between the two robust pharmaceutical industries opens doors for cooperation in the development of vaccines and new drugs for addressing public health emergencies. Each side is keenly aware of the importance of surge capacity during a disease outbreak: life-saving vaccines and treatments must be made available for a large population in a very short period of time. </w:t>
      </w:r>
      <w:r w:rsidRPr="00462E7B">
        <w:rPr>
          <w:rStyle w:val="StyleUnderline"/>
        </w:rPr>
        <w:t>United States is a leader in innovation, but it may not be able to rapidly produce enough amount of vaccines or medicines to meet the demand</w:t>
      </w:r>
      <w:r w:rsidRPr="00462E7B">
        <w:rPr>
          <w:sz w:val="16"/>
        </w:rPr>
        <w:t>. For example, Zmapp (a cocktail of antibodies developed by American scientists) was the most promising Ebola therapy, but a limited supply of the medicine was quickly exhausted during the 2014 Ebola outbreak. Thanks to the Chinese government grants and a licensing agreement with the drug’s intellectual property (IP) rights holder, a small private Chinese Company, Beijing Mabworks, raced ahead and produced about 100 doses of MIL77, making more life-saving drugs available in the Western Africa. Indeed, MIL77 is believed to have saved the life of a British military nurse in March 2015. Cooperation by definition is not a one-way street. As Vice Premier Wang Yang noted at the event, in order to ensure effective Sino-U.S. cooperation over healthcare, China would ease the market access and strengthen the efforts in IP protection, but it also hoped the U.S. side to consider positively China’s concerns in patent protection duration and corporate social responsibilities. Policymakers and business leaders of both sides are challenged to seize the new opportunities and promote the bilateral cooperation to a new high, as this is good for not only the health of the bilateral relationship, but also the health and well-being of people in the two great nations.</w:t>
      </w:r>
    </w:p>
    <w:p w:rsidR="003E25AB" w:rsidRPr="00E1075E" w:rsidRDefault="003E25AB" w:rsidP="003E25AB"/>
    <w:p w:rsidR="003E25AB" w:rsidRDefault="003E25AB" w:rsidP="003E25AB">
      <w:pPr>
        <w:pStyle w:val="Heading3"/>
      </w:pPr>
      <w:r>
        <w:t>Military</w:t>
      </w:r>
    </w:p>
    <w:p w:rsidR="003E25AB" w:rsidRDefault="003E25AB" w:rsidP="003E25AB">
      <w:pPr>
        <w:pStyle w:val="Heading4"/>
      </w:pPr>
      <w:r>
        <w:t>Removing the SCS wedge between US-China relations solves a laundry list</w:t>
      </w:r>
    </w:p>
    <w:p w:rsidR="003E25AB" w:rsidRPr="00BF75C6" w:rsidRDefault="003E25AB" w:rsidP="003E25AB">
      <w:r w:rsidRPr="00BF75C6">
        <w:t>Franz-Stefan Gady, The Diplomat 16, 6-8-2016, "China-US Strategic and Economic Dialogue: Time to Move Beyond the South China Sea</w:t>
      </w:r>
      <w:proofErr w:type="gramStart"/>
      <w:r w:rsidRPr="00BF75C6">
        <w:t>?,</w:t>
      </w:r>
      <w:proofErr w:type="gramEnd"/>
      <w:r w:rsidRPr="00BF75C6">
        <w:t>" Diplomat, http://thediplomat.com/2016/06/china-us-strategic-and-economic-dialogue-time-to-move-beyond-the-south-china-sea/</w:t>
      </w:r>
    </w:p>
    <w:p w:rsidR="003E25AB" w:rsidRPr="00377E8D" w:rsidRDefault="003E25AB" w:rsidP="003E25AB">
      <w:pPr>
        <w:rPr>
          <w:sz w:val="16"/>
        </w:rPr>
      </w:pPr>
      <w:r w:rsidRPr="00377E8D">
        <w:rPr>
          <w:rStyle w:val="StyleUnderline"/>
        </w:rPr>
        <w:t xml:space="preserve">The South China Sea tensions have become the Rorschach </w:t>
      </w:r>
      <w:proofErr w:type="gramStart"/>
      <w:r w:rsidRPr="00377E8D">
        <w:rPr>
          <w:rStyle w:val="StyleUnderline"/>
        </w:rPr>
        <w:t>Test</w:t>
      </w:r>
      <w:proofErr w:type="gramEnd"/>
      <w:r w:rsidRPr="00377E8D">
        <w:rPr>
          <w:rStyle w:val="StyleUnderline"/>
        </w:rPr>
        <w:t xml:space="preserve"> for China-U.S. relations</w:t>
      </w:r>
      <w:r w:rsidRPr="00377E8D">
        <w:rPr>
          <w:sz w:val="16"/>
        </w:rPr>
        <w:t xml:space="preserve">: They appear to reveal the innate character and intentions of both countries not just for the South China Sea, but also their respective larger policy agendas for the region—at least that’s what some analysts think. Based on remarks by officials from both China and the United States, territorial disputes in the South China Sea were set to overshadow the eighth round of the annually-held China-U.S. Strategic and Economic Dialogue (S&amp;ED) that took place from June 5th through June 7th in Beijing. At the dialogue, China intends to “pressure Washington over maritime issues (…) the United States’ increasing military presence in the South China Sea is among China’s major concerns,” the state-run China Daily reported. “China hopes the United States would honor its commitment of not taking sides and fix its stand according to what is right or wrong, not according to allies,” Chinese </w:t>
      </w:r>
      <w:proofErr w:type="gramStart"/>
      <w:r w:rsidRPr="00377E8D">
        <w:rPr>
          <w:sz w:val="16"/>
        </w:rPr>
        <w:t>Vice</w:t>
      </w:r>
      <w:proofErr w:type="gramEnd"/>
      <w:r w:rsidRPr="00377E8D">
        <w:rPr>
          <w:sz w:val="16"/>
        </w:rPr>
        <w:t xml:space="preserve"> Foreign Minister Zheng Zeguang said last week ahead of the dialogue. Enjoying this article? Click here to subscribe for full access. Just $5 a month. Similarly, during the meeting the United States is expected to show “concerns with Chinese behavior in the South China Sea,” and “is likely to take issue with China on the alleged militarization of the South China Sea,” Daniel Russel, the U.S. State Department’s Assistant Secretary for East Asian and Pacific Affairs said during a press briefing on May 31st. U.S. Secretary of Defense Ashton Carter recently used a harsher tone when he said that Chinese actions are “contrary to international law” and that China may soon find itself behind “a Great Wall of self-isolation.” Tensions in the South China Sea between the two countries have indeed been on the rise of late. This May, two Chinese fighter jets flew dangerously close to a U.S. EP-3 Aries signals reconnaissance aircraft, an encounter the United States called a “dangerous intercept.” This came days after the United States Navy conducted its third freedom of navigation operation (FONOP) in the South China Sea since China started building artificial land features in the disputed Spratly Islands. The FONOP consisted of the guided-missile destroyer USS William P. Lawrence sailing within 12 nautical miles of Fiery Cross Reef, on which China is constructing a 3,000 meter airstrip for military aircraft. For the United States and its allies, China in the South China Sea has been behaving contrary to customary international law and the United Nations Convention on the Law of the Sea (UNCLOS). Indeed, China has engaged in a continuous effort to create legal ambiguity over its territorial claims in the South China Sea paired with so-called gray zone coercion—the use of China Coast Guard (CCG) and maritime militia vessels to establish facts on the ground in the surrounding water while avoiding open military conflict and U.S. intervention. It is thus unsurprising that the Permanent Court of Arbitration in The Hague is likely to rule in favor of the Philippines’ legal assertions in the South China Sea. China, however, is expected to disregard the ruling and will continue building military sites in disputed waters, perhaps supported by a number of high-level visits of Chinese officials to some of the occupied features in the South China Sea, in addition to possibly announcing the establishment of a so-called Air Defense Identification Zone (ADIZ) over contested territories. Beijing will almost certainly not compromise on its ambiguous “nine-dash line” claiming nearly all of the South China Sea anytime soon. Nevertheless, U.S. officials have been downplaying the spillover effects of the tensions in the South China Sea to other areas prior to the kickoff of the S&amp;ED next week. “I certainly haven’t found—and I lead a number of these dialogues—that there’s any real spillover from the South China Sea type of thing,” said U.S. State Department </w:t>
      </w:r>
      <w:proofErr w:type="gramStart"/>
      <w:r w:rsidRPr="00377E8D">
        <w:rPr>
          <w:sz w:val="16"/>
        </w:rPr>
        <w:t>Under</w:t>
      </w:r>
      <w:proofErr w:type="gramEnd"/>
      <w:r w:rsidRPr="00377E8D">
        <w:rPr>
          <w:sz w:val="16"/>
        </w:rPr>
        <w:t xml:space="preserve"> Secretary for Economic Growth, Energy, and the Environment, Catherine A. Novelli, during a special briefing last week. “I think that </w:t>
      </w:r>
      <w:r w:rsidRPr="00377E8D">
        <w:rPr>
          <w:rStyle w:val="StyleUnderline"/>
        </w:rPr>
        <w:t>one of the real accomplishments of the Obama Administration with regard to China has been the creation of a relationship that can handle both significant friction and global if not galactic-scale cooperation</w:t>
      </w:r>
      <w:r w:rsidRPr="00377E8D">
        <w:rPr>
          <w:sz w:val="16"/>
        </w:rPr>
        <w:t xml:space="preserve">,” according to Daniel Russel. “And that has been one of the secrets of the ability of the U.S. and China to deal with and to manage problem areas without coming to blows and without developing the kind of strategic rivalry that creates an absolute Cold War, zero-sum dynamic,” he added. A Chinese Foreign Ministry spokesperson has also expressed China’s desire to “strengthen communication and mutual trust, manage and control disputes, expand cooperation, and move forward the new type of major-country relationship between China and the United States” during the upcoming S&amp;ED, rather than dwelling on disagreements. This is to be expected, and there is some truth to State Department officials’ assertions that the impact has been minimal on, for instance, the economic and climate change S&amp;ED agenda. The S&amp;ED remains an important communications channel and seismograph to gauge overall relations between both countries. It also provides a platform to move forward joint initiatives from the previous S&amp;ED on, for example, implementing the near-complete ban on ivory imports. Yet, like the cyber espionage issue, the South China tensions have vicariously affected the overall bilateral relationship beyond the S&amp;ED by creating a climate of mistrust and tensions amplified by the media and forcing policy makers’ hands on both sides. The reality is that the South China Sea has become one of the major issues in China-U.S. strategic relations. The position that policymakers take on the South China Sea disputes is used as a character screen to separate Panda-huggers (doves) from dragon-slayers (hawks) when it comes to formulating defense policy in response to China’s rise in the international system. It has become a projection screen for latent and blatant concerns over the rise to the top of an authoritarian and powerful state in the global system. South China Sea tensions are merely seen as a symptom of a larger geopolitical power shift from the West to the East. Part of that power shift is China’s effort to slowly undermine the existing rule-based order, while gradually pushing the United States out of the Asia-Pacific region. As a consequence, Washington sees it as its duty to stand up to China to ensure regional allies and partners that the United States will not be dislodged from the region that easily. Countering China’s expansion in the South China Sea is therefore seen as the United States’ 21st century’s “Munich Moment.” Appeasing China, while it is openly challenging the existing international rule-based order, will merely encourage bolder Chinese actions elsewhere: Appeasement makes the aggressor only more aggressive. Nevertheless, it seems unlikely that the United States will gain or lose much credibility no matter how tough of a line the United States would take during the S&amp;ED. The United States’ options have been and will be limited by its official stance, which states that it does not take a position on the territorial disputes. Despite all of its rhetoric, the United States will not risk escalating the conflict, and China has also signaled no stomach for an open confrontation. The slogan ‘Mourir pour Woody Island’ has a distinct surreal ring to it and neither Beijing nor Washington will likely shift its current stance on the issue with both emphasizing a peaceful solution to the territorial disputes in the South China Sea. The United States, however, lacks that leverage in the South China Sea unless a major policy shift occurs. On the one hand, the United States choosing to downgrade or not raise the issue at the S&amp;ED could certainly make regional allies and partners—most notably Vietnam and the Philippines—doubt U.S. commitment and credibility. It could be interpreted as acquiescence to China’s dubious legal interpretation. On the other hand, bold U.S. actions could also make Vietnam and the Philippines less willing to compromise and further increase tensions. Perhaps, </w:t>
      </w:r>
      <w:r w:rsidRPr="00377E8D">
        <w:rPr>
          <w:rStyle w:val="StyleUnderline"/>
        </w:rPr>
        <w:t>it is also important to highlight the question over the proportionality of the issue in comparison to other national security issues equally or more important to both China and the United States—e.g., cybersecurity, North Korea, counter-terrorism and climate change etc.—which are under danger of being insufficiently addressed because of the mistrust that the South China Sea territorial disputes can cast over the meeting’s agenda</w:t>
      </w:r>
      <w:r w:rsidRPr="00377E8D">
        <w:rPr>
          <w:sz w:val="16"/>
        </w:rPr>
        <w:t xml:space="preserve">, despite assurances from both sides that this will not be the case. </w:t>
      </w:r>
      <w:r w:rsidRPr="00377E8D">
        <w:rPr>
          <w:rStyle w:val="StyleUnderline"/>
        </w:rPr>
        <w:t>The South China Sea disputes are a regional issue with regional implications first and foremost</w:t>
      </w:r>
      <w:r w:rsidRPr="00377E8D">
        <w:rPr>
          <w:sz w:val="16"/>
        </w:rPr>
        <w:t>—unless open conflict were to break out—</w:t>
      </w:r>
      <w:r w:rsidRPr="00377E8D">
        <w:rPr>
          <w:rStyle w:val="StyleUnderline"/>
        </w:rPr>
        <w:t>whereas the consequences of say, a North Korean missile attack on Japan, will have immediate and profound international repercussions</w:t>
      </w:r>
      <w:r w:rsidRPr="00377E8D">
        <w:rPr>
          <w:sz w:val="16"/>
        </w:rPr>
        <w:t xml:space="preserve">. It is therefore perhaps prudent, given that for the United States no direct national security interests—but rather general principles—are at stake in the South China Sea, to either downgrade the South China Sea territorial disputes on the agenda—similar to previous S&amp;EDs—or sidestep them until some progress has been made in regional negotiations between the claimant states. </w:t>
      </w:r>
      <w:r w:rsidRPr="005445CF">
        <w:rPr>
          <w:rStyle w:val="StyleUnderline"/>
        </w:rPr>
        <w:t>China and the United States would profit more so by focusing on progress in other areas of mutual interest including the three big C’s: currency exchange rate manipulations, cybersecurity, and climate change, all three of which are in themselves complicated bilateral issues that require close attention</w:t>
      </w:r>
      <w:r w:rsidRPr="00377E8D">
        <w:rPr>
          <w:sz w:val="16"/>
        </w:rPr>
        <w:t xml:space="preserve">. Can we draw some lessons from any of the big C’s for the South China Sea disputes? Perhaps. </w:t>
      </w:r>
      <w:r w:rsidRPr="005445CF">
        <w:rPr>
          <w:rStyle w:val="StyleUnderline"/>
        </w:rPr>
        <w:t>For example, discussions on refraining from conducting or knowingly supporting commercial cyber-espionage stagnated for years, until, as some analysts argue, the threat of sanctions helped push China to acknowledge that the issue was important in the China-U.S. bilateral relationship</w:t>
      </w:r>
      <w:r w:rsidRPr="00377E8D">
        <w:rPr>
          <w:sz w:val="16"/>
        </w:rPr>
        <w:t xml:space="preserve">. (What the sanctions domestically achieved in China was drawing to the leadership’s attention the misuse by the People’s Liberation Army in a corrupt fashion of its intelligence operations.) The result was that Chinese </w:t>
      </w:r>
      <w:r w:rsidRPr="005445CF">
        <w:rPr>
          <w:rStyle w:val="StyleUnderline"/>
        </w:rPr>
        <w:t>President Xi Jinping signed an agreement with U.S. President Barack Obama to deepen bilateral cooperation and build trust between the two countries in cyberspace in September 2015. While it did not slow down cyberattacks</w:t>
      </w:r>
      <w:r w:rsidRPr="00377E8D">
        <w:rPr>
          <w:sz w:val="16"/>
        </w:rPr>
        <w:t>—in March 2016, Obama renewed the year-old national emergency in cyberspace before its expiration date on April 1st due to continuing cyber threats from China and Russia—</w:t>
      </w:r>
      <w:r w:rsidRPr="005445CF">
        <w:rPr>
          <w:rStyle w:val="StyleUnderline"/>
        </w:rPr>
        <w:t>it did help to depoliticize the subject and reduce spillover effects into other areas of the relationship</w:t>
      </w:r>
      <w:r w:rsidRPr="00377E8D">
        <w:rPr>
          <w:sz w:val="16"/>
        </w:rPr>
        <w:t>. At the end, small inkblots just like small islands can only explain so much (and can only be so important) when assessing the overall China-U.S. bilateral relationship.</w:t>
      </w:r>
    </w:p>
    <w:p w:rsidR="003E25AB" w:rsidRDefault="003E25AB" w:rsidP="003E25AB">
      <w:pPr>
        <w:pStyle w:val="Heading4"/>
      </w:pPr>
      <w:r>
        <w:t>US China conflict is inevitable absent increased military2military relations</w:t>
      </w:r>
    </w:p>
    <w:p w:rsidR="003E25AB" w:rsidRPr="001E76C2" w:rsidRDefault="003E25AB" w:rsidP="003E25AB">
      <w:r>
        <w:t xml:space="preserve">Jimmy </w:t>
      </w:r>
      <w:r w:rsidRPr="00185C0F">
        <w:rPr>
          <w:rStyle w:val="Style13ptBold"/>
        </w:rPr>
        <w:t>Zhang</w:t>
      </w:r>
      <w:r>
        <w:t xml:space="preserve">, April </w:t>
      </w:r>
      <w:r w:rsidRPr="00185C0F">
        <w:rPr>
          <w:rStyle w:val="Style13ptBold"/>
        </w:rPr>
        <w:t>2016</w:t>
      </w:r>
      <w:r>
        <w:t xml:space="preserve">. </w:t>
      </w:r>
      <w:r w:rsidRPr="00820A79">
        <w:t>Project on International Peace and Security</w:t>
      </w:r>
      <w:r>
        <w:t xml:space="preserve">. “A Matter of Trust Cultural and Institutional Barriers to U.S.-China Military Relations” </w:t>
      </w:r>
      <w:hyperlink r:id="rId68" w:history="1">
        <w:r w:rsidRPr="00E8182B">
          <w:rPr>
            <w:rStyle w:val="Hyperlink"/>
          </w:rPr>
          <w:t>https://www.wm.edu/offices/itpir/pips/_documents/pips/2015-2016/PIPS.2015-2016.WhitePaper.Zhang.Jimmy.pdf</w:t>
        </w:r>
      </w:hyperlink>
    </w:p>
    <w:p w:rsidR="003E25AB" w:rsidRPr="00820A79" w:rsidRDefault="003E25AB" w:rsidP="003E25AB">
      <w:pPr>
        <w:rPr>
          <w:rStyle w:val="StyleUnderline"/>
        </w:rPr>
      </w:pPr>
      <w:r w:rsidRPr="00820A79">
        <w:rPr>
          <w:sz w:val="16"/>
        </w:rPr>
        <w:t xml:space="preserve">Under Chinese President Xi Jinping’s leadership, the People’s Liberation Army (PLA) has become increasingly assertive in pursuing its territorial claims in the South and East China Seas, modernizing its military technology, and challenging American regional primacy. For example, China created an Air Defense Identification Zone (ADIZ) in the East China Sea in November 2013 and significantly expanded its island building in the South China Sea. 1 PLA efforts to boost space-based offensive capabilities demonstrate the broader Chinese goal of mirroring U.S. initiatives, specifically Defense Advanced Research Projects Agency’s (DARPA) Prompt Global Strike initiative. 2 As regional tensions and the PLA’s power projection capabilities continue to rise, ensuring East Asian stability and clarifying intentions becomes even more important for the United States and China. </w:t>
      </w:r>
      <w:r w:rsidRPr="00B461DF">
        <w:rPr>
          <w:rStyle w:val="StyleUnderline"/>
        </w:rPr>
        <w:t>Strong U.S.-China military relations can improve the bilateral relationship, promote constant communication, and establish de-escalation mechanisms to prevent conflicts from spiraling</w:t>
      </w:r>
      <w:r w:rsidRPr="00820A79">
        <w:rPr>
          <w:sz w:val="16"/>
        </w:rPr>
        <w:t xml:space="preserve">. </w:t>
      </w:r>
      <w:r w:rsidRPr="00B461DF">
        <w:rPr>
          <w:rStyle w:val="StyleUnderline"/>
        </w:rPr>
        <w:t>However, Chinese suspicion of American officers and cross-cultural barriers to building trust severely limit the value of current military-to-military engagement. Left unaddressed, ineffective military relations will continue to exacerbate tensions in East Asia as PLA assertiveness grows</w:t>
      </w:r>
      <w:r w:rsidRPr="00820A79">
        <w:rPr>
          <w:sz w:val="16"/>
        </w:rPr>
        <w:t xml:space="preserve">. The United States should pursue a phased, comprehensive approach to streamlining U.S.-China military relations, drawing from the successes of the U.S.-China Strategic and Economic Dialogue. </w:t>
      </w:r>
      <w:r w:rsidRPr="00450C44">
        <w:rPr>
          <w:rStyle w:val="StyleUnderline"/>
        </w:rPr>
        <w:t>Washington should start by building trust with the PLA and, over time, establish regular, biannual meetings between high-level military officials on both side</w:t>
      </w:r>
      <w:r w:rsidRPr="00820A79">
        <w:rPr>
          <w:sz w:val="16"/>
        </w:rPr>
        <w:t xml:space="preserve">. Based on the success of the U.S.-China Strategic and Economic Dialogue, Washington should collaborate with Beijing to expand military relations through a two-phase approach. First, </w:t>
      </w:r>
      <w:r w:rsidRPr="00450C44">
        <w:rPr>
          <w:rStyle w:val="StyleUnderline"/>
        </w:rPr>
        <w:t>Washington should expand combined disaster relief, counter-piracy, and other strategically compatible operations with the PLA. The United States should also establish continuous communication channels with the PLA in areas of mutual interest and share unclassified knowledge about PLA operational structures.</w:t>
      </w:r>
      <w:r w:rsidRPr="00820A79">
        <w:rPr>
          <w:sz w:val="16"/>
        </w:rPr>
        <w:t xml:space="preserve"> Second, Washington should expand informal meetings between American and Chinese active duty and retired military officials, and eventually negotiate with Beijing to create a biannual “military engagement dialogue” solely between flag and general officers under the “strategic” element of the U.S.-China Strategic and Economic Dialogue. 10 Learning from the U.S.-China Strategic and Economic Dialogue. </w:t>
      </w:r>
      <w:r w:rsidRPr="00450C44">
        <w:rPr>
          <w:rStyle w:val="StyleUnderline"/>
        </w:rPr>
        <w:t>The expansion of the U.S.-China Strategic and Economic Dialogue offers a valuable blueprint for enhancing military relations with the PLA. While the dialogues began with low expectations and only focused on strategically compatible interests, the United States gradually built trust with Chinese leaders and proceeded to discuss more complex and sensitive issues</w:t>
      </w:r>
      <w:r w:rsidRPr="00820A79">
        <w:rPr>
          <w:sz w:val="16"/>
        </w:rPr>
        <w:t xml:space="preserve">. Prioritizing dialogue over deals. The Obama Administration combined two Bush-era dialogues with Chinese officials, the Senior Dialogue and Strategic Economic Dialogue, into the U.S.-China Strategic and Economic Dialogue. The initial purpose of the Strategic and Economic Dialogue was to enhance mutual trust and understanding, not to produce deals.62 </w:t>
      </w:r>
      <w:proofErr w:type="gramStart"/>
      <w:r w:rsidRPr="00820A79">
        <w:rPr>
          <w:sz w:val="16"/>
        </w:rPr>
        <w:t>The</w:t>
      </w:r>
      <w:proofErr w:type="gramEnd"/>
      <w:r w:rsidRPr="00820A79">
        <w:rPr>
          <w:sz w:val="16"/>
        </w:rPr>
        <w:t xml:space="preserve"> dialogue initially focused on strategically compatible interests, particularly North Korean nuclear proliferation, climate change, and enhancing communication between American and Chinese policymakers. 63 • </w:t>
      </w:r>
      <w:proofErr w:type="gramStart"/>
      <w:r w:rsidRPr="00820A79">
        <w:rPr>
          <w:sz w:val="16"/>
        </w:rPr>
        <w:t>Gradually</w:t>
      </w:r>
      <w:proofErr w:type="gramEnd"/>
      <w:r w:rsidRPr="00820A79">
        <w:rPr>
          <w:sz w:val="16"/>
        </w:rPr>
        <w:t xml:space="preserve"> moving to sensitive topics. During the first Strategic and Economic Dialogue, the United States and China did not discuss more complex and strategically important issues, like human rights and counterterrorism cooperation.64 </w:t>
      </w:r>
      <w:r w:rsidRPr="00EB49E3">
        <w:rPr>
          <w:rStyle w:val="StyleUnderline"/>
        </w:rPr>
        <w:t>However, by the third dialogue, discussions about instability in Xinjiang, shared counterterrorism interests, maritime security, cybersecurity, and China’s regional leadership role were on the table.</w:t>
      </w:r>
      <w:r w:rsidRPr="00820A79">
        <w:rPr>
          <w:sz w:val="16"/>
        </w:rPr>
        <w:t xml:space="preserve"> 65 The creation of a Strategic-Security Dialogue between civilian and military officials on both sides under the overall talks represented a move to further expand the U.S.-China relationship.66 Drawing from the U.S.-China Strategic and Economic Dialogue model, the United States should enact a two-phase approach to addressing cultural and institutional obstacles to effective U.S</w:t>
      </w:r>
      <w:proofErr w:type="gramStart"/>
      <w:r w:rsidRPr="00820A79">
        <w:rPr>
          <w:sz w:val="16"/>
        </w:rPr>
        <w:t>.-</w:t>
      </w:r>
      <w:proofErr w:type="gramEnd"/>
      <w:r w:rsidRPr="00820A79">
        <w:rPr>
          <w:sz w:val="16"/>
        </w:rPr>
        <w:t xml:space="preserve"> China military relations. This approach should initially focus on building trust in areas of mutual interest and gradually move to discussing more controversial topics. </w:t>
      </w:r>
      <w:r w:rsidRPr="00EB49E3">
        <w:rPr>
          <w:rStyle w:val="StyleUnderline"/>
        </w:rPr>
        <w:t>Ultimately, Washington should seek to create biannual, small group discussions between high-level military officials on both sides</w:t>
      </w:r>
      <w:r w:rsidRPr="00820A79">
        <w:rPr>
          <w:sz w:val="16"/>
        </w:rPr>
        <w:t xml:space="preserve">. Phase One: Gradually Enhancing Communication and Trust Initially, the United States should expand cooperation with the PLA on strategically compatible areas of military relations, including disaster relief, humanitarian aid, and counter-piracy exercises. Throughout these exercises, the United States should also establish constant communication channels and unclassified information sharing with the PLA to foster trust. • Continued expansion of strategically compatible goals. The United States and China have expanded military engagement opportunities at all levels from 2010 to 2015, despite increasing tensions in the South China Sea and cyber-espionage concerns. 67 In 2014, the U.S. Navy invited China to participate in the Rim of the Pacific (RIMPAC) exercises for the first time, a significant milestone in establishing combined exercises with the PLA. The Obama Administration has also expanded humanitarian assistance and disaster relief (HA/DR) exercises with the PLA, including an exercise on a hospital ship during 11 RIMPAC 2014 and additional exercises on coordinating humanitarian aid to an imaginary third country.69 The United States and China also successfully conducted a bilateral counter-piracy exercise in the Gulf of Aden and Horn of Africa in 2014. 70 Counter-piracy exercises establish contact between American and PLA officers at lower military ranks, not just among high-level officers. 71 • </w:t>
      </w:r>
      <w:r w:rsidRPr="00EB49E3">
        <w:rPr>
          <w:rStyle w:val="StyleUnderline"/>
        </w:rPr>
        <w:t>Areas for future expansion. Within the limits set by the FY2000 National Defense Authorization Act, Washington should also expand military relations with the PLA in other strategically compatible areas, including space exploration, clean energy cooperation, and infectious disease control. 72 The United States’ refusal to allow China open access to the International Space Station has led Beijing to construct its own space station, increasing competition.73 Many policymakers in the Chinese defense community have pushed for increased offensive space-based capabilities, specifically referencing American space dominance</w:t>
      </w:r>
      <w:r w:rsidRPr="00820A79">
        <w:rPr>
          <w:sz w:val="16"/>
        </w:rPr>
        <w:t xml:space="preserve">.74 The European Space Agency has already created space experimentation, astronaut selection, and space infrastructure working groups with China.75 Washington could similarly enhance space-based cooperation with China in non-sensitive areas to discourage the PLA from escalating tensions using offensive space-based capabilities. • </w:t>
      </w:r>
      <w:r w:rsidRPr="00EB49E3">
        <w:rPr>
          <w:rStyle w:val="StyleUnderline"/>
        </w:rPr>
        <w:t>Continuous communication channels. Despite institutional and cultural obstacles, the Chinese may be open to increased direct communications in strategically compatible areas</w:t>
      </w:r>
      <w:r w:rsidRPr="00820A79">
        <w:rPr>
          <w:sz w:val="16"/>
        </w:rPr>
        <w:t xml:space="preserve">, including disaster relief and humanitarian assistance. In the 2008 Guangzhou winter freeze that threatened millions of lives, a former USPACOM commander established direct communication with his PLA counterpart to coordinate humanitarian aid.76 Building on past practices, American officials engaging in combined disaster relief operations with the PLA should ask their counterparts for contact information, while stipulating that this information will only be used to coordinate humanitarian operations. </w:t>
      </w:r>
      <w:r w:rsidRPr="00EB49E3">
        <w:rPr>
          <w:rStyle w:val="StyleUnderline"/>
        </w:rPr>
        <w:t>This provides a unique opportunity for American and Chinese counterparts to build strong personal relationships that can be relied upon in East Asian crises. If possible, establishing hotlines to be used only for disaster relief and humanitarian assistance will allow rapid responses to these types of crises. Building rapport between officers in humanitarian situations will develop a level of comfort that can later be used when deescalating more serious disagreements, such as in the South China Sea. • Sharing unclassified information. Kenneth Allen and Lieutenant General Chip Gregson indicate that sharing unclassified, open source information with the PLA can help dispel Chinese suspicion, strengthen trust, and increase transparency</w:t>
      </w:r>
      <w:r w:rsidRPr="00820A79">
        <w:rPr>
          <w:sz w:val="16"/>
        </w:rPr>
        <w:t xml:space="preserve">. 77 Since some PLA officers believe that almost all American information on the Chinese military remains classified; these Chinese officers may perceive American open source information sharing as a positive gesture. 78 In the past, American officials have successfully used unclassified information about the PLA as a basis for asking questions of Chinese counterparts and persuading PLA counterparts to share or clarify crucial information.79 </w:t>
      </w:r>
      <w:r w:rsidRPr="00EB49E3">
        <w:rPr>
          <w:rStyle w:val="StyleUnderline"/>
        </w:rPr>
        <w:t>PLA officials may be more likely to provide more information if they know that American officers already have a detailed knowledge of the PLA</w:t>
      </w:r>
      <w:r w:rsidRPr="00820A79">
        <w:rPr>
          <w:sz w:val="16"/>
        </w:rPr>
        <w:t xml:space="preserve">. 80 Acknowledgement that not all American knowledge about the PLA is classified will quell Chinese fears that American officers are biased against China. Clearly delineating what information the United States can and 12 cannot share about the PLA will facilitate more candid discussions, allowing American officers to fill critical knowledge gaps or address misunderstandings about the PLA. The process of enhancing communication and trust with the PLA may be gradual. However, building rapport between the militaries by expanding collaboration in strategically compatible areas will serve as a foundation for increasing long-term </w:t>
      </w:r>
      <w:r w:rsidRPr="00EB49E3">
        <w:rPr>
          <w:rStyle w:val="StyleUnderline"/>
        </w:rPr>
        <w:t>trust. By pushing for continuous communication channels in areas of mutual interest, American officers can develop relationships with their Chinese counterparts that can be used in the future to deescalate more serious crisis situations. At the same time, sharing unclassified information will dispel Chinese suspicion of American officers. Encouraging this operational trust will improve the quality and candor of discussions with the PLA</w:t>
      </w:r>
      <w:r w:rsidRPr="00820A79">
        <w:rPr>
          <w:sz w:val="16"/>
        </w:rPr>
        <w:t xml:space="preserve">. Phase Two: Towards a Continuous, Biannual Military Dialogue After building bilateral trust and confidence, likely within ten years, Washington should collaborate with Beijing to expand informal meetings between active duty and retired military officials. The two sides should also develop a biannual military engagement dialogue under the strategic track of the U.S.-China Strategic and Economic Dialogue to discuss more sensitive and complex military issues, including China’s behavior in cyberspace and the South China Sea. • Expanding unofficial dialogues. Several former, high-level American officials developed strong relationships with their retired Chinese counterparts through unofficial “Track 2” dialogues. 81 This dynamic likely arises because retired Chinese officers experience fewer political and security restrictions than their active duty counterparts. 82 Political commissars may have more difficulty exerting influence over Chinese officers attending unofficial engagement events. To this end, Washington should expand informal dialogues between active duty and retired officers on both sides through government agencies, academic institutions, and think tanks. The Defense Threat Reduction Agency (DTRA) has sponsored biannual conferences with partner institutions in Hawaii and Beijing to discuss U.S.-China cooperation on nuclear proliferation.83 Washington could expand these types of Track 2 dialogues to promote informal engagement between active duty and retired military officials on both sides, making it easier to forge strong relationships.84 • Military engagement dialogue. The United States and China could each nominate a delegation of eight flag or general officers to participate in a regular military engagement dialogue. On the U.S. side, representatives from each military branch could nominate two officers, and the Secretary of Defense can confirm and prioritize these nominations. These representatives could meet biannually in Washington and Beijing to discuss more sensitive security issues, including tensions in cyberspace and the South China Sea. The “military engagement dialogue,” a more frequent forum exclusively for military officers, could complement the Strategic Security Dialogue within the U.S.-China Strategic and Economic Dialogue by enhancing personal relationships through small-group discussions. Operational benefits. A formal “military engagement dialogue” will establish communication between high-level military officers, allow the same individuals to meet regularly, and strengthen personal relationships between American and PLA officials. </w:t>
      </w:r>
      <w:r w:rsidRPr="00EF3465">
        <w:rPr>
          <w:rStyle w:val="StyleUnderline"/>
        </w:rPr>
        <w:t>Through regular dialogue, military counterparts on both sides have better chances of using personal relationships to prevent crises from spiraling into war. Additionally, American officials can use the military dialogue as a foundation to push for additional hotlines for crisis communications with the PLA beyond disaster relief operations. The initial creation of trust through combined operations, informal dialogue, and sharing of open source information will build the framework under which a long-term relationship can grow</w:t>
      </w:r>
      <w:r w:rsidRPr="00820A79">
        <w:rPr>
          <w:sz w:val="16"/>
        </w:rPr>
        <w:t xml:space="preserve">. Once China demonstrates a commitment to enhanced communication, the development of a formal, biannual dialogue between active-duty officers along with conversations between retired officers at civilian institutions will contribute to a deeper sense of mutual trust between the United States and China. Ultimately, effective, frequent U.S.-China military dialogue will yield the operational value that the current relations cannot deliver. Conclusion The PLA’s power projection capabilities have significantly increased since the 1990s. China’s focus on asymmetric cyber and space-based warfare and increased assertiveness in pursuing its territorial interests will elevate the importance of U.S.-China bilateral cooperation to promote regional stability, improve institutional understanding, and de-escalate crises when they occur. </w:t>
      </w:r>
      <w:r w:rsidRPr="00820A79">
        <w:rPr>
          <w:rStyle w:val="StyleUnderline"/>
        </w:rPr>
        <w:t>Comprehensively addressing all cultural and institutional barriers to U.S.-China military relations may be impossible, but overcoming even a few of these challenges can add significant operational value to the overall U.S.-China military relationship. Enhancing strategically compatible combined operations and open source information sharing could gradually dispel Chinese suspicions and enhance trust in the long term. Expanding informal dialogues through think tanks can promote stronger relationships between senior officers and mitigate the influence of political commissars. Finally, creating a biannual “military engagement dialogue” can enable regular communication between senior officers and facilitate crisis resolutions.</w:t>
      </w:r>
    </w:p>
    <w:p w:rsidR="003E25AB" w:rsidRDefault="003E25AB" w:rsidP="003E25AB"/>
    <w:p w:rsidR="003E25AB" w:rsidRDefault="003E25AB" w:rsidP="003E25AB">
      <w:pPr>
        <w:pStyle w:val="Heading4"/>
      </w:pPr>
      <w:r>
        <w:t>US China military relations solve a laundry list</w:t>
      </w:r>
    </w:p>
    <w:p w:rsidR="003E25AB" w:rsidRDefault="003E25AB" w:rsidP="003E25AB">
      <w:r w:rsidRPr="005E6FC0">
        <w:t xml:space="preserve">Roy D. </w:t>
      </w:r>
      <w:r w:rsidRPr="005E6FC0">
        <w:rPr>
          <w:rStyle w:val="Style13ptBold"/>
        </w:rPr>
        <w:t>Kamphausen and</w:t>
      </w:r>
      <w:r w:rsidRPr="005E6FC0">
        <w:t xml:space="preserve"> Jessica </w:t>
      </w:r>
      <w:r w:rsidRPr="005E6FC0">
        <w:rPr>
          <w:rStyle w:val="Style13ptBold"/>
        </w:rPr>
        <w:t>Drun</w:t>
      </w:r>
      <w:r w:rsidRPr="005E6FC0">
        <w:t xml:space="preserve"> </w:t>
      </w:r>
      <w:r w:rsidRPr="00A4243F">
        <w:rPr>
          <w:rStyle w:val="Style13ptBold"/>
        </w:rPr>
        <w:t>16</w:t>
      </w:r>
      <w:r w:rsidRPr="005E6FC0">
        <w:t xml:space="preserve">, </w:t>
      </w:r>
      <w:r>
        <w:t>04</w:t>
      </w:r>
      <w:r w:rsidRPr="005E6FC0">
        <w:t>-</w:t>
      </w:r>
      <w:r>
        <w:t>22</w:t>
      </w:r>
      <w:r w:rsidRPr="005E6FC0">
        <w:t>-</w:t>
      </w:r>
      <w:r>
        <w:t>16</w:t>
      </w:r>
      <w:r w:rsidRPr="005E6FC0">
        <w:t>, "What Are Mil-Mil Ties Between the U.S. and China Good For</w:t>
      </w:r>
      <w:proofErr w:type="gramStart"/>
      <w:r w:rsidRPr="005E6FC0">
        <w:t>?,</w:t>
      </w:r>
      <w:proofErr w:type="gramEnd"/>
      <w:r w:rsidRPr="005E6FC0">
        <w:t>" War on the Rocks, http://warontherocks.com/2016/04/what-are-mil-mil-ties-betw</w:t>
      </w:r>
      <w:r>
        <w:t>een-the-u-s-and-china-good-for/</w:t>
      </w:r>
    </w:p>
    <w:p w:rsidR="003E25AB" w:rsidRPr="00F64167" w:rsidRDefault="003E25AB" w:rsidP="003E25AB">
      <w:pPr>
        <w:rPr>
          <w:rStyle w:val="StyleUnderline"/>
        </w:rPr>
      </w:pPr>
      <w:r w:rsidRPr="00F64167">
        <w:rPr>
          <w:sz w:val="16"/>
        </w:rPr>
        <w:t xml:space="preserve">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w:t>
      </w:r>
      <w:r w:rsidRPr="00B91C3E">
        <w:rPr>
          <w:rStyle w:val="StyleUnderline"/>
        </w:rPr>
        <w:t>military-to-military (mil-mil) — which include multilateral and bilateral exercises but encompass a wide range of activities that serve as confidence-building and deconfliction measures — play an important role in the broader U.S.–China relationship, serving as a channel for sustained dialogue and conflict management</w:t>
      </w:r>
      <w:r w:rsidRPr="00F64167">
        <w:rPr>
          <w:sz w:val="16"/>
        </w:rPr>
        <w:t xml:space="preserve">. Former head of U.S. Pacific Command Adm. Samuel Locklear, during a keynote address at an event this Tuesday co-hosted by the National Bureau of Asian Research, advanced this view, noting that China’s participation in RIMPAC 2014 was a “very big success” and that Washington “should do all that [it] can to keep the PLA engaged in international military forums.” </w:t>
      </w:r>
      <w:r w:rsidRPr="0095623D">
        <w:rPr>
          <w:rStyle w:val="StyleUnderline"/>
        </w:rPr>
        <w:t>His comments come at a time where mil-mil relations between the United States and China are growing ever more consequential, in light of recent developments in the Asia-Pacific. Increasing militarization in the region and Chinese assertiveness in the South China Sea heighten the need for mil-mil contacts as a way to manage tensions, ensure stability, and communicate each sides’ respective interests to avoid miscalculations. Both Washington and Beijing have acknowledged the importance of the U.S.–China relationship for maintaining stability in the Asia-Pacific</w:t>
      </w:r>
      <w:r w:rsidRPr="00F64167">
        <w:rPr>
          <w:sz w:val="16"/>
        </w:rPr>
        <w:t xml:space="preserve">. Presidents Barack Obama and Xi Jinping jointly advocated for a more mature and robust mil-mil relationship during respective state visits in November 2014 and September 2015. Clearly both sides want to avoid military tensions and armed conflict because they recognize that conflict would be disastrous for both countries and catastrophic for the region. However, the United States and China share a long history of highs and, more frequently, lows in the mil-mil domain, given its correlation to overall political ties. The mil-mil relationship took root during the Sino–Soviet split. But mil-mil relations fluctuated in the following years, subject to the ripple effects of the Tiananmen Square incident, the cross-strait crisis in 1995 and 1996, NATO’s accidental bombing of the Chinese embassy in Belgrade in 1999, the EP-3 incident, and arms sales to Taiwan. Mil-mil ties were always reestablished after these crises subsided. All the more, the type and sophistication of mil-mil ties have markedly increased, to include a first-ever naval exercise involving cross-deck helicopter landings in 2013, the completion of an air annex, and an increase in the number of high-level exchanges, among others. The adaptability to change and fluctuations in the strategic environment reflects an overall maturation of the bilateral relationship and should signal confidence going forward, not cynicism. In particular, there is now a heightened awareness about the need for more restraint in suspending ties. For example, Admiral Harry Harris, the commander of U.S. Pacific Command, was welcomed in November 2015 by Chinese counterparts, despite the USS Lassen’s freedom of navigation operation in the South China Sea a few days earlier. A new round of arms sales to Taiwan late last year also did not result in suspension of mil-mil activities, serving as another solid indicator. </w:t>
      </w:r>
      <w:r w:rsidRPr="00F64167">
        <w:rPr>
          <w:rStyle w:val="StyleUnderline"/>
        </w:rPr>
        <w:t>Yet the mil-mil program between the United States and China could be further optimized in the near term through collaboration in areas of shared interests. This includes enhancing communication mechanisms to reduce miscalculations and assuage differences. For example, they could mutually determine the correct mix of mil-mil activities or clarify interests to the other party. Longer term, the development of a collaborative agenda could both increase security and strengthen the relationship in important ways. There seems to be scope — based off the success of extra-regional initiatives such as the Gulf of Aden exercises — for the United States and China to develop a framework of mil-mil engagement through activities that manage each other’s important constraints and deal with existing challenges</w:t>
      </w:r>
      <w:r w:rsidRPr="00F64167">
        <w:rPr>
          <w:sz w:val="16"/>
        </w:rPr>
        <w:t xml:space="preserve">. Additionally, Beijing and Washington must establish appropriate mechanisms for managing tensions in areas where interests diverge. A point of contention on the Chinese side has been U.S. congressional oversight, which Beijing views as a major hindrance to mil-mil progress. Washington should be more vocal in emphasizing the relevant role of Congress and should actively engage with Capitol Hill during mil-mil exchanges — for example, by increasing the involvement of key members and staff, as well as congressional representation at the Defense Consultative Talks and major mil-mil exercises. Further options for mitigating tensions in areas of conflicting interests include pursuing trilateral security dialogues with U.S. allies to demonstrate the impact that such relationships have on regional stability. </w:t>
      </w:r>
      <w:r w:rsidRPr="00F64167">
        <w:rPr>
          <w:rStyle w:val="StyleUnderline"/>
        </w:rPr>
        <w:t>Over the longer term, both sides should work to address common challenges, such as the threats posed by North Korea or in the emerging domains of space and cyberspace. Ultimately, the key to mil-mil cooperation will be moving beyond a relationship defined by the satisfaction of each party with bilateral exchanges and embracing a new paradigm in which Sino–U.S. mil-mil engagement makes real contributions to regional and global security</w:t>
      </w:r>
    </w:p>
    <w:p w:rsidR="003E25AB" w:rsidRPr="00CD49F2" w:rsidRDefault="003E25AB" w:rsidP="003E25AB"/>
    <w:p w:rsidR="003E25AB" w:rsidRDefault="003E25AB" w:rsidP="003E25AB">
      <w:pPr>
        <w:pStyle w:val="Heading4"/>
      </w:pPr>
      <w:r>
        <w:t>US-China relations solve a laundry list of impacts</w:t>
      </w:r>
    </w:p>
    <w:p w:rsidR="003E25AB" w:rsidRPr="00BA0568" w:rsidRDefault="003E25AB" w:rsidP="003E25AB">
      <w:pPr>
        <w:rPr>
          <w:sz w:val="16"/>
        </w:rPr>
      </w:pPr>
      <w:r w:rsidRPr="00687B94">
        <w:t xml:space="preserve">Christopher </w:t>
      </w:r>
      <w:r w:rsidRPr="009A4AF9">
        <w:rPr>
          <w:rStyle w:val="Style13ptBold"/>
        </w:rPr>
        <w:t>Yung</w:t>
      </w:r>
      <w:r>
        <w:t xml:space="preserve"> </w:t>
      </w:r>
      <w:proofErr w:type="gramStart"/>
      <w:r>
        <w:t>et</w:t>
      </w:r>
      <w:proofErr w:type="gramEnd"/>
      <w:r>
        <w:t xml:space="preserve">. al. </w:t>
      </w:r>
      <w:r w:rsidRPr="009A4AF9">
        <w:rPr>
          <w:rStyle w:val="Style13ptBold"/>
        </w:rPr>
        <w:t>16</w:t>
      </w:r>
      <w:r>
        <w:t xml:space="preserve">, April, </w:t>
      </w:r>
      <w:hyperlink r:id="rId69" w:history="1">
        <w:r w:rsidRPr="00E8182B">
          <w:rPr>
            <w:rStyle w:val="Hyperlink"/>
          </w:rPr>
          <w:t>http://www.nbr.org/publications/specialreport/pdf/Free/06192016/SR57_US-China_April2016.pdf</w:t>
        </w:r>
      </w:hyperlink>
      <w:r>
        <w:t xml:space="preserve"> </w:t>
      </w:r>
      <w:r w:rsidRPr="00BA0568">
        <w:rPr>
          <w:rStyle w:val="StyleUnderline"/>
        </w:rPr>
        <w:t>The U.S.-China relationship is becoming increasingly complex and interdependent, and leaders in Beijing and Washington are struggling to establish a common foundation on which to expand and deepen bilateral relations</w:t>
      </w:r>
      <w:r w:rsidRPr="00BA0568">
        <w:rPr>
          <w:sz w:val="16"/>
        </w:rPr>
        <w:t xml:space="preserve">. While both sides seem to agree on the general need to cooperate and manage competition, the details of how to move the relationship forward remain unclear, particularly in areas where progress has already been difficult to achieve. </w:t>
      </w:r>
      <w:r w:rsidRPr="00BA0568">
        <w:rPr>
          <w:rStyle w:val="StyleUnderline"/>
        </w:rPr>
        <w:t>The international stakes of how the two nations work together and collaborate are monumental. Given that the global challenges facing the world today cannot be resolved without both the United States and China, calculations in the cyber, maritime, nuclear, and space domains are increasingly consequential and carry implications for other nations</w:t>
      </w:r>
      <w:r w:rsidRPr="00BA0568">
        <w:rPr>
          <w:sz w:val="16"/>
        </w:rPr>
        <w:t xml:space="preserve">. </w:t>
      </w:r>
      <w:r w:rsidRPr="00BA0568">
        <w:rPr>
          <w:rStyle w:val="StyleUnderline"/>
        </w:rPr>
        <w:t>Military-to-military (mil-mil) and people-to-people (P2P) interactions also have the potential to influence outcomes across a range of these and other key policy areas</w:t>
      </w:r>
      <w:r w:rsidRPr="00BA0568">
        <w:rPr>
          <w:sz w:val="16"/>
        </w:rPr>
        <w:t xml:space="preserve">. Today, </w:t>
      </w:r>
      <w:r w:rsidRPr="00BA0568">
        <w:rPr>
          <w:rStyle w:val="StyleUnderline"/>
        </w:rPr>
        <w:t>the U.S.-China relationship is stronger than it has ever been but also faces an increasing number of sources of tension and disagreement</w:t>
      </w:r>
      <w:r w:rsidRPr="00BA0568">
        <w:rPr>
          <w:sz w:val="16"/>
        </w:rPr>
        <w:t>. Taiwan, North Korea, and territorial disputes between China and several U.S. allies in the East and South China Seas all present significant potential flashpoints. In addition, general strategic mistrust plagues the relationship and carries the potential, along with several other factors, to quickly exacerbate tensions and bring about a harmful deterioration of the relationship or even conflict. Even the economic domain, which has traditionally served as a linchpin for the relationship, is no longer as rock-solid as it has been in the past. The U.S. and Chinese economies are inextricably linked, and economic success or failure for one generally equates to benefits or harm for the other. The prospect of a maturing and slowing Chinese economy, volatility in the Chinese stock market, and depreciation of the yuan all carry negative implications for the United States and the global economy. Similarly, U.S. measures to restrain Chinese efforts to assume a leadership role in Asia and globally do not bode well for the bilateral relationship. Notably, 2014 was the first year in recent decades when the majority of both societies viewed the other side negatively.</w:t>
      </w:r>
      <w:r w:rsidRPr="005909E6">
        <w:t xml:space="preserve"> </w:t>
      </w:r>
      <w:r w:rsidRPr="005909E6">
        <w:rPr>
          <w:sz w:val="16"/>
        </w:rPr>
        <w:t>Maritime. Wang Dong and Christopher Yung paint a clear and comprehensive picture of the</w:t>
      </w:r>
      <w:r>
        <w:rPr>
          <w:sz w:val="16"/>
        </w:rPr>
        <w:t xml:space="preserve"> </w:t>
      </w:r>
      <w:r w:rsidRPr="005909E6">
        <w:rPr>
          <w:sz w:val="16"/>
        </w:rPr>
        <w:t>strategic area that involves some of the most consequential issues for U.S.-China interactions in</w:t>
      </w:r>
      <w:r>
        <w:rPr>
          <w:sz w:val="16"/>
        </w:rPr>
        <w:t xml:space="preserve"> </w:t>
      </w:r>
      <w:r w:rsidRPr="005909E6">
        <w:rPr>
          <w:sz w:val="16"/>
        </w:rPr>
        <w:t xml:space="preserve">the upcoming century—the maritime domain. </w:t>
      </w:r>
      <w:r w:rsidRPr="005909E6">
        <w:rPr>
          <w:rStyle w:val="StyleUnderline"/>
        </w:rPr>
        <w:t>The stakes for potential cooperation or conflict are incredibly high. The maritime domain is a critically important dimension of the bilateral relationship and has the potential to shape much of how the broader U.S.-China relationship develops in the coming years. Therefore, Washington and Beijing must clarify their strategic intentions and avoid misunderstanding and misperceptions. The two sides share common interests and responsibilities to ensure freedom of navigation as well as maintain regional peace and stability. Open and safe passage in the seas is a key priority for both nations</w:t>
      </w:r>
      <w:r w:rsidRPr="005909E6">
        <w:rPr>
          <w:sz w:val="16"/>
        </w:rPr>
        <w:t>. The United States</w:t>
      </w:r>
      <w:r>
        <w:rPr>
          <w:sz w:val="16"/>
        </w:rPr>
        <w:t xml:space="preserve"> </w:t>
      </w:r>
      <w:r w:rsidRPr="005909E6">
        <w:rPr>
          <w:sz w:val="16"/>
        </w:rPr>
        <w:t>and China derive a significant amount of their economic prosperity from the economic and</w:t>
      </w:r>
      <w:r>
        <w:rPr>
          <w:sz w:val="16"/>
        </w:rPr>
        <w:t xml:space="preserve"> </w:t>
      </w:r>
      <w:r w:rsidRPr="005909E6">
        <w:rPr>
          <w:sz w:val="16"/>
        </w:rPr>
        <w:t>commercial activities that occur in the East and South China Seas. Therefore, ensuring open</w:t>
      </w:r>
      <w:r>
        <w:rPr>
          <w:sz w:val="16"/>
        </w:rPr>
        <w:t xml:space="preserve"> </w:t>
      </w:r>
      <w:r w:rsidRPr="005909E6">
        <w:rPr>
          <w:sz w:val="16"/>
        </w:rPr>
        <w:t>sea lines of communications is a vital common interest. In addition, both countries define the</w:t>
      </w:r>
      <w:r>
        <w:rPr>
          <w:sz w:val="16"/>
        </w:rPr>
        <w:t xml:space="preserve"> </w:t>
      </w:r>
      <w:r w:rsidRPr="005909E6">
        <w:rPr>
          <w:sz w:val="16"/>
        </w:rPr>
        <w:t>maritime domain as a critical component of their respective strategic interests. Since the end of</w:t>
      </w:r>
      <w:r>
        <w:rPr>
          <w:sz w:val="16"/>
        </w:rPr>
        <w:t xml:space="preserve"> </w:t>
      </w:r>
      <w:r w:rsidRPr="005909E6">
        <w:rPr>
          <w:sz w:val="16"/>
        </w:rPr>
        <w:t>World War II, the United States has viewed its role in the Pacific as one of a balancer. It has sought</w:t>
      </w:r>
      <w:r>
        <w:rPr>
          <w:sz w:val="16"/>
        </w:rPr>
        <w:t xml:space="preserve"> </w:t>
      </w:r>
      <w:r w:rsidRPr="005909E6">
        <w:rPr>
          <w:sz w:val="16"/>
        </w:rPr>
        <w:t>to occupy the center of a hub-and-spoke system through which it cooperates and supports its</w:t>
      </w:r>
      <w:r>
        <w:rPr>
          <w:sz w:val="16"/>
        </w:rPr>
        <w:t xml:space="preserve"> </w:t>
      </w:r>
      <w:r w:rsidRPr="005909E6">
        <w:rPr>
          <w:sz w:val="16"/>
        </w:rPr>
        <w:t>Asian allies. Thus, the sea serves as a vital zone of operation. China views the maritime domain</w:t>
      </w:r>
      <w:r>
        <w:rPr>
          <w:sz w:val="16"/>
        </w:rPr>
        <w:t xml:space="preserve"> </w:t>
      </w:r>
      <w:r w:rsidRPr="005909E6">
        <w:rPr>
          <w:sz w:val="16"/>
        </w:rPr>
        <w:t>as critical for ensuring the protection of its territorial integrity as well as legitimate maritime</w:t>
      </w:r>
      <w:r>
        <w:rPr>
          <w:sz w:val="16"/>
        </w:rPr>
        <w:t xml:space="preserve"> </w:t>
      </w:r>
      <w:r w:rsidRPr="005909E6">
        <w:rPr>
          <w:sz w:val="16"/>
        </w:rPr>
        <w:t>rights and benefits. Thus, identifying a path forward in which both countries operate side by</w:t>
      </w:r>
      <w:r>
        <w:rPr>
          <w:sz w:val="16"/>
        </w:rPr>
        <w:t xml:space="preserve"> </w:t>
      </w:r>
      <w:r w:rsidRPr="005909E6">
        <w:rPr>
          <w:sz w:val="16"/>
        </w:rPr>
        <w:t>side and pursue their respective interests in the maritime domain is important for the future</w:t>
      </w:r>
      <w:r>
        <w:rPr>
          <w:sz w:val="16"/>
        </w:rPr>
        <w:t xml:space="preserve"> </w:t>
      </w:r>
      <w:r w:rsidRPr="005909E6">
        <w:rPr>
          <w:sz w:val="16"/>
        </w:rPr>
        <w:t>stability of the U.S.-China relationship.</w:t>
      </w:r>
      <w:r>
        <w:rPr>
          <w:sz w:val="16"/>
        </w:rPr>
        <w:t xml:space="preserve"> </w:t>
      </w:r>
      <w:r w:rsidRPr="005909E6">
        <w:rPr>
          <w:sz w:val="16"/>
        </w:rPr>
        <w:t>The authors assert that the United States and China must implement robust crisis-prevention</w:t>
      </w:r>
      <w:r>
        <w:rPr>
          <w:sz w:val="16"/>
        </w:rPr>
        <w:t xml:space="preserve"> </w:t>
      </w:r>
      <w:r w:rsidRPr="005909E6">
        <w:rPr>
          <w:sz w:val="16"/>
        </w:rPr>
        <w:t>management systems and carefully maintain and coordinate the increasingly numerous and</w:t>
      </w:r>
      <w:r>
        <w:rPr>
          <w:sz w:val="16"/>
        </w:rPr>
        <w:t xml:space="preserve"> </w:t>
      </w:r>
      <w:r w:rsidRPr="005909E6">
        <w:rPr>
          <w:sz w:val="16"/>
        </w:rPr>
        <w:t>sophisticated confidence-building mechanisms. Signing the air-to-air annex to the U.S.-China</w:t>
      </w:r>
      <w:r>
        <w:rPr>
          <w:sz w:val="16"/>
        </w:rPr>
        <w:t xml:space="preserve"> </w:t>
      </w:r>
      <w:r w:rsidRPr="005909E6">
        <w:rPr>
          <w:sz w:val="16"/>
        </w:rPr>
        <w:t>Memorandum of Understanding on the Rules of Behavior for the Safety of Air and Maritime</w:t>
      </w:r>
      <w:r>
        <w:rPr>
          <w:sz w:val="16"/>
        </w:rPr>
        <w:t xml:space="preserve"> </w:t>
      </w:r>
      <w:r w:rsidRPr="005909E6">
        <w:rPr>
          <w:sz w:val="16"/>
        </w:rPr>
        <w:t>Encounters would be a major step in this direction. Significant potential also exists for enhancing</w:t>
      </w:r>
      <w:r>
        <w:rPr>
          <w:sz w:val="16"/>
        </w:rPr>
        <w:t xml:space="preserve"> </w:t>
      </w:r>
      <w:r w:rsidRPr="005909E6">
        <w:rPr>
          <w:sz w:val="16"/>
        </w:rPr>
        <w:t>cooperation through coast guard cooperation on law-enforcement missions and naval cooperation</w:t>
      </w:r>
      <w:r>
        <w:rPr>
          <w:sz w:val="16"/>
        </w:rPr>
        <w:t xml:space="preserve"> </w:t>
      </w:r>
      <w:r w:rsidRPr="005909E6">
        <w:rPr>
          <w:sz w:val="16"/>
        </w:rPr>
        <w:t>on humanitarian assistance and disaster relief exercises.</w:t>
      </w:r>
      <w:r>
        <w:rPr>
          <w:sz w:val="16"/>
        </w:rPr>
        <w:t xml:space="preserve"> </w:t>
      </w:r>
      <w:proofErr w:type="gramStart"/>
      <w:r w:rsidRPr="005909E6">
        <w:rPr>
          <w:sz w:val="16"/>
        </w:rPr>
        <w:t>vii</w:t>
      </w:r>
      <w:proofErr w:type="gramEnd"/>
      <w:r w:rsidRPr="005909E6">
        <w:rPr>
          <w:sz w:val="16"/>
        </w:rPr>
        <w:t xml:space="preserve"> INTRODUCTION u TANNER AND WANG</w:t>
      </w:r>
      <w:r>
        <w:rPr>
          <w:sz w:val="16"/>
        </w:rPr>
        <w:t xml:space="preserve"> </w:t>
      </w:r>
      <w:r w:rsidRPr="005909E6">
        <w:rPr>
          <w:sz w:val="16"/>
        </w:rPr>
        <w:t>Nuclear. Elbridge Colby and Wu Riqiang carefully and comprehensively explain the complex</w:t>
      </w:r>
      <w:r>
        <w:rPr>
          <w:sz w:val="16"/>
        </w:rPr>
        <w:t xml:space="preserve"> </w:t>
      </w:r>
      <w:r w:rsidRPr="005909E6">
        <w:rPr>
          <w:sz w:val="16"/>
        </w:rPr>
        <w:t>dynamics at play in U.S.-China nuclear relations and discuss the challenge of managing this</w:t>
      </w:r>
      <w:r>
        <w:rPr>
          <w:sz w:val="16"/>
        </w:rPr>
        <w:t xml:space="preserve"> </w:t>
      </w:r>
      <w:r w:rsidRPr="005909E6">
        <w:rPr>
          <w:sz w:val="16"/>
        </w:rPr>
        <w:t xml:space="preserve">incredibly important aspect of the bilateral relationship. </w:t>
      </w:r>
      <w:r w:rsidRPr="005909E6">
        <w:rPr>
          <w:rStyle w:val="StyleUnderline"/>
        </w:rPr>
        <w:t>Both the United States and China are nuclear powers, and the fact that nuclear weapons could be deployed in a hypothetical conflict scenario makes this strategic domain one of critical importance. Given the range of irritants in the relationship that could spark conflict—such as disputes over the status of Taiwan, North Korean provocations, and territorial claims in the South and East China Seas—Washington and Beijing must work to find ways to cooperate and avoid miscalculations in this domain</w:t>
      </w:r>
      <w:r w:rsidRPr="005909E6">
        <w:rPr>
          <w:sz w:val="16"/>
        </w:rPr>
        <w:t>.</w:t>
      </w:r>
      <w:r>
        <w:rPr>
          <w:sz w:val="16"/>
        </w:rPr>
        <w:t xml:space="preserve"> </w:t>
      </w:r>
      <w:r w:rsidRPr="005909E6">
        <w:rPr>
          <w:sz w:val="16"/>
        </w:rPr>
        <w:t>Nuclear weapons are not a bilateral issue but must be seen as part of both nations’ broader</w:t>
      </w:r>
      <w:r>
        <w:rPr>
          <w:sz w:val="16"/>
        </w:rPr>
        <w:t xml:space="preserve"> </w:t>
      </w:r>
      <w:r w:rsidRPr="005909E6">
        <w:rPr>
          <w:sz w:val="16"/>
        </w:rPr>
        <w:t>global strategic policy. Today there are roughly sixteen thousand nuclear warheads across the</w:t>
      </w:r>
      <w:r>
        <w:rPr>
          <w:sz w:val="16"/>
        </w:rPr>
        <w:t xml:space="preserve"> </w:t>
      </w:r>
      <w:r w:rsidRPr="005909E6">
        <w:rPr>
          <w:sz w:val="16"/>
        </w:rPr>
        <w:t>globe, and the United States and China maintain a nuclear deterrent of desired size and scope.</w:t>
      </w:r>
      <w:r>
        <w:rPr>
          <w:sz w:val="16"/>
        </w:rPr>
        <w:t xml:space="preserve"> </w:t>
      </w:r>
      <w:r w:rsidRPr="005909E6">
        <w:rPr>
          <w:sz w:val="16"/>
        </w:rPr>
        <w:t>Thus, the nuclear dynamic between the two countries is relatively stable. However, the changing</w:t>
      </w:r>
      <w:r>
        <w:rPr>
          <w:sz w:val="16"/>
        </w:rPr>
        <w:t xml:space="preserve"> </w:t>
      </w:r>
      <w:r w:rsidRPr="005909E6">
        <w:rPr>
          <w:sz w:val="16"/>
        </w:rPr>
        <w:t>conventional military balance, heightened tensions in the region, and the existence of several</w:t>
      </w:r>
      <w:r>
        <w:rPr>
          <w:sz w:val="16"/>
        </w:rPr>
        <w:t xml:space="preserve"> </w:t>
      </w:r>
      <w:r w:rsidRPr="005909E6">
        <w:rPr>
          <w:sz w:val="16"/>
        </w:rPr>
        <w:t>potential flashpoints in U.S.-China relations make ensuring that this important component of the</w:t>
      </w:r>
      <w:r>
        <w:rPr>
          <w:sz w:val="16"/>
        </w:rPr>
        <w:t xml:space="preserve"> </w:t>
      </w:r>
      <w:r w:rsidRPr="005909E6">
        <w:rPr>
          <w:sz w:val="16"/>
        </w:rPr>
        <w:t>bilateral relationship remains stable and well-managed a key priority.</w:t>
      </w:r>
      <w:r>
        <w:rPr>
          <w:sz w:val="16"/>
        </w:rPr>
        <w:t xml:space="preserve"> </w:t>
      </w:r>
      <w:r w:rsidRPr="005909E6">
        <w:rPr>
          <w:sz w:val="16"/>
        </w:rPr>
        <w:t>The authors argue that Beijing and Washington should begin a dialogue on nuclear strategic</w:t>
      </w:r>
      <w:r>
        <w:rPr>
          <w:sz w:val="16"/>
        </w:rPr>
        <w:t xml:space="preserve"> </w:t>
      </w:r>
      <w:r w:rsidRPr="005909E6">
        <w:rPr>
          <w:sz w:val="16"/>
        </w:rPr>
        <w:t>stability to address sensitive concerns on both sides, including mutual understanding of</w:t>
      </w:r>
      <w:r>
        <w:rPr>
          <w:sz w:val="16"/>
        </w:rPr>
        <w:t xml:space="preserve"> </w:t>
      </w:r>
      <w:r w:rsidRPr="005909E6">
        <w:rPr>
          <w:sz w:val="16"/>
        </w:rPr>
        <w:t>China’s second-strike capability. The two presidents should also reaffirm their commitment to</w:t>
      </w:r>
      <w:r>
        <w:rPr>
          <w:sz w:val="16"/>
        </w:rPr>
        <w:t xml:space="preserve"> </w:t>
      </w:r>
      <w:r w:rsidRPr="005909E6">
        <w:rPr>
          <w:sz w:val="16"/>
        </w:rPr>
        <w:t>denuclearization on the Korean Peninsula, particularly in light of North Korea’s fourth nuclear</w:t>
      </w:r>
      <w:r>
        <w:rPr>
          <w:sz w:val="16"/>
        </w:rPr>
        <w:t xml:space="preserve"> </w:t>
      </w:r>
      <w:r w:rsidRPr="005909E6">
        <w:rPr>
          <w:sz w:val="16"/>
        </w:rPr>
        <w:t>test in January 2016. The United States and China should impress on Pyongyang that a nuclear</w:t>
      </w:r>
      <w:r>
        <w:rPr>
          <w:sz w:val="16"/>
        </w:rPr>
        <w:t xml:space="preserve"> </w:t>
      </w:r>
      <w:r w:rsidRPr="005909E6">
        <w:rPr>
          <w:sz w:val="16"/>
        </w:rPr>
        <w:t>North Korea cannot be tolerated by the international community and take measures to actively</w:t>
      </w:r>
      <w:r>
        <w:rPr>
          <w:sz w:val="16"/>
        </w:rPr>
        <w:t xml:space="preserve"> </w:t>
      </w:r>
      <w:r w:rsidRPr="005909E6">
        <w:rPr>
          <w:sz w:val="16"/>
        </w:rPr>
        <w:t>head off the looming crisis. Both governments should also work toward breaking the stalemate</w:t>
      </w:r>
      <w:r>
        <w:rPr>
          <w:sz w:val="16"/>
        </w:rPr>
        <w:t xml:space="preserve"> </w:t>
      </w:r>
      <w:r w:rsidRPr="005909E6">
        <w:rPr>
          <w:sz w:val="16"/>
        </w:rPr>
        <w:t>and reviving the six-party talks.</w:t>
      </w:r>
      <w:r>
        <w:rPr>
          <w:sz w:val="16"/>
        </w:rPr>
        <w:t xml:space="preserve"> </w:t>
      </w:r>
      <w:r w:rsidRPr="005909E6">
        <w:rPr>
          <w:sz w:val="16"/>
        </w:rPr>
        <w:t>Cyberspace. Adam Segal and Tang Lan skillfully describe the complex landscape of U.S.-China</w:t>
      </w:r>
      <w:r>
        <w:rPr>
          <w:sz w:val="16"/>
        </w:rPr>
        <w:t xml:space="preserve"> </w:t>
      </w:r>
      <w:r w:rsidRPr="005909E6">
        <w:rPr>
          <w:sz w:val="16"/>
        </w:rPr>
        <w:t xml:space="preserve">relations in cyberspace. </w:t>
      </w:r>
      <w:r w:rsidRPr="005909E6">
        <w:rPr>
          <w:rStyle w:val="StyleUnderline"/>
        </w:rPr>
        <w:t>While significant differences exist between how Washington and Beijing view and manage cyberattacks, Internet governance, and the security of information and communication equipment, policymakers on both sides have declared a commitment to prevent disagreement over cyber issues from permanently damaging the relationship. Hacking, cyberespionage, and the threat of cyberwarfare hold the capacity to not only severely derail the U.S.-China relationship but also upset global frameworks and unsettle geopolitical dynamics</w:t>
      </w:r>
      <w:r w:rsidRPr="005909E6">
        <w:rPr>
          <w:sz w:val="16"/>
        </w:rPr>
        <w:t>. Private and government actors in both countries invest significant resources to search</w:t>
      </w:r>
      <w:r>
        <w:rPr>
          <w:sz w:val="16"/>
        </w:rPr>
        <w:t xml:space="preserve"> </w:t>
      </w:r>
      <w:r w:rsidRPr="005909E6">
        <w:rPr>
          <w:sz w:val="16"/>
        </w:rPr>
        <w:t>the Internet, seeking to identify strengths and weaknesses on the other side. Fundamental</w:t>
      </w:r>
      <w:r>
        <w:rPr>
          <w:sz w:val="16"/>
        </w:rPr>
        <w:t xml:space="preserve"> </w:t>
      </w:r>
      <w:r w:rsidRPr="005909E6">
        <w:rPr>
          <w:sz w:val="16"/>
        </w:rPr>
        <w:t>disagreements exist between the United States and China over key questions such as how much</w:t>
      </w:r>
      <w:r>
        <w:rPr>
          <w:sz w:val="16"/>
        </w:rPr>
        <w:t xml:space="preserve"> </w:t>
      </w:r>
      <w:r w:rsidRPr="005909E6">
        <w:rPr>
          <w:sz w:val="16"/>
        </w:rPr>
        <w:t>control the government should have over the Internet.</w:t>
      </w:r>
      <w:r>
        <w:rPr>
          <w:sz w:val="16"/>
        </w:rPr>
        <w:t xml:space="preserve"> </w:t>
      </w:r>
      <w:r w:rsidRPr="005909E6">
        <w:rPr>
          <w:sz w:val="16"/>
        </w:rPr>
        <w:t xml:space="preserve">In order to reduce tensions in this strategic domain, </w:t>
      </w:r>
      <w:r w:rsidRPr="005909E6">
        <w:rPr>
          <w:rStyle w:val="StyleUnderline"/>
        </w:rPr>
        <w:t>it is critical that both sides engage in joint projects and focused dialogue designed to establish common ground, norms, and mutual understanding. The two countries maintain concerns over issues ranging from threats to critical infrastructure, nonstate actors’ capabilities to launch cyberattacks, and the security of global supply chains. Both the United States and China have shared interests in countering cybercrimes and cyberterrorism, and collaboration on these issues could become a stepping stone toward building and strengthening mutual trust and expanding cooperation in the cyber domain</w:t>
      </w:r>
      <w:r w:rsidRPr="005909E6">
        <w:rPr>
          <w:sz w:val="16"/>
        </w:rPr>
        <w:t>. In order to manage disagreements and avoid long-term conflict in cyberspace, the</w:t>
      </w:r>
      <w:r>
        <w:rPr>
          <w:sz w:val="16"/>
        </w:rPr>
        <w:t xml:space="preserve"> </w:t>
      </w:r>
      <w:r w:rsidRPr="005909E6">
        <w:rPr>
          <w:sz w:val="16"/>
        </w:rPr>
        <w:t>authors recommend that Beijing and Washington capitalize on the September 2015 agreement</w:t>
      </w:r>
      <w:r>
        <w:rPr>
          <w:sz w:val="16"/>
        </w:rPr>
        <w:t xml:space="preserve"> </w:t>
      </w:r>
      <w:r w:rsidRPr="005909E6">
        <w:rPr>
          <w:sz w:val="16"/>
        </w:rPr>
        <w:t>to fight cybercrime and commercial cyberespionage with specific and robust cooperation.</w:t>
      </w:r>
      <w:r>
        <w:rPr>
          <w:sz w:val="16"/>
        </w:rPr>
        <w:t xml:space="preserve"> </w:t>
      </w:r>
      <w:r w:rsidRPr="005909E6">
        <w:rPr>
          <w:sz w:val="16"/>
        </w:rPr>
        <w:t>Top-level leaders should continue to discuss norms of behavior in cyberspace and avoid</w:t>
      </w:r>
      <w:r>
        <w:rPr>
          <w:sz w:val="16"/>
        </w:rPr>
        <w:t xml:space="preserve"> </w:t>
      </w:r>
      <w:r w:rsidRPr="005909E6">
        <w:rPr>
          <w:sz w:val="16"/>
        </w:rPr>
        <w:t>suspending these dialogues during times of heightened tension. Both states need to build</w:t>
      </w:r>
      <w:r>
        <w:rPr>
          <w:sz w:val="16"/>
        </w:rPr>
        <w:t xml:space="preserve"> </w:t>
      </w:r>
      <w:r w:rsidRPr="005909E6">
        <w:rPr>
          <w:sz w:val="16"/>
        </w:rPr>
        <w:t>intellectual and technical capacity by expanding research at universities and in civil society.</w:t>
      </w:r>
      <w:r>
        <w:rPr>
          <w:sz w:val="16"/>
        </w:rPr>
        <w:t xml:space="preserve"> </w:t>
      </w:r>
      <w:r w:rsidRPr="005909E6">
        <w:rPr>
          <w:sz w:val="16"/>
        </w:rPr>
        <w:t>Finally, it is key to identify and implement joint measures to prevent cyber capabilities from</w:t>
      </w:r>
      <w:r>
        <w:rPr>
          <w:sz w:val="16"/>
        </w:rPr>
        <w:t xml:space="preserve"> </w:t>
      </w:r>
      <w:r w:rsidRPr="005909E6">
        <w:rPr>
          <w:sz w:val="16"/>
        </w:rPr>
        <w:t>falling into the hands of nonstate actors that may have nefarious intentions and intentionally</w:t>
      </w:r>
      <w:r>
        <w:rPr>
          <w:sz w:val="16"/>
        </w:rPr>
        <w:t xml:space="preserve"> </w:t>
      </w:r>
      <w:r w:rsidRPr="005909E6">
        <w:rPr>
          <w:sz w:val="16"/>
        </w:rPr>
        <w:t>promote discord between the two nations and globally.</w:t>
      </w:r>
      <w:r>
        <w:rPr>
          <w:sz w:val="16"/>
        </w:rPr>
        <w:t xml:space="preserve"> </w:t>
      </w:r>
      <w:r w:rsidRPr="005909E6">
        <w:rPr>
          <w:sz w:val="16"/>
        </w:rPr>
        <w:t>Space. Brian Weeden and Xiao He expertly address the emerging and increasingly important</w:t>
      </w:r>
      <w:r>
        <w:rPr>
          <w:sz w:val="16"/>
        </w:rPr>
        <w:t xml:space="preserve"> </w:t>
      </w:r>
      <w:r w:rsidRPr="005909E6">
        <w:rPr>
          <w:sz w:val="16"/>
        </w:rPr>
        <w:t xml:space="preserve">question of how the United States and China will manage relations in outer space. As </w:t>
      </w:r>
      <w:r w:rsidRPr="00D5252A">
        <w:rPr>
          <w:rStyle w:val="StyleUnderline"/>
        </w:rPr>
        <w:t>a strategic domain critical to both nations’ national and economic security, Beijing and Washington are highly focused on ensuring continued access to space and opportunities to capitalize on space capabilities for their own interests. Space presents an environment characterized by high risk of competition in which interests do not naturally overlap. Therefore, in order to expand opportunities for cooperation and mitigate against the worst-case scenario of armed conflict, proactive leadership by both nations is required</w:t>
      </w:r>
      <w:r w:rsidRPr="005909E6">
        <w:rPr>
          <w:sz w:val="16"/>
        </w:rPr>
        <w:t>.</w:t>
      </w:r>
      <w:r>
        <w:rPr>
          <w:sz w:val="16"/>
        </w:rPr>
        <w:t xml:space="preserve"> </w:t>
      </w:r>
      <w:r w:rsidRPr="005909E6">
        <w:rPr>
          <w:sz w:val="16"/>
        </w:rPr>
        <w:t>The United States and China are two of the ten nations that maintain a significant presence in</w:t>
      </w:r>
      <w:r>
        <w:rPr>
          <w:sz w:val="16"/>
        </w:rPr>
        <w:t xml:space="preserve"> </w:t>
      </w:r>
      <w:r w:rsidRPr="005909E6">
        <w:rPr>
          <w:sz w:val="16"/>
        </w:rPr>
        <w:t>space. While a significant difference in capabilities exists between the United States and China, the</w:t>
      </w:r>
      <w:r>
        <w:rPr>
          <w:sz w:val="16"/>
        </w:rPr>
        <w:t xml:space="preserve"> </w:t>
      </w:r>
      <w:r w:rsidRPr="005909E6">
        <w:rPr>
          <w:sz w:val="16"/>
        </w:rPr>
        <w:t>tides are shifting. The United States holds a decades-long lead in many areas, but China is quickly</w:t>
      </w:r>
      <w:r>
        <w:rPr>
          <w:sz w:val="16"/>
        </w:rPr>
        <w:t xml:space="preserve"> </w:t>
      </w:r>
      <w:r w:rsidRPr="005909E6">
        <w:rPr>
          <w:sz w:val="16"/>
        </w:rPr>
        <w:t>making progress in the development of its space capabilities. Space is an important strategic</w:t>
      </w:r>
      <w:r>
        <w:rPr>
          <w:sz w:val="16"/>
        </w:rPr>
        <w:t xml:space="preserve"> </w:t>
      </w:r>
      <w:r w:rsidRPr="005909E6">
        <w:rPr>
          <w:sz w:val="16"/>
        </w:rPr>
        <w:t>domain that is emerging as an area in which the interests of both nations will increasingly develop</w:t>
      </w:r>
      <w:r>
        <w:rPr>
          <w:sz w:val="16"/>
        </w:rPr>
        <w:t xml:space="preserve"> </w:t>
      </w:r>
      <w:r w:rsidRPr="005909E6">
        <w:rPr>
          <w:sz w:val="16"/>
        </w:rPr>
        <w:t>and therefore an area in which steps to effectively engage should be taken today.</w:t>
      </w:r>
      <w:r>
        <w:rPr>
          <w:sz w:val="16"/>
        </w:rPr>
        <w:t xml:space="preserve"> </w:t>
      </w:r>
      <w:r w:rsidRPr="005909E6">
        <w:rPr>
          <w:sz w:val="16"/>
        </w:rPr>
        <w:t>In order to control the strategic risks in space, the authors argue that the United States and</w:t>
      </w:r>
      <w:r>
        <w:rPr>
          <w:sz w:val="16"/>
        </w:rPr>
        <w:t xml:space="preserve"> </w:t>
      </w:r>
      <w:r w:rsidRPr="005909E6">
        <w:rPr>
          <w:sz w:val="16"/>
        </w:rPr>
        <w:t>China should put in place a range of transparency and confidence-building measures to guide</w:t>
      </w:r>
      <w:r>
        <w:rPr>
          <w:sz w:val="16"/>
        </w:rPr>
        <w:t xml:space="preserve"> </w:t>
      </w:r>
      <w:r w:rsidRPr="005909E6">
        <w:rPr>
          <w:sz w:val="16"/>
        </w:rPr>
        <w:t>the development and use of dual-use space technology. Furthermore, they should pursue bilateral</w:t>
      </w:r>
      <w:r>
        <w:rPr>
          <w:sz w:val="16"/>
        </w:rPr>
        <w:t xml:space="preserve"> </w:t>
      </w:r>
      <w:r w:rsidRPr="005909E6">
        <w:rPr>
          <w:sz w:val="16"/>
        </w:rPr>
        <w:t xml:space="preserve">and international cooperation on civil and scientific space projects. </w:t>
      </w:r>
      <w:r w:rsidRPr="00D5252A">
        <w:rPr>
          <w:rStyle w:val="StyleUnderline"/>
        </w:rPr>
        <w:t>Such cooperation will require that both sides find the political will to consider actual cooperation in space that goes beyond crisis management.</w:t>
      </w:r>
      <w:r w:rsidRPr="005909E6">
        <w:rPr>
          <w:sz w:val="16"/>
        </w:rPr>
        <w:t xml:space="preserve"> Finally, the two countries should consider cooperating in areas of mutual</w:t>
      </w:r>
      <w:r>
        <w:rPr>
          <w:sz w:val="16"/>
        </w:rPr>
        <w:t xml:space="preserve"> </w:t>
      </w:r>
      <w:r w:rsidRPr="005909E6">
        <w:rPr>
          <w:sz w:val="16"/>
        </w:rPr>
        <w:t>interest—space debris, for example—and establish regular dialogues and other forums for</w:t>
      </w:r>
      <w:r>
        <w:rPr>
          <w:sz w:val="16"/>
        </w:rPr>
        <w:t xml:space="preserve"> </w:t>
      </w:r>
      <w:r w:rsidRPr="005909E6">
        <w:rPr>
          <w:sz w:val="16"/>
        </w:rPr>
        <w:t>information exchange and notification</w:t>
      </w:r>
    </w:p>
    <w:p w:rsidR="003E25AB" w:rsidRDefault="003E25AB" w:rsidP="003E25AB">
      <w:pPr>
        <w:pStyle w:val="Heading4"/>
      </w:pPr>
      <w:r>
        <w:t>US China relations deescalate SCS tensions</w:t>
      </w:r>
    </w:p>
    <w:p w:rsidR="003E25AB" w:rsidRDefault="003E25AB" w:rsidP="003E25AB">
      <w:r w:rsidRPr="00CD49F2">
        <w:t xml:space="preserve">Lawrence </w:t>
      </w:r>
      <w:r w:rsidRPr="00CD49F2">
        <w:rPr>
          <w:rStyle w:val="Style13ptBold"/>
        </w:rPr>
        <w:t>Katzenstein</w:t>
      </w:r>
      <w:r w:rsidRPr="00CD49F2">
        <w:t xml:space="preserve"> Has Taught At The University Of New Orleans and The University Of Minnesota. Through An Affiliation With The Humphrey Institute He Was One Of The Trainers For The Initial Chinese </w:t>
      </w:r>
      <w:proofErr w:type="gramStart"/>
      <w:r w:rsidRPr="00CD49F2">
        <w:t>Wto</w:t>
      </w:r>
      <w:proofErr w:type="gramEnd"/>
      <w:r w:rsidRPr="00CD49F2">
        <w:t xml:space="preserve"> Delegation. He Has Been An Exchange Professor At The Consolidated Universities Of Shandong Province And An Embedded Social Scientist With The U.S. Army In Iraq. He Earned A B.A. In Political Science </w:t>
      </w:r>
      <w:proofErr w:type="gramStart"/>
      <w:r w:rsidRPr="00CD49F2">
        <w:t>From</w:t>
      </w:r>
      <w:proofErr w:type="gramEnd"/>
      <w:r w:rsidRPr="00CD49F2">
        <w:t xml:space="preserve"> Ccny And An M.A. And Ph.D </w:t>
      </w:r>
      <w:proofErr w:type="gramStart"/>
      <w:r w:rsidRPr="00CD49F2">
        <w:t>In</w:t>
      </w:r>
      <w:proofErr w:type="gramEnd"/>
      <w:r w:rsidRPr="00CD49F2">
        <w:t xml:space="preserve"> Political Science From Rutgers University. While At The University Of Minnesota He Also Completed A Teaching Post Doc In International Business. 16, 6-15-</w:t>
      </w:r>
      <w:r w:rsidRPr="00CD49F2">
        <w:rPr>
          <w:rStyle w:val="Style13ptBold"/>
        </w:rPr>
        <w:t>2016</w:t>
      </w:r>
      <w:r w:rsidRPr="00CD49F2">
        <w:t>, "U.S.-China Relations: An Interview with Prof. Wu Xinbo," Global Risk Insights, http://globalriskinsights.com/2016/06/u-s-chin</w:t>
      </w:r>
      <w:r>
        <w:t>a-interview-with-prof-wu-xinbo/</w:t>
      </w:r>
    </w:p>
    <w:p w:rsidR="003E25AB" w:rsidRPr="00E27D92" w:rsidRDefault="003E25AB" w:rsidP="003E25AB">
      <w:pPr>
        <w:rPr>
          <w:rStyle w:val="StyleUnderline"/>
        </w:rPr>
      </w:pPr>
      <w:r w:rsidRPr="00E27D92">
        <w:rPr>
          <w:sz w:val="16"/>
        </w:rPr>
        <w:t>Outlook: “</w:t>
      </w:r>
      <w:r w:rsidRPr="00E27D92">
        <w:rPr>
          <w:rStyle w:val="StyleUnderline"/>
        </w:rPr>
        <w:t>A lot of areas for collaboration and cooperation</w:t>
      </w:r>
      <w:r w:rsidRPr="00E27D92">
        <w:rPr>
          <w:sz w:val="16"/>
        </w:rPr>
        <w:t xml:space="preserve">” GRI: Beyond the South China Sea, let’s discuss the other economic and security issues being dealt with in the Dialogue. </w:t>
      </w:r>
      <w:r w:rsidRPr="00E27D92">
        <w:rPr>
          <w:rStyle w:val="StyleUnderline"/>
        </w:rPr>
        <w:t>We’re on the same side on many economic issues, counter-terrorism, UN peacekeeping, and humanitarian efforts</w:t>
      </w:r>
      <w:r w:rsidRPr="00E27D92">
        <w:rPr>
          <w:sz w:val="16"/>
        </w:rPr>
        <w:t xml:space="preserve">. Do you think </w:t>
      </w:r>
      <w:r w:rsidRPr="00E27D92">
        <w:rPr>
          <w:rStyle w:val="StyleUnderline"/>
        </w:rPr>
        <w:t>the areas of commonality in U.S.-China relations will ultimately defuse the areas where we’re verging on conflict</w:t>
      </w:r>
      <w:r w:rsidRPr="00E27D92">
        <w:rPr>
          <w:sz w:val="16"/>
        </w:rPr>
        <w:t xml:space="preserve">? Professor Wu: On the economic side, there’s a call to push forward the negotiation about the mutual investment treaty between our two countries. I don’t know whether Obama will be able to complete this negotiation in the remaining period of his presidency, but </w:t>
      </w:r>
      <w:r w:rsidRPr="00E27D92">
        <w:rPr>
          <w:rStyle w:val="StyleUnderline"/>
        </w:rPr>
        <w:t>the business communities in both countries are eager to see an early conclusion of this bilateral investment treaty</w:t>
      </w:r>
      <w:r w:rsidRPr="00E27D92">
        <w:rPr>
          <w:sz w:val="16"/>
        </w:rPr>
        <w:t xml:space="preserve">. Even more Chinese investment will be coming to the U.S. </w:t>
      </w:r>
      <w:r w:rsidRPr="00E27D92">
        <w:rPr>
          <w:rStyle w:val="StyleUnderline"/>
        </w:rPr>
        <w:t>In international and global issues, certainly the Korean peninsula is a major area of collaboration between our two countries. We have been in very close consultation since North Korea’s recent nuclear tests early this year. In Afghanistan, China and the U.S. are working hand in hand not only to bolster the government in Kabul, but also to push for political reconciliation between the Taliban and the Afghanistan government</w:t>
      </w:r>
      <w:r w:rsidRPr="00E27D92">
        <w:rPr>
          <w:sz w:val="16"/>
        </w:rPr>
        <w:t xml:space="preserve">. We hope that, in the future, the internal war will be brought to an end in that very unfortunate country. </w:t>
      </w:r>
      <w:r w:rsidRPr="00E27D92">
        <w:rPr>
          <w:rStyle w:val="StyleUnderline"/>
        </w:rPr>
        <w:t>We also help fight terrorism in the Middle East —</w:t>
      </w:r>
      <w:r w:rsidRPr="00E27D92">
        <w:rPr>
          <w:sz w:val="16"/>
        </w:rPr>
        <w:t xml:space="preserve"> including the Islamic State — and just yesterday China’s peacekeepers in Mali were attacked, with some killed and some wounded. The attack was most likely from terrorist organizations. Also, of course, there’s been U.S.-China collaboration on climate change for several years. We do have a lot of areas for collaboration and cooperation in a world characterized by more chaos. So </w:t>
      </w:r>
      <w:r w:rsidRPr="00E27D92">
        <w:rPr>
          <w:rStyle w:val="StyleUnderline"/>
        </w:rPr>
        <w:t>we really should present an issue like the South China Sea in the greater context. That issue is not the entire picture of U.S.-China relations.</w:t>
      </w:r>
    </w:p>
    <w:p w:rsidR="003E25AB" w:rsidRPr="00687B94" w:rsidRDefault="003E25AB" w:rsidP="003E25AB"/>
    <w:p w:rsidR="003E25AB" w:rsidRDefault="003E25AB" w:rsidP="003E25AB">
      <w:pPr>
        <w:pStyle w:val="Heading4"/>
      </w:pPr>
      <w:r>
        <w:t>Strong US-China relations solve nuclear miscalc</w:t>
      </w:r>
    </w:p>
    <w:p w:rsidR="003E25AB" w:rsidRPr="003B3E7E" w:rsidRDefault="003E25AB" w:rsidP="003E25AB">
      <w:r w:rsidRPr="003B3E7E">
        <w:t xml:space="preserve">Elbridge </w:t>
      </w:r>
      <w:r w:rsidRPr="003B3E7E">
        <w:rPr>
          <w:rStyle w:val="Style13ptBold"/>
        </w:rPr>
        <w:t>Colby</w:t>
      </w:r>
      <w:r w:rsidRPr="003B3E7E">
        <w:t>,Wu Riqiang 16, 4-18-</w:t>
      </w:r>
      <w:r w:rsidRPr="003B3E7E">
        <w:rPr>
          <w:rStyle w:val="Style13ptBold"/>
        </w:rPr>
        <w:t>2016</w:t>
      </w:r>
      <w:r w:rsidRPr="003B3E7E">
        <w:t>, "How the US and China Can Talk Each Other Out of a Nuclear Arms Race," Defense One, http://www.defenseone.com/ideas/2016/04/both-sides-now-how-us-and-china-can-talk-each-other-out-nuclear-arms-race/127569/</w:t>
      </w:r>
    </w:p>
    <w:p w:rsidR="003E25AB" w:rsidRPr="00CE1240" w:rsidRDefault="003E25AB" w:rsidP="003E25AB">
      <w:pPr>
        <w:rPr>
          <w:sz w:val="16"/>
        </w:rPr>
      </w:pPr>
      <w:r w:rsidRPr="0096196A">
        <w:rPr>
          <w:rStyle w:val="StyleUnderline"/>
        </w:rPr>
        <w:t>Nuclear weapons are likely to loom larger in Sino-U.S. relations in light of China’s rise, the growing tensions in the Asia-Pacific, and the potential for irritants in the relationship to result in conflict</w:t>
      </w:r>
      <w:r w:rsidRPr="00CE1240">
        <w:rPr>
          <w:sz w:val="16"/>
        </w:rPr>
        <w:t xml:space="preserve">. </w:t>
      </w:r>
      <w:r w:rsidRPr="0096196A">
        <w:rPr>
          <w:rStyle w:val="StyleUnderline"/>
        </w:rPr>
        <w:t>It is vital that the two sides cooperate intelligently to promote strategic stability, both to prevent an arms race and to keep accidents and misperceptions from becoming conflicts or driving further escalation</w:t>
      </w:r>
      <w:r w:rsidRPr="00CE1240">
        <w:rPr>
          <w:sz w:val="16"/>
        </w:rPr>
        <w:t xml:space="preserve">. First, the U.S. perspective. China’s military is rapidly modernizing. If the United States loses conventional superiority in maritime Asia, American policymakers may begin to lean harder on nuclear weapons as a counterweight. Washington has also watched with apprehension as China—which has long espoused a “no first use” policy, a “lean and effective” nuclear force, and a desire to avoid an arms race—upgrades and expands its nuclear arsenal, and even is reportedly considering shifting away from some of these, its cardinal policies. To date, the United States and its allies have benefited in numerous ways from the relative restraint that China has exhibited in its nuclear policy, both in terms of how Beijing says that it would use its nuclear forces and in terms of their size, sophistication, and diversity. Yet </w:t>
      </w:r>
      <w:r w:rsidRPr="00CE1240">
        <w:rPr>
          <w:rStyle w:val="StyleUnderline"/>
        </w:rPr>
        <w:t>as China’s economy continues to grow and its military continues to modernize, Beijing will increasingly have the option to expand its nuclear forces, improve their capability, and broaden their role in its national security strategy</w:t>
      </w:r>
      <w:r w:rsidRPr="00CE1240">
        <w:rPr>
          <w:sz w:val="16"/>
        </w:rPr>
        <w:t xml:space="preserve">. The United States cannot realistically prevent Beijing from doing so, but in cooperation with its allies, may be able to persuade Chinese leaders to develop their forces in ways consistent with mutual stability. From the Chinese perspective, the sole purpose of nuclear weapons is to deter nuclear attacks or nuclear coercion, and so the only reason to improve its nuclear arsenal is if its ability to deliver a retaliatory strike is threatened. U.S. missile defenses, the Chinese believe, represent such a threat. Witness the debate over the potential deployment of the U.S. Terminal High Altitude Area Defense (THAAD) system to South Korea, where it would be set up to fire on missiles launched from North Korea. Chinese officials, who have strenuously objected to such a deployment, are less concerned about THAAD’s interceptor missiles than its TPY-2 radar, which from a forward location on the Korean peninsula could track Chinese ICBMs as they launch and deploy decoys, thereby improving the chances of American interceptors to home in on the real warheads. As U.S. ballistic missile defenses improve, therefore, China has been working to improve its own missiles’ survivability and penetrability. For example, China began to deploy the DF-31 and DF-31A solid-propellant road-mobile ICBMs, in 2006 and 2007; more recently, it has been flight-testing the next-generation DF-41 ICBM. In the foreseeable future, China could maintain the effectiveness of its nuclear deterrent through modernization alone. However, if the United States significantly improves the scale or effectiveness of its missile defense, China might decide to build more nuclear warheads. Therefore, </w:t>
      </w:r>
      <w:r w:rsidRPr="00CE1240">
        <w:rPr>
          <w:rStyle w:val="StyleUnderline"/>
        </w:rPr>
        <w:t>in order to avoid an arms race, China and the United States should reach a common understanding on strategic offensive and defensive capabilities</w:t>
      </w:r>
      <w:r w:rsidRPr="00CE1240">
        <w:rPr>
          <w:sz w:val="16"/>
        </w:rPr>
        <w:t xml:space="preserve">. For example, the United States could commit to maintaining a low level of ballistic missile defense (BMD) effectiveness, enough to counter North Korea’s unsophisticated missiles without threatening China’s more advanced strategic missiles. In return, China could agree to refrain from expanding its nuclear arsenal. Russian tanks T-90 drive through the Red Square during the Victory Day Parade, which commemorates the 1945 defeat of Nazi Germany in Moscow, Russia, Monday, May 9, 2011, with a display depicting the Order of the Victory in the background. How the Pentagon is </w:t>
      </w:r>
      <w:proofErr w:type="gramStart"/>
      <w:r w:rsidRPr="00CE1240">
        <w:rPr>
          <w:sz w:val="16"/>
        </w:rPr>
        <w:t>Preparing</w:t>
      </w:r>
      <w:proofErr w:type="gramEnd"/>
      <w:r w:rsidRPr="00CE1240">
        <w:rPr>
          <w:sz w:val="16"/>
        </w:rPr>
        <w:t xml:space="preserve"> for a Tank War With Russia The Virginia-class attack submarine USS New Mexico transits the Thames River to her new home port at Naval Submarine Base New London, Connecticut, in June 2010. Take a Photographic Tour </w:t>
      </w:r>
      <w:proofErr w:type="gramStart"/>
      <w:r w:rsidRPr="00CE1240">
        <w:rPr>
          <w:sz w:val="16"/>
        </w:rPr>
        <w:t>Inside</w:t>
      </w:r>
      <w:proofErr w:type="gramEnd"/>
      <w:r w:rsidRPr="00CE1240">
        <w:rPr>
          <w:sz w:val="16"/>
        </w:rPr>
        <w:t xml:space="preserve"> One of America’s Newest Subs Joint Views: </w:t>
      </w:r>
      <w:r w:rsidRPr="00CE1240">
        <w:rPr>
          <w:rStyle w:val="StyleUnderline"/>
        </w:rPr>
        <w:t>While there are and will remain major disagreements between the two sides, there are nonetheless also substantial areas of overlap and a potential for a shared conceptual approach to managing risks. Accordingly, Washington and Beijing should seek to apply some of the concepts associated with the idea of strategic stability in managing their relations in the nuclear domain</w:t>
      </w:r>
      <w:r w:rsidRPr="00CE1240">
        <w:rPr>
          <w:sz w:val="16"/>
        </w:rPr>
        <w:t xml:space="preserve">. The essential idea of strategic stability is that if both sides field forces that are capable of surviving a first strike and can credibly demonstrate to one another that their current and future capabilities cannot deny the other side a viable strategic deterrent, this confidence would eliminate the fear of preemption and the need to launch weapons early, either as irritants in a crisis or as dangers in conflict. This would reduce the danger that nuclear war might begin because of essentially technical “use or lose” or “itchy trigger-finger” fears – concerns that can become very real in crises and conflicts. Proceeding from this logic, </w:t>
      </w:r>
      <w:r w:rsidRPr="00CE1240">
        <w:rPr>
          <w:rStyle w:val="StyleUnderline"/>
        </w:rPr>
        <w:t>the two sides should agree to the following principles: Mutual restraint is important to maintaining strategic stability. Both sides should seek areas where their restraint can contribute to stability in the relationship</w:t>
      </w:r>
      <w:r w:rsidRPr="00CE1240">
        <w:rPr>
          <w:sz w:val="16"/>
        </w:rPr>
        <w:t xml:space="preserve">. The United States is not orienting or designing its national ballistic missile defenses against China. Rather, they are motivated with respect to the Asia-Pacific by North Korea’s long-range ballistic missile and nuclear weapons programs. Nonetheless, missile defense programs designed against intercontinental-range systems have the potential to undermine the viability of the other side’s second-strike capability. Measures designed to validate that such BMD systems do not threaten to negate the other party’s second-strike capability are therefore to be encouraged. The deployment of theater-range missile defense systems is understandable and need not undermine strategic stability. Because components of such systems can potentially threaten strategic-range missiles, or may be perceived to do so, each side should strive to differentiate its theater-range defense systems from its national defense systems. Steps that can validate to the other party that TMD systems do not have capabilities against long-range systems should be encouraged. Efforts to differentiate both sides’ nuclear (especially strategic nuclear) forces, bases, networks, and other assets from their conventional analogs should be encouraged. Because North Korea’s advancing missile and nuclear programs are driving U.S. national missile defense developments with respect to the Asia-Pacific, satisfactorily addressing these programs is crucial for stability in East Asia. North Korea’s nuclear program, in particular, is a grave challenge for regional stability, and a worsening one. A conventional conflict between China and the United States would involve serious risks of escalation, and a major conventional conflict would involve grave risks of escalating to the nuclear level. Both sides should therefore focus on ensuring that their military plans, capabilities, doctrines, and postures seek to avoid encouraging nuclear escalation on the part of the other. Accordingly, </w:t>
      </w:r>
      <w:r w:rsidRPr="00CE1240">
        <w:rPr>
          <w:rStyle w:val="StyleUnderline"/>
        </w:rPr>
        <w:t>both sides would benefit from a clearer understanding of the other’s nuclear doctrine, red lines, and conceptions of escalation, thereby lessening the risk of conflict arising or one that has already broken out escalating due to a preventable misunderstanding</w:t>
      </w:r>
      <w:r w:rsidRPr="00CE1240">
        <w:rPr>
          <w:sz w:val="16"/>
        </w:rPr>
        <w:t xml:space="preserve">. Engagements that illuminate each side’s perspectives on these issues should therefore be encouraged. As well, crisis management cooperation should be encouraged to enable both countries to stem or stop inadvertent or accidental escalation. In addition, potential concrete measures that would promote strategic stability include reciprocal steps such as visits to national missile defense sites, observations of BMD tests, notifications of BMD and hypersonic weapon test launches, and visits to military reactors, enrichment, and reprocessing facilities; Chinese participation in New START practice inspections; official discussions on submarine security issues and verification techniques; and joint studies on key issues, to name a few. </w:t>
      </w:r>
      <w:r w:rsidRPr="00CE1240">
        <w:rPr>
          <w:rStyle w:val="StyleUnderline"/>
        </w:rPr>
        <w:t>Such steps will not solve deeper political disagreement, but they could promote stabilizing postures and reduce the chances of misperception which could result in more severe tensions, or even worse.</w:t>
      </w:r>
    </w:p>
    <w:p w:rsidR="003E25AB" w:rsidRDefault="003E25AB" w:rsidP="003E25AB"/>
    <w:p w:rsidR="003E25AB" w:rsidRPr="003B3E7E" w:rsidRDefault="003E25AB" w:rsidP="003E25AB"/>
    <w:p w:rsidR="003E25AB" w:rsidRDefault="003E25AB" w:rsidP="003E25AB">
      <w:pPr>
        <w:pStyle w:val="Heading4"/>
      </w:pPr>
      <w:r>
        <w:t>US-China cyber relations solve cyberwar</w:t>
      </w:r>
    </w:p>
    <w:p w:rsidR="003E25AB" w:rsidRDefault="003E25AB" w:rsidP="003E25AB">
      <w:r w:rsidRPr="003A04DD">
        <w:t xml:space="preserve">Franz-Stefan </w:t>
      </w:r>
      <w:r w:rsidRPr="003A04DD">
        <w:rPr>
          <w:rStyle w:val="Style13ptBold"/>
        </w:rPr>
        <w:t>Gady</w:t>
      </w:r>
      <w:r w:rsidRPr="003A04DD">
        <w:t>, The Diplomat 16, 6-16-</w:t>
      </w:r>
      <w:r w:rsidRPr="003A04DD">
        <w:rPr>
          <w:rStyle w:val="Style13ptBold"/>
        </w:rPr>
        <w:t>2016</w:t>
      </w:r>
      <w:r w:rsidRPr="003A04DD">
        <w:t>, "China-US Relations in Cyberspace: A Half-Year Assessment," Diplomat, http://thediplomat.com/2016/06/china-us-relations-in-cyb</w:t>
      </w:r>
      <w:r>
        <w:t>erspace-a-half-year-assessment/</w:t>
      </w:r>
    </w:p>
    <w:p w:rsidR="003E25AB" w:rsidRPr="00B805C7" w:rsidRDefault="003E25AB" w:rsidP="003E25AB">
      <w:pPr>
        <w:rPr>
          <w:sz w:val="16"/>
        </w:rPr>
      </w:pPr>
      <w:r w:rsidRPr="003A04DD">
        <w:rPr>
          <w:sz w:val="16"/>
        </w:rPr>
        <w:t xml:space="preserve">US China relations </w:t>
      </w:r>
      <w:proofErr w:type="gramStart"/>
      <w:r w:rsidRPr="003A04DD">
        <w:rPr>
          <w:sz w:val="16"/>
        </w:rPr>
        <w:t>With</w:t>
      </w:r>
      <w:proofErr w:type="gramEnd"/>
      <w:r w:rsidRPr="003A04DD">
        <w:rPr>
          <w:sz w:val="16"/>
        </w:rPr>
        <w:t xml:space="preserve"> the second round of the China-U.S. High-Level Dialogue on Cybercrime and Related Issues held on June 14 in Beijing finished, as well as the eighth China-U.S. Strategic and Economic Dialogue (S&amp;ED) concluded, it might be time for a tentative mid-year assessment of China-U.S. relations in cyberspace. Overall, </w:t>
      </w:r>
      <w:r w:rsidRPr="003A04DD">
        <w:rPr>
          <w:rStyle w:val="StyleUnderline"/>
        </w:rPr>
        <w:t>there is reason to be cautiously optimistic about the relationship for three reasons</w:t>
      </w:r>
      <w:r w:rsidRPr="003A04DD">
        <w:rPr>
          <w:sz w:val="16"/>
        </w:rPr>
        <w:t xml:space="preserve">. First, we have not seen the disclosure of a likely Chinese state-sponsored cyber operation akin to the U.S. Office of Personnel Management data breach revealed in June 2015. This in no way means that these sorts of attacks are not occurring at the moment. However, the fact that neither country has chosen to publicize any large-scale attacks in 2016 indicates a willingness by both sides to at least attempt to find a modus operandi in cyberspace that will not have spillover effects into other parts of the bilateral relationship. Second, the September 2015 Sino-U.S. agreement to refrain from conducting or knowingly supporting commercial cyber-espionage appears to have had some impact (in combination with the threat of economic sanctions). While difficult to verify independently, the U.S. private sector has seen a reduction in Chinese state-sponsored hacking over the last few months, according to a number of key U.S. security experts. This could indicate that “the days of widespread Chinese smash-and-grab activity, get in, get out, don’t care if you’re caught, seem to be over,” a former U.S. National Security Council official told the Financial Times. </w:t>
      </w:r>
      <w:r w:rsidRPr="003A04DD">
        <w:rPr>
          <w:rStyle w:val="StyleUnderline"/>
        </w:rPr>
        <w:t>Chinese hackers have been more careful in covering their tracks, which paradoxically will help depoliticize cyber issues during bilateral discussions, even when attacks continue</w:t>
      </w:r>
      <w:r w:rsidRPr="003A04DD">
        <w:rPr>
          <w:sz w:val="16"/>
        </w:rPr>
        <w:t xml:space="preserve">. Third, official talks between China and the United States are continuing with a real chance to slowly institutionalize cooperation on cybercrime and norms of state behavior in cyberspace. In May, the first Sino-U.S. Senior Experts Group convened to discuss international norms and other security-related topics. The U.S. State Department called the dialogue “fruitful.” The recently concluded eight S&amp;ED reaffirmed that </w:t>
      </w:r>
      <w:r w:rsidRPr="003A04DD">
        <w:rPr>
          <w:rStyle w:val="StyleUnderline"/>
        </w:rPr>
        <w:t>both China and the United States “refrain from conducting or knowingly supporting cyber-enabled theft of intellectual property, including trade secrets or other confidential business information, with the intent of providing competitive advantages to companies or commercial sectors</w:t>
      </w:r>
      <w:r w:rsidRPr="003A04DD">
        <w:rPr>
          <w:sz w:val="16"/>
        </w:rPr>
        <w:t xml:space="preserve">.” The recent High-Level Dialogue on Cybercrime and Related Issues expanded on guidelines and mechanisms for cooperation outlined during the last meeting in December 2015. China and the United States also held a tabletop exercise concerning cybercrime and network protection in April 2016. Nevertheless, major stumbling blocks remain. First, while there may be a slowdown in Chinese state-sponsored attacks on the private sector, U.S. President Barack Obama extended a national state of emergency due to continued cyberattacks against U.S. critical information infrastructure in April 2015. “Significant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 As a result, the United States can still impose economic sanctions and travel restrictions on foreign nationals thought to be behind cyberattacks—hardly a vote of confidence for the Chinese government. Second, </w:t>
      </w:r>
      <w:r w:rsidRPr="003A04DD">
        <w:rPr>
          <w:rStyle w:val="StyleUnderline"/>
        </w:rPr>
        <w:t>progress during recent talks has been slow, leaving both the U.S. private sector and the U.S. military (along with U.S. intelligence agencies) dissatisfied with the Obama administration’s approach to reducing Chinese state-sponsored attacks. Time and again, U.S. defense officials, along with private sector representatives, have leaked to the media the possibility of cyber counterattacks against Chinese critical information infrastructure</w:t>
      </w:r>
      <w:r w:rsidRPr="003A04DD">
        <w:rPr>
          <w:sz w:val="16"/>
        </w:rPr>
        <w:t xml:space="preserve">. Neither, the Pentagon nor private sector is happy with the current U.S. cyber deterrence strategy. In particular, the U.S. State Department’s concepts of “deterrence by denial” as well as “voluntary norms of responsible state behavior in cyberspace” are seen as too weak in the face of persistent Chinese attacks. As a result, there is a chance that bilateral talks might collapse given the apparent disunity among stakeholders in the United States. Third, fundamental differences between China and the United States remain when it comes to Internet governance issues, China’s new anti-terror law, and military-to-military relations in cyberspace, among other things. Both the China and the United States continue building up their cyber weapons arsenals and probing each other’s networks. In a number of speeches Chinese President Xi Jinping vowed to improve China’s cyberwarfare capabilities and strengthen“cyber defense and deterrence capabilities.” As I noted previously, the U.S. Department of Defense published a new Law of War Manual, in which the pre-emplacement of “logic bombs” in an adversary country’s networks and information systems is advocated, which can further fuel competition and bred mistrust. Neither side accepts limitations in the development neither of cyber weapons nor to the overall militarization of cyberspace. However, analysts of China-U.S. relations in cyberspace have to take into account the ultimate objective of talks. That is, </w:t>
      </w:r>
      <w:r w:rsidRPr="003A04DD">
        <w:rPr>
          <w:rStyle w:val="StyleUnderline"/>
        </w:rPr>
        <w:t>it is important to understand that the end goal of Sino-U.S. deliberations will not be an end to state-sponsored hacking and any other form of cyberattacks including cyber espionage, but to put a framework in place that will not only help prevent disagreements in cyberspace from spilling over into other parts of the bilateral relationship, but also help both sides to get closer to an understanding of what constitutes strategic stability, i.e., peace, in cyberspace.</w:t>
      </w:r>
      <w:r w:rsidRPr="003A04DD">
        <w:rPr>
          <w:sz w:val="16"/>
        </w:rPr>
        <w:t xml:space="preserve"> On that front, we may expect some progress in the months ahead.</w:t>
      </w:r>
    </w:p>
    <w:p w:rsidR="003E25AB" w:rsidRPr="00E1075E" w:rsidRDefault="003E25AB" w:rsidP="003E25AB"/>
    <w:p w:rsidR="003E25AB" w:rsidRDefault="003E25AB" w:rsidP="003E25AB">
      <w:pPr>
        <w:pStyle w:val="Heading3"/>
      </w:pPr>
      <w:r>
        <w:t>Space</w:t>
      </w:r>
    </w:p>
    <w:p w:rsidR="003E25AB" w:rsidRDefault="003E25AB" w:rsidP="003E25AB">
      <w:pPr>
        <w:pStyle w:val="Heading4"/>
      </w:pPr>
      <w:r>
        <w:t>US China space relations solve space militarization</w:t>
      </w:r>
    </w:p>
    <w:p w:rsidR="003E25AB" w:rsidRPr="001F52A4" w:rsidRDefault="003E25AB" w:rsidP="003E25AB">
      <w:r w:rsidRPr="005F3806">
        <w:t xml:space="preserve">Stew </w:t>
      </w:r>
      <w:r w:rsidRPr="005F3806">
        <w:rPr>
          <w:rStyle w:val="Style13ptBold"/>
        </w:rPr>
        <w:t>Magnuson</w:t>
      </w:r>
      <w:r>
        <w:rPr>
          <w:rStyle w:val="Style13ptBold"/>
        </w:rPr>
        <w:t xml:space="preserve"> </w:t>
      </w:r>
      <w:r w:rsidRPr="005F3806">
        <w:rPr>
          <w:rStyle w:val="Style13ptBold"/>
        </w:rPr>
        <w:t>16</w:t>
      </w:r>
      <w:r w:rsidRPr="001F52A4">
        <w:t>, 6-20-2016, "Authors Argue for Diplomacy First When it Comes to Preventing Space Conflict," No Publication, http://www.nationaldefensemagazine.org/blog/Lists/Posts/Post.aspx?ID=2224</w:t>
      </w:r>
    </w:p>
    <w:p w:rsidR="003E25AB" w:rsidRPr="0071394C" w:rsidRDefault="003E25AB" w:rsidP="003E25AB">
      <w:pPr>
        <w:rPr>
          <w:sz w:val="16"/>
        </w:rPr>
      </w:pPr>
      <w:r w:rsidRPr="0071394C">
        <w:rPr>
          <w:sz w:val="16"/>
        </w:rPr>
        <w:t xml:space="preserve">After recent advances in Chinese and Russian anti-satellite technology, the Defense Department has responded with increasingly war-like rhetoric and has backed it up with programs that are preparing for conflict in space. </w:t>
      </w:r>
      <w:r w:rsidRPr="00010856">
        <w:rPr>
          <w:rStyle w:val="StyleUnderline"/>
        </w:rPr>
        <w:t>An Atlantic Council report released June 17 argues for a more balanced approach to U.S. space policy that combines diplomacy with preparedness</w:t>
      </w:r>
      <w:r w:rsidRPr="0071394C">
        <w:rPr>
          <w:sz w:val="16"/>
        </w:rPr>
        <w:t>. Authors Theresa Hitchens and Joan Johnson-Freese in the report, “Toward a New National Security Space Strategy: Time for Strategic Rebalancing,” call their proposal “proactive prevention.” “</w:t>
      </w:r>
      <w:r w:rsidRPr="00010856">
        <w:rPr>
          <w:rStyle w:val="StyleUnderline"/>
        </w:rPr>
        <w:t>If the current U.S. goals remain relevant and viable, as the authors believe they do, then a national security space strategy must be premised on prevention — both of space warfare in general, and of attacks on U.S. space assets — rather than on the concept that ‘the best defense is a good offense</w:t>
      </w:r>
      <w:r w:rsidRPr="0071394C">
        <w:rPr>
          <w:sz w:val="16"/>
        </w:rPr>
        <w:t xml:space="preserve">,’” they wrote. Hitchens is a senior research scholar at the University of Maryland’s Center for International and Security Studies at Maryland and Johnson-Freese is a professor of national security affairs at the Naval War College. U.S. national security policy during the first few years of the Obama administration was characterized as “strategic restraint.” It called for boosting space situational awareness to know was happening in what is called “the ultimate high ground,” but stay away from developing offensive capabilities. It would also rely on diplomacy to prevent rivals such as China and Russia from militarizing space. The administration did an about-face in 2013 when China launched what has been perceived as a test for an anti-satellite weapon that could potentially reach geostationary orbit — some 25,000 miles above Earth — a region that was once believed safe for military and spy spacecraft. Russia, along with China, also demonstrated maneuverable satellites in low-Earth orbit, a capability the only the United States had previously achieved. “Consequent to that exercise, changes in force posture, development programs. And budgets have been initiated to forge a more muscular national security space strategy,” the report said. The ‘proactive prevention” strategy is defined as “aimed squarely at preventing a space conflict, while also preparing to win one if need be,” the authors wrote. But </w:t>
      </w:r>
      <w:r w:rsidRPr="00010856">
        <w:rPr>
          <w:rStyle w:val="StyleUnderline"/>
        </w:rPr>
        <w:t>diplomacy must come first. “The need for the United States to engage in meaningful space security dialogue with</w:t>
      </w:r>
      <w:r w:rsidRPr="0071394C">
        <w:rPr>
          <w:sz w:val="16"/>
        </w:rPr>
        <w:t xml:space="preserve"> Russia, and especially </w:t>
      </w:r>
      <w:r w:rsidRPr="00010856">
        <w:rPr>
          <w:rStyle w:val="StyleUnderline"/>
        </w:rPr>
        <w:t>China, cannot be over stated</w:t>
      </w:r>
      <w:r w:rsidRPr="0071394C">
        <w:rPr>
          <w:sz w:val="16"/>
        </w:rPr>
        <w:t xml:space="preserve">,” they said. When Russian and U.S. relations are perhaps at their lowest point in years, cooperation between the two nations in civil space are going well, Hitchens said at a panel discussion at the Atlantic Council in Washington, D.C. The two countries are part of the international coalition operating the international space station. “Those channels of communication are still there,” she noted. “And that’s something we cannot forget when we sit down to create a strategy.” </w:t>
      </w:r>
      <w:r w:rsidRPr="00EB4B3A">
        <w:rPr>
          <w:rStyle w:val="StyleUnderline"/>
        </w:rPr>
        <w:t>Johnson-Freese said if China is asked to behave responsibly in space, those terms are ill defined. “What is it that we want? We don’t define that. We don‘t define our red lines. … There is a lot to be worked out. But it can’t be worked out by the intelligence community and the military alone.” The United States sends mixed signals to allies and adversaries</w:t>
      </w:r>
      <w:r w:rsidRPr="0071394C">
        <w:rPr>
          <w:sz w:val="16"/>
        </w:rPr>
        <w:t xml:space="preserve">. There are a plethora of U.S. government organizations that have a stake in space, and each has different priorities, the report noted. The Defense Department, NASA, intelligence community, Federal Communications Commission and Federal Aviation Administration all have an impact on U.S. space policy. The Defense Department doesn’t speak with one voice either as the services all have different goals. There is also </w:t>
      </w:r>
      <w:proofErr w:type="gramStart"/>
      <w:r w:rsidRPr="0071394C">
        <w:rPr>
          <w:sz w:val="16"/>
        </w:rPr>
        <w:t>a disconnect</w:t>
      </w:r>
      <w:proofErr w:type="gramEnd"/>
      <w:r w:rsidRPr="0071394C">
        <w:rPr>
          <w:sz w:val="16"/>
        </w:rPr>
        <w:t xml:space="preserve"> and “squabbling” between the so-called “black space” intelligence community and the non-classified Air Force programs, the authors added. </w:t>
      </w:r>
      <w:r w:rsidRPr="0071394C">
        <w:rPr>
          <w:rStyle w:val="StyleUnderline"/>
        </w:rPr>
        <w:t>As far as anti-satellite weapons and small satellites that can maneuver in close proximity to other spacecraft, “this is nothing the United States hasn’t already done or already deployed,” Hitchens said. China and Russia are simply seeking parity with the United States, she said. The number one threat to U.S. space systems currently, the authors argued, is not rival nations, but debris that can do great harm to spacecraft</w:t>
      </w:r>
      <w:r w:rsidRPr="0071394C">
        <w:rPr>
          <w:sz w:val="16"/>
        </w:rPr>
        <w:t xml:space="preserve">. The 2007 Chinese anti-satellite weapon test created a large debris field, but most of the so-called space junk has been the result of more than five decades of human activity in space. The United States says it doesn’t want any nation to use debris-creating weapons. “Is that in any of our formal documents? Is that pledged not to do that in any of our formal documents? It is not,” she said. </w:t>
      </w:r>
      <w:r w:rsidRPr="0071394C">
        <w:rPr>
          <w:rStyle w:val="StyleUnderline"/>
        </w:rPr>
        <w:t>As a new administration takes over in 2017, the question about the threats the U.S. faces in space will be “whether hegemonic means to address those challenges are likely to achieve U.S. goals</w:t>
      </w:r>
      <w:r w:rsidRPr="0071394C">
        <w:rPr>
          <w:sz w:val="16"/>
        </w:rPr>
        <w:t>. It is this paper’s assertion that they are not.” The report recommended establishing norms and rules to stop activities and actions that would degrade the use of space. “A proactive preventative strategy—that is, a strategy aimed squarely at preventing a space conflict, while also preparing to win one if need be — presupposes establishing strategic restraint by all, and must be based on a clear understanding of potential adversaries’ goals in space, not simply their capabilities,” the report said.</w:t>
      </w:r>
    </w:p>
    <w:p w:rsidR="003E25AB" w:rsidRPr="00E1075E" w:rsidRDefault="003E25AB" w:rsidP="003E25AB"/>
    <w:p w:rsidR="003E25AB" w:rsidRDefault="003E25AB" w:rsidP="003E25AB">
      <w:pPr>
        <w:pStyle w:val="Heading3"/>
      </w:pPr>
      <w:r>
        <w:t>Ekon</w:t>
      </w:r>
    </w:p>
    <w:p w:rsidR="003E25AB" w:rsidRDefault="003E25AB" w:rsidP="003E25AB">
      <w:pPr>
        <w:pStyle w:val="Heading4"/>
      </w:pPr>
      <w:r>
        <w:t>Increased US China relations solve a Chinese economic slowdown</w:t>
      </w:r>
    </w:p>
    <w:p w:rsidR="003E25AB" w:rsidRPr="00860E1B" w:rsidRDefault="003E25AB" w:rsidP="003E25AB">
      <w:r w:rsidRPr="00860E1B">
        <w:t xml:space="preserve">Andrew </w:t>
      </w:r>
      <w:r w:rsidRPr="00860E1B">
        <w:rPr>
          <w:rStyle w:val="Style13ptBold"/>
        </w:rPr>
        <w:t>Mayeda</w:t>
      </w:r>
      <w:r w:rsidRPr="00860E1B">
        <w:t xml:space="preserve"> 16, 6-22-</w:t>
      </w:r>
      <w:r w:rsidRPr="00860E1B">
        <w:rPr>
          <w:rStyle w:val="Style13ptBold"/>
        </w:rPr>
        <w:t>2016</w:t>
      </w:r>
      <w:r w:rsidRPr="00860E1B">
        <w:t>, "US-China economic relations headed for rough turn," http://www.livemint, http://www.livemint.com/Politics/K94JxM9N0zm4TeJ5zg7tuO/USChina-economic-relations-headed-for-rough-turn.html</w:t>
      </w:r>
    </w:p>
    <w:p w:rsidR="003E25AB" w:rsidRDefault="003E25AB" w:rsidP="003E25AB"/>
    <w:p w:rsidR="003E25AB" w:rsidRPr="0032063B" w:rsidRDefault="003E25AB" w:rsidP="003E25AB">
      <w:pPr>
        <w:rPr>
          <w:sz w:val="16"/>
        </w:rPr>
      </w:pPr>
      <w:r w:rsidRPr="00FE3D1C">
        <w:rPr>
          <w:sz w:val="16"/>
        </w:rPr>
        <w:t xml:space="preserve">Wasghington: US treasury secretary Jacob J. Lew was about to urge China to move toward a market-based exchange rate when his hosts in Beijing decided the media had heard enough. While Lew addressed Premier Li Keqiang, Chinese officials tried to usher foreign reporters out of the stately reception room at Zhongnanhai, the closely guarded leadership compound next to the Forbidden City. But Treasury aides insisted the journalists stay until the end of Lew’s remarks, adding tension to an otherwise unremarkable photo-op. The Chinese conceded, but the incident in February illustrates the differences lingering between the world’s two biggest economies after more than four decades of diplomacy. Complicated in the best of times, </w:t>
      </w:r>
      <w:r w:rsidRPr="00FE3D1C">
        <w:rPr>
          <w:rStyle w:val="StyleUnderline"/>
        </w:rPr>
        <w:t>economic relations between the US and China may be poised to enter a new period of turbulence</w:t>
      </w:r>
      <w:r w:rsidRPr="00FE3D1C">
        <w:rPr>
          <w:sz w:val="16"/>
        </w:rPr>
        <w:t xml:space="preserve">. American presidential candidates are pledging a tougher stand against the Communist-controlled nation, </w:t>
      </w:r>
      <w:r w:rsidRPr="00FE3D1C">
        <w:rPr>
          <w:rStyle w:val="StyleUnderline"/>
        </w:rPr>
        <w:t>China’s top central banker is approaching retirement and the nation’s leaders are struggling to manage a shift to a new growth model. A daunting set of challenges awaits the next American president</w:t>
      </w:r>
      <w:r w:rsidRPr="00FE3D1C">
        <w:rPr>
          <w:sz w:val="16"/>
        </w:rPr>
        <w:t xml:space="preserve">, whether it’s Hillary Clinton or Donald Trump: questions about China’s commitment not to devalue its currency amid persistent capital outflows, stalled negotiations on a trade deal that would make it easier for US companies to invest in China, and concern about Chinese piracy of US intellectual property. That’s not to mention hostility toward China among both Republicans and Democrats in Congress, and tensions on foreign policy issues such as cyber-security and the military balance of power in the South China Sea. ‘Wrong direction’ “There’s definitely a clear momentum in the wrong direction,” said Scott Kennedy, a China scholar at the Center for Strategic and International Studies in Washington. “The level of trust is somewhere near scraping the bottom.” That’s the backdrop for the Obama administration’s last major bilateral confab with China. Lew and secretary of state John Kerry will travel to Beijing for talks 6-7 June under the Strategic and Economic Dialogue, a forum for discussions between the two powers. Former president George W. Bush and then-Chinese leader Hu Jintao started the dialogue in 2006, with a focus on economic relations. In 2009, Obama and Hu added a separate foreign-policy track to the talks, led by State Department officials and their Chinese counterparts. Some observers say the talks appear to be drifting. “There’s no clear leader in the U.S. administration on U.S.-China relations,” said David Loevinger, a former China specialist at the Treasury and now an analyst at fund manager TCW Group Inc. in Los Angeles. “Lew’s done a good job, Kerry’s done a good job, but there’s no point person.” Such an assertion is wrong, said Wally Adeyemo, President Barack Obama’s deputy national security adviser for international economics. The dialogue has established Lew and Kerry as leaders of their respective tracks, and various people have helped “put us in a position to make progress with regard to the bilateral relationship,” Adeyemo said in an interview. Improved access Adeyemo said the China relationship during the Obama administration “has been one where we have seen a great deal done that has improved access for our firms and our workers to the Chinese economy.” </w:t>
      </w:r>
      <w:r w:rsidRPr="00FE3D1C">
        <w:rPr>
          <w:rStyle w:val="StyleUnderline"/>
        </w:rPr>
        <w:t>Relations have deepened in ways that make them more impervious to the winds of US politics. Last year, China unseated Canada for the first time as the US’s biggest trading partner. Trade between the US and China has risen 43% to $626.8 billion since Obama took office in early 2009. The boost in trade is “a clear recognition on both sides that they have something to gain from each other</w:t>
      </w:r>
      <w:r w:rsidRPr="00FE3D1C">
        <w:rPr>
          <w:sz w:val="16"/>
        </w:rPr>
        <w:t xml:space="preserve">,” said Eswar Prasad, a former chief of the International Monetary Fund’s China division and now a professor at Cornell University in Ithaca, New York. Some of the headway is even more tangible. Starbucks Corp. is planning on boosting expansion in China, while Apple Inc. just invested $1 billion in the largest ride-hailing service in the Asian nation. Chinese companies invested a record $15.7 billion in the US in 2015, up 30% from the previous year, according to Rhodium Group. </w:t>
      </w:r>
      <w:r w:rsidRPr="00FE3D1C">
        <w:rPr>
          <w:rStyle w:val="StyleUnderline"/>
        </w:rPr>
        <w:t>Then there are ties in areas such as education</w:t>
      </w:r>
      <w:r w:rsidRPr="00FE3D1C">
        <w:rPr>
          <w:sz w:val="16"/>
        </w:rPr>
        <w:t xml:space="preserve">, with Blackstone Group LP’s billionaire chairman Stephen Schwarzman in 2013 setting up a $300 million scholarship fund for foreign students to attend China’s prestigious Tsinghua University. “The commercial interests on both sides very much want to keep things on an even keel but don’t want their governments to give away too much either,” Prasad said. Uncertainty remains about the ability of Chinese policy makers to manage the transition toward an economy less reliant on exports and investment for growth. The IMF projects China’s gross domestic product will expand 6.5% this year, which would be the slowest pace in more than a quarter century. </w:t>
      </w:r>
      <w:r w:rsidRPr="00FE3D1C">
        <w:rPr>
          <w:rStyle w:val="StyleUnderline"/>
        </w:rPr>
        <w:t>Engagement needed</w:t>
      </w:r>
      <w:r w:rsidRPr="00FE3D1C">
        <w:rPr>
          <w:sz w:val="16"/>
        </w:rPr>
        <w:t xml:space="preserve"> “</w:t>
      </w:r>
      <w:r w:rsidRPr="00FE3D1C">
        <w:rPr>
          <w:rStyle w:val="StyleUnderline"/>
        </w:rPr>
        <w:t>China is in the middle of one of the most difficult economic transitions that any country has ever gone through” and needs “to stay on the course of reform, to stay on the course of opening to market pressures,” Lew said during a 13 May event in Washington. “We’ve made progress, we will continue to make more, but it’s going to require ongoing engagement</w:t>
      </w:r>
      <w:r w:rsidRPr="00FE3D1C">
        <w:rPr>
          <w:sz w:val="16"/>
        </w:rPr>
        <w:t xml:space="preserve">.” After a series of missteps shook investor </w:t>
      </w:r>
      <w:r w:rsidRPr="00FE3D1C">
        <w:rPr>
          <w:rStyle w:val="StyleUnderline"/>
        </w:rPr>
        <w:t>confidence, PBOC governor Zhou Xiaochuan reassured markets in February that the country was committed to its stated currency policy. But the 68-year-old is in his 14th year as central bank chief, and his successor may need time to build credibility. The US last year backed China’s entry into the IMF’s basket of reserve currencies, placing the yuan alongside the dollar, yen, euro and pound</w:t>
      </w:r>
      <w:r w:rsidRPr="00FE3D1C">
        <w:rPr>
          <w:sz w:val="16"/>
        </w:rPr>
        <w:t>. Congress also agreed to give China the third-biggest voice at the IMF, behind the US and Japan. While tension over whether the yuan is undervalued has faded, “the problem may simply be in remission,” said Fred Bergsten, who headed the Peterson Institute for International Economics for three decades. US politics may soon provide a jolt. Trump has promised to label China a currency manipulator as soon as he takes office, as well as slap tariffs on Chinese imports if the country doesn’t “behave.” For her part, Clinton has said the next president “has to understand the games Beijing plays and be prepared to stop it.” The question is whether this year’s presidential candidates will, as in the past, back off once in office from things said in the heat of campaigning—or break with tradition and follow through. “</w:t>
      </w:r>
      <w:r w:rsidRPr="00FE3D1C">
        <w:rPr>
          <w:rStyle w:val="StyleUnderline"/>
        </w:rPr>
        <w:t>Whoever is president of the United States will have to deal with China, and to a large extent they will have to deal with China on China’s terms</w:t>
      </w:r>
      <w:r w:rsidRPr="00FE3D1C">
        <w:rPr>
          <w:sz w:val="16"/>
        </w:rPr>
        <w:t>,” said David Dollar, a senior fellow at the Brookings Institution in Washington who was previously U.S. Treasury attaché in Beijing. “The Chinese have a lot of self-confidence.” Bloomberg</w:t>
      </w:r>
    </w:p>
    <w:p w:rsidR="003E25AB" w:rsidRDefault="003E25AB" w:rsidP="003E25AB">
      <w:pPr>
        <w:pStyle w:val="Heading4"/>
      </w:pPr>
      <w:r>
        <w:t>US China relations solve the economy – market access</w:t>
      </w:r>
    </w:p>
    <w:p w:rsidR="003E25AB" w:rsidRPr="00ED5DD3" w:rsidRDefault="003E25AB" w:rsidP="003E25AB">
      <w:r w:rsidRPr="00ED5DD3">
        <w:t xml:space="preserve">William </w:t>
      </w:r>
      <w:r w:rsidRPr="00ED5DD3">
        <w:rPr>
          <w:rStyle w:val="Style13ptBold"/>
        </w:rPr>
        <w:t>Ide</w:t>
      </w:r>
      <w:r w:rsidRPr="00ED5DD3">
        <w:t xml:space="preserve"> 16, 6-7-</w:t>
      </w:r>
      <w:r w:rsidRPr="00ED5DD3">
        <w:rPr>
          <w:rStyle w:val="Style13ptBold"/>
        </w:rPr>
        <w:t>2016</w:t>
      </w:r>
      <w:r w:rsidRPr="00ED5DD3">
        <w:t>, "China-US Cooperation Expands, Business Climate Worsens," VOA, http://www.voanews.com/content/us-china-c</w:t>
      </w:r>
      <w:r>
        <w:t>ooperation-expands/3365576.html</w:t>
      </w:r>
    </w:p>
    <w:p w:rsidR="003E25AB" w:rsidRDefault="003E25AB" w:rsidP="003E25AB">
      <w:r w:rsidRPr="00B805C7">
        <w:rPr>
          <w:rStyle w:val="StyleUnderline"/>
        </w:rPr>
        <w:t>The Strategic and Economic Dialogue has helped the United States and China build an expansive cooperation network; but, as the two sides are finding a growing number of fields in which to cooperate, the business climate in China for U.S. and foreign companies is worsening</w:t>
      </w:r>
      <w:r>
        <w:t xml:space="preserve">. After two days of high-level talks between scores of officials from both sides, </w:t>
      </w:r>
      <w:r w:rsidRPr="00B805C7">
        <w:rPr>
          <w:rStyle w:val="StyleUnderline"/>
        </w:rPr>
        <w:t>Washington and Beijing talked frankly about their differences and the need for more progress</w:t>
      </w:r>
      <w:r>
        <w:t xml:space="preserve">. “American companies operating in China have expressed growing concerns about the business climate and it is important that our two countries continue to engage with one another and our respective business communities,” said U.S. Treasury Secretary Jack Lew. </w:t>
      </w:r>
      <w:r w:rsidRPr="00B805C7">
        <w:rPr>
          <w:rStyle w:val="StyleUnderline"/>
        </w:rPr>
        <w:t>It wasn’t the first time Lew brought up the issue, noting as others have, the increasingly complex regulatory environment U.S. and foreign companies face in China and the bigger question of whether they are welcome</w:t>
      </w:r>
      <w:r>
        <w:t xml:space="preserve">. U.S. Secretary of State John Kerry, left, and U.S. Treasury Secretary Jacob Lew arrive for a roundtable breakfast with CEOs during the U.S.-China Strategic and Economic Dialogues at Diaoyutai State Guesthouse in Beijing, June 7, 2016. Business sentiment sapped The United States and China have been holding the high-level talks for more than a decade to try to manage what some argue is the world’s most important and complex relationship. Under U.S. President Barack Obama, the talks were upgraded to include a strategic element. And </w:t>
      </w:r>
      <w:r w:rsidRPr="00B805C7">
        <w:rPr>
          <w:rStyle w:val="StyleUnderline"/>
        </w:rPr>
        <w:t>while addressing economic frustrations has long been a key component of the talks, the overall environment in China has gradually been worsening</w:t>
      </w:r>
      <w:r>
        <w:t xml:space="preserve">. FILE - A closed brick factory building is seen on the outskirts of Beijing, China, Jan. 18, 2016. Chinese manufacturing ebbed in January to its lowest in more than three years, a possible sign of further weakness in the world's No. 2 economy. FILE - A closed brick factory building is seen on the outskirts of Beijing, China, Jan. 18, 2016. Chinese manufacturing ebbed in January to its lowest in more than three years, a possible sign of further weakness in the world's No. 2 economy. Business groups in China have documented a decline in the business atmosphere. On Tuesday, just as the meetings were wrapping up, the European Chamber of Commerce in China released its annual business survey. The report said its members were anxious about the "increasingly hostile" business environment in China. According to the survey, 70 percent of the respondents said they feel less welcome now than they did 10 years ago. "After years of speaking of a level playing field, many of us don't see any change and think it's still rhetoric," said European Chamber President Joerg Wuttke during the release of the survey. The survey also showed that 11 percent of European businesses were planning to shift their investments to other countries, and 40 percent of them planned to cut costs, which may include laying off workers. It also said, however, that 55 percent would increase their investment here if they had more access. Two-way street? While China is seeing tremendous growth in its investments overseas, American and foreign companies are still banned for a wide range of sectors here. It is an issue the American Chamber of Commerce in China addressed in a statement prior to the talks. U.S. Secretary of State John Kerry shakes hands with Chinese </w:t>
      </w:r>
      <w:proofErr w:type="gramStart"/>
      <w:r>
        <w:t>Vice</w:t>
      </w:r>
      <w:proofErr w:type="gramEnd"/>
      <w:r>
        <w:t xml:space="preserve"> Premier Wang Yang during the US - China Strategic and Economic Dialogue at the Great Hall of the People in Beijing, June 7, 2016. U.S. Secretary of State John Kerry shakes hands with Chinese </w:t>
      </w:r>
      <w:proofErr w:type="gramStart"/>
      <w:r>
        <w:t>Vice</w:t>
      </w:r>
      <w:proofErr w:type="gramEnd"/>
      <w:r>
        <w:t xml:space="preserve"> Premier Wang Yang during the US - China Strategic and Economic Dialogue at the Great Hall of the People in Beijing, June 7, 2016. "As Chinese investment into the U.S. continues to grow, our members note the unequal market access allowed their Chinese competitors," said AmCham China </w:t>
      </w:r>
      <w:proofErr w:type="gramStart"/>
      <w:r>
        <w:t>chief</w:t>
      </w:r>
      <w:proofErr w:type="gramEnd"/>
      <w:r>
        <w:t xml:space="preserve"> James Zimmerman. "We hope China will appreciate the value of fostering a dynamic, open investment environment, with China feeding its economy with foreign investment and know how, rather than starving it." In an earlier survey conducted by the American Chamber of Commerce in China, 77 percent of its members felt less welcome in the country than they did before. Easily overshadowed Some analysts argue that given the wide breadth of topics covered at the meetings, it is hard to make much concrete progress, especially when issues can overshadowed by sharp political differences such as the South China Sea dispute. Besides, they add, Chinese interlocutors preferred to delay signing agreements given the ongoing economic slowdown in China, and because a new administration in Washington is only a few months away. Other analysts noted that is just the nature of the talks. "China will not change its economic policies to please the U.S.," said Andrew Batson, head of research at Beijing-based consultant Gavekal Dragonomics. "There is no reason for either side to concede their position on any issue. This forum is meant to enhance understanding because both countries are engaged with each other in a wide range of economic areas.” U.S. Secretary of State John Kerry, right, and China Vice Premier Liu Yandong, second right, watch a demonstration of magnetic levitation as they tour the China - US Young Maker Competiton during the US - China High Level Consultation on People to People, June 7, 2016. U.S. Secretary of State John Kerry, right, and China Vice Premier Liu Yandong, second right, watch a demonstration of magnetic levitation as they tour the China - US Young Maker Competiton during the US - China High Level Consultation on People to People, June 7, 2016. Chinese State Councilor Yang Jiechi went a step further, suggesting that China was not surprised by the absence of any major agreements because it is natural to have differences in a market economy. "Under the conditions of a market economy, there will always be competition between Chinese and U.S. companies. We hope that our countries' companies can cooperate as they compete, and seek win-win outcomes in that cooperation. That they can learn from each other, and use each other's strengths to make up for their own shortcomings, that they can establish long-term stable commercial, cooperative relationships together," he said.</w:t>
      </w:r>
    </w:p>
    <w:p w:rsidR="003E25AB" w:rsidRDefault="003E25AB" w:rsidP="003E25AB">
      <w:pPr>
        <w:pStyle w:val="Heading4"/>
      </w:pPr>
      <w:r>
        <w:t>Strong US China relations solve growth</w:t>
      </w:r>
    </w:p>
    <w:p w:rsidR="003E25AB" w:rsidRPr="00E4186D" w:rsidRDefault="003E25AB" w:rsidP="003E25AB">
      <w:r w:rsidRPr="00DE0805">
        <w:rPr>
          <w:rStyle w:val="Style13ptBold"/>
        </w:rPr>
        <w:t>Xinhua 16,</w:t>
      </w:r>
      <w:r w:rsidRPr="00E4186D">
        <w:t xml:space="preserve"> "Interview: Good U.S.-China relations conform to global interests: Goldman Sachs president,</w:t>
      </w:r>
      <w:proofErr w:type="gramStart"/>
      <w:r w:rsidRPr="00E4186D">
        <w:t>",</w:t>
      </w:r>
      <w:proofErr w:type="gramEnd"/>
      <w:r w:rsidRPr="00E4186D">
        <w:t xml:space="preserve"> http://news.xinhuanet.com/english/2016-06/09/c_135424338.htm</w:t>
      </w:r>
    </w:p>
    <w:p w:rsidR="003E25AB" w:rsidRDefault="003E25AB" w:rsidP="003E25AB"/>
    <w:p w:rsidR="003E25AB" w:rsidRPr="005008B7" w:rsidRDefault="003E25AB" w:rsidP="003E25AB">
      <w:pPr>
        <w:rPr>
          <w:sz w:val="16"/>
        </w:rPr>
      </w:pPr>
      <w:r w:rsidRPr="005008B7">
        <w:rPr>
          <w:sz w:val="16"/>
        </w:rPr>
        <w:t xml:space="preserve">BEIJING, June 9 (Xinhua) -- </w:t>
      </w:r>
      <w:r w:rsidRPr="005008B7">
        <w:rPr>
          <w:rStyle w:val="StyleUnderline"/>
        </w:rPr>
        <w:t>Maintaining a good relationship between China and the United States is "really" important for global interests, a leading U.S. investment banker has said. "It's really important for global GDP, it's important for the environment, it's important for the rest of the world that the two countries get along and get along well," Gary Cohn, president and chief operating officer of the U.S. investment banking and securities firm Goldman Sachs, told Xinhua</w:t>
      </w:r>
      <w:r w:rsidRPr="005008B7">
        <w:rPr>
          <w:sz w:val="16"/>
        </w:rPr>
        <w:t xml:space="preserve"> on Wednesday. Speaking of the eighth China-U.S. Strategic and Economic Dialogue that concluded here Tuesday, Cohn said the two sides had a very open and frank exchange of views at the dialogue, adding that this year's dialogue focused more on environmental issues such as green finance, carbon capture and electric vehicles. "</w:t>
      </w:r>
      <w:r w:rsidRPr="005008B7">
        <w:rPr>
          <w:rStyle w:val="StyleUnderline"/>
        </w:rPr>
        <w:t>As the largest economies in the world, they (China and the United States) want to, need to and should have a very good working relationship," Cohn said. "I don't think it matters if you're Republican or Democrat in the United States; you want to have a good relationship with China</w:t>
      </w:r>
      <w:r w:rsidRPr="005008B7">
        <w:rPr>
          <w:sz w:val="16"/>
        </w:rPr>
        <w:t>," he added. Cohn admitted the two countries "have disagreements on certain issues," calling on them to "try and come to a compromise." "But by the way, in our own country, we disagree on certain issues," he added. On the global policy environment, Cohn said policies of low and negative interest rates, differences over interest rate policies among different countries and the Federal Reserve's monetary policy will bring both opportunities and concerns. The banker said his company's global clients attach great importance to China's economy, which is being transformed from an investment-driven to a consumption-driven model. On China's economic growth, Cohn said it is getting harder and harder to maintain a sustained growth as the economy grows bigger. "When you're a 3-or-4-trillion-dollar economy and you wanna grow by 10 percent, you gotta create 400 billion dollars of new GDP that year; when you're 11-trillion-dollar economy and you wanna grow by 7 percent, you gotta create almost 800 billion dollars of new GDP," he said.</w:t>
      </w:r>
    </w:p>
    <w:p w:rsidR="003E25AB" w:rsidRPr="00E1075E" w:rsidRDefault="003E25AB" w:rsidP="003E25AB"/>
    <w:p w:rsidR="003E25AB" w:rsidRDefault="003E25AB" w:rsidP="003E25AB">
      <w:pPr>
        <w:pStyle w:val="Heading3"/>
      </w:pPr>
      <w:r>
        <w:t>Prolif</w:t>
      </w:r>
    </w:p>
    <w:p w:rsidR="003E25AB" w:rsidRDefault="003E25AB" w:rsidP="003E25AB">
      <w:pPr>
        <w:pStyle w:val="Heading4"/>
      </w:pPr>
      <w:r>
        <w:t>US China relations solve nuclear prolif</w:t>
      </w:r>
    </w:p>
    <w:p w:rsidR="003E25AB" w:rsidRPr="007322FF" w:rsidRDefault="003E25AB" w:rsidP="003E25AB">
      <w:r w:rsidRPr="007322FF">
        <w:t xml:space="preserve">Dong </w:t>
      </w:r>
      <w:r w:rsidRPr="007322FF">
        <w:rPr>
          <w:rStyle w:val="Style13ptBold"/>
        </w:rPr>
        <w:t>Zhaohui</w:t>
      </w:r>
      <w:r w:rsidRPr="007322FF">
        <w:t xml:space="preserve"> "U.S.-China cooperation on nuclear energy helps build trust in relations: expert," No Publication, http://english.chinamil.com.cn/news-channels/pla-daily-commentary/</w:t>
      </w:r>
      <w:r w:rsidRPr="007322FF">
        <w:rPr>
          <w:rStyle w:val="Style13ptBold"/>
        </w:rPr>
        <w:t>2016</w:t>
      </w:r>
      <w:r>
        <w:t>-03/27/content_6978756.htm</w:t>
      </w:r>
    </w:p>
    <w:p w:rsidR="003E25AB" w:rsidRPr="00811630" w:rsidRDefault="003E25AB" w:rsidP="003E25AB">
      <w:pPr>
        <w:rPr>
          <w:sz w:val="16"/>
        </w:rPr>
      </w:pPr>
      <w:r w:rsidRPr="00811630">
        <w:rPr>
          <w:sz w:val="16"/>
        </w:rPr>
        <w:t xml:space="preserve">WASHINGTON, March 26 (Xinhua) -- </w:t>
      </w:r>
      <w:r w:rsidRPr="003D46A9">
        <w:rPr>
          <w:rStyle w:val="StyleUnderline"/>
        </w:rPr>
        <w:t>Nuclear energy cooperation between the United States and China has yielded tremendous benefits for both countries and can contribute to trust in the larger bilateral relationship, a U.S. nuclear energy expert told Xinhua.</w:t>
      </w:r>
      <w:r w:rsidRPr="00811630">
        <w:rPr>
          <w:sz w:val="16"/>
        </w:rPr>
        <w:t xml:space="preserve"> The United States and China could further enhance cooperation on nuclear energy as there are vast commercial opportunities for both countries and the world, Daniel Lipman, vice president of Washington-based Nuclear Energy Institute (NEI), said in an interview ahead of the Nuclear Security Summit to be held in Washington from March 31 to April 1. </w:t>
      </w:r>
      <w:r w:rsidRPr="003D46A9">
        <w:rPr>
          <w:rStyle w:val="StyleUnderline"/>
        </w:rPr>
        <w:t>Bilateral nuclear energy cooperation "requires a strong foundation of mutual respect and trust that shared technologies will be used only for peaceful purposes," Lipman said, adding that it is "not something the United States enters into lightly." Through extensive person-to-person and institutional contacts, commercial nuclear trade can also share best practices on nuclear safety, security and nonproliferation</w:t>
      </w:r>
      <w:r w:rsidRPr="00811630">
        <w:rPr>
          <w:sz w:val="16"/>
        </w:rPr>
        <w:t>, the expert said. In 2015, a new agreement formalizing civil nuclear cooperation between China and the United States entered into force. The U.S. nuclear energy industry, led by the NEI, played an instrumental role in securing congressional approval for the new deal. The agreement is "critical for American nuclear suppliers and U.S. foreign policy priorities," said an NEI report before the pact was approved. "</w:t>
      </w:r>
      <w:r w:rsidRPr="004427D0">
        <w:rPr>
          <w:rStyle w:val="StyleUnderline"/>
        </w:rPr>
        <w:t>Nuclear cooperation with China advances economic interests, safety culture and climate goals</w:t>
      </w:r>
      <w:r w:rsidRPr="00811630">
        <w:rPr>
          <w:sz w:val="16"/>
        </w:rPr>
        <w:t xml:space="preserve">." </w:t>
      </w:r>
      <w:r w:rsidRPr="004427D0">
        <w:rPr>
          <w:rStyle w:val="StyleUnderline"/>
        </w:rPr>
        <w:t>Besides nuclear energy cooperation, China and the United States also share an interest in nuclear non-proliferation. Earlier this month, the two countries agreed to broaden an established program on combating illicit movements and smuggling of nuclear materials</w:t>
      </w:r>
      <w:r w:rsidRPr="00811630">
        <w:rPr>
          <w:sz w:val="16"/>
        </w:rPr>
        <w:t xml:space="preserve">. "In the past few decades, China has made huge strides in nonproliferation and the U.S. nuclear energy industry certainly hopes that China will continue this progress," Lipman said. "From an industry perspective, we are counting on China's leadership in this area," he said, adding that U.S. laws and international norms permit nuclear commerce only on the basis of successful cooperation in nuclear security and nonproliferation. </w:t>
      </w:r>
      <w:r w:rsidRPr="004427D0">
        <w:rPr>
          <w:rStyle w:val="StyleUnderline"/>
        </w:rPr>
        <w:t>China adopts a "rational, coordinated and balanced" approach to nuclear security. In January, the Chinese government issued a nuclear white paper, assuring the world that China has "the most advanced technology and most stringent standards" to ensure safe and efficient development of nuclear power</w:t>
      </w:r>
      <w:r w:rsidRPr="00811630">
        <w:rPr>
          <w:sz w:val="16"/>
        </w:rPr>
        <w:t xml:space="preserve">. "China's decision to develop nuclear energy looks wiser than ever," Lipman said, "In certain ways, China offers a model for other countries around the world." By deploying advanced nuclear power plants safely, on schedule and on budget, China can demonstrate that expanding nuclear energy is a practical option, said Lipman. "As China gains experience in developing and safely operating nuclear power plants at home, it will play a larger role in the global nuclear energy supply chain," he added. </w:t>
      </w:r>
    </w:p>
    <w:p w:rsidR="003E25AB" w:rsidRPr="007322FF" w:rsidRDefault="003E25AB" w:rsidP="003E25AB"/>
    <w:p w:rsidR="003E25AB" w:rsidRDefault="003E25AB" w:rsidP="003E25AB">
      <w:pPr>
        <w:pStyle w:val="Heading4"/>
      </w:pPr>
      <w:r>
        <w:t>US China relations solve nuclear proliferation</w:t>
      </w:r>
    </w:p>
    <w:p w:rsidR="003E25AB" w:rsidRPr="00675E46" w:rsidRDefault="003E25AB" w:rsidP="003E25AB">
      <w:r w:rsidRPr="00675E46">
        <w:t xml:space="preserve">Shannon </w:t>
      </w:r>
      <w:r w:rsidRPr="00675E46">
        <w:rPr>
          <w:rStyle w:val="Style13ptBold"/>
        </w:rPr>
        <w:t>Tiezzi</w:t>
      </w:r>
      <w:r w:rsidRPr="00675E46">
        <w:t xml:space="preserve">, The Diplomat </w:t>
      </w:r>
      <w:r w:rsidRPr="00675E46">
        <w:rPr>
          <w:rStyle w:val="Style13ptBold"/>
        </w:rPr>
        <w:t>16</w:t>
      </w:r>
      <w:r w:rsidRPr="00675E46">
        <w:t>, 4-1-2016, "Obama, Xi Put Positive Spin on US-China Relations," Diplomat, http://thediplomat.com/2016/04/obama-xi-put-posit</w:t>
      </w:r>
      <w:r>
        <w:t>ive-spin-on-us-china-relations/</w:t>
      </w:r>
    </w:p>
    <w:p w:rsidR="003E25AB" w:rsidRPr="009F3E9F" w:rsidRDefault="003E25AB" w:rsidP="003E25AB">
      <w:pPr>
        <w:rPr>
          <w:sz w:val="16"/>
        </w:rPr>
      </w:pPr>
      <w:r w:rsidRPr="009F3E9F">
        <w:rPr>
          <w:sz w:val="16"/>
        </w:rPr>
        <w:t>Chinese President Xi Jinping is currently in the United States to attend the Nuclear Security Summit, along with a host of global figures (including top leaders from India, Japan, Singapore, South Korea, and Thailand). While the theme of the summit is focused on securing nuclear materials and nuclear non-proliferation, Xi’s presence in the U.S. capital recalled the growing list of friction points between Washington and Beijing, from the South China Sea to cyber issues. On Thursday, Obama and Xi had their first bilateral meeting this year, the latest face-to-face since talks on the sidelines of the UN Climate Change Conference in Paris four months ago. Obama began his remarks with Xi by repeating the long-standing position that “the United States welcomes the rise of a peaceful, stable, and prosperous China.” Xi, meanwhile, reiterated that “it is a priority for China’s foreign policy to work with the United States to build a new model of major country relations, and to realize no conflicts or confrontation, mutual respect and win-win cooperation.” Both those oft-repeated statements have worn rather thin, thanks in part to increasingly assertive moves in the disputed waters of the South China Sea from Beijing, and increasingly barbed verbal responses from U.S. military officials</w:t>
      </w:r>
      <w:proofErr w:type="gramStart"/>
      <w:r w:rsidRPr="009F3E9F">
        <w:rPr>
          <w:sz w:val="16"/>
        </w:rPr>
        <w:t>..</w:t>
      </w:r>
      <w:proofErr w:type="gramEnd"/>
      <w:r w:rsidRPr="009F3E9F">
        <w:rPr>
          <w:sz w:val="16"/>
        </w:rPr>
        <w:t xml:space="preserve"> </w:t>
      </w:r>
      <w:r w:rsidRPr="00114556">
        <w:rPr>
          <w:rStyle w:val="StyleUnderline"/>
        </w:rPr>
        <w:t>Still, the two sides could — and did — point to some positive progress on nuclear security</w:t>
      </w:r>
      <w:r w:rsidRPr="009F3E9F">
        <w:rPr>
          <w:sz w:val="16"/>
        </w:rPr>
        <w:t xml:space="preserve">. </w:t>
      </w:r>
      <w:r w:rsidRPr="009F3E9F">
        <w:rPr>
          <w:rStyle w:val="StyleUnderline"/>
        </w:rPr>
        <w:t>In a joint statement on nuclear security cooperation, the U.S. and China pledged to deepen cooperation and coordination to prevent nuclear smuggling and increase the security of nuclear materials</w:t>
      </w:r>
      <w:r w:rsidRPr="009F3E9F">
        <w:rPr>
          <w:sz w:val="16"/>
        </w:rPr>
        <w:t xml:space="preserve">. At a press briefing, Laura Holgate, added that </w:t>
      </w:r>
      <w:r w:rsidRPr="009F3E9F">
        <w:rPr>
          <w:rStyle w:val="StyleUnderline"/>
        </w:rPr>
        <w:t>Washington was “really quite encouraged by the leadership that China is beginning to show in the nuclear security realm.”</w:t>
      </w:r>
      <w:r w:rsidRPr="009F3E9F">
        <w:rPr>
          <w:sz w:val="16"/>
        </w:rPr>
        <w:t xml:space="preserve"> In another positive step, a new nuclear security Center of Excellence opened in China earlier this month, at a ceremony attended by U.S. Secretary of Energy Ernest Moniz. Moniz described the new center, the result of close U.S.-China collaboration, as “a world-class facility for Chinese, regional, and international nuclear security training and technical exchanges.” Meanwhile, </w:t>
      </w:r>
      <w:r w:rsidRPr="009F3E9F">
        <w:rPr>
          <w:rStyle w:val="StyleUnderline"/>
        </w:rPr>
        <w:t>White House officials were also quick to note China’s cooperation over the North Korean nuclear issue. Deputy National Security Advisor Ben Rhodes pointed out that the recent UN Security Council sanctions – “the toughest sanctions that have ever been imposed on North Korea” – would not have been possible “without China’s cooperation and support.” “So we’ve seen China step up in many ways in terms of applying pressure</w:t>
      </w:r>
      <w:r w:rsidRPr="009F3E9F">
        <w:rPr>
          <w:sz w:val="16"/>
        </w:rPr>
        <w:t>,” Rhodes told reporters in a press briefing on Wednesday. “The fact is, it has to over time affect the calculus of the North Korean leadership.” Despite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Kritenbrink, the senior director for Asia on the National Security Council, called the North Korea question “one of the most important issues that President Obama and President Xi [will] discuss.” During his remarks with Xi, Obama noted that “President Xi and I are both committed to the denuclearization of the Korean Peninsula and the full implementation of UN sanctions.” He said the bilateral meeting would include discussions on how to discourage provocations like missile tests. In another symbol of U.S.-China cooperation on global issues, Obama and Xi will also gather together Thursday, along with the other leaders of the P5+1, to review progress on implementing the nuclear deal reached with Iran last year. Meanwhile, climate change continues to provide a bright spot for U.S.-China cooperation. In a joint statement, Obama and Xi announced that the United States and China will both sign the Paris climate change agreement on April 22, and committed to completing the domestic processes to join the agreement “as early as possible this year.” The statement also proclaimed that “climate change has become a pillar of the U.S.-China bilateral relationship” and called cooperation in this field “an enduring legacy of the partnership between our two countries.” The feel-good vibes on climate change might help to somewhat mitigate what Obama predicted would be a “candid exchange” with Xi over human rights, cyber, and maritime issues. However, White House officials appeared to be trying to downplay the South China Sea issue after weeks of sharp exchanges between the U.S. and China. Obama didn’t mention the South China Sea in his brief remarks with Xi; he did not even repeat standard U.S. nods to the importance of freedom of navigation and peaceful settlement of disputes. In a press briefing prior to the Obama-Xi meeting, Rhodes tried to emphasize that U.S. insistence on principles such as non-militarization and resolving disputes in accordance with international law was “not to single out China.” Rhodes explained that non-militarization of the South China Sea, in particular, is “a principle that we would support as it relates to any country.” U.S.-China bilateral meetings generally try to stay positive – thus the issuance of a joint statement on climate change, and more optimistic evaluations than usual on thorny issues like North Korea. Still, while handshakes and sunny joint statements can’t paper over growing tensions, holding the meeting at all was a small victory. After all, Xi could have chosen to follow the example of Russian President Vladimir Putin and skip the summit altogether.</w:t>
      </w:r>
    </w:p>
    <w:p w:rsidR="003E25AB" w:rsidRPr="00E1075E" w:rsidRDefault="003E25AB" w:rsidP="003E25AB"/>
    <w:p w:rsidR="003E25AB" w:rsidRDefault="003E25AB" w:rsidP="003E25AB">
      <w:pPr>
        <w:pStyle w:val="Heading3"/>
      </w:pPr>
      <w:r>
        <w:t>Ekon CP?</w:t>
      </w:r>
    </w:p>
    <w:p w:rsidR="003E25AB" w:rsidRDefault="003E25AB" w:rsidP="003E25AB">
      <w:pPr>
        <w:pStyle w:val="Heading4"/>
      </w:pPr>
      <w:hyperlink r:id="rId70" w:history="1">
        <w:r w:rsidRPr="00E8182B">
          <w:rPr>
            <w:rStyle w:val="Hyperlink"/>
          </w:rPr>
          <w:t>https://www.aei.org/wp-content/uploads/2016/04/China-US.pdf</w:t>
        </w:r>
      </w:hyperlink>
    </w:p>
    <w:p w:rsidR="003E25AB" w:rsidRPr="00E1075E" w:rsidRDefault="003E25AB" w:rsidP="003E25AB"/>
    <w:p w:rsidR="003E25AB" w:rsidRPr="0049593D" w:rsidRDefault="003E25AB" w:rsidP="003E25AB">
      <w:r w:rsidRPr="0049593D">
        <w:t xml:space="preserve">Amid rising populism, the US-China economic relationship has become a major issue in the 2016 election. There are good reasons: the People’s Republic of China (PRC) is a poor partner in multiple respects. But the troubles caused by Chinese behavior and the economic relationship are not what most people think or what most candidates rail against. It is frequently asserted, and more frequently during election years, that the large US trade deficit costs jobs. The next sentence is often that the sizable bilateral deficit with the PRC costs American jobs. The main culprit is then said to be Beijing’s exchange rate policy. None of those claims stands up well—the statistical relationship is very weak between the overall trade deficit and bilateral deficit on one side and unemployment on the other. The same is true for the exchange rate, with the kicker that China’s currency may have become too expensive over the last two years, not too cheap. The PRC, however, deserves other, important criticisms. Politicians often vilify competition, but it is the key to prosperity. The problem is not too much competition in the US, but not enough competition in China. While cheap imports benefit American consumers, the PRC protects its home market, blocking American exports and hurting workers and companies. China not only infringes on intellectual property (IP), but also is the world’s biggest IP thief—again to make American and other non-Chinese companies less competitive, especially in manufacturing. It used to be stated merely in passing that the PRC’s government and firms are opaque. The growing Chinese impact on the world and events in 2015 and 2016 make clear the opacity endangers the PRC’s partners and in some cases infringes American law. All this adds up to a far more accurate description of the trouble in SinoAmerican economic relations: China’s protections at home, IP theft, and lack of transparency have undermined US gains from China’s membership in the World Trade Organization. Such Chinese actions argue overwhelmingly against granting the PRC market economy status or completing a bilateral investment treaty. Misdiagnosing an illness leads to the wrong cure. The US should not fall victim to trying to correct past problems, much less false ones. It should instead target Chinese actions that genuinely affect the American economy right now, using carrots and sticks to encourage better behavior. Otherwise, the Sino-American relationship may change, but it will not get any better. There is little evidence that the trade deficit or the value of the yuan costs American jobs. There is considerably more evidence that China’s WTO accession has not brought anticipated benefits to the US to compensate for manufacturing job losses, as Chinese IP theft and support for SOEs harm American companies and workers. It is also true that many American communities benefit from Chinese investment. To be effective, US policy must reflect the actual benefits and costs of Figure 5. SP 500 vs. Exchange Rate, 2005–15 Sources: Federal Reserve Bank of St. Louis, “China/U.S. Foreign Exchange Rate,” https://research.stlouisfed.org/fred2/series/ DEXCHUS#; and Yahoo Finance, “S&amp;P 500: Historical Prices,” March 28, 2016, http://finance.yahoo.com/q/hp?s=%5EGSPC+ Historical+Prices. AMERICAN ENTERPRISE INSTITUTE 9 the Sino-American economic relationship. Here’s how: 1. </w:t>
      </w:r>
      <w:proofErr w:type="gramStart"/>
      <w:r w:rsidRPr="0049593D">
        <w:t>Do</w:t>
      </w:r>
      <w:proofErr w:type="gramEnd"/>
      <w:r w:rsidRPr="0049593D">
        <w:t xml:space="preserve"> not try to “fix” the trade deficit. There is no right number for a trade balance. A large deficit could be due mostly to predatory behavior or, as in the US case, to a large and usually outperforming economy lying at the end of global supply chains. The supposed solutions to large trade deficits are awful. They would disproportionately harm the poor through tariffs or pick winners and losers through what boil down to tax and subsidy schemes.30 This would not only elevate one group over others, it would harm more Americans than it helps. US policymakers should choose the right policies at home (see below) and let trade deficits go where they will. 2. Barring a large devaluation, ignore the yuan. The yuan cannot be the basis for American policy. It was almost surely undervalued in 2008, if by an unclear amount. It has probably been overvalued since 2014. If it is properly valued in 2020, it will most likely be accidental. The biggest driver of the yuan’s value is the PRC’s wildly distorted domestic financial system, which is beyond US influence.31 Moreover, the proposed policy responses to Beijing’s exchange rate policy are the same as the responses to the trade deficits: punish tens of millions of Americans in order to punish China. 3. Do not grant market economy status. The WTO accession agreement indicates China should be treated as a market economy for the purposes of American trade starting in late 2016. Whatever the legal considerations, the PRC does not have a market economy or anything close to it. Its own statements about the state sector make that clear.32 Pretending Beijing has implemented the necessary reforms would undermine American domestic political support for economic engagement with China and can only make justified attempts to address noncommercial Chinese behavior less effective and more complicated. It would be doubling down on a flawed WTO decision. 4. Reorient policy to focus on foreign barriers. Punishing China (or others) just for selling cheap goods Americans want to buy is self-defeating. The US should, however, consider sanctions for unacceptable barriers to exports. A prime example is China’s sheltering of SOE from competition. While Chinese SOEs are not major exporters, the sectors in which they are most protected likely experience excess capacity and dumping, and sanctions in those cases might encourage reforms that Beijing has failed to undertake until now.33 Moreover, SOEs want to invest in the US and can be reasonably restricted on the grounds they do not operate on a commercial basis. 5. Sanction the beneficiaries of stolen IP. Criminal charges against IP thieves do little to protect American innovation. In contrast, spending time and resources to track the theft of brands and technology to final users could be extremely useful. Depending on the extent of their complicity, Chinese entities and their subsidiaries using stolen IP could be subject to limits on investment in the US all the way to being barred from any business, including export. This will not be easy but has been shown to be possible.34 </w:t>
      </w:r>
      <w:proofErr w:type="gramStart"/>
      <w:r w:rsidRPr="0049593D">
        <w:t>It</w:t>
      </w:r>
      <w:proofErr w:type="gramEnd"/>
      <w:r w:rsidRPr="0049593D">
        <w:t xml:space="preserve"> has the distinct benefit of shielding those who respect IP and therefore encouraging good behavior, which is indispensable for the US to gain from the economic relationship. 6. Postpone any bilateral investment treaty. In light of IP theft and noncommercial operation by SOEs, the Obama administration’s pursuit of a bilateral investment treaty (BIT) is odd.35 American regulators need to be able to act freely against Chinese investors that have broken the law, and Beijing shows no interest in treating American firms better.36 A BIT is warranted only after years of better policy from Beijing. The American business community should have learned from WTO accession that the PRC has many ways to circumvent agreements it does not like. If the business community refuses to learn, the US government should recognize that difficult votes pertaining to globalization should be used more wisely than on a China BIT. AMERICAN ENTERPRISE INSTITUTE 10 7. Improve the environment for good Chinese investors. Chinese firms that obey American laws and operate on a commercial basis are valuable investors, and they are becoming more valuable as Chinese spending in the US soars. At the federal level, the CFIUS process should sort investments as quickly as possible into those requiring an investigation and the rest. In most cases, this would quickly reduce the uncertainty that surrounds seemingly every transaction.37 State and local governments will assign resources to attracting Chinese companies fitting the level of interest, where even the most basic steps to provide information about local laws and regulations will be helpful as less experienced firms arrive. 8. Enforce existing US laws. This is less a China problem than an America problem. Branches of the US government appear unwilling to hold Chinese firms or firms involved in China-related business to the letter of American law, particularly with regard to disclosure.38 Chinese entities have cited obligations to their own government as overriding. If so, the operations of these entities should not be deemed as meeting regulatory requirements, and some should be banned from the US altogether. A looming issue as the Chinese presence expands is predatory pricing or other antitrust violations, where the accused may also seek to void American law.39 9. Seek high-quality trade and investment agreements with like-minded partners. A year ago this may have been a vacuous statement; now it is controversial.40 The quality of particular agreements and partners is obviously debatable, but there are two compelling reasons to at least try to reach sound agreements: (1) to persuade Beijing that the status quo is changing and the PRC must change or be left behind and (2) to help protect friendly countries, and ourselves indirectly, from questionable Chinese economic and financial decisions. It should be a permanent, bipartisan position that the US will negotiate with any country that truly embraces open, competitive markets, with the battles only over which countries qualify. 10. Help make American workers and firms more competitive. Because the US economy is so large, policy choices at home are more important than any regarding international trade and investment. This is not a paper on the domestic economy, but the overarching goal is to make American workers and firms more competitive. One such policy change would be replacing the payroll tax revenue with taxation that does not discourage working and hiring. American companies are heavily taxed on domestic activity, and replacing the payroll tax would encourage production in the US. It would also reduce the cost of hiring American workers while actually increasing their take-home pay. And there are certainly other possibilities for pro-competitive tax reform. </w:t>
      </w:r>
    </w:p>
    <w:p w:rsidR="003E25AB" w:rsidRPr="006F514A" w:rsidRDefault="003E25AB" w:rsidP="003E25AB"/>
    <w:p w:rsidR="00F9491D" w:rsidRDefault="00F9491D" w:rsidP="00F9491D">
      <w:pPr>
        <w:pStyle w:val="Heading1"/>
      </w:pPr>
      <w:bookmarkStart w:id="0" w:name="_GoBack"/>
      <w:bookmarkEnd w:id="0"/>
      <w:r>
        <w:t>Jake LoRocco</w:t>
      </w:r>
    </w:p>
    <w:p w:rsidR="00F9491D" w:rsidRDefault="00F9491D" w:rsidP="00F9491D">
      <w:pPr>
        <w:pStyle w:val="Heading2"/>
      </w:pPr>
      <w:r>
        <w:t>US China Relations Key to Prevent Conflict</w:t>
      </w:r>
    </w:p>
    <w:p w:rsidR="00F9491D" w:rsidRPr="00711045" w:rsidRDefault="00F9491D" w:rsidP="00F9491D">
      <w:pPr>
        <w:pStyle w:val="Heading3"/>
      </w:pPr>
      <w:r>
        <w:t>Key to Prevent SCS Escalation</w:t>
      </w:r>
    </w:p>
    <w:p w:rsidR="00F9491D" w:rsidRDefault="00F9491D" w:rsidP="00F9491D">
      <w:pPr>
        <w:pStyle w:val="Heading4"/>
      </w:pPr>
      <w:r>
        <w:t>The US needs to maintain its relations with China to prevent the SCS from escalating- reduces miscommunication and increases trust</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rsidRPr="00DD1EF6">
        <w:rPr>
          <w:u w:val="single"/>
        </w:rPr>
        <w:t>The complexity of the US position was well-reflected in President Obama’s remarks about growing tensions in the South China Sea. Even while underscoring US FON rights and giving a stern warning against China’s growing assertiveness, Obama emphasized the inescapable reality that the United States has a stake in making sure that the South China Sea disputes are ‘resolved peacefully, diplomatically</w:t>
      </w:r>
      <w:r w:rsidRPr="00DD1EF6">
        <w:t xml:space="preserve">, in accordance with internationally established standards’; he also executed a highly nuanced acknowledgement that ‘China is going to be successful. It’s big, it’s powerful, its people are talented and they work hard. And it may be that some of their claims are legitimate.’74 Indeed, </w:t>
      </w:r>
      <w:r w:rsidRPr="00DD1EF6">
        <w:rPr>
          <w:u w:val="single"/>
        </w:rPr>
        <w:t>the US needs to prevent Asia’s island disputes from undermining Sino-US relations,</w:t>
      </w:r>
      <w:r w:rsidRPr="00DD1EF6">
        <w:t xml:space="preserve"> one of the most (if not the most) important bilateral ties in the 21st century as a whole, </w:t>
      </w:r>
      <w:r w:rsidRPr="00DD1EF6">
        <w:rPr>
          <w:u w:val="single"/>
        </w:rPr>
        <w:t>whose significance in every issue dimension is hard to overemphasize. That’s why Washington, even while striving to counter China’s seemingly expansionist ambitions, has simultaneously warned against misguided China-bashing, and emphasized the persistent need to engage Beijing to overcome mutual distrust and prevent minor tensions from evolving into major armed conflicts. It is in such a vein that the Defence Department</w:t>
      </w:r>
      <w:r w:rsidRPr="00DD1EF6">
        <w:t xml:space="preserve">, in its annual report on China, </w:t>
      </w:r>
      <w:r w:rsidRPr="00DD1EF6">
        <w:rPr>
          <w:u w:val="single"/>
        </w:rPr>
        <w:t>addressed the importance of Sino-US engagement on security matters</w:t>
      </w:r>
      <w:r w:rsidRPr="00DD1EF6">
        <w:t xml:space="preserve">, including through bilateral military-to-military contacts, </w:t>
      </w:r>
      <w:r w:rsidRPr="00DD1EF6">
        <w:rPr>
          <w:u w:val="single"/>
        </w:rPr>
        <w:t>to deepen practical cooperation in areas of mutual interest and to ‘reduce miscommunication, misunderstanding, and the risks of miscalculation’</w:t>
      </w:r>
      <w:r w:rsidRPr="00DD1EF6">
        <w:t xml:space="preserve"> during periods of tension.75</w:t>
      </w:r>
    </w:p>
    <w:p w:rsidR="00F9491D" w:rsidRDefault="00F9491D" w:rsidP="00F9491D"/>
    <w:p w:rsidR="00F9491D" w:rsidRDefault="00F9491D" w:rsidP="00F9491D">
      <w:pPr>
        <w:pStyle w:val="Heading2"/>
      </w:pPr>
      <w:r>
        <w:t>US China Relations Destabilize the Region</w:t>
      </w:r>
    </w:p>
    <w:p w:rsidR="00F9491D" w:rsidRPr="00BF54B4" w:rsidRDefault="00F9491D" w:rsidP="00F9491D">
      <w:pPr>
        <w:pStyle w:val="Heading3"/>
      </w:pPr>
      <w:r>
        <w:t>Undermines Current Security Order [With Allies]</w:t>
      </w:r>
    </w:p>
    <w:p w:rsidR="00F9491D" w:rsidRDefault="00F9491D" w:rsidP="00F9491D">
      <w:pPr>
        <w:pStyle w:val="Heading4"/>
      </w:pPr>
      <w:r>
        <w:t xml:space="preserve">The US needs to balance its relations with China and its commitment to allies- increasing relations now would undermine the current security order and destabilize the region </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t xml:space="preserve">Meanwhile, </w:t>
      </w:r>
      <w:r w:rsidRPr="00BF54B4">
        <w:rPr>
          <w:u w:val="single"/>
        </w:rPr>
        <w:t>Washington has adopted a strategy of dealing with China’s growing assertiveness vis-à-vis other claimants in the disputes through soft balancing, and enhancing its ties with regional allies</w:t>
      </w:r>
      <w:r>
        <w:t xml:space="preserve"> and friends, in line with its rebalance to Asia. </w:t>
      </w:r>
      <w:r w:rsidRPr="00BF54B4">
        <w:rPr>
          <w:u w:val="single"/>
        </w:rPr>
        <w:t>Given the complex interdependence between China and the United States and their implications for peace and stability in the region and beyond, Washington appears to have concluded that this is the most practical approach</w:t>
      </w:r>
      <w:r>
        <w:t xml:space="preserve"> and one in the best interests of all, including the United States, China (America’s competitive, yet critical partner), and other states directly and indirectly involved in the disputes. </w:t>
      </w:r>
      <w:r w:rsidRPr="00BF54B4">
        <w:rPr>
          <w:u w:val="single"/>
        </w:rPr>
        <w:t>US concerns about losing its supremacy amid the rise of a new regional power has prevented it from taking the lead in building a much-needed new type of major power relationship between Beijing and Washington, and promoting more constructive Sino-US co-leadership</w:t>
      </w:r>
      <w:r>
        <w:t xml:space="preserve">. </w:t>
      </w:r>
      <w:r w:rsidRPr="00BF54B4">
        <w:rPr>
          <w:u w:val="single"/>
        </w:rPr>
        <w:t>In effect, the time is not yet ripe for the United States to support shared leadership with a rising China, partly due to the lack of mutual trust and latent incompatibility between Washington and Beijing’s ideas</w:t>
      </w:r>
      <w:r>
        <w:t xml:space="preserve"> as regards how best to maintain or recreate a hegemonic order. </w:t>
      </w:r>
      <w:r w:rsidRPr="00BF54B4">
        <w:rPr>
          <w:u w:val="single"/>
        </w:rPr>
        <w:t>Embracing a still authoritarian China as part of inclusive regional security architecture would also prompt America’s close friends and allies to question Washington’s security commitments to the region, and could destabilize the US-led security order among democracies in East Asia and the Pacific</w:t>
      </w:r>
      <w:r>
        <w:t xml:space="preserve">. </w:t>
      </w:r>
      <w:r w:rsidRPr="00BF54B4">
        <w:rPr>
          <w:u w:val="single"/>
        </w:rPr>
        <w:t>The United States’ dilemma</w:t>
      </w:r>
      <w:r>
        <w:t xml:space="preserve">, therefore, </w:t>
      </w:r>
      <w:r w:rsidRPr="00BF54B4">
        <w:rPr>
          <w:u w:val="single"/>
        </w:rPr>
        <w:t>is finding the right balance between reassuring America’s allies</w:t>
      </w:r>
      <w:r>
        <w:t xml:space="preserve"> and friends of its commitment to the regional security order </w:t>
      </w:r>
      <w:r w:rsidRPr="00BF54B4">
        <w:rPr>
          <w:u w:val="single"/>
        </w:rPr>
        <w:t>and promoting its policy of pragmatic engagement with China</w:t>
      </w:r>
      <w:r>
        <w:t>, so safeguarding its core interests and demonstrating its resolve to keep the US hegemonic presence in this part of the world without exacerbating Beijing’s anxieties about Washington’s hedging against a rising China.</w:t>
      </w:r>
    </w:p>
    <w:p w:rsidR="00F9491D" w:rsidRDefault="00F9491D" w:rsidP="00F9491D">
      <w:pPr>
        <w:pStyle w:val="Heading2"/>
      </w:pPr>
      <w:r>
        <w:t>***Other Stuff***</w:t>
      </w:r>
    </w:p>
    <w:p w:rsidR="00F9491D" w:rsidRDefault="00F9491D" w:rsidP="00F9491D">
      <w:pPr>
        <w:pStyle w:val="Heading2"/>
      </w:pPr>
      <w:r>
        <w:t>China = Revisionist (Doesn’t Want US Heg)</w:t>
      </w:r>
    </w:p>
    <w:p w:rsidR="00F9491D" w:rsidRPr="00A437BE" w:rsidRDefault="00F9491D" w:rsidP="00F9491D">
      <w:pPr>
        <w:pStyle w:val="Heading3"/>
      </w:pPr>
      <w:r>
        <w:t>General</w:t>
      </w:r>
    </w:p>
    <w:p w:rsidR="00F9491D" w:rsidRDefault="00F9491D" w:rsidP="00F9491D">
      <w:pPr>
        <w:pStyle w:val="Heading4"/>
      </w:pPr>
      <w:r>
        <w:t>China is a revisionist power- its public and economic diplomacy are attempting to collapse US hegemony both in North America and East Asia</w:t>
      </w:r>
    </w:p>
    <w:p w:rsidR="00F9491D" w:rsidRDefault="00F9491D" w:rsidP="00F9491D">
      <w:r w:rsidRPr="00F01F48">
        <w:rPr>
          <w:rStyle w:val="Style13ptBold"/>
        </w:rPr>
        <w:t>Kawasaki,</w:t>
      </w:r>
      <w:r>
        <w:t xml:space="preserve"> associate professor at Simon Fraser University, </w:t>
      </w:r>
      <w:r w:rsidRPr="00F01F48">
        <w:rPr>
          <w:rStyle w:val="Style13ptBold"/>
        </w:rPr>
        <w:t>2016</w:t>
      </w:r>
    </w:p>
    <w:p w:rsidR="00F9491D" w:rsidRDefault="00F9491D" w:rsidP="00F9491D">
      <w:r>
        <w:t>(Tsuyoshi, "Where does Canada fit in the US-China strategic competition across the Pacific?</w:t>
      </w:r>
      <w:proofErr w:type="gramStart"/>
      <w:r>
        <w:t>",</w:t>
      </w:r>
      <w:proofErr w:type="gramEnd"/>
      <w:r>
        <w:t xml:space="preserve"> International Journal 71.2, Proquest, June 2016, Accessed 6/21/16, JL @ RKS)</w:t>
      </w:r>
    </w:p>
    <w:p w:rsidR="00F9491D" w:rsidRDefault="00F9491D" w:rsidP="00F9491D">
      <w:r w:rsidRPr="00F01F48">
        <w:rPr>
          <w:u w:val="single"/>
        </w:rPr>
        <w:t>Strategic competition is a power struggle in peacetime over a particular international political order on the question of who governs this order, a struggle where the status quo camp of countries interested in maintaining the existing order faces revisionist powers intent on changing it</w:t>
      </w:r>
      <w:r>
        <w:t xml:space="preserve">. </w:t>
      </w:r>
      <w:r w:rsidRPr="00F01F48">
        <w:rPr>
          <w:u w:val="single"/>
        </w:rPr>
        <w:t>This kind of inter-state power struggle is inherently political</w:t>
      </w:r>
      <w:r>
        <w:t xml:space="preserve">, as opposed to narrowly military, </w:t>
      </w:r>
      <w:r w:rsidRPr="00F01F48">
        <w:rPr>
          <w:u w:val="single"/>
        </w:rPr>
        <w:t>because it concerns the governance of international political order.</w:t>
      </w:r>
      <w:r>
        <w:t xml:space="preserve"> In it, governments resort to a wide range of policy instruments including politico-diplomatic, military, economic, and cultural (propaganda). They also engage in covert and intelligence activities within their competitors' domestic spheres. Using these policy tools, the status quo and revisionist countries struggle over the following elements of the existing international order: territorial arrangements (i.e., borders, spheres of influence, and buffer zones among major powers); various international institutions and rules regarding political-diplomatic, military, and economic affairs; and public norms and ideologies enshrined as legitimate. </w:t>
      </w:r>
      <w:r w:rsidRPr="00F01F48">
        <w:rPr>
          <w:u w:val="single"/>
        </w:rPr>
        <w:t>It is this kind of competition that is currently playing out across the Pacific, between the United States as the leader of the status quo camp and China as a revisionist power. East Asia has witnessed a US maritime hegemony based on the forward deployment of US military bases</w:t>
      </w:r>
      <w:r>
        <w:t xml:space="preserve"> on various Asian allies' territories since the end of the Second World War. Meanwhile, </w:t>
      </w:r>
      <w:r w:rsidRPr="00F01F48">
        <w:rPr>
          <w:u w:val="single"/>
        </w:rPr>
        <w:t>North America has been under US hegemony long before. China is now challenging the twin US hegemonies</w:t>
      </w:r>
      <w:r>
        <w:rPr>
          <w:u w:val="single"/>
        </w:rPr>
        <w:t xml:space="preserve"> </w:t>
      </w:r>
      <w:r w:rsidRPr="00F01F48">
        <w:rPr>
          <w:u w:val="single"/>
        </w:rPr>
        <w:t>China's primary geopolitical objective is to unseat the United States from its maritime primacy in the East Asian littoral, while its infiltration into North America is designed to erode the foundations of US power</w:t>
      </w:r>
      <w:r>
        <w:t xml:space="preserve">. For that purpose, </w:t>
      </w:r>
      <w:r w:rsidRPr="00F01F48">
        <w:rPr>
          <w:u w:val="single"/>
        </w:rPr>
        <w:t>it resorts to a wide range of measures, and as such, the Chinese challenge is comprehensive in nature</w:t>
      </w:r>
      <w:r>
        <w:t xml:space="preserve">. [14] </w:t>
      </w:r>
      <w:r w:rsidRPr="00F01F48">
        <w:rPr>
          <w:u w:val="single"/>
        </w:rPr>
        <w:t>It includes subtle and diffused tactics. In the field of public diplomacy</w:t>
      </w:r>
      <w:r>
        <w:t xml:space="preserve">, for example, </w:t>
      </w:r>
      <w:r w:rsidRPr="00F01F48">
        <w:rPr>
          <w:u w:val="single"/>
        </w:rPr>
        <w:t>Beijing is keen to emphasize a historical narrative that China and the United States both prevailed over Japan in the Second World War, a subtle way to drive a wedge in the US-Japan alliance. It also calls for "Asia for Asians," implying that Washington should withdraw from Asian security affairs. Many in the West also suspect that the Confucius Institute is an agency of cultural infiltration into their university sector</w:t>
      </w:r>
      <w:r>
        <w:t xml:space="preserve">. [15] </w:t>
      </w:r>
      <w:r w:rsidRPr="00F01F48">
        <w:rPr>
          <w:u w:val="single"/>
        </w:rPr>
        <w:t>In the field of economic affairs, China has proposed the Free Trade Area of the Asia-Pacific and the Asian Infrastructure Investment Bank, competitors to the US-led Trans-Pacific Partnership and the Asian Development Bank</w:t>
      </w:r>
      <w:r>
        <w:t xml:space="preserve">, respectively. </w:t>
      </w:r>
      <w:r w:rsidRPr="00F01F48">
        <w:rPr>
          <w:u w:val="single"/>
        </w:rPr>
        <w:t>These indirect measures are accompanied by more direct and focused Chinese policy measures to challenge US primacy in the East Asian littoral and North America</w:t>
      </w:r>
      <w:r>
        <w:t>.</w:t>
      </w:r>
    </w:p>
    <w:p w:rsidR="00F9491D" w:rsidRDefault="00F9491D" w:rsidP="00F9491D"/>
    <w:p w:rsidR="00F9491D" w:rsidRDefault="00F9491D" w:rsidP="00F9491D">
      <w:pPr>
        <w:pStyle w:val="Heading3"/>
      </w:pPr>
      <w:r>
        <w:t>Changing East Asia</w:t>
      </w:r>
    </w:p>
    <w:p w:rsidR="00F9491D" w:rsidRDefault="00F9491D" w:rsidP="00F9491D">
      <w:pPr>
        <w:pStyle w:val="Heading4"/>
      </w:pPr>
      <w:r>
        <w:t>China is challenging US primacy in East Asia- area denial, paramilitary, and legal tactics are working now</w:t>
      </w:r>
    </w:p>
    <w:p w:rsidR="00F9491D" w:rsidRDefault="00F9491D" w:rsidP="00F9491D">
      <w:r w:rsidRPr="00F01F48">
        <w:rPr>
          <w:rStyle w:val="Style13ptBold"/>
        </w:rPr>
        <w:t>Kawasaki,</w:t>
      </w:r>
      <w:r>
        <w:t xml:space="preserve"> associate professor at Simon Fraser University, </w:t>
      </w:r>
      <w:r w:rsidRPr="00F01F48">
        <w:rPr>
          <w:rStyle w:val="Style13ptBold"/>
        </w:rPr>
        <w:t>2016</w:t>
      </w:r>
    </w:p>
    <w:p w:rsidR="00F9491D" w:rsidRDefault="00F9491D" w:rsidP="00F9491D">
      <w:r>
        <w:t>(Tsuyoshi, "Where does Canada fit in the US-China strategic competition across the Pacific?</w:t>
      </w:r>
      <w:proofErr w:type="gramStart"/>
      <w:r>
        <w:t>",</w:t>
      </w:r>
      <w:proofErr w:type="gramEnd"/>
      <w:r>
        <w:t xml:space="preserve"> International Journal 71.2, Proquest, June 2016, Accessed 6/21/16, JL @ RKS)</w:t>
      </w:r>
    </w:p>
    <w:p w:rsidR="00F9491D" w:rsidRDefault="00F9491D" w:rsidP="00F9491D">
      <w:r>
        <w:t xml:space="preserve">The East Asian littoral </w:t>
      </w:r>
      <w:proofErr w:type="gramStart"/>
      <w:r w:rsidRPr="00A437BE">
        <w:rPr>
          <w:u w:val="single"/>
        </w:rPr>
        <w:t>Currently</w:t>
      </w:r>
      <w:proofErr w:type="gramEnd"/>
      <w:r w:rsidRPr="00A437BE">
        <w:rPr>
          <w:u w:val="single"/>
        </w:rPr>
        <w:t>, the long-standing US maritime primacy in East Asia is facing a serious Chinese challenge</w:t>
      </w:r>
      <w:r>
        <w:t xml:space="preserve">. Beijing's primary target is the body of water west of "the first island chain"; </w:t>
      </w:r>
      <w:r w:rsidRPr="00A437BE">
        <w:rPr>
          <w:u w:val="single"/>
        </w:rPr>
        <w:t>Beijing wants to push US maritime power out</w:t>
      </w:r>
      <w:r>
        <w:t xml:space="preserve"> of this area, </w:t>
      </w:r>
      <w:r w:rsidRPr="00A437BE">
        <w:rPr>
          <w:u w:val="single"/>
        </w:rPr>
        <w:t>and its project would be complete with regaining Taiwan</w:t>
      </w:r>
      <w:r>
        <w:t>, an island strategically positioned to protect the new Chinese maritime power vis-à-vis the US and its allied forces. In its 2014 Report to Congress, the US-China Economic and Security Review Commission captures this situation with the following sharp words: "</w:t>
      </w:r>
      <w:r w:rsidRPr="00A437BE">
        <w:rPr>
          <w:u w:val="single"/>
        </w:rPr>
        <w:t>Fundamental US interests are at stake in the evolving geopolitical situation in East Asia and the Western Pacific. China's rise as a major military power in the Asia Pacific challenges decades of air and naval dominance by the United States</w:t>
      </w:r>
      <w:r>
        <w:t xml:space="preserve"> in a region in which Washington has substantial economic and security interests." [16] The report goes on: "</w:t>
      </w:r>
      <w:r w:rsidRPr="00A437BE">
        <w:rPr>
          <w:u w:val="single"/>
        </w:rPr>
        <w:t>Beijing has concluded the US-led East Asian security architecture does not benefit its core interests of regime preservation, economic and social development, and territorial integrity</w:t>
      </w:r>
      <w:r>
        <w:t xml:space="preserve">. In 2014, </w:t>
      </w:r>
      <w:r w:rsidRPr="00A437BE">
        <w:rPr>
          <w:u w:val="single"/>
        </w:rPr>
        <w:t>China's leaders began to promote a vision of regional security that marginalizes the United States</w:t>
      </w:r>
      <w:r>
        <w:t xml:space="preserve">... a vision at odds with the present security architecture encompassing a strong network of US alliances and partnerships in East Asia." [17] In this struggle over maritime primacy, </w:t>
      </w:r>
      <w:r w:rsidRPr="00A437BE">
        <w:rPr>
          <w:u w:val="single"/>
        </w:rPr>
        <w:t>China has resorted to three lines of tactics simultaneously</w:t>
      </w:r>
      <w:r>
        <w:t xml:space="preserve">.[18] </w:t>
      </w:r>
      <w:r w:rsidRPr="00A437BE">
        <w:rPr>
          <w:u w:val="single"/>
        </w:rPr>
        <w:t>First</w:t>
      </w:r>
      <w:r>
        <w:t xml:space="preserve">, in the area of military power, </w:t>
      </w:r>
      <w:r w:rsidRPr="00A437BE">
        <w:rPr>
          <w:u w:val="single"/>
        </w:rPr>
        <w:t>Beijing is strengthening its anti-access/area-denial</w:t>
      </w:r>
      <w:r>
        <w:t xml:space="preserve"> (A2/AD) </w:t>
      </w:r>
      <w:r w:rsidRPr="00A437BE">
        <w:rPr>
          <w:u w:val="single"/>
        </w:rPr>
        <w:t>capabilities with its air-naval buildup</w:t>
      </w:r>
      <w:r>
        <w:t>, including submarines and ballistic and cruise missiles, against US aircraft carriers.[19] "As a result of China's comprehensive and rapid military modernization," the same commission acknowledges, "</w:t>
      </w:r>
      <w:r w:rsidRPr="00A437BE">
        <w:rPr>
          <w:u w:val="single"/>
        </w:rPr>
        <w:t>the regional balance of power between China</w:t>
      </w:r>
      <w:r>
        <w:t xml:space="preserve">, on the one hand, </w:t>
      </w:r>
      <w:r w:rsidRPr="00A437BE">
        <w:rPr>
          <w:u w:val="single"/>
        </w:rPr>
        <w:t>and the United States and its allies and associates</w:t>
      </w:r>
      <w:r>
        <w:t xml:space="preserve"> on the other, </w:t>
      </w:r>
      <w:r w:rsidRPr="00A437BE">
        <w:rPr>
          <w:u w:val="single"/>
        </w:rPr>
        <w:t>is shifting in China's direction</w:t>
      </w:r>
      <w:r>
        <w:t xml:space="preserve">." [20] Against weaker states like the Philippines, Beijing has successfully exercised its military power to occupy such disputed islands as the Mischief Reef. </w:t>
      </w:r>
      <w:r w:rsidRPr="00A437BE">
        <w:rPr>
          <w:u w:val="single"/>
        </w:rPr>
        <w:t>Beijing's second set of tactics is to use paramilitary units and measures</w:t>
      </w:r>
      <w:r>
        <w:t xml:space="preserve"> (e.g., the China Coast Guard and arming Chinese fishermen as militias) in attempts to establish a series of faits accomplis in the East and South China Seas. </w:t>
      </w:r>
      <w:r w:rsidRPr="00A437BE">
        <w:rPr>
          <w:u w:val="single"/>
        </w:rPr>
        <w:t>Such efforts are called "salami tactics":</w:t>
      </w:r>
      <w:r>
        <w:t xml:space="preserve"> </w:t>
      </w:r>
      <w:r w:rsidRPr="00A437BE">
        <w:rPr>
          <w:u w:val="single"/>
        </w:rPr>
        <w:t>each step may be minuscule in scale, but in the long run</w:t>
      </w:r>
      <w:r>
        <w:t xml:space="preserve">, </w:t>
      </w:r>
      <w:r w:rsidRPr="00A437BE">
        <w:rPr>
          <w:u w:val="single"/>
        </w:rPr>
        <w:t>Beijing can establish its de facto control over disputed territories in these waters. Meanwhile, using these tactics does not technically constitute armed aggression, so it would be difficult for the United States and its allies to respond with their militaries</w:t>
      </w:r>
      <w:r>
        <w:t xml:space="preserve">. For example, in the East China Sea, Beijing continually sends its paramilitary ships to the waters of the Senkaku/Diaoyu/Diaoyutai Islands in an attempt to demonstrate that the islands belong to China. In the South China Sea, Beijing's salami tactics have been seen since 2012 in the Scarborough Shoals where Chinese fishing and paramilitary boats established de facto control, ignoring Manila's protests, as well as in the 2014 attempt to place an oil rig, backed up by numerous China Coast Guard boats, near the Parcel Islands disputed with Vietnam. [21] </w:t>
      </w:r>
      <w:r w:rsidRPr="00A437BE">
        <w:rPr>
          <w:u w:val="single"/>
        </w:rPr>
        <w:t>Furthermore, Beijing is pursuing land reclamation projects in the disputed waters</w:t>
      </w:r>
      <w:proofErr w:type="gramStart"/>
      <w:r>
        <w:t>,[</w:t>
      </w:r>
      <w:proofErr w:type="gramEnd"/>
      <w:r>
        <w:t xml:space="preserve">22] triggering strong protests from Washington and other countries. </w:t>
      </w:r>
      <w:r w:rsidRPr="00A437BE">
        <w:rPr>
          <w:u w:val="single"/>
        </w:rPr>
        <w:t>The third group of Chinese tactics concerns "legal warfare</w:t>
      </w:r>
      <w:r>
        <w:t xml:space="preserve">."[23] </w:t>
      </w:r>
      <w:r w:rsidRPr="00A437BE">
        <w:rPr>
          <w:u w:val="single"/>
        </w:rPr>
        <w:t>Beijing's declaration in 2013 of the Air Identification Defence Zone over the East China Sea is a case in point</w:t>
      </w:r>
      <w:r>
        <w:t xml:space="preserve">.[24] Another is Beijing's aggressive assertion of legal grounds for its territorial claims over disputed islands through the media and government-to-government channels. </w:t>
      </w:r>
      <w:r w:rsidRPr="00A437BE">
        <w:rPr>
          <w:u w:val="single"/>
        </w:rPr>
        <w:t>One recent example of this i</w:t>
      </w:r>
      <w:r>
        <w:t xml:space="preserve">s Beijing's counter-argument to the case that Manila--now joined by Hanoi--brought to the Permanent Court of Arbitration in The Hague under the United Nations Convention on the Law of the Sea. It concerns </w:t>
      </w:r>
      <w:r w:rsidRPr="00A437BE">
        <w:rPr>
          <w:u w:val="single"/>
        </w:rPr>
        <w:t>the validity of the so-called "nine-dash line," that is</w:t>
      </w:r>
      <w:r>
        <w:t xml:space="preserve">, the territorial boundaries </w:t>
      </w:r>
      <w:r w:rsidRPr="00A437BE">
        <w:rPr>
          <w:u w:val="single"/>
        </w:rPr>
        <w:t>claimed by China in the South China Sea.</w:t>
      </w:r>
      <w:r>
        <w:t xml:space="preserve"> [25] Still another is establishing the City of Sansha as a municipality of China--only in 2012 did Beijing publicly acknowledge its existence--whose jurisdictions cover the disputed islands in the South China Sea. </w:t>
      </w:r>
      <w:r w:rsidRPr="00A437BE">
        <w:rPr>
          <w:u w:val="single"/>
        </w:rPr>
        <w:t>Together with the paramilitary activities noted earlier, this measure is designed</w:t>
      </w:r>
      <w:r>
        <w:t xml:space="preserve"> to establish faits accomplis </w:t>
      </w:r>
      <w:r w:rsidRPr="00A437BE">
        <w:rPr>
          <w:u w:val="single"/>
        </w:rPr>
        <w:t>to secure Beijing's practical control over disputed territories</w:t>
      </w:r>
      <w:r>
        <w:t>.</w:t>
      </w:r>
    </w:p>
    <w:p w:rsidR="00F9491D" w:rsidRDefault="00F9491D" w:rsidP="00F9491D"/>
    <w:p w:rsidR="00F9491D" w:rsidRDefault="00F9491D" w:rsidP="00F9491D">
      <w:pPr>
        <w:pStyle w:val="Heading3"/>
      </w:pPr>
      <w:r>
        <w:t>North America</w:t>
      </w:r>
    </w:p>
    <w:p w:rsidR="00F9491D" w:rsidRDefault="00F9491D" w:rsidP="00F9491D">
      <w:pPr>
        <w:pStyle w:val="Heading4"/>
      </w:pPr>
      <w:r>
        <w:t>China’s challenging US hegemony in North America through cyber attacks, espionage, and propaganda- undercuts US primacy in East Asia and US-Japan alliance</w:t>
      </w:r>
    </w:p>
    <w:p w:rsidR="00F9491D" w:rsidRDefault="00F9491D" w:rsidP="00F9491D">
      <w:r w:rsidRPr="00F01F48">
        <w:rPr>
          <w:rStyle w:val="Style13ptBold"/>
        </w:rPr>
        <w:t>Kawasaki,</w:t>
      </w:r>
      <w:r>
        <w:t xml:space="preserve"> associate professor at Simon Fraser University, </w:t>
      </w:r>
      <w:r w:rsidRPr="00F01F48">
        <w:rPr>
          <w:rStyle w:val="Style13ptBold"/>
        </w:rPr>
        <w:t>2016</w:t>
      </w:r>
    </w:p>
    <w:p w:rsidR="00F9491D" w:rsidRDefault="00F9491D" w:rsidP="00F9491D">
      <w:r>
        <w:t>(Tsuyoshi, "Where does Canada fit in the US-China strategic competition across the Pacific?</w:t>
      </w:r>
      <w:proofErr w:type="gramStart"/>
      <w:r>
        <w:t>",</w:t>
      </w:r>
      <w:proofErr w:type="gramEnd"/>
      <w:r>
        <w:t xml:space="preserve"> International Journal 71.2, Proquest, June 2016, Accessed 6/21/16, JL @ RKS)</w:t>
      </w:r>
    </w:p>
    <w:p w:rsidR="00F9491D" w:rsidRPr="00F601E6" w:rsidRDefault="00F9491D" w:rsidP="00F9491D">
      <w:r>
        <w:t xml:space="preserve">North America In contrast to East Asia, </w:t>
      </w:r>
      <w:r w:rsidRPr="0028091D">
        <w:rPr>
          <w:u w:val="single"/>
        </w:rPr>
        <w:t>China's challenge to the United States in North America does not involve military hardware, but rather espionage, cyber attacks, and propaganda. But the challenge is real</w:t>
      </w:r>
      <w:r>
        <w:t xml:space="preserve">. Taken together, </w:t>
      </w:r>
      <w:r w:rsidRPr="0028091D">
        <w:rPr>
          <w:u w:val="single"/>
        </w:rPr>
        <w:t>these measures are designed in part to weaken the will and capabilities of the United States for sustaining its East Asian forward deployment in the long run.</w:t>
      </w:r>
      <w:r>
        <w:t xml:space="preserve"> Given the stealthy nature of these activities, hard evidence is often lacking, but there have been many media and government reports, as well as analyses. [30] </w:t>
      </w:r>
      <w:r w:rsidRPr="0028091D">
        <w:rPr>
          <w:u w:val="single"/>
        </w:rPr>
        <w:t>Chinese espionage activities and cyber attacks aim at undermining the technological and other foundations of US power to the advantage of Beijing.</w:t>
      </w:r>
      <w:r>
        <w:t xml:space="preserve"> For example, </w:t>
      </w:r>
      <w:r w:rsidRPr="0028091D">
        <w:rPr>
          <w:u w:val="single"/>
        </w:rPr>
        <w:t>Chinese spies, as well as cyber espionage, have attempted to steal highly secret high-tech US military and commercial technologies, as well as other confidential information</w:t>
      </w:r>
      <w:r>
        <w:t xml:space="preserve">. US director of national intelligence James R. Clapper reported to the Senate in February 2015, "We assess that the leading state intelligence threats to US interests in 2015 will continue to be Russia and China, based on their capabilities, intent, and broad operational scopes... Penetrating the US national decision-making apparatus and Intelligence Community will remain primary objectives for foreign intelligence entities. Additionally, the targeting of national security information and proprietary information from US companies and research institutions dealing with defence, energy, finance, dual-use technology, and other areas will be a persistent threat to US interests." [31] </w:t>
      </w:r>
      <w:r w:rsidRPr="0028091D">
        <w:rPr>
          <w:u w:val="single"/>
        </w:rPr>
        <w:t>Chinese cyber attacks are particularly problematic for the United States since they constitute a fundamental threat to the health of the US public and private sectors that have become so dependent on the internet. They are qualitatively far more serious than Chinese espionage activities</w:t>
      </w:r>
      <w:r>
        <w:t xml:space="preserve">. </w:t>
      </w:r>
      <w:r w:rsidRPr="0028091D">
        <w:rPr>
          <w:u w:val="single"/>
        </w:rPr>
        <w:t>President Obama puts it succinctly: "Cyber threats pose one [of] the gravest national security dangers that the United States faces</w:t>
      </w:r>
      <w:r>
        <w:t xml:space="preserve">." [32] With cyber attacks, furthermore, </w:t>
      </w:r>
      <w:r w:rsidRPr="0028091D">
        <w:rPr>
          <w:u w:val="single"/>
        </w:rPr>
        <w:t>China can explore potential weaknesses not only in critical infrastructure within the US homeland but also in the C4ISR system of the US armed forces</w:t>
      </w:r>
      <w:r>
        <w:t xml:space="preserve"> (command, control, communications, computers, intelligence, surveillance, and reconnaissance), </w:t>
      </w:r>
      <w:r w:rsidRPr="0028091D">
        <w:rPr>
          <w:u w:val="single"/>
        </w:rPr>
        <w:t>which would become critical elements if a battle against the technologically superior US forces ever broke out in the East Asian littoral</w:t>
      </w:r>
      <w:r>
        <w:t xml:space="preserve">. [33] Meanwhile, </w:t>
      </w:r>
      <w:r w:rsidRPr="0028091D">
        <w:rPr>
          <w:u w:val="single"/>
        </w:rPr>
        <w:t>Chinese propaganda activities aim at weakening the resolve of Washington to stand firm against Beijing's ambition for a maritime hegemony</w:t>
      </w:r>
      <w:r>
        <w:t xml:space="preserve"> in the Western Pacific. For example, </w:t>
      </w:r>
      <w:r w:rsidRPr="0028091D">
        <w:rPr>
          <w:u w:val="single"/>
        </w:rPr>
        <w:t>persistent criticism of Japan's wartime record is designed not only to boost the Chinese Communist Party's legitimacy</w:t>
      </w:r>
      <w:r>
        <w:t xml:space="preserve"> within China </w:t>
      </w:r>
      <w:r w:rsidRPr="0028091D">
        <w:rPr>
          <w:u w:val="single"/>
        </w:rPr>
        <w:t>but also to alienate the US public from Japan, which in turn would help weaken the US-Japan alliance</w:t>
      </w:r>
      <w:r>
        <w:t>.</w:t>
      </w:r>
    </w:p>
    <w:p w:rsidR="00F9491D" w:rsidRDefault="00F9491D" w:rsidP="00F9491D"/>
    <w:p w:rsidR="00F9491D" w:rsidRDefault="00F9491D" w:rsidP="00F9491D">
      <w:pPr>
        <w:pStyle w:val="Heading2"/>
      </w:pPr>
      <w:r>
        <w:t>US Countering Chinese Revisionism</w:t>
      </w:r>
    </w:p>
    <w:p w:rsidR="00F9491D" w:rsidRPr="00A6617B" w:rsidRDefault="00F9491D" w:rsidP="00F9491D">
      <w:pPr>
        <w:pStyle w:val="Heading3"/>
      </w:pPr>
      <w:r>
        <w:t>Increasing Tactics in East Asia to Maintain Primacy Now</w:t>
      </w:r>
    </w:p>
    <w:p w:rsidR="00F9491D" w:rsidRDefault="00F9491D" w:rsidP="00F9491D">
      <w:pPr>
        <w:pStyle w:val="Heading4"/>
      </w:pPr>
      <w:r>
        <w:t>The US and its allies are countering Chinese revisionism now</w:t>
      </w:r>
    </w:p>
    <w:p w:rsidR="00F9491D" w:rsidRDefault="00F9491D" w:rsidP="00F9491D">
      <w:r w:rsidRPr="00F01F48">
        <w:rPr>
          <w:rStyle w:val="Style13ptBold"/>
        </w:rPr>
        <w:t>Kawasaki,</w:t>
      </w:r>
      <w:r>
        <w:t xml:space="preserve"> associate professor at Simon Fraser University, </w:t>
      </w:r>
      <w:r w:rsidRPr="00F01F48">
        <w:rPr>
          <w:rStyle w:val="Style13ptBold"/>
        </w:rPr>
        <w:t>2016</w:t>
      </w:r>
    </w:p>
    <w:p w:rsidR="00F9491D" w:rsidRDefault="00F9491D" w:rsidP="00F9491D">
      <w:r>
        <w:t>(Tsuyoshi, "Where does Canada fit in the US-China strategic competition across the Pacific?</w:t>
      </w:r>
      <w:proofErr w:type="gramStart"/>
      <w:r>
        <w:t>",</w:t>
      </w:r>
      <w:proofErr w:type="gramEnd"/>
      <w:r>
        <w:t xml:space="preserve"> International Journal 71.2, Proquest, June 2016, Accessed 6/21/16, JL @ RKS)</w:t>
      </w:r>
    </w:p>
    <w:p w:rsidR="00F9491D" w:rsidRDefault="00F9491D" w:rsidP="00F9491D">
      <w:r w:rsidRPr="00A6617B">
        <w:rPr>
          <w:u w:val="single"/>
        </w:rPr>
        <w:t>The United States and its allies have not remained idle in the face of this Chinese challenge. In the military domain, the US camp has initiated balancing measures against rising Chinese military threats</w:t>
      </w:r>
      <w:r>
        <w:t xml:space="preserve">. For example, the emerging Air-Sea Battle doctrine and other plans have been widely discussed in the United States; </w:t>
      </w:r>
      <w:r w:rsidRPr="00A6617B">
        <w:rPr>
          <w:u w:val="single"/>
        </w:rPr>
        <w:t>the US Navy has been shifting its resources,</w:t>
      </w:r>
      <w:r>
        <w:t xml:space="preserve"> despite the budgetary challenges it faces, </w:t>
      </w:r>
      <w:r w:rsidRPr="00A6617B">
        <w:rPr>
          <w:u w:val="single"/>
        </w:rPr>
        <w:t>to counter China</w:t>
      </w:r>
      <w:r>
        <w:t xml:space="preserve">. [26] </w:t>
      </w:r>
      <w:r w:rsidRPr="00A6617B">
        <w:rPr>
          <w:u w:val="single"/>
        </w:rPr>
        <w:t>The United States</w:t>
      </w:r>
      <w:r>
        <w:t xml:space="preserve">, furthermore, </w:t>
      </w:r>
      <w:r w:rsidRPr="00A6617B">
        <w:rPr>
          <w:u w:val="single"/>
        </w:rPr>
        <w:t>is strengthening its security cooperation with its major allies like Japan and Australia, as well as with the Philippines and Singapore</w:t>
      </w:r>
      <w:r>
        <w:t xml:space="preserve">.[27] </w:t>
      </w:r>
      <w:r w:rsidRPr="00A6617B">
        <w:rPr>
          <w:u w:val="single"/>
        </w:rPr>
        <w:t>In its own "legal warfare</w:t>
      </w:r>
      <w:r>
        <w:t xml:space="preserve">," moreover, </w:t>
      </w:r>
      <w:r w:rsidRPr="00A6617B">
        <w:rPr>
          <w:u w:val="single"/>
        </w:rPr>
        <w:t>Washington argues that Beijing has not yet clarified the legal foundation of the nine-dash line</w:t>
      </w:r>
      <w:r>
        <w:t xml:space="preserve">.[28] </w:t>
      </w:r>
      <w:r w:rsidRPr="00A6617B">
        <w:rPr>
          <w:u w:val="single"/>
        </w:rPr>
        <w:t>Officially, Washington remains neutral on the question of sovereignty in any of the East Asian maritime territorial disputes, but it insists that the freedom of navigation and overflight should be maintained</w:t>
      </w:r>
      <w:r>
        <w:t xml:space="preserve"> on the high seas and that no threatening and intimidating measures backed by force should be used to settle the disputes. </w:t>
      </w:r>
      <w:r w:rsidRPr="00A6617B">
        <w:rPr>
          <w:u w:val="single"/>
        </w:rPr>
        <w:t>Washington sees Beijing in violation of these principles, resulting in its increasing tone of opposition to Beijing's salami tactics</w:t>
      </w:r>
      <w:r>
        <w:t xml:space="preserve">. In the name of protecting universalistic values, Washington in practice pressures Beijing while meticulously avoiding singling out China as "the culprit." </w:t>
      </w:r>
      <w:r w:rsidRPr="00A6617B">
        <w:rPr>
          <w:u w:val="single"/>
        </w:rPr>
        <w:t>Meanwhile, US allies themselves have started security cooperation to cope with an increasingly assertive China</w:t>
      </w:r>
      <w:r>
        <w:t>. [29]</w:t>
      </w:r>
    </w:p>
    <w:p w:rsidR="00F9491D" w:rsidRDefault="00F9491D" w:rsidP="00F9491D"/>
    <w:p w:rsidR="00F9491D" w:rsidRDefault="00F9491D" w:rsidP="00F9491D"/>
    <w:p w:rsidR="00F9491D" w:rsidRDefault="00F9491D" w:rsidP="00F9491D">
      <w:pPr>
        <w:pStyle w:val="Heading2"/>
      </w:pPr>
      <w:r>
        <w:t>US-Taiwan Relations</w:t>
      </w:r>
    </w:p>
    <w:p w:rsidR="00F9491D" w:rsidRPr="00F36928" w:rsidRDefault="00F9491D" w:rsidP="00F9491D">
      <w:pPr>
        <w:pStyle w:val="Heading3"/>
      </w:pPr>
      <w:r>
        <w:t>Increasing Hurts US-China Relations [And Can Cause War]</w:t>
      </w:r>
    </w:p>
    <w:p w:rsidR="00F9491D" w:rsidRDefault="00F9491D" w:rsidP="00F9491D">
      <w:pPr>
        <w:pStyle w:val="Heading4"/>
      </w:pPr>
      <w:r>
        <w:t>Increasing US commitment to Taiwan hurts US-China relations and risks cross strait conflict- decreases cost of war for China</w:t>
      </w:r>
    </w:p>
    <w:p w:rsidR="00F9491D" w:rsidRDefault="00F9491D" w:rsidP="00F9491D">
      <w:r w:rsidRPr="00F36928">
        <w:rPr>
          <w:rStyle w:val="Style13ptBold"/>
        </w:rPr>
        <w:t>Kastner</w:t>
      </w:r>
      <w:r>
        <w:t xml:space="preserve">, Associate Professor in the Department of Government and Politics at the University of Maryland, </w:t>
      </w:r>
      <w:r w:rsidRPr="00F36928">
        <w:rPr>
          <w:rStyle w:val="Style13ptBold"/>
        </w:rPr>
        <w:t>2015/2016</w:t>
      </w:r>
    </w:p>
    <w:p w:rsidR="00F9491D" w:rsidRDefault="00F9491D" w:rsidP="00F9491D">
      <w:r>
        <w:t>(Scott L. Kastner, "Is the Taiwan Strait Still a Flash Point</w:t>
      </w:r>
      <w:proofErr w:type="gramStart"/>
      <w:r>
        <w:t>?:</w:t>
      </w:r>
      <w:proofErr w:type="gramEnd"/>
    </w:p>
    <w:p w:rsidR="00F9491D" w:rsidRPr="009B048F" w:rsidRDefault="00F9491D" w:rsidP="00F9491D">
      <w:r>
        <w:t>Rethinking the Prospects for Armed Conflict between China and Taiwan", International Security, Vol 40, No 3, Winter 2015/2016, Project Muse, Accessed 6/21/16, JL @ RKS)</w:t>
      </w:r>
    </w:p>
    <w:p w:rsidR="00F9491D" w:rsidRDefault="00F9491D" w:rsidP="00F9491D">
      <w:r w:rsidRPr="009B048F">
        <w:t xml:space="preserve">For similar reasons, </w:t>
      </w:r>
      <w:r w:rsidRPr="00F36928">
        <w:rPr>
          <w:u w:val="single"/>
        </w:rPr>
        <w:t>U.S. policymakers should be skeptical of calls to dramatically increase the U.S. commitment to Taiwan’s security or to more visibly incorporate Taiwan into rebalancing initiatives</w:t>
      </w:r>
      <w:r w:rsidRPr="009B048F">
        <w:t xml:space="preserve">.104 </w:t>
      </w:r>
      <w:proofErr w:type="gramStart"/>
      <w:r w:rsidRPr="00F36928">
        <w:rPr>
          <w:u w:val="single"/>
        </w:rPr>
        <w:t>Such</w:t>
      </w:r>
      <w:proofErr w:type="gramEnd"/>
      <w:r w:rsidRPr="00F36928">
        <w:rPr>
          <w:u w:val="single"/>
        </w:rPr>
        <w:t xml:space="preserve"> moves would be viewed as inflammatory in Beijing and could generate renewed pessimism about long-term trends in the strait.</w:t>
      </w:r>
      <w:r w:rsidRPr="009B048F">
        <w:t xml:space="preserve"> Perhaps more fundamentally, </w:t>
      </w:r>
      <w:r w:rsidRPr="00F36928">
        <w:rPr>
          <w:u w:val="single"/>
        </w:rPr>
        <w:t>a much stronger U.S. commitment to Taiwan would stoke increased tensions in the U.S.-China relationship</w:t>
      </w:r>
      <w:r w:rsidRPr="009B048F">
        <w:t xml:space="preserve">. As alluded to earlier, </w:t>
      </w:r>
      <w:r w:rsidRPr="00F36928">
        <w:rPr>
          <w:u w:val="single"/>
        </w:rPr>
        <w:t>a key component of China’s expected costs of a Taiwan Strait conflict—regardless of whether the United States intervened—is the damage such a conflict would likely inflict on the broader U.S.-China relationship. But if the U.S.-China relationship is in tatters to begin with, then Beijing has less to lose in a cross-strait war</w:t>
      </w:r>
      <w:r w:rsidRPr="009B048F">
        <w:t xml:space="preserve">. In essence, </w:t>
      </w:r>
      <w:r w:rsidRPr="00F36928">
        <w:rPr>
          <w:u w:val="single"/>
        </w:rPr>
        <w:t>policies that increase U.S. support for Taiwan at a cost of a much worse U.S.-China relationship risk being self-defeating, as the increased stability generated by slowing the cross-strait power shift is canceled out by decreasing expected costs of war for China</w:t>
      </w:r>
      <w:r w:rsidRPr="009B048F">
        <w:t>.</w:t>
      </w:r>
    </w:p>
    <w:p w:rsidR="00F9491D" w:rsidRDefault="00F9491D" w:rsidP="00F9491D"/>
    <w:p w:rsidR="00F9491D" w:rsidRDefault="00F9491D" w:rsidP="00F9491D">
      <w:pPr>
        <w:pStyle w:val="Heading2"/>
      </w:pPr>
      <w:r>
        <w:t>South China Sea Conflict</w:t>
      </w:r>
    </w:p>
    <w:p w:rsidR="00F9491D" w:rsidRPr="00172B3C" w:rsidRDefault="00F9491D" w:rsidP="00F9491D">
      <w:pPr>
        <w:pStyle w:val="Heading3"/>
      </w:pPr>
      <w:r>
        <w:t>Chinese Conflict [With Anyone] Likely</w:t>
      </w:r>
    </w:p>
    <w:p w:rsidR="00F9491D" w:rsidRDefault="00F9491D" w:rsidP="00F9491D">
      <w:pPr>
        <w:pStyle w:val="Heading4"/>
      </w:pPr>
      <w:r>
        <w:t>Intensification of marine disputes, popular nationalism, and government structure all increase the likelihood of conflict with China in the South China Sea</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t xml:space="preserve">Still, </w:t>
      </w:r>
      <w:r w:rsidRPr="00172B3C">
        <w:rPr>
          <w:u w:val="single"/>
        </w:rPr>
        <w:t>there are a number of important factors that could trigger a future conflict. They include intensification of maritime disputes due to China’s growing popular nationalism, combined with the government’s effort to treat the issue as a matter of national security and pride</w:t>
      </w:r>
      <w:r>
        <w:t xml:space="preserve">. For example, </w:t>
      </w:r>
      <w:r w:rsidRPr="00172B3C">
        <w:rPr>
          <w:u w:val="single"/>
        </w:rPr>
        <w:t>China’s grand strategy would evolve in a more comprehensive way to strengthen its national power and establish the country as more than just an economic giant</w:t>
      </w:r>
      <w:r>
        <w:t xml:space="preserve"> in the 21st century. In this light, </w:t>
      </w:r>
      <w:r w:rsidRPr="00172B3C">
        <w:rPr>
          <w:u w:val="single"/>
        </w:rPr>
        <w:t>the expansion of China’s South China Sea claims, as well as its growing fleet of nuclear submarines armed with ballistic missiles, can be interpreted as part of its strategic efforts to create what’s known in military parlance as a ‘bastion’</w:t>
      </w:r>
      <w:r>
        <w:t xml:space="preserve">, or a deep-water sanctuary where Chinese submarines could avoid detection.34 Notwithstanding China’s ‘no first use’ policy on nuclear weapons, </w:t>
      </w:r>
      <w:r w:rsidRPr="00172B3C">
        <w:rPr>
          <w:u w:val="single"/>
        </w:rPr>
        <w:t>its neighbours and the United States might see this rapid development of ballistic submarines and nuclear deterrence capability as a threat.</w:t>
      </w:r>
      <w:r>
        <w:t xml:space="preserve"> This is because China might possibly ‘adopt a bastion strategy in the South China Sea’ and unilaterally declare an ‘air defence identification zone’, which would restrict other countries’ military overflights and abilities to track China’s submarines, so inevitably intensifying the security dilemma.35 </w:t>
      </w:r>
      <w:r w:rsidRPr="00172B3C">
        <w:rPr>
          <w:u w:val="single"/>
        </w:rPr>
        <w:t>Additionally, the weak crisis-management structure of the Chinese system and the lack of unity among China’s large and complicated political, foreign affairs, and military bureaucracies could heighten the danger of escalation from an operational miscalculation at sea to a political and diplomatic crisis</w:t>
      </w:r>
      <w:r>
        <w:t xml:space="preserve">.36 For example, </w:t>
      </w:r>
      <w:r w:rsidRPr="00172B3C">
        <w:rPr>
          <w:u w:val="single"/>
        </w:rPr>
        <w:t>rising nationalism in China is not only real but also being utilized by a diverse set of actors, including the People’s Liberation Army</w:t>
      </w:r>
      <w:r>
        <w:t xml:space="preserve"> (PLA), </w:t>
      </w:r>
      <w:r w:rsidRPr="00172B3C">
        <w:rPr>
          <w:u w:val="single"/>
        </w:rPr>
        <w:t>local governments, law enforcement agencies, resource companies, and fishermen, who are promoting different agendas to advance their own particular parochial interests</w:t>
      </w:r>
      <w:r>
        <w:t xml:space="preserve"> by seeking increased government funding or enhanced prestige. </w:t>
      </w:r>
      <w:r w:rsidRPr="00172B3C">
        <w:rPr>
          <w:u w:val="single"/>
        </w:rPr>
        <w:t>This means that ‘despite the image of Xi as a strong leader’, it is inevitable that Xi and the central government will be influenced by China’s fractured authority and systemic problems, even in the course of formulating a grand national strategy for maritime security in the South China Sea</w:t>
      </w:r>
      <w:r>
        <w:t xml:space="preserve">.37 </w:t>
      </w:r>
      <w:r w:rsidRPr="00172B3C">
        <w:rPr>
          <w:u w:val="single"/>
        </w:rPr>
        <w:t>The problem is that ‘not every action taken by the government agency’</w:t>
      </w:r>
      <w:r>
        <w:t xml:space="preserve"> or other related actors </w:t>
      </w:r>
      <w:r w:rsidRPr="00172B3C">
        <w:rPr>
          <w:u w:val="single"/>
        </w:rPr>
        <w:t>would properly reflect ‘the will of China’s leaders’ while it could increase the chances of division among Chinese policymakers at a tactical level</w:t>
      </w:r>
      <w:r>
        <w:t xml:space="preserve">.38 In the current nationalist political atmosphere, where Chinese leaders rely heavily on these actors to maintain the legitimacy and unity of the party, </w:t>
      </w:r>
      <w:r w:rsidRPr="00172B3C">
        <w:rPr>
          <w:u w:val="single"/>
        </w:rPr>
        <w:t>almost anything could be justified in the name of safeguarding China’s security and maritime consciousness, even at the risk of deteriorating regional stability and causing foreign policy consequences that might go against China’s long-term national interests. This is what could potentially</w:t>
      </w:r>
      <w:r>
        <w:t xml:space="preserve">, though not deliberately, </w:t>
      </w:r>
      <w:r w:rsidRPr="00172B3C">
        <w:rPr>
          <w:u w:val="single"/>
        </w:rPr>
        <w:t>shift the security order in the South China Sea from minor tensions to major confrontations rather than peaceful cooperation</w:t>
      </w:r>
      <w:r>
        <w:t>, notwithstanding Beijing’s smile diplomacy, buttressed by its charming rhetoric and economic leverage.</w:t>
      </w:r>
    </w:p>
    <w:p w:rsidR="00F9491D" w:rsidRDefault="00F9491D" w:rsidP="00F9491D"/>
    <w:p w:rsidR="00F9491D" w:rsidRDefault="00F9491D" w:rsidP="00F9491D">
      <w:pPr>
        <w:pStyle w:val="Heading3"/>
      </w:pPr>
      <w:r>
        <w:t>Collapse the CCP</w:t>
      </w:r>
    </w:p>
    <w:p w:rsidR="00F9491D" w:rsidRDefault="00F9491D" w:rsidP="00F9491D">
      <w:pPr>
        <w:pStyle w:val="Heading4"/>
      </w:pPr>
      <w:r>
        <w:t>Escalation of the SCS would collapse the CCP- needs regional and economic stability to maintain power [says conflict isn’t likely]</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rsidRPr="00A5396B">
        <w:t>As regards compatibility of preferences, both Beijing and Washington share some degree of convergence of interests. Although their preference structures are not identical, both would prefer to avoid any escalation of regional tensions into war.</w:t>
      </w:r>
      <w:r w:rsidRPr="00A5396B">
        <w:rPr>
          <w:u w:val="single"/>
        </w:rPr>
        <w:t xml:space="preserve"> As for China, the ultimate objective is to preserve the political system of the CCP. Beijing’s new effort towards political reform,</w:t>
      </w:r>
      <w:r w:rsidRPr="00A5396B">
        <w:t xml:space="preserve"> initiated to make the CCP more adaptive and better governing, </w:t>
      </w:r>
      <w:r w:rsidRPr="00A5396B">
        <w:rPr>
          <w:u w:val="single"/>
        </w:rPr>
        <w:t>has yet to satisfy fully the sense of regime security and identity of communist China</w:t>
      </w:r>
      <w:r w:rsidRPr="00A5396B">
        <w:t xml:space="preserve"> in the 21st century. In effect, </w:t>
      </w:r>
      <w:r w:rsidRPr="00A5396B">
        <w:rPr>
          <w:u w:val="single"/>
        </w:rPr>
        <w:t>China’s remarkable economic success</w:t>
      </w:r>
      <w:r w:rsidRPr="00A5396B">
        <w:t xml:space="preserve">, made possible partly through embracing certain aspects of capitalism, </w:t>
      </w:r>
      <w:r w:rsidRPr="00A5396B">
        <w:rPr>
          <w:u w:val="single"/>
        </w:rPr>
        <w:t>has not led to its transformation into a multiparty system</w:t>
      </w:r>
      <w:r w:rsidRPr="00A5396B">
        <w:t xml:space="preserve">, notwithstanding the growing need for political reform in order to effectively govern the country. </w:t>
      </w:r>
      <w:r w:rsidRPr="00A5396B">
        <w:rPr>
          <w:u w:val="single"/>
        </w:rPr>
        <w:t>The country is now under the influence of a stronger and increasingly pluralized society and bureaucracy, armed with easier access to information, human resources, and money than ever before in China’s modern history. Under the circumstances, sustained economic prosperity has become crucial to prolonging the staying power and legitimacy of the CCP while adapting its old politics to the new society without losing control of the existing system. Thus, China needs to maintain regional stability as a precondition for its tangible and substantial economic growth and preservation of power under the leadership of the CCP</w:t>
      </w:r>
      <w:r w:rsidRPr="00A5396B">
        <w:t>. Similarly, the United States has interests in keeping the status quo, albeit with minor tensions, given that an escalation of conflict in the South China Sea could drag it into an unnecessary war due to its alliance obligations and hegemonic commitments, while risking its crucial relations with China.</w:t>
      </w:r>
    </w:p>
    <w:p w:rsidR="00F9491D" w:rsidRDefault="00F9491D" w:rsidP="00F9491D"/>
    <w:p w:rsidR="00F9491D" w:rsidRDefault="00F9491D" w:rsidP="00F9491D">
      <w:pPr>
        <w:pStyle w:val="Heading3"/>
      </w:pPr>
      <w:r>
        <w:t>US Assertion of Allies Regional Claims Causes SCS Conflict</w:t>
      </w:r>
    </w:p>
    <w:p w:rsidR="00F9491D" w:rsidRDefault="00F9491D" w:rsidP="00F9491D">
      <w:pPr>
        <w:pStyle w:val="Heading4"/>
      </w:pPr>
      <w:r>
        <w:t>The US siding with allies on regional disputes with China could escalate- US embroilment in the SCS and giving allies a blank check</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rsidRPr="00D24B30">
        <w:rPr>
          <w:u w:val="single"/>
        </w:rPr>
        <w:t>In the event of conflict, a lack of intervention by the United States would undermine its credibility not just in Southeast Asia but in the Asia-Pacific and elsewhere</w:t>
      </w:r>
      <w:r>
        <w:t xml:space="preserve">. Another important reality, however, is that encouraging restraint by all parties and diplomatically resolving these disputes would be in America’s best interests. In fact, </w:t>
      </w:r>
      <w:r w:rsidRPr="00D24B30">
        <w:rPr>
          <w:u w:val="single"/>
        </w:rPr>
        <w:t>direct American intervention would be neither wise nor productive, given the risk of damaging its strategic, political, and economic ties with China in the name of defending its allies and friends</w:t>
      </w:r>
      <w:r>
        <w:t xml:space="preserve">, even if Chinese actions do not directly challenge US core interests, including FON in the South China Sea. Besides, US leaders would continue to ‘be reluctant to use some of the more effective methods the American military has at its disposal… to reduce a threat posed by China’s ability to wage asymmetric warfare’ not only because of China’s nuclear retaliatory capability but also because of America’s regional partners’ economic dependence ‘on the transnational production system that has China as its fulcrum’.83 </w:t>
      </w:r>
      <w:r w:rsidRPr="00D24B30">
        <w:rPr>
          <w:u w:val="single"/>
        </w:rPr>
        <w:t>Thus, Washington needs to tread carefully in adopting a position of strategic neutrality between Beijing and other claimants in the South China Sea. Such a nuanced approach would protect the United States from rash embroilment in regional conflicts, or from unintentionally misleading its allies and friends into treating US commitments to regional security as a blank check</w:t>
      </w:r>
      <w:r>
        <w:t xml:space="preserve"> that emboldens the pursuit of their particular parochial interests at the cost of regional stability.</w:t>
      </w:r>
    </w:p>
    <w:p w:rsidR="00F9491D" w:rsidRPr="00A5396B" w:rsidRDefault="00F9491D" w:rsidP="00F9491D"/>
    <w:p w:rsidR="00F9491D" w:rsidRDefault="00F9491D" w:rsidP="00F9491D">
      <w:pPr>
        <w:pStyle w:val="Heading2"/>
      </w:pPr>
      <w:r>
        <w:t>Vietnam</w:t>
      </w:r>
    </w:p>
    <w:p w:rsidR="00F9491D" w:rsidRPr="00591787" w:rsidRDefault="00F9491D" w:rsidP="00F9491D">
      <w:pPr>
        <w:pStyle w:val="Heading3"/>
      </w:pPr>
      <w:r>
        <w:t xml:space="preserve">Balancing Relations </w:t>
      </w:r>
      <w:proofErr w:type="gramStart"/>
      <w:r>
        <w:t>Between</w:t>
      </w:r>
      <w:proofErr w:type="gramEnd"/>
      <w:r>
        <w:t xml:space="preserve"> the US and China Now</w:t>
      </w:r>
    </w:p>
    <w:p w:rsidR="00F9491D" w:rsidRDefault="00F9491D" w:rsidP="00F9491D">
      <w:pPr>
        <w:pStyle w:val="Heading4"/>
      </w:pPr>
      <w:r>
        <w:t>Current South China Sea relations benefit Vietnam- they are able to balance their relations with the US and China for their own geopolitical and economic benefits</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rsidRPr="00591787">
        <w:rPr>
          <w:u w:val="single"/>
        </w:rPr>
        <w:t>Even after the plunge of Sino-Vietnamese ties to a historic low</w:t>
      </w:r>
      <w:r>
        <w:t xml:space="preserve">, however, </w:t>
      </w:r>
      <w:r w:rsidRPr="00591787">
        <w:rPr>
          <w:u w:val="single"/>
        </w:rPr>
        <w:t>Vietnam and China have maintained their friendship ‘because of the regime factor’ and their shared aversion to ‘destabilize the other’</w:t>
      </w:r>
      <w:r>
        <w:t xml:space="preserve">, combined with Vietnam’s economic reliance on China.51 </w:t>
      </w:r>
      <w:r w:rsidRPr="00591787">
        <w:rPr>
          <w:u w:val="single"/>
        </w:rPr>
        <w:t>Nevertheless, Vietnam’s deep-seated concerns about China’s lack of respect for Vietnam’s sovereignty and Chinese dominance of the South China Sea have led Hanoi to strengthen its relations with</w:t>
      </w:r>
      <w:r>
        <w:t xml:space="preserve"> a list of </w:t>
      </w:r>
      <w:r w:rsidRPr="00591787">
        <w:rPr>
          <w:u w:val="single"/>
        </w:rPr>
        <w:t>major powers that are competing for influence in the region, so to enhance its strategic and economic advantage</w:t>
      </w:r>
      <w:r>
        <w:t xml:space="preserve"> even as a minor power. For example, </w:t>
      </w:r>
      <w:r w:rsidRPr="00591787">
        <w:rPr>
          <w:u w:val="single"/>
        </w:rPr>
        <w:t>Vietnam has rebuilt its commercial and strategic ties with</w:t>
      </w:r>
      <w:r>
        <w:t xml:space="preserve"> its old friend, </w:t>
      </w:r>
      <w:r w:rsidRPr="00591787">
        <w:rPr>
          <w:u w:val="single"/>
        </w:rPr>
        <w:t>Russia</w:t>
      </w:r>
      <w:r>
        <w:t xml:space="preserve">. As a former superpower caught in the middle of Beijing’s growing regional ambitions and Washington’s rebalance to Asia strategy, Moscow has sought to face those new challenges through strategic readjustments, such as by participating in Asian affairs via investment in military build-up and equipment. Against this backdrop, Russia has pledged to provide huge loans to help Vietnam upgrade its military equipment and to hand over Russian military supplies. Notwithstanding Moscow’s neutrality on the South China Sea issue, Russia–Vietnam military ties, along with the prospect of their energy cooperation in contested waters, have supported Vietnam’s efforts to deter China’s naval power.52 </w:t>
      </w:r>
      <w:r w:rsidRPr="00591787">
        <w:rPr>
          <w:u w:val="single"/>
        </w:rPr>
        <w:t>What’s more, Hanoi has utilized the growing rivalry between Beijing and Washington to maximize Vietnam’s particular geopolitical and economic benefits as well as to escape from China’s orbit</w:t>
      </w:r>
      <w:r>
        <w:t xml:space="preserve"> (‘thoátTrung’). For example, Vietnamese Prime Minister Nguyen Tan Dung signed the US–Vietnam Civil Nuclear Cooperation Agreement with Secretary of State John Kerry, paving the way for the US transfer of civilian nuclear technology to Vietnam.53 Moreover, Vietnam’s foreign minister Pham Binh Minh’s visit to Washington in October 2014 resulted in the US–Vietnam military rapprochement, and the United States’ partial lifting of its decades-old embargo on lethal arms sales to Vietnam, which could help improve Vietnam’s maritime security. </w:t>
      </w:r>
      <w:r w:rsidRPr="00591787">
        <w:rPr>
          <w:u w:val="single"/>
        </w:rPr>
        <w:t>Vietnam has also taken part in negotiations to establish the Trans-Pacific Partnership</w:t>
      </w:r>
      <w:r>
        <w:t xml:space="preserve"> (TPP), </w:t>
      </w:r>
      <w:r w:rsidRPr="00591787">
        <w:rPr>
          <w:u w:val="single"/>
        </w:rPr>
        <w:t>the US-led free trade agreement among most major Pacific Rim economies, in order to redress Vietnam’s vulnerability due to the magnitude of its trade deficit with China, and to offset China’s economic predominance through trade surpluses with other countries</w:t>
      </w:r>
      <w:r>
        <w:t xml:space="preserve">. </w:t>
      </w:r>
      <w:r w:rsidRPr="00591787">
        <w:rPr>
          <w:u w:val="single"/>
        </w:rPr>
        <w:t>Yet, Hanoi has strived to balance between Beijing and Washington without going too far in either direction, so to maximize its position of independence and geostrategic strength even as a minor power</w:t>
      </w:r>
      <w:r>
        <w:t xml:space="preserve">. </w:t>
      </w:r>
      <w:r w:rsidRPr="00591787">
        <w:rPr>
          <w:u w:val="single"/>
        </w:rPr>
        <w:t>Despite China–Vietnam conflict</w:t>
      </w:r>
      <w:r>
        <w:t xml:space="preserve"> in the Paracel Islands, </w:t>
      </w:r>
      <w:r w:rsidRPr="00591787">
        <w:rPr>
          <w:u w:val="single"/>
        </w:rPr>
        <w:t>it is important to note Vietnam’s status as one of the Prospective Founding Members</w:t>
      </w:r>
      <w:r>
        <w:t xml:space="preserve"> (PFMs) </w:t>
      </w:r>
      <w:r w:rsidRPr="00591787">
        <w:rPr>
          <w:u w:val="single"/>
        </w:rPr>
        <w:t>that signed the memorandum to build the AIIB patronized by China</w:t>
      </w:r>
      <w:r>
        <w:t xml:space="preserve">. In a similar vein, </w:t>
      </w:r>
      <w:r w:rsidRPr="00591787">
        <w:rPr>
          <w:u w:val="single"/>
        </w:rPr>
        <w:t>Vietnam’s defence minister</w:t>
      </w:r>
      <w:r>
        <w:t xml:space="preserve">, Phung Quang Thanh, </w:t>
      </w:r>
      <w:r w:rsidRPr="00591787">
        <w:rPr>
          <w:u w:val="single"/>
        </w:rPr>
        <w:t>has asserted the importance of his country’s promoting friendly relations with both China and the United States, instead of favouring one over the other, and so ‘maintain a balance position, maintain independence and self-reliance’</w:t>
      </w:r>
      <w:r>
        <w:t xml:space="preserve">.54 This reflects Hanoi’s understanding of the evolving economic and geopolitical power structure in the Asia-Pacific region, and its pragmatic endeavour not to be side-lined from creating a potentially long-lasting and transformative vision for Asia and beyond. </w:t>
      </w:r>
      <w:r w:rsidRPr="00591787">
        <w:rPr>
          <w:u w:val="single"/>
        </w:rPr>
        <w:t>It is a rationally measured policy of dualism that has revealed Hanoi’s strategic objectives to ride on China’s coattails while vigilantly maintaining its diplomatic centrality between a rapidly rising China and a still formidable United States</w:t>
      </w:r>
      <w:r>
        <w:t>, to maximize its own particular national interests.</w:t>
      </w:r>
    </w:p>
    <w:p w:rsidR="00F9491D" w:rsidRDefault="00F9491D" w:rsidP="00F9491D"/>
    <w:p w:rsidR="00F9491D" w:rsidRDefault="00F9491D" w:rsidP="00F9491D">
      <w:pPr>
        <w:pStyle w:val="Heading2"/>
      </w:pPr>
      <w:r>
        <w:t>US Heg Good</w:t>
      </w:r>
    </w:p>
    <w:p w:rsidR="00F9491D" w:rsidRPr="008E0CC2" w:rsidRDefault="00F9491D" w:rsidP="00F9491D">
      <w:pPr>
        <w:pStyle w:val="Heading3"/>
      </w:pPr>
      <w:r>
        <w:t>Key to Deter China in East Asia</w:t>
      </w:r>
    </w:p>
    <w:p w:rsidR="00F9491D" w:rsidRDefault="00F9491D" w:rsidP="00F9491D">
      <w:pPr>
        <w:pStyle w:val="Heading4"/>
      </w:pPr>
      <w:r>
        <w:t>The US needs to maintain its regional hegemony in East Asia to deter China- Chinese military modernization is increasing the risk of conflict</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rsidRPr="008E0CC2">
        <w:rPr>
          <w:u w:val="single"/>
        </w:rPr>
        <w:t>China was evaluated in an annual report to Congress released by the US Department of Defence</w:t>
      </w:r>
      <w:r>
        <w:t xml:space="preserve"> (DOD) in 2014 </w:t>
      </w:r>
      <w:r w:rsidRPr="008E0CC2">
        <w:rPr>
          <w:u w:val="single"/>
        </w:rPr>
        <w:t>as a country that ‘continues to pursue a long-term, comprehensive military modernization programme’ to improve its capabilities to effectively assert itself, to expand its interests abroad</w:t>
      </w:r>
      <w:r>
        <w:t xml:space="preserve">, and to ‘fight and win short-duration, high-intensity regional contingencies’, including in the South China Sea, as well as the East China Sea and the Taiwan Strait.60 The following year, the DOD annual report looked into China’s evolving foreign policy approach and the change in its perceived security interests. While Beijing ‘continues to officially support former paramount leader Deng Xiaoping’s dictum’ that Chinese interests would be best served by ‘steering clear of direct confrontation or antagonism with major powers’, there appeared to be a growing number of proponents—both in government and academia—who support the view that China should take a greater role on the world stage, and that the country’s core interests, including its territorial sovereignty and maritime rights, would be best ‘served by a firm stance in the face of perceived US or other regional pressure’.61 </w:t>
      </w:r>
      <w:r w:rsidRPr="008E0CC2">
        <w:rPr>
          <w:u w:val="single"/>
        </w:rPr>
        <w:t>These reports did not conclude that China would attack the United States or any of the several of its neighbours locked in territorial disputes with the country. Rather, it suggested that the risks of conflict between US military forces</w:t>
      </w:r>
      <w:r>
        <w:t xml:space="preserve"> (and/or America’s allies and partners) </w:t>
      </w:r>
      <w:r w:rsidRPr="008E0CC2">
        <w:rPr>
          <w:u w:val="single"/>
        </w:rPr>
        <w:t>and their Chinese counterparts have intensified. This is due to China’s increasingly assertive sovereignty claims over disputed waters, supported by its military modernization and growing regional economic clout, the combination of which is changing the overall configuration of regional power dynamics</w:t>
      </w:r>
      <w:r>
        <w:t xml:space="preserve">. Furthermore, </w:t>
      </w:r>
      <w:r w:rsidRPr="008E0CC2">
        <w:rPr>
          <w:u w:val="single"/>
        </w:rPr>
        <w:t>the relative decline of American military supremacy and hegemonic leadership is altering the balance of power in Asia and beyond</w:t>
      </w:r>
      <w:r>
        <w:t xml:space="preserve">.62 </w:t>
      </w:r>
      <w:r w:rsidRPr="008E0CC2">
        <w:rPr>
          <w:u w:val="single"/>
        </w:rPr>
        <w:t>Thus, it has become crucial for the United States to maintain a credible military presence in Asia, and to allow the Pentagon’s shift to a significant percentage of force concentration in the region</w:t>
      </w:r>
      <w:r>
        <w:t xml:space="preserve">. In particular, </w:t>
      </w:r>
      <w:r w:rsidRPr="008E0CC2">
        <w:rPr>
          <w:u w:val="single"/>
        </w:rPr>
        <w:t>the need to deepen America’s ties with regional allies and partners has increased along with the importance of bolstering US forces’ readiness, so offsetting ‘China’s growing military capabilities’</w:t>
      </w:r>
      <w:r>
        <w:t xml:space="preserve">.63 Against this backdrop, </w:t>
      </w:r>
      <w:r w:rsidRPr="008E0CC2">
        <w:rPr>
          <w:u w:val="single"/>
        </w:rPr>
        <w:t>the United States has strengthened its strategic ties with key ASEAN members</w:t>
      </w:r>
      <w:r>
        <w:t xml:space="preserve">, including Indonesia, the Philippines, Singapore, and Vietnam. For example, the United States has sought to enhance its regional presence through such measures as an agreement with Singapore to station American combat vessels there.64 In addition, the United States has strengthened its already close defence cooperation with Australia through the deployment of US Marines to Darwin as part of the overall realignment of US forces in the Asia-Pacific region, and the signing of the US–Australia Force Posture Agreement at the annual Australia–United States Ministerial Consultation (AUSMIN) in August, 2014.65 In a similar vein, while delivering the keynote address at the Shangri-La Dialogue in Singapore in 2015, US Defence Secretary Carter announced a $425 million Southeast Asia Maritime Security Initiative, designed to ‘enhance the capabilities of the regional security architecture, particularly on maritime security’.66 Washington’s earlier proposal for a Regional Maritime Security Initiative in 2004 was rejected by key nations like Indonesia and Malaysia, which had been wary of external actors intruding into their internal affairs. However, </w:t>
      </w:r>
      <w:r w:rsidRPr="008E0CC2">
        <w:rPr>
          <w:u w:val="single"/>
        </w:rPr>
        <w:t>China’s persistent sovereignty claims over most of the South China Sea have made the new US-led initiative more appealing to the regional players</w:t>
      </w:r>
      <w:r>
        <w:t>.</w:t>
      </w:r>
    </w:p>
    <w:p w:rsidR="00F9491D" w:rsidRDefault="00F9491D" w:rsidP="00F9491D"/>
    <w:p w:rsidR="00F9491D" w:rsidRDefault="00F9491D" w:rsidP="00F9491D">
      <w:pPr>
        <w:pStyle w:val="Heading2"/>
      </w:pPr>
      <w:r>
        <w:t>Military Ties CP</w:t>
      </w:r>
    </w:p>
    <w:p w:rsidR="00F9491D" w:rsidRPr="008F2FB6" w:rsidRDefault="00F9491D" w:rsidP="00F9491D">
      <w:pPr>
        <w:pStyle w:val="Heading3"/>
      </w:pPr>
      <w:r>
        <w:t>Solves Relations [And SCS]</w:t>
      </w:r>
    </w:p>
    <w:p w:rsidR="00F9491D" w:rsidRDefault="00F9491D" w:rsidP="00F9491D">
      <w:pPr>
        <w:pStyle w:val="Heading4"/>
      </w:pPr>
      <w:r>
        <w:t>Increasing US and China military ties solves for broader relations and prevents SCS escalation- key to increase trust and understanding</w:t>
      </w:r>
    </w:p>
    <w:p w:rsidR="00F9491D" w:rsidRDefault="00F9491D" w:rsidP="00F9491D">
      <w:r w:rsidRPr="00172B3C">
        <w:rPr>
          <w:rStyle w:val="Style13ptBold"/>
        </w:rPr>
        <w:t>Kim</w:t>
      </w:r>
      <w:r>
        <w:t xml:space="preserve">, Assistant Professor at the Institute of International Studies at Bradley University, </w:t>
      </w:r>
      <w:r w:rsidRPr="00172B3C">
        <w:rPr>
          <w:rStyle w:val="Style13ptBold"/>
        </w:rPr>
        <w:t>2016</w:t>
      </w:r>
    </w:p>
    <w:p w:rsidR="00F9491D" w:rsidRDefault="00F9491D" w:rsidP="00F9491D">
      <w:r>
        <w:t>(Jihyun Kim, "Possible Future of the Contest in the South China Sea", Chinese Journal of International Politics, Vol 8, Issue 1, Pgs. 27-57, Spring 2016, Oxford Journals, Accessed 6/21/16, JL @ RKS)</w:t>
      </w:r>
    </w:p>
    <w:p w:rsidR="00F9491D" w:rsidRDefault="00F9491D" w:rsidP="00F9491D">
      <w:r w:rsidRPr="008F2FB6">
        <w:rPr>
          <w:u w:val="single"/>
        </w:rPr>
        <w:t>Even while striving to maintain its military supremacy, the United States must also focus on enhancing its cooperative strategic relationship with China, to prevent escalation of tensions due to miscalculation and miscommunication</w:t>
      </w:r>
      <w:r>
        <w:t xml:space="preserve"> while solidifying and extending common ground at the strategic level. </w:t>
      </w:r>
      <w:r w:rsidRPr="008F2FB6">
        <w:rPr>
          <w:u w:val="single"/>
        </w:rPr>
        <w:t>The major obstacle to more positive Sino-US relations</w:t>
      </w:r>
      <w:r>
        <w:t xml:space="preserve">, one which could affect maritime security in the region, </w:t>
      </w:r>
      <w:r w:rsidRPr="008F2FB6">
        <w:rPr>
          <w:u w:val="single"/>
        </w:rPr>
        <w:t>is the absence of mutual trust and understanding</w:t>
      </w:r>
      <w:r>
        <w:t xml:space="preserve">. There is hope that ‘US policy towards China is based on the premise that it is in both countries’ interests to expand practical cooperation in areas where both countries’ interests overlap, and to constructively manage differences.’91 Yet, </w:t>
      </w:r>
      <w:r w:rsidRPr="008F2FB6">
        <w:rPr>
          <w:u w:val="single"/>
        </w:rPr>
        <w:t>in order more effectively to pursue ‘a constructive and productive relationship with China’ as a foundation on which to enhance stability in the regional and international system, it is vital that the United States strengthens its military-to-military relationship with the Chinese counterpart, even as it strives to ‘monitor China’s evolving military strategy</w:t>
      </w:r>
      <w:r>
        <w:t xml:space="preserve">, doctrine, and force development, and encourage China to be more transparent about its military modernization program’.92 </w:t>
      </w:r>
      <w:r w:rsidRPr="008F2FB6">
        <w:rPr>
          <w:u w:val="single"/>
        </w:rPr>
        <w:t>Sustaining such a positive momentum in Sino-US ties is the best way to encourage this rising power to collaborate more successfully with the United States</w:t>
      </w:r>
      <w:r>
        <w:t xml:space="preserve">, its allies and partners, </w:t>
      </w:r>
      <w:r w:rsidRPr="008F2FB6">
        <w:rPr>
          <w:u w:val="single"/>
        </w:rPr>
        <w:t>as well as to manage the ongoing tensions in the South China Sea</w:t>
      </w:r>
      <w:r>
        <w:t xml:space="preserve"> while upholding international rules and norms, in order to contribute to shared prosperity in Asia and beyond.</w:t>
      </w:r>
    </w:p>
    <w:p w:rsidR="00F9491D" w:rsidRDefault="00F9491D" w:rsidP="00F9491D"/>
    <w:p w:rsidR="00F9491D" w:rsidRDefault="00F9491D" w:rsidP="00F9491D">
      <w:pPr>
        <w:pStyle w:val="Heading2"/>
      </w:pPr>
      <w:r>
        <w:t>Current US-China Diplomacy</w:t>
      </w:r>
    </w:p>
    <w:p w:rsidR="00F9491D" w:rsidRPr="000D6EB9" w:rsidRDefault="00F9491D" w:rsidP="00F9491D">
      <w:pPr>
        <w:pStyle w:val="Heading3"/>
      </w:pPr>
      <w:r>
        <w:t>Track 1 and 2 Dialogues Fail</w:t>
      </w:r>
    </w:p>
    <w:p w:rsidR="00F9491D" w:rsidRDefault="00F9491D" w:rsidP="00F9491D">
      <w:pPr>
        <w:pStyle w:val="Heading4"/>
      </w:pPr>
      <w:r>
        <w:t>US-China diplomacy is failing- both track 1 and 2 dialogues fail to create government action</w:t>
      </w:r>
    </w:p>
    <w:p w:rsidR="00F9491D" w:rsidRDefault="00F9491D" w:rsidP="00F9491D">
      <w:r w:rsidRPr="000D6EB9">
        <w:rPr>
          <w:rStyle w:val="Style13ptBold"/>
        </w:rPr>
        <w:t>Etzioni</w:t>
      </w:r>
      <w:r>
        <w:t xml:space="preserve">, professor of international affairs at George Washington University, </w:t>
      </w:r>
      <w:r w:rsidRPr="000D6EB9">
        <w:rPr>
          <w:rStyle w:val="Style13ptBold"/>
        </w:rPr>
        <w:t>2016</w:t>
      </w:r>
    </w:p>
    <w:p w:rsidR="00F9491D" w:rsidRDefault="00F9491D" w:rsidP="00F9491D">
      <w:r>
        <w:t>(Amitai, served as a senior adviser in the administration of Jimmy Carter, "The Asian Infrastructure Investment Bank: A Case Study of Multifaceted Containment", Asian Perspective 40.2, Apr-June 2016, Proquest, Accessed 6/21/16, JL @ RKS</w:t>
      </w:r>
    </w:p>
    <w:p w:rsidR="00F9491D" w:rsidRDefault="00F9491D" w:rsidP="00F9491D">
      <w:r>
        <w:t>*Track 1 Diplomacy- official diplomacy between two governments)</w:t>
      </w:r>
    </w:p>
    <w:p w:rsidR="00F9491D" w:rsidRDefault="00F9491D" w:rsidP="00F9491D">
      <w:r w:rsidRPr="000D6EB9">
        <w:rPr>
          <w:u w:val="single"/>
        </w:rPr>
        <w:t>The United States and China have a variety of "Track I" channels for cooperating on and discussing issues important to the two states. For example</w:t>
      </w:r>
      <w:r>
        <w:t xml:space="preserve">, in September 2015, </w:t>
      </w:r>
      <w:r w:rsidRPr="000D6EB9">
        <w:rPr>
          <w:u w:val="single"/>
        </w:rPr>
        <w:t>the two states held joint meetings to address cyber security concerns and are reported to have arrived at an "important consensus</w:t>
      </w:r>
      <w:r>
        <w:t xml:space="preserve">" about how best to fight cyber attacks (Williams 2015). On the military side, in June 2014 China for the first time was invited to join naval drills held by the United States (CBS News 2014), and in June 2015 the two countries signed an agreement to "deepen" their military cooperation (Reuters 2015). Since 2009, </w:t>
      </w:r>
      <w:r w:rsidRPr="000D6EB9">
        <w:rPr>
          <w:u w:val="single"/>
        </w:rPr>
        <w:t>the two states have held annual meetings known as the US-China Strategic and Economic Dialogue</w:t>
      </w:r>
      <w:r>
        <w:t xml:space="preserve">, of which there have now been seven rounds (Dollar and Wang 2015). </w:t>
      </w:r>
      <w:r w:rsidRPr="000D6EB9">
        <w:rPr>
          <w:u w:val="single"/>
        </w:rPr>
        <w:t>However, Track I diplomacy does not seem to be leading to much change regarding the main substantive points of contention between the two states.</w:t>
      </w:r>
      <w:r>
        <w:t xml:space="preserve"> As James Clad and Ron Wahid point out, </w:t>
      </w:r>
      <w:r w:rsidRPr="000D6EB9">
        <w:rPr>
          <w:u w:val="single"/>
        </w:rPr>
        <w:t>the veneer of positivity that follows these meetings "evaporate[s]" quickly</w:t>
      </w:r>
      <w:r>
        <w:t xml:space="preserve"> (Clad and Wahid 2015). </w:t>
      </w:r>
      <w:r w:rsidRPr="000D6EB9">
        <w:rPr>
          <w:u w:val="single"/>
        </w:rPr>
        <w:t>Nor do the United States and China seem to have moved toward supporting the development of extensive unofficial</w:t>
      </w:r>
      <w:r>
        <w:t xml:space="preserve"> (Track II) </w:t>
      </w:r>
      <w:r w:rsidRPr="000D6EB9">
        <w:rPr>
          <w:u w:val="single"/>
        </w:rPr>
        <w:t>channels for resolving conflict between the two states.</w:t>
      </w:r>
      <w:r>
        <w:t xml:space="preserve"> Clusters of Track II initiatives and organizations to which both </w:t>
      </w:r>
      <w:proofErr w:type="gramStart"/>
      <w:r>
        <w:t>US</w:t>
      </w:r>
      <w:proofErr w:type="gramEnd"/>
      <w:r>
        <w:t xml:space="preserve"> and Chinese experts and scholarly institutions are parties include the Northeast Asia Cooperation Dialogue (NEACD) and the Council for Security Cooperation in the Asia Pacific (CSCAP). Track II diplomacy between the two has arguably helped ease tensions in the past (Homans 2011), but little scholarship seems to exist on the extent or effectiveness of diplomacy between experts from both countries. Indeed, </w:t>
      </w:r>
      <w:r w:rsidRPr="000D6EB9">
        <w:rPr>
          <w:u w:val="single"/>
        </w:rPr>
        <w:t>participants in Track II meetings have noted a serious disconnect between what the experts say and resulting policy or government action</w:t>
      </w:r>
      <w:r>
        <w:t xml:space="preserve"> (Wheeler 2014). </w:t>
      </w:r>
      <w:r w:rsidRPr="000D6EB9">
        <w:rPr>
          <w:u w:val="single"/>
        </w:rPr>
        <w:t>The underdevelopment of Sino-American Track II diplomatic channels contrasts starkly with the relative wealth and longevity of such channels for resolving US-Russia tensions</w:t>
      </w:r>
      <w:r>
        <w:t xml:space="preserve"> during and since the Cold War (Schweitzer 2004; Wheeler 2014).</w:t>
      </w:r>
    </w:p>
    <w:p w:rsidR="00F9491D" w:rsidRDefault="00F9491D" w:rsidP="00F9491D"/>
    <w:p w:rsidR="00F9491D" w:rsidRDefault="00F9491D" w:rsidP="00F9491D">
      <w:pPr>
        <w:pStyle w:val="Heading2"/>
      </w:pPr>
      <w:r>
        <w:t>PRC-ROK Relations</w:t>
      </w:r>
    </w:p>
    <w:p w:rsidR="00F9491D" w:rsidRPr="00151B21" w:rsidRDefault="00F9491D" w:rsidP="00F9491D">
      <w:pPr>
        <w:pStyle w:val="Heading3"/>
      </w:pPr>
      <w:r>
        <w:t>High Now</w:t>
      </w:r>
    </w:p>
    <w:p w:rsidR="00F9491D" w:rsidRDefault="00F9491D" w:rsidP="00F9491D">
      <w:pPr>
        <w:pStyle w:val="Heading4"/>
      </w:pPr>
      <w:r>
        <w:t>China-South Korea relations are high now- their economic partnership overcomes potential issues</w:t>
      </w:r>
    </w:p>
    <w:p w:rsidR="00F9491D" w:rsidRPr="00C37CA1" w:rsidRDefault="00F9491D" w:rsidP="00F9491D">
      <w:pPr>
        <w:rPr>
          <w:rStyle w:val="Style13ptBold"/>
        </w:rPr>
      </w:pPr>
      <w:r w:rsidRPr="00C37CA1">
        <w:rPr>
          <w:rStyle w:val="Style13ptBold"/>
        </w:rPr>
        <w:t>Kim, 2016</w:t>
      </w:r>
    </w:p>
    <w:p w:rsidR="00F9491D" w:rsidRDefault="00F9491D" w:rsidP="00F9491D">
      <w:r>
        <w:t>(Min-hyung Kim, "South Korea's China Policy, Evolving Sino–ROK Relations, and Their Implications for East Asian Security", Pacific Focus, Vol 31, Issue 1, Pgs 56-78, April 2016, Wiley Online Library, Accessed 6/21/16, JL @ RKS)</w:t>
      </w:r>
    </w:p>
    <w:p w:rsidR="00F9491D" w:rsidRDefault="00F9491D" w:rsidP="00F9491D">
      <w:r w:rsidRPr="0034013C">
        <w:t xml:space="preserve">In sum, </w:t>
      </w:r>
      <w:r w:rsidRPr="00151B21">
        <w:rPr>
          <w:u w:val="single"/>
        </w:rPr>
        <w:t>since the 1992 normalization, Seoul has actively pursued an engagement</w:t>
      </w:r>
      <w:r>
        <w:rPr>
          <w:u w:val="single"/>
        </w:rPr>
        <w:t xml:space="preserve"> </w:t>
      </w:r>
      <w:r w:rsidRPr="00151B21">
        <w:rPr>
          <w:u w:val="single"/>
        </w:rPr>
        <w:t>policy toward Beijing and as a result, China became South Korea’s largest trading</w:t>
      </w:r>
      <w:r>
        <w:rPr>
          <w:u w:val="single"/>
        </w:rPr>
        <w:t xml:space="preserve"> </w:t>
      </w:r>
      <w:r w:rsidRPr="00151B21">
        <w:rPr>
          <w:u w:val="single"/>
        </w:rPr>
        <w:t>partner, replacing the United States</w:t>
      </w:r>
      <w:r w:rsidRPr="0034013C">
        <w:t xml:space="preserve"> in 2004. </w:t>
      </w:r>
      <w:r w:rsidRPr="00151B21">
        <w:rPr>
          <w:u w:val="single"/>
        </w:rPr>
        <w:t>In tandem with their deepening</w:t>
      </w:r>
      <w:r>
        <w:rPr>
          <w:u w:val="single"/>
        </w:rPr>
        <w:t xml:space="preserve"> eco</w:t>
      </w:r>
      <w:r w:rsidRPr="00151B21">
        <w:rPr>
          <w:u w:val="single"/>
        </w:rPr>
        <w:t>nomic ties , Sino</w:t>
      </w:r>
      <w:r>
        <w:rPr>
          <w:u w:val="single"/>
        </w:rPr>
        <w:t>–ROK political relations have su</w:t>
      </w:r>
      <w:r w:rsidRPr="00151B21">
        <w:rPr>
          <w:u w:val="single"/>
        </w:rPr>
        <w:t>bstantially improved and now</w:t>
      </w:r>
      <w:r>
        <w:rPr>
          <w:u w:val="single"/>
        </w:rPr>
        <w:t xml:space="preserve"> </w:t>
      </w:r>
      <w:r w:rsidRPr="00151B21">
        <w:rPr>
          <w:u w:val="single"/>
        </w:rPr>
        <w:t>the “partnership” between the two countries is often claimed as strong as ever, as in-</w:t>
      </w:r>
      <w:r>
        <w:rPr>
          <w:u w:val="single"/>
        </w:rPr>
        <w:t>dicated by such events as Xi Jinping’s visit to Seo</w:t>
      </w:r>
      <w:r w:rsidRPr="00151B21">
        <w:rPr>
          <w:u w:val="single"/>
        </w:rPr>
        <w:t>ul</w:t>
      </w:r>
      <w:r w:rsidRPr="0034013C">
        <w:t xml:space="preserve"> prior to Pyongyang, </w:t>
      </w:r>
      <w:r w:rsidRPr="00151B21">
        <w:rPr>
          <w:u w:val="single"/>
        </w:rPr>
        <w:t>Xi and Park’s joint stance and pressure on denuclearizing North Korea, and Park’s attendance</w:t>
      </w:r>
      <w:r w:rsidRPr="0034013C">
        <w:t xml:space="preserve">(in contrast with the absence of North Korean leader Kim Jong-un) on 2 September2015 </w:t>
      </w:r>
      <w:r w:rsidRPr="00151B21">
        <w:rPr>
          <w:u w:val="single"/>
        </w:rPr>
        <w:t>at China’s military parade</w:t>
      </w:r>
      <w:r w:rsidRPr="0034013C">
        <w:t xml:space="preserve"> in Tiananmen Square commemorating 70 years</w:t>
      </w:r>
      <w:r>
        <w:t xml:space="preserve"> </w:t>
      </w:r>
      <w:r w:rsidRPr="0034013C">
        <w:t>since the end of World War II.33</w:t>
      </w:r>
      <w:r w:rsidRPr="00151B21">
        <w:rPr>
          <w:u w:val="single"/>
        </w:rPr>
        <w:t>This does not mean,</w:t>
      </w:r>
      <w:r w:rsidRPr="0034013C">
        <w:t xml:space="preserve"> of course, </w:t>
      </w:r>
      <w:r w:rsidRPr="00151B21">
        <w:rPr>
          <w:u w:val="single"/>
        </w:rPr>
        <w:t>that Sino–ROK</w:t>
      </w:r>
      <w:r>
        <w:rPr>
          <w:u w:val="single"/>
        </w:rPr>
        <w:t xml:space="preserve"> </w:t>
      </w:r>
      <w:r w:rsidRPr="00151B21">
        <w:rPr>
          <w:u w:val="single"/>
        </w:rPr>
        <w:t>relations were free of problems</w:t>
      </w:r>
      <w:r w:rsidRPr="0034013C">
        <w:t>. For instance, Seoul and Beijing were sharply</w:t>
      </w:r>
      <w:r>
        <w:t xml:space="preserve"> </w:t>
      </w:r>
      <w:r w:rsidRPr="0034013C">
        <w:t>divided over the historical interpretation of Koguryo during the Roh Moo-hyungovernment.34</w:t>
      </w:r>
      <w:r w:rsidRPr="00151B21">
        <w:rPr>
          <w:u w:val="single"/>
        </w:rPr>
        <w:t>North Korea’s nuclear program is another issue on which China</w:t>
      </w:r>
      <w:r>
        <w:rPr>
          <w:u w:val="single"/>
        </w:rPr>
        <w:t xml:space="preserve"> </w:t>
      </w:r>
      <w:r w:rsidRPr="00151B21">
        <w:rPr>
          <w:u w:val="single"/>
        </w:rPr>
        <w:t>and South Korea do not see eye to eye</w:t>
      </w:r>
      <w:r w:rsidRPr="0034013C">
        <w:t>, especially with regard to Beijing’s role in</w:t>
      </w:r>
      <w:r>
        <w:t xml:space="preserve"> </w:t>
      </w:r>
      <w:r w:rsidRPr="0034013C">
        <w:t xml:space="preserve">pressuring Pyongyang, </w:t>
      </w:r>
      <w:r w:rsidRPr="00151B21">
        <w:rPr>
          <w:u w:val="single"/>
        </w:rPr>
        <w:t>although both Beijing and Seoul share a central goal of</w:t>
      </w:r>
      <w:r>
        <w:rPr>
          <w:u w:val="single"/>
        </w:rPr>
        <w:t xml:space="preserve"> </w:t>
      </w:r>
      <w:r w:rsidRPr="00151B21">
        <w:rPr>
          <w:u w:val="single"/>
        </w:rPr>
        <w:t>denuclearizing the Korean Peninsula</w:t>
      </w:r>
      <w:r w:rsidRPr="0034013C">
        <w:t>. The absence of Beijing’s criticism on</w:t>
      </w:r>
      <w:r>
        <w:t xml:space="preserve"> </w:t>
      </w:r>
      <w:r w:rsidRPr="0034013C">
        <w:t>Pyongyang’s provocations of the torpedo attack on South Korea’s naval vessel,</w:t>
      </w:r>
      <w:r>
        <w:t xml:space="preserve"> </w:t>
      </w:r>
      <w:r w:rsidRPr="0034013C">
        <w:t>the Cheonan in March 2010, which took the lives of 46 sailors on board and the</w:t>
      </w:r>
      <w:r>
        <w:t xml:space="preserve"> </w:t>
      </w:r>
      <w:r w:rsidRPr="0034013C">
        <w:t>shelling of South Korea’s Yeonpyeong Island in November 2010, which killed</w:t>
      </w:r>
      <w:r>
        <w:t xml:space="preserve"> </w:t>
      </w:r>
      <w:r w:rsidRPr="0034013C">
        <w:t>two South Korean Marines and two civilians also raised a question about China</w:t>
      </w:r>
      <w:r>
        <w:t xml:space="preserve"> </w:t>
      </w:r>
      <w:r w:rsidRPr="0034013C">
        <w:t xml:space="preserve">as South Korea’s “matured strategic cooperative partner.” </w:t>
      </w:r>
      <w:r w:rsidRPr="00151B21">
        <w:rPr>
          <w:u w:val="single"/>
        </w:rPr>
        <w:t>Nevertheless, these</w:t>
      </w:r>
      <w:r>
        <w:rPr>
          <w:u w:val="single"/>
        </w:rPr>
        <w:t xml:space="preserve"> </w:t>
      </w:r>
      <w:r w:rsidRPr="00151B21">
        <w:rPr>
          <w:u w:val="single"/>
        </w:rPr>
        <w:t>problems have not prevented Seoul from deepening its ties with Beijing</w:t>
      </w:r>
      <w:r w:rsidRPr="0034013C">
        <w:t>.</w:t>
      </w:r>
    </w:p>
    <w:p w:rsidR="00F9491D" w:rsidRDefault="00F9491D" w:rsidP="00F9491D"/>
    <w:p w:rsidR="00F9491D" w:rsidRDefault="00F9491D" w:rsidP="00F9491D">
      <w:pPr>
        <w:pStyle w:val="Heading2"/>
      </w:pPr>
      <w:r>
        <w:t>China-Japan</w:t>
      </w:r>
    </w:p>
    <w:p w:rsidR="00F9491D" w:rsidRPr="00851107" w:rsidRDefault="00F9491D" w:rsidP="00F9491D">
      <w:pPr>
        <w:pStyle w:val="Heading3"/>
      </w:pPr>
      <w:r>
        <w:t>SCS Tension High Now Between China and Japan</w:t>
      </w:r>
    </w:p>
    <w:p w:rsidR="00F9491D" w:rsidRDefault="00F9491D" w:rsidP="00F9491D">
      <w:pPr>
        <w:pStyle w:val="Heading4"/>
      </w:pPr>
      <w:r>
        <w:t>New norms in the SCS between China and Japan risk escalation- military and paramilitary activities raise the risk of conflict</w:t>
      </w:r>
    </w:p>
    <w:p w:rsidR="00F9491D" w:rsidRDefault="00F9491D" w:rsidP="00F9491D">
      <w:r w:rsidRPr="00851107">
        <w:rPr>
          <w:rStyle w:val="Style13ptBold"/>
        </w:rPr>
        <w:t>Erickson and Lif</w:t>
      </w:r>
      <w:r>
        <w:rPr>
          <w:rStyle w:val="Style13ptBold"/>
        </w:rPr>
        <w:t>f</w:t>
      </w:r>
      <w:r>
        <w:t xml:space="preserve">, associates in research at Fairbank Center for Chinese Studies, </w:t>
      </w:r>
      <w:r w:rsidRPr="00851107">
        <w:rPr>
          <w:rStyle w:val="Style13ptBold"/>
        </w:rPr>
        <w:t>2016</w:t>
      </w:r>
    </w:p>
    <w:p w:rsidR="00F9491D" w:rsidRDefault="00F9491D" w:rsidP="00F9491D">
      <w:r>
        <w:t>(Andrew S. Erickson, Associate Professor at the US Naval War College and and Associate in Research at Harvard University’s Fairbank Center for Chinese Studies, and Adam P. Liff, Assistant Professor at Indiana University’s School of Global and International Studies and Associate in Research at Harvard’s Reischauer Institute of Japanese Studies and Fairbank Center for Chinese Studies, "Installing a Safety on the ‘Loaded Gun’? China’s institutional reforms, National Security Commission and Sino–Japanese crisis (in</w:t>
      </w:r>
      <w:proofErr w:type="gramStart"/>
      <w:r>
        <w:t>)stability</w:t>
      </w:r>
      <w:proofErr w:type="gramEnd"/>
      <w:r>
        <w:t>", Journal of Contemporary China, 25:98, October 26, 2015, Taylor and Francis, Accessed 6/21/16, JL @ RKS)</w:t>
      </w:r>
    </w:p>
    <w:p w:rsidR="00F9491D" w:rsidRDefault="00F9491D" w:rsidP="00F9491D">
      <w:r>
        <w:t xml:space="preserve">Since September 2012, </w:t>
      </w:r>
      <w:r w:rsidRPr="00851107">
        <w:rPr>
          <w:u w:val="single"/>
        </w:rPr>
        <w:t>general trends of increasing military and paramilitary activities near the Senkaku</w:t>
      </w:r>
      <w:r>
        <w:t xml:space="preserve">/ Diaoyu </w:t>
      </w:r>
      <w:r w:rsidRPr="00851107">
        <w:rPr>
          <w:u w:val="single"/>
        </w:rPr>
        <w:t>Islands, coupled with a series of specific dangerous incidents, have significantly increased the risk</w:t>
      </w:r>
      <w:r>
        <w:rPr>
          <w:u w:val="single"/>
        </w:rPr>
        <w:t xml:space="preserve"> </w:t>
      </w:r>
      <w:r w:rsidRPr="00851107">
        <w:rPr>
          <w:u w:val="single"/>
        </w:rPr>
        <w:t>of a Sino–Japanese crisis. To assert its claim, Beijing has adopted measures that increase the probability</w:t>
      </w:r>
      <w:r>
        <w:rPr>
          <w:u w:val="single"/>
        </w:rPr>
        <w:t xml:space="preserve"> </w:t>
      </w:r>
      <w:r w:rsidRPr="00851107">
        <w:rPr>
          <w:u w:val="single"/>
        </w:rPr>
        <w:t>of a miscalculation or unintended incident, such as a collision in the air or in the water. Even if neither</w:t>
      </w:r>
      <w:r>
        <w:rPr>
          <w:u w:val="single"/>
        </w:rPr>
        <w:t xml:space="preserve"> </w:t>
      </w:r>
      <w:r w:rsidRPr="00851107">
        <w:rPr>
          <w:u w:val="single"/>
        </w:rPr>
        <w:t>side desires conflict, increasingly crowded waters and airspace mean that, without effective internal</w:t>
      </w:r>
      <w:r>
        <w:rPr>
          <w:u w:val="single"/>
        </w:rPr>
        <w:t xml:space="preserve"> </w:t>
      </w:r>
      <w:r w:rsidRPr="00851107">
        <w:rPr>
          <w:u w:val="single"/>
        </w:rPr>
        <w:t>and bilateral crisis management mechanisms in place, escalation is a serious concern</w:t>
      </w:r>
      <w:r>
        <w:t xml:space="preserve">. Disturbing trend lines in the air and on the sea. </w:t>
      </w:r>
      <w:r w:rsidRPr="00851107">
        <w:rPr>
          <w:u w:val="single"/>
        </w:rPr>
        <w:t>Available data reveal significantly increased activity of</w:t>
      </w:r>
      <w:r>
        <w:rPr>
          <w:u w:val="single"/>
        </w:rPr>
        <w:t xml:space="preserve"> </w:t>
      </w:r>
      <w:r w:rsidRPr="00851107">
        <w:rPr>
          <w:u w:val="single"/>
        </w:rPr>
        <w:t>Chinese and Japanese fighter jets near the Senkaku</w:t>
      </w:r>
      <w:r>
        <w:t xml:space="preserve">/Diaoyu </w:t>
      </w:r>
      <w:r w:rsidRPr="00851107">
        <w:rPr>
          <w:u w:val="single"/>
        </w:rPr>
        <w:t>Islands</w:t>
      </w:r>
      <w:r>
        <w:t xml:space="preserve">. Despite the existence of a de facto dispute since the early 1970s, a sharp, monotonic increase in Japan Air Self-defense Forces’ (JASDF) scrambles against approaching Chinese planes has occurred since 2010, with a significant surge in 2012 (Figure 1). Between 2009 and the end of 2013 JASDF scrambles increased ten-fold—from less than one per week (40 per year) to nearly ten per week (more than 400). By the last quarter of 2014 scrambles had reached the highest level since record-keeping began in 1958.31 </w:t>
      </w:r>
      <w:proofErr w:type="gramStart"/>
      <w:r>
        <w:t>In</w:t>
      </w:r>
      <w:proofErr w:type="gramEnd"/>
      <w:r>
        <w:t xml:space="preserve"> fiscal year 2014, JASDF scrambled 464 times against Chinese planes.32 </w:t>
      </w:r>
      <w:r w:rsidRPr="00851107">
        <w:rPr>
          <w:u w:val="single"/>
        </w:rPr>
        <w:t>Since September 2012 the waters surrounding the islands have also become increasingly crowded.</w:t>
      </w:r>
      <w:r>
        <w:rPr>
          <w:u w:val="single"/>
        </w:rPr>
        <w:t xml:space="preserve"> </w:t>
      </w:r>
      <w:r w:rsidRPr="00851107">
        <w:rPr>
          <w:u w:val="single"/>
        </w:rPr>
        <w:t>Maritime trends</w:t>
      </w:r>
      <w:r>
        <w:t>—quantitative and qualitative—</w:t>
      </w:r>
      <w:r w:rsidRPr="00851107">
        <w:rPr>
          <w:u w:val="single"/>
        </w:rPr>
        <w:t>evince growing Chinese risk-acceptance in pursuit</w:t>
      </w:r>
      <w:r>
        <w:rPr>
          <w:u w:val="single"/>
        </w:rPr>
        <w:t xml:space="preserve"> </w:t>
      </w:r>
      <w:r w:rsidRPr="00851107">
        <w:rPr>
          <w:u w:val="single"/>
        </w:rPr>
        <w:t>of its sovereignty claim. Most notably, China sends government vessels directly into Japan’s de facto</w:t>
      </w:r>
      <w:r>
        <w:rPr>
          <w:u w:val="single"/>
        </w:rPr>
        <w:t xml:space="preserve"> </w:t>
      </w:r>
      <w:r w:rsidRPr="00851107">
        <w:rPr>
          <w:u w:val="single"/>
        </w:rPr>
        <w:t>territorial waters</w:t>
      </w:r>
      <w:r>
        <w:t xml:space="preserve">—387 cases between September 2012 and May 2015 (Figure 2). Japan deploys its own Coast Guard ships to intercept. Chinese government vessels made no such incursions between 1971 and 2008. The next three years witnessed only a single incident. Yet </w:t>
      </w:r>
      <w:r w:rsidRPr="00851107">
        <w:rPr>
          <w:u w:val="single"/>
        </w:rPr>
        <w:t>Beijing’s activities since September 2012 and its apparent efforts to</w:t>
      </w:r>
      <w:r>
        <w:rPr>
          <w:u w:val="single"/>
        </w:rPr>
        <w:t xml:space="preserve"> </w:t>
      </w:r>
      <w:r w:rsidRPr="00851107">
        <w:rPr>
          <w:u w:val="single"/>
        </w:rPr>
        <w:t>use government vessels to establish a ‘new normal’ of shared administrative control significantly increase</w:t>
      </w:r>
      <w:r>
        <w:rPr>
          <w:u w:val="single"/>
        </w:rPr>
        <w:t xml:space="preserve"> </w:t>
      </w:r>
      <w:r w:rsidRPr="00851107">
        <w:rPr>
          <w:u w:val="single"/>
        </w:rPr>
        <w:t>the risk of incidents at sea</w:t>
      </w:r>
      <w:r>
        <w:t xml:space="preserve">. Since peaking at 28 in August 2013, the number of vessels entering Japan’s de facto territorial waters has decreased to an average of nine per month. From a risk management perspective, this is a positive sign. But seen from Tokyo, Beijing’s efforts remain provocative, hazardous and a clear departure from the pre-September 2012 status quo. China’s maritime incursions, and Japan’s intercepts, involve Coast Guard forces—not military platforms. The vigor and proximity at which these maritime law enforcement platforms approach each other can be dangerous, however. Naval vessels often watch and/or patrol nearby. </w:t>
      </w:r>
      <w:r w:rsidRPr="00851107">
        <w:rPr>
          <w:u w:val="single"/>
        </w:rPr>
        <w:t>Even if the probability</w:t>
      </w:r>
      <w:r>
        <w:rPr>
          <w:u w:val="single"/>
        </w:rPr>
        <w:t xml:space="preserve"> </w:t>
      </w:r>
      <w:r w:rsidRPr="00851107">
        <w:rPr>
          <w:u w:val="single"/>
        </w:rPr>
        <w:t>of any single maritime incursion escalating to a conflict remains low, their increasing frequency and</w:t>
      </w:r>
      <w:r>
        <w:rPr>
          <w:u w:val="single"/>
        </w:rPr>
        <w:t xml:space="preserve"> </w:t>
      </w:r>
      <w:r w:rsidRPr="00851107">
        <w:rPr>
          <w:u w:val="single"/>
        </w:rPr>
        <w:t>proximity</w:t>
      </w:r>
      <w:r>
        <w:t xml:space="preserve"> since 2012 </w:t>
      </w:r>
      <w:r w:rsidRPr="00851107">
        <w:rPr>
          <w:u w:val="single"/>
        </w:rPr>
        <w:t>raises the overall risk of a low-level clash that could escalate</w:t>
      </w:r>
      <w:r>
        <w:t>.</w:t>
      </w:r>
    </w:p>
    <w:p w:rsidR="00F9491D" w:rsidRDefault="00F9491D" w:rsidP="00F9491D"/>
    <w:p w:rsidR="00F9491D" w:rsidRDefault="00F9491D" w:rsidP="00F9491D">
      <w:pPr>
        <w:pStyle w:val="Heading2"/>
      </w:pPr>
      <w:r>
        <w:t>China Conflict Escalate</w:t>
      </w:r>
    </w:p>
    <w:p w:rsidR="00F9491D" w:rsidRPr="00685EA2" w:rsidRDefault="00F9491D" w:rsidP="00F9491D">
      <w:pPr>
        <w:pStyle w:val="Heading3"/>
      </w:pPr>
      <w:r>
        <w:t>No Crisis Management [PBSC]</w:t>
      </w:r>
    </w:p>
    <w:p w:rsidR="00F9491D" w:rsidRDefault="00F9491D" w:rsidP="00F9491D">
      <w:pPr>
        <w:pStyle w:val="Heading4"/>
      </w:pPr>
      <w:r>
        <w:t>Chinese crisis management is not effective now- the PBSC has no established norms and its structure dis-incentivizes de-escalatory action</w:t>
      </w:r>
    </w:p>
    <w:p w:rsidR="00F9491D" w:rsidRDefault="00F9491D" w:rsidP="00F9491D">
      <w:r w:rsidRPr="00851107">
        <w:rPr>
          <w:rStyle w:val="Style13ptBold"/>
        </w:rPr>
        <w:t>Erickson and Lif</w:t>
      </w:r>
      <w:r>
        <w:rPr>
          <w:rStyle w:val="Style13ptBold"/>
        </w:rPr>
        <w:t>f</w:t>
      </w:r>
      <w:r>
        <w:t xml:space="preserve">, associates in research at Fairbank Center for Chinese Studies, </w:t>
      </w:r>
      <w:r w:rsidRPr="00851107">
        <w:rPr>
          <w:rStyle w:val="Style13ptBold"/>
        </w:rPr>
        <w:t>2016</w:t>
      </w:r>
    </w:p>
    <w:p w:rsidR="00F9491D" w:rsidRDefault="00F9491D" w:rsidP="00F9491D">
      <w:r>
        <w:t>(Andrew S. Erickson, Associate Professor at the US Naval War College and and Associate in Research at Harvard University’s Fairbank Center for Chinese Studies, and Adam P. Liff, Assistant Professor at Indiana University’s School of Global and International Studies and Associate in Research at Harvard’s Reischauer Institute of Japanese Studies and Fairbank Center for Chinese Studies, "Installing a Safety on the ‘Loaded Gun’? China’s institutional reforms, National Security Commission and Sino–Japanese crisis (in</w:t>
      </w:r>
      <w:proofErr w:type="gramStart"/>
      <w:r>
        <w:t>)stability</w:t>
      </w:r>
      <w:proofErr w:type="gramEnd"/>
      <w:r>
        <w:t xml:space="preserve">", Journal of Contemporary China, 25:98, October 26, 2015, Taylor and Francis, Accessed 6/21/16, </w:t>
      </w:r>
    </w:p>
    <w:p w:rsidR="00F9491D" w:rsidRDefault="00F9491D" w:rsidP="00F9491D">
      <w:r>
        <w:t>*PBSC- Politburo Standing Committee)</w:t>
      </w:r>
    </w:p>
    <w:p w:rsidR="00F9491D" w:rsidRDefault="00F9491D" w:rsidP="00F9491D">
      <w:r>
        <w:t xml:space="preserve">The above overview raises concerns not only about the risk of an unintended clash in the waters or airspace surrounding the islands, but also the extent to which China is capable of effectively managing crises—both internally and diplomatically. </w:t>
      </w:r>
      <w:r w:rsidRPr="00515D85">
        <w:rPr>
          <w:u w:val="single"/>
        </w:rPr>
        <w:t>The 2001 EP-3 incident in particular highlights several</w:t>
      </w:r>
      <w:r>
        <w:rPr>
          <w:u w:val="single"/>
        </w:rPr>
        <w:t xml:space="preserve"> </w:t>
      </w:r>
      <w:r w:rsidRPr="00515D85">
        <w:rPr>
          <w:u w:val="single"/>
        </w:rPr>
        <w:t>longstanding Chinese crisis management problems.</w:t>
      </w:r>
      <w:r>
        <w:t xml:space="preserve"> Before assessing the extent to which recent institutional reforms may ameliorate these problems, however, we offer a more systematic diagnosis based on available data. The following issues seem most salient. </w:t>
      </w:r>
      <w:r w:rsidRPr="00685EA2">
        <w:t xml:space="preserve">First, </w:t>
      </w:r>
      <w:r w:rsidRPr="00515D85">
        <w:rPr>
          <w:u w:val="single"/>
        </w:rPr>
        <w:t>the current locus of decision-making—PBSC—seems not to function effectively in crises.</w:t>
      </w:r>
      <w:r>
        <w:rPr>
          <w:u w:val="single"/>
        </w:rPr>
        <w:t xml:space="preserve"> </w:t>
      </w:r>
      <w:r w:rsidRPr="00515D85">
        <w:rPr>
          <w:u w:val="single"/>
        </w:rPr>
        <w:t>Procedures appear excessively ad hoc, and slow. PBSC’s normative preference for collective</w:t>
      </w:r>
      <w:r>
        <w:rPr>
          <w:u w:val="single"/>
        </w:rPr>
        <w:t xml:space="preserve"> </w:t>
      </w:r>
      <w:r w:rsidRPr="00515D85">
        <w:rPr>
          <w:u w:val="single"/>
        </w:rPr>
        <w:t>decision-making is an obstacle to prompt, effective crisis management—for which rapid response</w:t>
      </w:r>
      <w:r>
        <w:rPr>
          <w:u w:val="single"/>
        </w:rPr>
        <w:t xml:space="preserve"> </w:t>
      </w:r>
      <w:r w:rsidRPr="00515D85">
        <w:rPr>
          <w:u w:val="single"/>
        </w:rPr>
        <w:t>is crucial</w:t>
      </w:r>
      <w:r>
        <w:t xml:space="preserve">. </w:t>
      </w:r>
      <w:r w:rsidRPr="00515D85">
        <w:rPr>
          <w:u w:val="single"/>
        </w:rPr>
        <w:t>Without a decisive leader</w:t>
      </w:r>
      <w:r>
        <w:t xml:space="preserve">, in a high-stakes crisis </w:t>
      </w:r>
      <w:r w:rsidRPr="00515D85">
        <w:rPr>
          <w:u w:val="single"/>
        </w:rPr>
        <w:t>the ‘buck’ may not stop anywhere quickly</w:t>
      </w:r>
      <w:r>
        <w:rPr>
          <w:u w:val="single"/>
        </w:rPr>
        <w:t xml:space="preserve"> </w:t>
      </w:r>
      <w:r w:rsidRPr="00515D85">
        <w:rPr>
          <w:u w:val="single"/>
        </w:rPr>
        <w:t>enough</w:t>
      </w:r>
      <w:r>
        <w:t xml:space="preserve">. Moreover, </w:t>
      </w:r>
      <w:r w:rsidRPr="00515D85">
        <w:rPr>
          <w:u w:val="single"/>
        </w:rPr>
        <w:t>PBSC’s absolute authority means that in a crisis lower-, but still high-, level officials</w:t>
      </w:r>
      <w:r>
        <w:rPr>
          <w:u w:val="single"/>
        </w:rPr>
        <w:t xml:space="preserve"> </w:t>
      </w:r>
      <w:r w:rsidRPr="00515D85">
        <w:rPr>
          <w:u w:val="single"/>
        </w:rPr>
        <w:t>may refrain from acting—including utilizing a crisis hotline</w:t>
      </w:r>
      <w:r>
        <w:t xml:space="preserve">—without clear instructions from superiors.41 </w:t>
      </w:r>
      <w:proofErr w:type="gramStart"/>
      <w:r w:rsidRPr="00515D85">
        <w:rPr>
          <w:u w:val="single"/>
        </w:rPr>
        <w:t>Finally</w:t>
      </w:r>
      <w:proofErr w:type="gramEnd"/>
      <w:r w:rsidRPr="00515D85">
        <w:rPr>
          <w:u w:val="single"/>
        </w:rPr>
        <w:t>, very few of PBSC’s top leaders have significant military or foreign affairs experience</w:t>
      </w:r>
      <w:r>
        <w:t>, yet are entrusted with the most important decisions in these domains.</w:t>
      </w:r>
    </w:p>
    <w:p w:rsidR="00F9491D" w:rsidRDefault="00F9491D" w:rsidP="00F9491D"/>
    <w:p w:rsidR="00F9491D" w:rsidRDefault="00F9491D" w:rsidP="00F9491D">
      <w:pPr>
        <w:pStyle w:val="Heading3"/>
      </w:pPr>
      <w:r>
        <w:t>No Crisis Management [Laundry List]</w:t>
      </w:r>
    </w:p>
    <w:p w:rsidR="00F9491D" w:rsidRDefault="00F9491D" w:rsidP="00F9491D">
      <w:pPr>
        <w:pStyle w:val="Heading4"/>
      </w:pPr>
      <w:r>
        <w:t>Chinese crisis management is ineffective now- laundry list</w:t>
      </w:r>
    </w:p>
    <w:p w:rsidR="00F9491D" w:rsidRDefault="00F9491D" w:rsidP="00F9491D">
      <w:r w:rsidRPr="00851107">
        <w:rPr>
          <w:rStyle w:val="Style13ptBold"/>
        </w:rPr>
        <w:t>Erickson and Lif</w:t>
      </w:r>
      <w:r>
        <w:rPr>
          <w:rStyle w:val="Style13ptBold"/>
        </w:rPr>
        <w:t>f</w:t>
      </w:r>
      <w:r>
        <w:t xml:space="preserve">, associates in research at Fairbank Center for Chinese Studies, </w:t>
      </w:r>
      <w:r w:rsidRPr="00851107">
        <w:rPr>
          <w:rStyle w:val="Style13ptBold"/>
        </w:rPr>
        <w:t>2016</w:t>
      </w:r>
    </w:p>
    <w:p w:rsidR="00F9491D" w:rsidRDefault="00F9491D" w:rsidP="00F9491D">
      <w:r>
        <w:t>(Andrew S. Erickson, Associate Professor at the US Naval War College and and Associate in Research at Harvard University’s Fairbank Center for Chinese Studies, and Adam P. Liff, Assistant Professor at Indiana University’s School of Global and International Studies and Associate in Research at Harvard’s Reischauer Institute of Japanese Studies and Fairbank Center for Chinese Studies, "Installing a Safety on the ‘Loaded Gun’? China’s institutional reforms, National Security Commission and Sino–Japanese crisis (in</w:t>
      </w:r>
      <w:proofErr w:type="gramStart"/>
      <w:r>
        <w:t>)stability</w:t>
      </w:r>
      <w:proofErr w:type="gramEnd"/>
      <w:r>
        <w:t>", Journal of Contemporary China, 25:98, October 26, 2015, Taylor and Francis, Accessed 6/21/16)</w:t>
      </w:r>
    </w:p>
    <w:p w:rsidR="00F9491D" w:rsidRDefault="00F9491D" w:rsidP="00F9491D">
      <w:r>
        <w:t xml:space="preserve">Second, </w:t>
      </w:r>
      <w:r w:rsidRPr="00515D85">
        <w:rPr>
          <w:u w:val="single"/>
        </w:rPr>
        <w:t>poor coordination and information sharing among PLA, Party and government institutions</w:t>
      </w:r>
      <w:r>
        <w:t xml:space="preserve"> (especially MFA) </w:t>
      </w:r>
      <w:r w:rsidRPr="00515D85">
        <w:rPr>
          <w:u w:val="single"/>
        </w:rPr>
        <w:t>appear to be significant issues. Information is always linked to power in bureaucracies,</w:t>
      </w:r>
      <w:r>
        <w:rPr>
          <w:u w:val="single"/>
        </w:rPr>
        <w:t xml:space="preserve"> </w:t>
      </w:r>
      <w:r w:rsidRPr="00515D85">
        <w:rPr>
          <w:u w:val="single"/>
        </w:rPr>
        <w:t>but stove-piping is particularly severe within China’s system</w:t>
      </w:r>
      <w:r>
        <w:t xml:space="preserve">—balkanization of foreign policy decision-making especially worrisome. Most importantly, </w:t>
      </w:r>
      <w:r w:rsidRPr="00515D85">
        <w:rPr>
          <w:u w:val="single"/>
        </w:rPr>
        <w:t>because civilian oversight of the military</w:t>
      </w:r>
      <w:r>
        <w:rPr>
          <w:u w:val="single"/>
        </w:rPr>
        <w:t xml:space="preserve"> </w:t>
      </w:r>
      <w:r w:rsidRPr="00515D85">
        <w:rPr>
          <w:u w:val="single"/>
        </w:rPr>
        <w:t>occurs only at the highest level</w:t>
      </w:r>
      <w:r>
        <w:t>—the CMC—</w:t>
      </w:r>
      <w:r w:rsidRPr="00515D85">
        <w:rPr>
          <w:u w:val="single"/>
        </w:rPr>
        <w:t>the PLA has both considerable freedom to maneuver</w:t>
      </w:r>
      <w:r>
        <w:rPr>
          <w:u w:val="single"/>
        </w:rPr>
        <w:t xml:space="preserve"> </w:t>
      </w:r>
      <w:r w:rsidRPr="00515D85">
        <w:rPr>
          <w:u w:val="single"/>
        </w:rPr>
        <w:t>and influence decision-making. Lack of lower-level civilian oversight suggests PLA officers can control</w:t>
      </w:r>
      <w:r>
        <w:rPr>
          <w:u w:val="single"/>
        </w:rPr>
        <w:t xml:space="preserve"> </w:t>
      </w:r>
      <w:r w:rsidRPr="00515D85">
        <w:rPr>
          <w:u w:val="single"/>
        </w:rPr>
        <w:t>information flow to protect personal and institutional interests</w:t>
      </w:r>
      <w:r>
        <w:t xml:space="preserve">, even massaging facts à la EP-3. </w:t>
      </w:r>
      <w:r w:rsidRPr="00515D85">
        <w:rPr>
          <w:u w:val="single"/>
        </w:rPr>
        <w:t>The</w:t>
      </w:r>
      <w:r>
        <w:rPr>
          <w:u w:val="single"/>
        </w:rPr>
        <w:t xml:space="preserve"> </w:t>
      </w:r>
      <w:r w:rsidRPr="00515D85">
        <w:rPr>
          <w:u w:val="single"/>
        </w:rPr>
        <w:t>PLA lacks direct participation in decision-making, but can shape policy indirectly</w:t>
      </w:r>
      <w:r>
        <w:t xml:space="preserve">, i.e. through CMC General Office and PLA General Staff Department (GSD): </w:t>
      </w:r>
      <w:r w:rsidRPr="00515D85">
        <w:rPr>
          <w:u w:val="single"/>
        </w:rPr>
        <w:t>by providing information to the paramount</w:t>
      </w:r>
      <w:r>
        <w:rPr>
          <w:u w:val="single"/>
        </w:rPr>
        <w:t xml:space="preserve"> </w:t>
      </w:r>
      <w:r w:rsidRPr="00515D85">
        <w:rPr>
          <w:u w:val="single"/>
        </w:rPr>
        <w:t>leader</w:t>
      </w:r>
      <w:r>
        <w:t xml:space="preserve"> (CMC Chairman and Communist Party of China Central Committee/CPCCC General Secretary), and thence to PBSC; </w:t>
      </w:r>
      <w:r w:rsidRPr="00515D85">
        <w:rPr>
          <w:u w:val="single"/>
        </w:rPr>
        <w:t>and by making policy recommendations</w:t>
      </w:r>
      <w:r>
        <w:t xml:space="preserve">, i.e. through submissions to, or meetings with, civilian leaders. Though evolution of civil–military relations has largely eliminated military leaders’ personalistic input, it has increased their professional assessments’ importance.42 Moreover, the Party, not the State, commands the gun. Accordingly, the PLA is loyal to the CCP—and thus has incentives to manipulate information to protect it. Meanwhile, </w:t>
      </w:r>
      <w:r w:rsidRPr="00515D85">
        <w:rPr>
          <w:u w:val="single"/>
        </w:rPr>
        <w:t>government ministries lack any authority over the</w:t>
      </w:r>
      <w:r>
        <w:rPr>
          <w:u w:val="single"/>
        </w:rPr>
        <w:t xml:space="preserve"> </w:t>
      </w:r>
      <w:r w:rsidRPr="00515D85">
        <w:rPr>
          <w:u w:val="single"/>
        </w:rPr>
        <w:t>military. China’s military does not answer to, or provide information directly to, even China’s Premier,</w:t>
      </w:r>
      <w:r>
        <w:rPr>
          <w:u w:val="single"/>
        </w:rPr>
        <w:t xml:space="preserve"> </w:t>
      </w:r>
      <w:r w:rsidRPr="00515D85">
        <w:rPr>
          <w:u w:val="single"/>
        </w:rPr>
        <w:t>number-two leader</w:t>
      </w:r>
      <w:r>
        <w:t xml:space="preserve"> and State Council (SC) head.43 </w:t>
      </w:r>
      <w:proofErr w:type="gramStart"/>
      <w:r>
        <w:t>And</w:t>
      </w:r>
      <w:proofErr w:type="gramEnd"/>
      <w:r>
        <w:t xml:space="preserve"> it certainly does not answer to MFA—which is often left to clean up the mess diplomatically. Indeed, </w:t>
      </w:r>
      <w:r w:rsidRPr="00515D85">
        <w:rPr>
          <w:u w:val="single"/>
        </w:rPr>
        <w:t>as the EP-3 incident demonstrates, MFA weakness</w:t>
      </w:r>
      <w:r>
        <w:rPr>
          <w:u w:val="single"/>
        </w:rPr>
        <w:t xml:space="preserve"> </w:t>
      </w:r>
      <w:r w:rsidRPr="00515D85">
        <w:rPr>
          <w:u w:val="single"/>
        </w:rPr>
        <w:t>is a major institutional deficiency in Chinese crisis management. Chinese diplomats sometimes learn of</w:t>
      </w:r>
      <w:r>
        <w:rPr>
          <w:u w:val="single"/>
        </w:rPr>
        <w:t xml:space="preserve"> </w:t>
      </w:r>
      <w:r w:rsidRPr="00515D85">
        <w:rPr>
          <w:u w:val="single"/>
        </w:rPr>
        <w:t>PLA actions with significant diplomatic consequences days</w:t>
      </w:r>
      <w:r>
        <w:t xml:space="preserve">, if not weeks, </w:t>
      </w:r>
      <w:r w:rsidRPr="00515D85">
        <w:rPr>
          <w:u w:val="single"/>
        </w:rPr>
        <w:t>after the fact</w:t>
      </w:r>
      <w:r>
        <w:t xml:space="preserve">—from foreign media reports. Recent examples include a 2007 anti-satellite weapon test and the 2013 fire-control radar incidents. Greater coordination with MFA before the PLA’s roll-out of the East China Sea ADIZ surely would have limited the international backlash—which apparently surprised Chinese leaders. </w:t>
      </w:r>
      <w:r w:rsidRPr="007C2EC5">
        <w:t xml:space="preserve">Third, </w:t>
      </w:r>
      <w:r w:rsidRPr="00515D85">
        <w:rPr>
          <w:u w:val="single"/>
        </w:rPr>
        <w:t>although civilian leaders chair the CMC and other key decision-making bodies, they are spread</w:t>
      </w:r>
      <w:r>
        <w:rPr>
          <w:u w:val="single"/>
        </w:rPr>
        <w:t xml:space="preserve"> </w:t>
      </w:r>
      <w:r w:rsidRPr="00515D85">
        <w:rPr>
          <w:u w:val="single"/>
        </w:rPr>
        <w:t>extremely thin. Xi Jinping is the most important</w:t>
      </w:r>
      <w:r>
        <w:t xml:space="preserve"> case-in-point. </w:t>
      </w:r>
      <w:r w:rsidRPr="00515D85">
        <w:rPr>
          <w:u w:val="single"/>
        </w:rPr>
        <w:t>It is unrealistic for China’s paramount</w:t>
      </w:r>
      <w:r>
        <w:rPr>
          <w:u w:val="single"/>
        </w:rPr>
        <w:t xml:space="preserve"> </w:t>
      </w:r>
      <w:r w:rsidRPr="00515D85">
        <w:rPr>
          <w:u w:val="single"/>
        </w:rPr>
        <w:t>leader to micromanage foreign policy, much less the entire military</w:t>
      </w:r>
      <w:r>
        <w:t xml:space="preserve">. Yet he is the sole civilian on the CMC. Even the most capable leader may not manage crises effectively if overburdened and distracted. </w:t>
      </w:r>
      <w:r w:rsidRPr="00515D85">
        <w:rPr>
          <w:u w:val="single"/>
        </w:rPr>
        <w:t>This may explain why Beijing’s responses are often slow and why its first reaction is often to limit communications</w:t>
      </w:r>
      <w:r>
        <w:rPr>
          <w:u w:val="single"/>
        </w:rPr>
        <w:t xml:space="preserve"> </w:t>
      </w:r>
      <w:r w:rsidRPr="00515D85">
        <w:rPr>
          <w:u w:val="single"/>
        </w:rPr>
        <w:t>until a strategy is formulated. Also problematic is the unconstructive tendency of top</w:t>
      </w:r>
      <w:r>
        <w:rPr>
          <w:u w:val="single"/>
        </w:rPr>
        <w:t xml:space="preserve"> </w:t>
      </w:r>
      <w:r w:rsidRPr="00515D85">
        <w:rPr>
          <w:u w:val="single"/>
        </w:rPr>
        <w:t>leaders to sometimes sever high-level dialogue to express political displeasure—often when political</w:t>
      </w:r>
      <w:r>
        <w:rPr>
          <w:u w:val="single"/>
        </w:rPr>
        <w:t xml:space="preserve"> </w:t>
      </w:r>
      <w:r w:rsidRPr="00515D85">
        <w:rPr>
          <w:u w:val="single"/>
        </w:rPr>
        <w:t>tensions are already high</w:t>
      </w:r>
      <w:r>
        <w:t>. China’s leaders did exactly this with Tokyo between September 2012 and November 2014—precisely as Beijing adopted unprecedentedly provocative measures to assert its claim and crisis risk peaked.</w:t>
      </w:r>
    </w:p>
    <w:p w:rsidR="00F9491D" w:rsidRDefault="00F9491D" w:rsidP="00F9491D"/>
    <w:p w:rsidR="00F9491D" w:rsidRDefault="00F9491D" w:rsidP="00F9491D">
      <w:pPr>
        <w:pStyle w:val="Heading3"/>
      </w:pPr>
      <w:r>
        <w:t>De-prioritization of Diplomacy</w:t>
      </w:r>
    </w:p>
    <w:p w:rsidR="00F9491D" w:rsidRDefault="00F9491D" w:rsidP="00F9491D">
      <w:pPr>
        <w:pStyle w:val="Heading4"/>
      </w:pPr>
      <w:r>
        <w:t>Prioritization of economic and domestic stability has dis-incentivizes conciliatory measures- deprioritizes diplomacy</w:t>
      </w:r>
    </w:p>
    <w:p w:rsidR="00F9491D" w:rsidRDefault="00F9491D" w:rsidP="00F9491D">
      <w:r w:rsidRPr="00851107">
        <w:rPr>
          <w:rStyle w:val="Style13ptBold"/>
        </w:rPr>
        <w:t>Erickson and Lif</w:t>
      </w:r>
      <w:r>
        <w:rPr>
          <w:rStyle w:val="Style13ptBold"/>
        </w:rPr>
        <w:t>f</w:t>
      </w:r>
      <w:r>
        <w:t xml:space="preserve">, associates in research at Fairbank Center for Chinese Studies, </w:t>
      </w:r>
      <w:r w:rsidRPr="00851107">
        <w:rPr>
          <w:rStyle w:val="Style13ptBold"/>
        </w:rPr>
        <w:t>2016</w:t>
      </w:r>
    </w:p>
    <w:p w:rsidR="00F9491D" w:rsidRDefault="00F9491D" w:rsidP="00F9491D">
      <w:r>
        <w:t>(Andrew S. Erickson, Associate Professor at the US Naval War College and and Associate in Research at Harvard University’s Fairbank Center for Chinese Studies, and Adam P. Liff, Assistant Professor at Indiana University’s School of Global and International Studies and Associate in Research at Harvard’s Reischauer Institute of Japanese Studies and Fairbank Center for Chinese Studies, "Installing a Safety on the ‘Loaded Gun’? China’s institutional reforms, National Security Commission and Sino–Japanese crisis (in</w:t>
      </w:r>
      <w:proofErr w:type="gramStart"/>
      <w:r>
        <w:t>)stability</w:t>
      </w:r>
      <w:proofErr w:type="gramEnd"/>
      <w:r>
        <w:t>", Journal of Contemporary China, 25:98, October 26, 2015, Taylor and Francis, Accessed 6/21/16)</w:t>
      </w:r>
    </w:p>
    <w:p w:rsidR="00F9491D" w:rsidRDefault="00F9491D" w:rsidP="00F9491D">
      <w:r>
        <w:t xml:space="preserve">Finally, </w:t>
      </w:r>
      <w:r w:rsidRPr="00515D85">
        <w:rPr>
          <w:u w:val="single"/>
        </w:rPr>
        <w:t>the fact that Chinese foreign and security policy-making has not typically been a top priority</w:t>
      </w:r>
      <w:r>
        <w:rPr>
          <w:u w:val="single"/>
        </w:rPr>
        <w:t xml:space="preserve"> </w:t>
      </w:r>
      <w:r w:rsidRPr="00515D85">
        <w:rPr>
          <w:u w:val="single"/>
        </w:rPr>
        <w:t>of reform-era CCP leaders exacerbates institutional weaknesses. Prioritization of economic growth</w:t>
      </w:r>
      <w:r>
        <w:rPr>
          <w:u w:val="single"/>
        </w:rPr>
        <w:t xml:space="preserve"> </w:t>
      </w:r>
      <w:r w:rsidRPr="00515D85">
        <w:rPr>
          <w:u w:val="single"/>
        </w:rPr>
        <w:t>and domestic political stability means foreign policy suffers from poor central coordination and oversight,</w:t>
      </w:r>
      <w:r>
        <w:rPr>
          <w:u w:val="single"/>
        </w:rPr>
        <w:t xml:space="preserve"> </w:t>
      </w:r>
      <w:r w:rsidRPr="00515D85">
        <w:rPr>
          <w:u w:val="single"/>
        </w:rPr>
        <w:t>and is often reactive</w:t>
      </w:r>
      <w:r>
        <w:t xml:space="preserve">. </w:t>
      </w:r>
      <w:r w:rsidRPr="00515D85">
        <w:rPr>
          <w:u w:val="single"/>
        </w:rPr>
        <w:t>Leaders tend to prioritize political decisions as part of a whole-of-government</w:t>
      </w:r>
      <w:r>
        <w:rPr>
          <w:u w:val="single"/>
        </w:rPr>
        <w:t xml:space="preserve"> </w:t>
      </w:r>
      <w:r w:rsidRPr="00515D85">
        <w:rPr>
          <w:u w:val="single"/>
        </w:rPr>
        <w:t>approach, with diplomatic consequences secondary</w:t>
      </w:r>
      <w:r>
        <w:t xml:space="preserve">. </w:t>
      </w:r>
      <w:r w:rsidRPr="00515D85">
        <w:rPr>
          <w:u w:val="single"/>
        </w:rPr>
        <w:t>Chinese decision-makers use information</w:t>
      </w:r>
      <w:r>
        <w:rPr>
          <w:u w:val="single"/>
        </w:rPr>
        <w:t xml:space="preserve"> </w:t>
      </w:r>
      <w:r w:rsidRPr="00515D85">
        <w:rPr>
          <w:u w:val="single"/>
        </w:rPr>
        <w:t>manipulation, propaganda and popular mobilization to stabilize domestic opinion and pressure foreign</w:t>
      </w:r>
      <w:r>
        <w:rPr>
          <w:u w:val="single"/>
        </w:rPr>
        <w:t xml:space="preserve"> </w:t>
      </w:r>
      <w:r w:rsidRPr="00515D85">
        <w:rPr>
          <w:u w:val="single"/>
        </w:rPr>
        <w:t>counterparts.</w:t>
      </w:r>
      <w:r>
        <w:t xml:space="preserve"> </w:t>
      </w:r>
      <w:r w:rsidRPr="00515D85">
        <w:rPr>
          <w:u w:val="single"/>
        </w:rPr>
        <w:t>Such domestic political calculations may even dis-incentivize conciliatory measures and</w:t>
      </w:r>
      <w:r>
        <w:rPr>
          <w:u w:val="single"/>
        </w:rPr>
        <w:t xml:space="preserve"> </w:t>
      </w:r>
      <w:r w:rsidRPr="00515D85">
        <w:rPr>
          <w:u w:val="single"/>
        </w:rPr>
        <w:t>tie their hands diplomatically</w:t>
      </w:r>
      <w:r>
        <w:t xml:space="preserve">. </w:t>
      </w:r>
      <w:r w:rsidRPr="00515D85">
        <w:rPr>
          <w:u w:val="single"/>
        </w:rPr>
        <w:t>China’s Japan policy is a case-in-point</w:t>
      </w:r>
      <w:r>
        <w:t xml:space="preserve">: </w:t>
      </w:r>
      <w:r w:rsidRPr="00515D85">
        <w:rPr>
          <w:u w:val="single"/>
        </w:rPr>
        <w:t>the Party has for decades used</w:t>
      </w:r>
      <w:r>
        <w:rPr>
          <w:u w:val="single"/>
        </w:rPr>
        <w:t xml:space="preserve"> </w:t>
      </w:r>
      <w:r w:rsidRPr="00515D85">
        <w:rPr>
          <w:u w:val="single"/>
        </w:rPr>
        <w:t>anti-Japanese propaganda to bolster domestic legitimacy</w:t>
      </w:r>
      <w:r w:rsidRPr="00515D85">
        <w:t>.</w:t>
      </w:r>
    </w:p>
    <w:p w:rsidR="003E25AB" w:rsidRDefault="003E25AB" w:rsidP="003E25AB">
      <w:pPr>
        <w:pStyle w:val="Heading1"/>
      </w:pPr>
      <w:r>
        <w:t>Elizabeth Miller Schai</w:t>
      </w:r>
    </w:p>
    <w:p w:rsidR="003E25AB" w:rsidRDefault="003E25AB" w:rsidP="003E25AB">
      <w:pPr>
        <w:pStyle w:val="Heading4"/>
        <w:rPr>
          <w:rStyle w:val="Style13ptBold"/>
        </w:rPr>
      </w:pPr>
      <w:r>
        <w:rPr>
          <w:rStyle w:val="Style13ptBold"/>
        </w:rPr>
        <w:t>US-China war is coming now- six warrants. Only diplomatic solutions solve.</w:t>
      </w:r>
    </w:p>
    <w:p w:rsidR="003E25AB" w:rsidRPr="0068590F" w:rsidRDefault="003E25AB" w:rsidP="003E25AB">
      <w:pPr>
        <w:rPr>
          <w:rStyle w:val="Style13ptBold"/>
          <w:sz w:val="16"/>
          <w:szCs w:val="16"/>
        </w:rPr>
      </w:pPr>
      <w:r>
        <w:rPr>
          <w:rStyle w:val="Style13ptBold"/>
        </w:rPr>
        <w:t xml:space="preserve">UCS 05/23 </w:t>
      </w:r>
      <w:r>
        <w:rPr>
          <w:rStyle w:val="Style13ptBold"/>
          <w:sz w:val="16"/>
          <w:szCs w:val="16"/>
        </w:rPr>
        <w:t xml:space="preserve">(Union of Concerned Scientists, “Report Finds Growing Risk of Nuclear War </w:t>
      </w:r>
      <w:proofErr w:type="gramStart"/>
      <w:r>
        <w:rPr>
          <w:rStyle w:val="Style13ptBold"/>
          <w:sz w:val="16"/>
          <w:szCs w:val="16"/>
        </w:rPr>
        <w:t>Between</w:t>
      </w:r>
      <w:proofErr w:type="gramEnd"/>
      <w:r>
        <w:rPr>
          <w:rStyle w:val="Style13ptBold"/>
          <w:sz w:val="16"/>
          <w:szCs w:val="16"/>
        </w:rPr>
        <w:t xml:space="preserve"> United States and China,” May 23, 2016, UCSUSA.org, </w:t>
      </w:r>
      <w:hyperlink r:id="rId71" w:anchor=".V2l68JMrKRs" w:history="1">
        <w:r w:rsidRPr="00D40873">
          <w:rPr>
            <w:rStyle w:val="Hyperlink"/>
            <w:sz w:val="16"/>
            <w:szCs w:val="16"/>
          </w:rPr>
          <w:t>http://www.ucsusa.org/news/press_release/US-China-nuke-war-risk#.V2l68JMrKRs</w:t>
        </w:r>
      </w:hyperlink>
      <w:r>
        <w:rPr>
          <w:rStyle w:val="Style13ptBold"/>
          <w:sz w:val="16"/>
          <w:szCs w:val="16"/>
        </w:rPr>
        <w:t>. Cites Gregory Kulacki, the China Project Manager for the UCS Global Security Program. // EMS).</w:t>
      </w:r>
    </w:p>
    <w:p w:rsidR="003E25AB" w:rsidRDefault="003E25AB" w:rsidP="003E25AB">
      <w:pPr>
        <w:rPr>
          <w:rFonts w:cs="Times New Roman"/>
          <w:sz w:val="16"/>
          <w:szCs w:val="26"/>
        </w:rPr>
      </w:pPr>
      <w:r w:rsidRPr="0068590F">
        <w:rPr>
          <w:rFonts w:cs="Times New Roman"/>
          <w:sz w:val="16"/>
          <w:szCs w:val="26"/>
        </w:rPr>
        <w:t>W</w:t>
      </w:r>
      <w:r w:rsidRPr="006B608C">
        <w:rPr>
          <w:rFonts w:cs="Times New Roman"/>
          <w:sz w:val="16"/>
          <w:szCs w:val="26"/>
        </w:rPr>
        <w:t xml:space="preserve">ASHINGTON (May 23, 2016)—A report released today by the Union of Concerned Scientists (UCS) concludes </w:t>
      </w:r>
      <w:r w:rsidRPr="0078185B">
        <w:rPr>
          <w:rStyle w:val="Emphasis"/>
          <w:highlight w:val="cyan"/>
        </w:rPr>
        <w:t>the risk of nuclear war between the U</w:t>
      </w:r>
      <w:r w:rsidRPr="0068590F">
        <w:rPr>
          <w:rStyle w:val="Emphasis"/>
        </w:rPr>
        <w:t xml:space="preserve">nited </w:t>
      </w:r>
      <w:r w:rsidRPr="0078185B">
        <w:rPr>
          <w:rStyle w:val="Emphasis"/>
          <w:highlight w:val="cyan"/>
        </w:rPr>
        <w:t>S</w:t>
      </w:r>
      <w:r w:rsidRPr="0068590F">
        <w:rPr>
          <w:rStyle w:val="Emphasis"/>
        </w:rPr>
        <w:t xml:space="preserve">tates </w:t>
      </w:r>
      <w:r w:rsidRPr="0078185B">
        <w:rPr>
          <w:rStyle w:val="Emphasis"/>
          <w:highlight w:val="cyan"/>
        </w:rPr>
        <w:t>and China is mounting</w:t>
      </w:r>
      <w:r w:rsidRPr="0068590F">
        <w:rPr>
          <w:rStyle w:val="Emphasis"/>
        </w:rPr>
        <w:t xml:space="preserve">. </w:t>
      </w:r>
      <w:r w:rsidRPr="006B608C">
        <w:rPr>
          <w:rFonts w:cs="Times New Roman"/>
          <w:sz w:val="16"/>
          <w:szCs w:val="26"/>
        </w:rPr>
        <w:t>The report, titled “</w:t>
      </w:r>
      <w:hyperlink r:id="rId72" w:history="1">
        <w:r w:rsidRPr="0068590F">
          <w:rPr>
            <w:rFonts w:cs="Times New Roman"/>
            <w:sz w:val="16"/>
            <w:szCs w:val="26"/>
          </w:rPr>
          <w:t>The Risk of Nuclear War with China: A Troubling Lack of Urgency</w:t>
        </w:r>
      </w:hyperlink>
      <w:r w:rsidRPr="006B608C">
        <w:rPr>
          <w:rFonts w:cs="Times New Roman"/>
          <w:sz w:val="16"/>
          <w:szCs w:val="26"/>
        </w:rPr>
        <w:t>,” notes that “</w:t>
      </w:r>
      <w:r w:rsidRPr="0068590F">
        <w:rPr>
          <w:rStyle w:val="StyleUnderline"/>
        </w:rPr>
        <w:t xml:space="preserve">the </w:t>
      </w:r>
      <w:r w:rsidRPr="0078185B">
        <w:rPr>
          <w:rStyle w:val="StyleUnderline"/>
          <w:highlight w:val="cyan"/>
        </w:rPr>
        <w:t>governments</w:t>
      </w:r>
      <w:r w:rsidRPr="0068590F">
        <w:rPr>
          <w:rStyle w:val="StyleUnderline"/>
        </w:rPr>
        <w:t xml:space="preserve"> of the United States and the People’s Republic of China </w:t>
      </w:r>
      <w:r w:rsidRPr="0078185B">
        <w:rPr>
          <w:rStyle w:val="StyleUnderline"/>
          <w:highlight w:val="cyan"/>
        </w:rPr>
        <w:t xml:space="preserve">are a few poor decisions away from </w:t>
      </w:r>
      <w:r w:rsidRPr="004C4236">
        <w:rPr>
          <w:rStyle w:val="StyleUnderline"/>
        </w:rPr>
        <w:t>starting a war that could</w:t>
      </w:r>
      <w:r w:rsidRPr="0068590F">
        <w:rPr>
          <w:rStyle w:val="StyleUnderline"/>
        </w:rPr>
        <w:t xml:space="preserve"> escalate rapidly and end in a </w:t>
      </w:r>
      <w:r w:rsidRPr="0078185B">
        <w:rPr>
          <w:rStyle w:val="StyleUnderline"/>
          <w:highlight w:val="cyan"/>
        </w:rPr>
        <w:t>nuclear exchange.”</w:t>
      </w:r>
      <w:r w:rsidRPr="006B608C">
        <w:rPr>
          <w:rFonts w:cs="Times New Roman"/>
          <w:sz w:val="16"/>
          <w:szCs w:val="26"/>
        </w:rPr>
        <w:t xml:space="preserve"> It concludes that </w:t>
      </w:r>
      <w:r w:rsidRPr="0078185B">
        <w:rPr>
          <w:rStyle w:val="StyleUnderline"/>
          <w:highlight w:val="cyan"/>
        </w:rPr>
        <w:t>neither side is likely to prevail</w:t>
      </w:r>
      <w:r w:rsidRPr="006B608C">
        <w:rPr>
          <w:rFonts w:cs="Times New Roman"/>
          <w:sz w:val="16"/>
          <w:szCs w:val="26"/>
        </w:rPr>
        <w:t xml:space="preserve"> by embarking on an arms race reminiscent of the Cold War.</w:t>
      </w:r>
      <w:r w:rsidRPr="0068590F">
        <w:rPr>
          <w:rFonts w:cs="Times New Roman"/>
          <w:sz w:val="12"/>
          <w:szCs w:val="26"/>
        </w:rPr>
        <w:t>¶</w:t>
      </w:r>
      <w:r w:rsidRPr="0068590F">
        <w:rPr>
          <w:rFonts w:cs="Times New Roman"/>
          <w:sz w:val="16"/>
          <w:szCs w:val="26"/>
        </w:rPr>
        <w:t xml:space="preserve"> </w:t>
      </w:r>
      <w:r w:rsidRPr="0068590F">
        <w:rPr>
          <w:rStyle w:val="StyleUnderline"/>
        </w:rPr>
        <w:t>“</w:t>
      </w:r>
      <w:r w:rsidRPr="0078185B">
        <w:rPr>
          <w:rStyle w:val="StyleUnderline"/>
          <w:highlight w:val="cyan"/>
        </w:rPr>
        <w:t>Lack of</w:t>
      </w:r>
      <w:r w:rsidRPr="0068590F">
        <w:rPr>
          <w:rStyle w:val="StyleUnderline"/>
        </w:rPr>
        <w:t xml:space="preserve"> </w:t>
      </w:r>
      <w:r w:rsidRPr="004C4236">
        <w:rPr>
          <w:rStyle w:val="StyleUnderline"/>
        </w:rPr>
        <w:t xml:space="preserve">mutual </w:t>
      </w:r>
      <w:r w:rsidRPr="0078185B">
        <w:rPr>
          <w:rStyle w:val="StyleUnderline"/>
          <w:highlight w:val="cyan"/>
        </w:rPr>
        <w:t>trust and a</w:t>
      </w:r>
      <w:r w:rsidRPr="0068590F">
        <w:rPr>
          <w:rStyle w:val="StyleUnderline"/>
        </w:rPr>
        <w:t xml:space="preserve"> growing </w:t>
      </w:r>
      <w:r w:rsidRPr="0078185B">
        <w:rPr>
          <w:rStyle w:val="StyleUnderline"/>
          <w:highlight w:val="cyan"/>
        </w:rPr>
        <w:t>sense that</w:t>
      </w:r>
      <w:r w:rsidRPr="0068590F">
        <w:rPr>
          <w:rStyle w:val="StyleUnderline"/>
        </w:rPr>
        <w:t xml:space="preserve"> their </w:t>
      </w:r>
      <w:r w:rsidRPr="0078185B">
        <w:rPr>
          <w:rStyle w:val="StyleUnderline"/>
          <w:highlight w:val="cyan"/>
        </w:rPr>
        <w:t>differences may be irreconcilable are pushing both governments to look for military solutions,</w:t>
      </w:r>
      <w:r w:rsidRPr="0068590F">
        <w:rPr>
          <w:rStyle w:val="StyleUnderline"/>
        </w:rPr>
        <w:t>”</w:t>
      </w:r>
      <w:r w:rsidRPr="0068590F">
        <w:rPr>
          <w:rFonts w:cs="Times New Roman"/>
          <w:sz w:val="16"/>
          <w:szCs w:val="26"/>
        </w:rPr>
        <w:t xml:space="preserve"> </w:t>
      </w:r>
      <w:r w:rsidRPr="006B608C">
        <w:rPr>
          <w:rFonts w:cs="Times New Roman"/>
          <w:sz w:val="16"/>
          <w:szCs w:val="26"/>
        </w:rPr>
        <w:t>said report author, Gregory Kulacki, China Project manager for the UCS Global Security Program. “But there is no military solution to the security dilemma facing the two countries.”</w:t>
      </w:r>
      <w:r w:rsidRPr="0068590F">
        <w:rPr>
          <w:rFonts w:cs="Times New Roman"/>
          <w:sz w:val="12"/>
          <w:szCs w:val="26"/>
        </w:rPr>
        <w:t>¶</w:t>
      </w:r>
      <w:r w:rsidRPr="0068590F">
        <w:rPr>
          <w:rFonts w:cs="Times New Roman"/>
          <w:sz w:val="16"/>
          <w:szCs w:val="26"/>
        </w:rPr>
        <w:t xml:space="preserve"> </w:t>
      </w:r>
      <w:proofErr w:type="gramStart"/>
      <w:r w:rsidRPr="006B608C">
        <w:rPr>
          <w:rFonts w:cs="Times New Roman"/>
          <w:sz w:val="16"/>
          <w:szCs w:val="26"/>
        </w:rPr>
        <w:t>The</w:t>
      </w:r>
      <w:proofErr w:type="gramEnd"/>
      <w:r w:rsidRPr="006B608C">
        <w:rPr>
          <w:rFonts w:cs="Times New Roman"/>
          <w:sz w:val="16"/>
          <w:szCs w:val="26"/>
        </w:rPr>
        <w:t xml:space="preserve"> new report comes on the eve of President Obama’s historic trip to Hiroshima, the site where the United States first used a nuclear weapon. Obama’s visit will raise questions about his nuclear arms control legacy and how his administration’s policies toward Asia are affecting the region.</w:t>
      </w:r>
      <w:r w:rsidRPr="0068590F">
        <w:rPr>
          <w:rFonts w:cs="Times New Roman"/>
          <w:sz w:val="12"/>
          <w:szCs w:val="26"/>
        </w:rPr>
        <w:t>¶</w:t>
      </w:r>
      <w:r w:rsidRPr="0068590F">
        <w:rPr>
          <w:rFonts w:cs="Times New Roman"/>
          <w:sz w:val="16"/>
          <w:szCs w:val="26"/>
        </w:rPr>
        <w:t xml:space="preserve"> </w:t>
      </w:r>
      <w:r w:rsidRPr="0078185B">
        <w:rPr>
          <w:rStyle w:val="StyleUnderline"/>
          <w:highlight w:val="cyan"/>
        </w:rPr>
        <w:t>Disputes</w:t>
      </w:r>
      <w:r w:rsidRPr="0068590F">
        <w:rPr>
          <w:rStyle w:val="StyleUnderline"/>
        </w:rPr>
        <w:t xml:space="preserve"> between the United States and China </w:t>
      </w:r>
      <w:r w:rsidRPr="0078185B">
        <w:rPr>
          <w:rStyle w:val="StyleUnderline"/>
          <w:highlight w:val="cyan"/>
        </w:rPr>
        <w:t>over navigation in East Asian waters and policies toward Taiwan</w:t>
      </w:r>
      <w:r w:rsidRPr="0068590F">
        <w:rPr>
          <w:rStyle w:val="StyleUnderline"/>
        </w:rPr>
        <w:t xml:space="preserve"> and elsewhere </w:t>
      </w:r>
      <w:r w:rsidRPr="0078185B">
        <w:rPr>
          <w:rStyle w:val="StyleUnderline"/>
          <w:highlight w:val="cyan"/>
        </w:rPr>
        <w:t>are among the</w:t>
      </w:r>
      <w:r w:rsidRPr="0068590F">
        <w:rPr>
          <w:rStyle w:val="StyleUnderline"/>
        </w:rPr>
        <w:t xml:space="preserve"> unresolved </w:t>
      </w:r>
      <w:r w:rsidRPr="0078185B">
        <w:rPr>
          <w:rStyle w:val="StyleUnderline"/>
          <w:highlight w:val="cyan"/>
        </w:rPr>
        <w:t>points of contention</w:t>
      </w:r>
      <w:r w:rsidRPr="0078185B">
        <w:rPr>
          <w:rFonts w:cs="Times New Roman"/>
          <w:sz w:val="16"/>
          <w:szCs w:val="26"/>
          <w:highlight w:val="cyan"/>
        </w:rPr>
        <w:t>.</w:t>
      </w:r>
      <w:r w:rsidRPr="006B608C">
        <w:rPr>
          <w:rFonts w:cs="Times New Roman"/>
          <w:sz w:val="16"/>
          <w:szCs w:val="26"/>
        </w:rPr>
        <w:t xml:space="preserve"> Meanwhile, </w:t>
      </w:r>
      <w:r w:rsidRPr="0078185B">
        <w:rPr>
          <w:rStyle w:val="StyleUnderline"/>
          <w:highlight w:val="cyan"/>
        </w:rPr>
        <w:t>strengthened U.S. military relations with Japan</w:t>
      </w:r>
      <w:r w:rsidRPr="0068590F">
        <w:rPr>
          <w:rStyle w:val="StyleUnderline"/>
        </w:rPr>
        <w:t xml:space="preserve"> and others in the region </w:t>
      </w:r>
      <w:r w:rsidRPr="0078185B">
        <w:rPr>
          <w:rStyle w:val="StyleUnderline"/>
          <w:highlight w:val="cyan"/>
        </w:rPr>
        <w:t>have raised Chinese concerns</w:t>
      </w:r>
      <w:r w:rsidRPr="0068590F">
        <w:rPr>
          <w:rStyle w:val="StyleUnderline"/>
        </w:rPr>
        <w:t>. These diplomatic splits have prompted both governments to develop new military strategies and upgrade their conventional and nuclear forces to prepare for a potential U.S.-China conflict.</w:t>
      </w:r>
      <w:r w:rsidRPr="0068590F">
        <w:rPr>
          <w:rStyle w:val="StyleUnderline"/>
          <w:sz w:val="12"/>
        </w:rPr>
        <w:t>¶</w:t>
      </w:r>
      <w:r w:rsidRPr="0068590F">
        <w:rPr>
          <w:rFonts w:cs="Times New Roman"/>
          <w:sz w:val="16"/>
          <w:szCs w:val="26"/>
        </w:rPr>
        <w:t xml:space="preserve"> </w:t>
      </w:r>
      <w:r w:rsidRPr="006B608C">
        <w:rPr>
          <w:rFonts w:cs="Times New Roman"/>
          <w:sz w:val="16"/>
          <w:szCs w:val="26"/>
        </w:rPr>
        <w:t>“</w:t>
      </w:r>
      <w:r w:rsidRPr="0078185B">
        <w:rPr>
          <w:rStyle w:val="StyleUnderline"/>
          <w:highlight w:val="cyan"/>
        </w:rPr>
        <w:t>As long as both sides remain committed to pursuing technical solutions</w:t>
      </w:r>
      <w:r w:rsidRPr="0068590F">
        <w:rPr>
          <w:rStyle w:val="StyleUnderline"/>
        </w:rPr>
        <w:t xml:space="preserve"> to the problems that divide them,” said Kulacki, </w:t>
      </w:r>
      <w:r w:rsidRPr="0078185B">
        <w:rPr>
          <w:rStyle w:val="StyleUnderline"/>
          <w:highlight w:val="cyan"/>
        </w:rPr>
        <w:t>“they are condemned to continue competing</w:t>
      </w:r>
      <w:r w:rsidRPr="0068590F">
        <w:rPr>
          <w:rStyle w:val="StyleUnderline"/>
        </w:rPr>
        <w:t xml:space="preserve"> indefinitely.”</w:t>
      </w:r>
      <w:r w:rsidRPr="0068590F">
        <w:rPr>
          <w:rStyle w:val="StyleUnderline"/>
          <w:sz w:val="12"/>
        </w:rPr>
        <w:t>¶</w:t>
      </w:r>
      <w:r w:rsidRPr="0068590F">
        <w:rPr>
          <w:rStyle w:val="StyleUnderline"/>
        </w:rPr>
        <w:t xml:space="preserve"> Both China and the United States are developing advanced technical capabilities, including anti-satellite weapons, missile defenses and conventional precision-guided munitions,</w:t>
      </w:r>
      <w:r w:rsidRPr="006B608C">
        <w:rPr>
          <w:rFonts w:cs="Times New Roman"/>
          <w:sz w:val="16"/>
          <w:szCs w:val="26"/>
        </w:rPr>
        <w:t xml:space="preserve"> which could undermine strategic stability. According to the report, </w:t>
      </w:r>
      <w:r w:rsidRPr="0078185B">
        <w:rPr>
          <w:rStyle w:val="StyleUnderline"/>
          <w:highlight w:val="cyan"/>
        </w:rPr>
        <w:t>miscommunication, misunderstanding, and poor judgment</w:t>
      </w:r>
      <w:r w:rsidRPr="0068590F">
        <w:rPr>
          <w:rStyle w:val="StyleUnderline"/>
        </w:rPr>
        <w:t xml:space="preserve"> in the fog of a rapidly escalating conventional conflict </w:t>
      </w:r>
      <w:r w:rsidRPr="0078185B">
        <w:rPr>
          <w:rStyle w:val="StyleUnderline"/>
          <w:highlight w:val="cyan"/>
        </w:rPr>
        <w:t>could precipitate</w:t>
      </w:r>
      <w:r w:rsidRPr="0068590F">
        <w:rPr>
          <w:rStyle w:val="StyleUnderline"/>
        </w:rPr>
        <w:t xml:space="preserve"> an intentional or accidental </w:t>
      </w:r>
      <w:r w:rsidRPr="0078185B">
        <w:rPr>
          <w:rStyle w:val="StyleUnderline"/>
          <w:highlight w:val="cyan"/>
        </w:rPr>
        <w:t>use of nuclear weapons</w:t>
      </w:r>
      <w:r w:rsidRPr="0068590F">
        <w:rPr>
          <w:rStyle w:val="StyleUnderline"/>
        </w:rPr>
        <w:t xml:space="preserve"> by either side</w:t>
      </w:r>
      <w:r w:rsidRPr="004C4236">
        <w:rPr>
          <w:rStyle w:val="StyleUnderline"/>
        </w:rPr>
        <w:t xml:space="preserve">.¶ </w:t>
      </w:r>
      <w:proofErr w:type="gramStart"/>
      <w:r w:rsidRPr="0078185B">
        <w:rPr>
          <w:rStyle w:val="StyleUnderline"/>
          <w:highlight w:val="cyan"/>
        </w:rPr>
        <w:t>The</w:t>
      </w:r>
      <w:proofErr w:type="gramEnd"/>
      <w:r w:rsidRPr="0078185B">
        <w:rPr>
          <w:rStyle w:val="StyleUnderline"/>
          <w:highlight w:val="cyan"/>
        </w:rPr>
        <w:t xml:space="preserve"> report recommends</w:t>
      </w:r>
      <w:r w:rsidRPr="0078185B">
        <w:rPr>
          <w:rFonts w:cs="Times New Roman"/>
          <w:sz w:val="16"/>
          <w:szCs w:val="26"/>
          <w:highlight w:val="cyan"/>
        </w:rPr>
        <w:t xml:space="preserve"> </w:t>
      </w:r>
      <w:r w:rsidRPr="0078185B">
        <w:rPr>
          <w:rStyle w:val="StyleUnderline"/>
          <w:highlight w:val="cyan"/>
        </w:rPr>
        <w:t>both governments</w:t>
      </w:r>
      <w:r w:rsidRPr="0068590F">
        <w:rPr>
          <w:rStyle w:val="StyleUnderline"/>
        </w:rPr>
        <w:t xml:space="preserve"> acknowledge the growing risk of military conflict and </w:t>
      </w:r>
      <w:r w:rsidRPr="0078185B">
        <w:rPr>
          <w:rStyle w:val="StyleUnderline"/>
          <w:highlight w:val="cyan"/>
        </w:rPr>
        <w:t>invest more time and effort pursuing diplomatic solutions</w:t>
      </w:r>
      <w:r w:rsidRPr="0068590F">
        <w:rPr>
          <w:rStyle w:val="StyleUnderline"/>
        </w:rPr>
        <w:t xml:space="preserve"> to the problems that divide them.</w:t>
      </w:r>
      <w:r w:rsidRPr="006B608C">
        <w:rPr>
          <w:rFonts w:cs="Times New Roman"/>
          <w:sz w:val="16"/>
          <w:szCs w:val="26"/>
        </w:rPr>
        <w:t xml:space="preserve"> The ongoing dialog between the two countries have been focused on managing military competition instead of addressing its underlying causes.</w:t>
      </w:r>
      <w:r w:rsidRPr="0068590F">
        <w:rPr>
          <w:rFonts w:cs="Times New Roman"/>
          <w:sz w:val="12"/>
          <w:szCs w:val="26"/>
        </w:rPr>
        <w:t>¶</w:t>
      </w:r>
      <w:r w:rsidRPr="0068590F">
        <w:rPr>
          <w:rFonts w:cs="Times New Roman"/>
          <w:sz w:val="16"/>
          <w:szCs w:val="26"/>
        </w:rPr>
        <w:t xml:space="preserve"> </w:t>
      </w:r>
    </w:p>
    <w:p w:rsidR="003E25AB" w:rsidRDefault="003E25AB" w:rsidP="003E25AB">
      <w:pPr>
        <w:rPr>
          <w:rFonts w:cs="Times New Roman"/>
          <w:sz w:val="16"/>
          <w:szCs w:val="26"/>
        </w:rPr>
      </w:pPr>
    </w:p>
    <w:p w:rsidR="003E25AB" w:rsidRDefault="003E25AB" w:rsidP="003E25AB">
      <w:pPr>
        <w:pStyle w:val="Heading4"/>
      </w:pPr>
      <w:r>
        <w:t xml:space="preserve">US-China tensions are high now- miscommunication, mistrust, inadequate discussions of contentious issues, </w:t>
      </w:r>
      <w:proofErr w:type="gramStart"/>
      <w:r>
        <w:t>differing</w:t>
      </w:r>
      <w:proofErr w:type="gramEnd"/>
      <w:r>
        <w:t xml:space="preserve"> assessments of risk. Both countries are preparing for nuclear war now.</w:t>
      </w:r>
    </w:p>
    <w:p w:rsidR="003E25AB" w:rsidRPr="001C1614" w:rsidRDefault="003E25AB" w:rsidP="003E25AB">
      <w:pPr>
        <w:rPr>
          <w:rStyle w:val="Style13ptBold"/>
          <w:sz w:val="16"/>
          <w:szCs w:val="16"/>
        </w:rPr>
      </w:pPr>
      <w:r>
        <w:rPr>
          <w:rStyle w:val="Style13ptBold"/>
        </w:rPr>
        <w:t xml:space="preserve">Kulacki 16 </w:t>
      </w:r>
      <w:r w:rsidRPr="001C1614">
        <w:rPr>
          <w:rStyle w:val="Style13ptBold"/>
          <w:sz w:val="16"/>
          <w:szCs w:val="16"/>
        </w:rPr>
        <w:t xml:space="preserve">(Gregory, “The Risk of Nuclear War with China: a Troubling Lack of Urgency,” Union of Concerned Scientists, May 2016. Gregory Kulacki is the China Project Manager¶ in the UCS Global Security Program.¶ </w:t>
      </w:r>
      <w:proofErr w:type="gramStart"/>
      <w:r w:rsidRPr="001C1614">
        <w:rPr>
          <w:rStyle w:val="Style13ptBold"/>
          <w:sz w:val="16"/>
          <w:szCs w:val="16"/>
        </w:rPr>
        <w:t>The</w:t>
      </w:r>
      <w:proofErr w:type="gramEnd"/>
      <w:r w:rsidRPr="001C1614">
        <w:rPr>
          <w:rStyle w:val="Style13ptBold"/>
          <w:sz w:val="16"/>
          <w:szCs w:val="16"/>
        </w:rPr>
        <w:t xml:space="preserve"> Union of Concerned Scientists puts¶ rigorous, independent science to work to solve¶ our planet’s most pressing problems. Joining¶ with citizens across the country, they combine¶ technical analysis and effective advocacy to¶ create innovative, practical solutions for a¶ healthy, safe, and sustainable future. </w:t>
      </w:r>
      <w:hyperlink r:id="rId73" w:history="1">
        <w:r w:rsidRPr="001C1614">
          <w:rPr>
            <w:rStyle w:val="Hyperlink"/>
            <w:sz w:val="16"/>
            <w:szCs w:val="16"/>
          </w:rPr>
          <w:t>http://www.ucsusa.org/sites/default/files/attach/2016/05/Nuclear-War-with-China.pdf //</w:t>
        </w:r>
      </w:hyperlink>
      <w:r w:rsidRPr="001C1614">
        <w:rPr>
          <w:rStyle w:val="Style13ptBold"/>
          <w:sz w:val="16"/>
          <w:szCs w:val="16"/>
        </w:rPr>
        <w:t xml:space="preserve"> EMS).</w:t>
      </w:r>
    </w:p>
    <w:p w:rsidR="003E25AB" w:rsidRDefault="003E25AB" w:rsidP="003E25AB">
      <w:pPr>
        <w:rPr>
          <w:sz w:val="16"/>
          <w:szCs w:val="26"/>
        </w:rPr>
      </w:pPr>
      <w:r w:rsidRPr="0078185B">
        <w:rPr>
          <w:rStyle w:val="StyleUnderline"/>
          <w:highlight w:val="cyan"/>
        </w:rPr>
        <w:t>Twenty-four hours a day, 365 days a year</w:t>
      </w:r>
      <w:r w:rsidRPr="001C1614">
        <w:rPr>
          <w:rStyle w:val="StyleUnderline"/>
        </w:rPr>
        <w:t>, the governments</w:t>
      </w:r>
      <w:r w:rsidRPr="001C1614">
        <w:rPr>
          <w:rStyle w:val="StyleUnderline"/>
          <w:sz w:val="12"/>
        </w:rPr>
        <w:t>¶</w:t>
      </w:r>
      <w:r w:rsidRPr="001C1614">
        <w:rPr>
          <w:rStyle w:val="StyleUnderline"/>
        </w:rPr>
        <w:t xml:space="preserve"> of </w:t>
      </w:r>
      <w:r w:rsidRPr="0078185B">
        <w:rPr>
          <w:rStyle w:val="StyleUnderline"/>
          <w:highlight w:val="cyan"/>
        </w:rPr>
        <w:t>the United States and the People’s Republic</w:t>
      </w:r>
      <w:r w:rsidRPr="0078185B">
        <w:rPr>
          <w:rStyle w:val="StyleUnderline"/>
          <w:sz w:val="12"/>
          <w:highlight w:val="cyan"/>
        </w:rPr>
        <w:t>¶</w:t>
      </w:r>
      <w:r w:rsidRPr="0078185B">
        <w:rPr>
          <w:rStyle w:val="StyleUnderline"/>
          <w:highlight w:val="cyan"/>
        </w:rPr>
        <w:t xml:space="preserve"> of China are a few poor decisions away from</w:t>
      </w:r>
      <w:r w:rsidRPr="0078185B">
        <w:rPr>
          <w:rStyle w:val="StyleUnderline"/>
          <w:sz w:val="12"/>
          <w:highlight w:val="cyan"/>
        </w:rPr>
        <w:t>¶</w:t>
      </w:r>
      <w:r w:rsidRPr="00D170B2">
        <w:rPr>
          <w:rStyle w:val="StyleUnderline"/>
        </w:rPr>
        <w:t xml:space="preserve"> starting</w:t>
      </w:r>
      <w:r w:rsidRPr="001C1614">
        <w:rPr>
          <w:rStyle w:val="StyleUnderline"/>
        </w:rPr>
        <w:t xml:space="preserve"> a war that could escalate rapidly and end in a</w:t>
      </w:r>
      <w:r w:rsidRPr="001C1614">
        <w:rPr>
          <w:rStyle w:val="StyleUnderline"/>
          <w:sz w:val="12"/>
        </w:rPr>
        <w:t>¶</w:t>
      </w:r>
      <w:r w:rsidRPr="001C1614">
        <w:rPr>
          <w:rStyle w:val="StyleUnderline"/>
        </w:rPr>
        <w:t xml:space="preserve"> </w:t>
      </w:r>
      <w:r w:rsidRPr="0078185B">
        <w:rPr>
          <w:rStyle w:val="StyleUnderline"/>
          <w:highlight w:val="cyan"/>
        </w:rPr>
        <w:t>nuclear exchange.</w:t>
      </w:r>
      <w:r w:rsidRPr="001C1614">
        <w:rPr>
          <w:sz w:val="16"/>
          <w:szCs w:val="26"/>
        </w:rPr>
        <w:t xml:space="preserve"> Mismatched perceptions increase</w:t>
      </w:r>
      <w:r w:rsidRPr="001C1614">
        <w:rPr>
          <w:sz w:val="12"/>
          <w:szCs w:val="26"/>
        </w:rPr>
        <w:t>¶</w:t>
      </w:r>
      <w:r w:rsidRPr="001C1614">
        <w:rPr>
          <w:sz w:val="16"/>
          <w:szCs w:val="26"/>
        </w:rPr>
        <w:t xml:space="preserve"> both the possibility of war and the likelihood it will</w:t>
      </w:r>
      <w:r w:rsidRPr="001C1614">
        <w:rPr>
          <w:sz w:val="12"/>
          <w:szCs w:val="26"/>
        </w:rPr>
        <w:t>¶</w:t>
      </w:r>
      <w:r w:rsidRPr="001C1614">
        <w:rPr>
          <w:sz w:val="16"/>
          <w:szCs w:val="26"/>
        </w:rPr>
        <w:t xml:space="preserve"> result in the use of nuclear weapons. </w:t>
      </w:r>
      <w:r w:rsidRPr="0078185B">
        <w:rPr>
          <w:rStyle w:val="StyleUnderline"/>
          <w:highlight w:val="cyan"/>
        </w:rPr>
        <w:t>Miscommunication</w:t>
      </w:r>
      <w:r w:rsidRPr="001C1614">
        <w:rPr>
          <w:rStyle w:val="StyleUnderline"/>
          <w:sz w:val="12"/>
        </w:rPr>
        <w:t>¶</w:t>
      </w:r>
      <w:r w:rsidRPr="001C1614">
        <w:rPr>
          <w:rStyle w:val="StyleUnderline"/>
        </w:rPr>
        <w:t xml:space="preserve"> or misunderstanding </w:t>
      </w:r>
      <w:r w:rsidRPr="0078185B">
        <w:rPr>
          <w:rStyle w:val="StyleUnderline"/>
          <w:highlight w:val="cyan"/>
        </w:rPr>
        <w:t>could spark a conflict</w:t>
      </w:r>
      <w:r w:rsidRPr="0078185B">
        <w:rPr>
          <w:rStyle w:val="StyleUnderline"/>
          <w:sz w:val="12"/>
          <w:highlight w:val="cyan"/>
        </w:rPr>
        <w:t>¶</w:t>
      </w:r>
      <w:r w:rsidRPr="0078185B">
        <w:rPr>
          <w:rStyle w:val="StyleUnderline"/>
          <w:highlight w:val="cyan"/>
        </w:rPr>
        <w:t xml:space="preserve"> that both governments</w:t>
      </w:r>
      <w:r w:rsidRPr="001C1614">
        <w:rPr>
          <w:rStyle w:val="StyleUnderline"/>
        </w:rPr>
        <w:t xml:space="preserve"> may </w:t>
      </w:r>
      <w:r w:rsidRPr="0078185B">
        <w:rPr>
          <w:rStyle w:val="StyleUnderline"/>
          <w:highlight w:val="cyan"/>
        </w:rPr>
        <w:t>find</w:t>
      </w:r>
      <w:r w:rsidRPr="0078185B">
        <w:rPr>
          <w:sz w:val="16"/>
          <w:szCs w:val="26"/>
          <w:highlight w:val="cyan"/>
        </w:rPr>
        <w:t xml:space="preserve"> </w:t>
      </w:r>
      <w:r w:rsidRPr="0078185B">
        <w:rPr>
          <w:rStyle w:val="Emphasis"/>
          <w:highlight w:val="cyan"/>
        </w:rPr>
        <w:t>difficult to stop</w:t>
      </w:r>
      <w:r w:rsidRPr="001C1614">
        <w:rPr>
          <w:rStyle w:val="Emphasis"/>
        </w:rPr>
        <w:t>.</w:t>
      </w:r>
      <w:r w:rsidRPr="001C1614">
        <w:rPr>
          <w:rStyle w:val="Emphasis"/>
          <w:b w:val="0"/>
          <w:sz w:val="12"/>
        </w:rPr>
        <w:t>¶</w:t>
      </w:r>
      <w:r w:rsidRPr="001C1614">
        <w:rPr>
          <w:sz w:val="16"/>
          <w:szCs w:val="26"/>
        </w:rPr>
        <w:t xml:space="preserve"> </w:t>
      </w:r>
      <w:r w:rsidRPr="001C1614">
        <w:rPr>
          <w:rStyle w:val="StyleUnderline"/>
        </w:rPr>
        <w:t>War</w:t>
      </w:r>
      <w:r w:rsidRPr="001C1614">
        <w:rPr>
          <w:sz w:val="16"/>
          <w:szCs w:val="26"/>
        </w:rPr>
        <w:t xml:space="preserve"> between the United States and the People’s Republic</w:t>
      </w:r>
      <w:r w:rsidRPr="001C1614">
        <w:rPr>
          <w:sz w:val="12"/>
          <w:szCs w:val="26"/>
        </w:rPr>
        <w:t>¶</w:t>
      </w:r>
      <w:r w:rsidRPr="001C1614">
        <w:rPr>
          <w:sz w:val="16"/>
          <w:szCs w:val="26"/>
        </w:rPr>
        <w:t xml:space="preserve"> of </w:t>
      </w:r>
      <w:r w:rsidRPr="001C1614">
        <w:rPr>
          <w:rStyle w:val="StyleUnderline"/>
        </w:rPr>
        <w:t>China is not inevitable, but failing to</w:t>
      </w:r>
      <w:r w:rsidRPr="001C1614">
        <w:rPr>
          <w:rStyle w:val="StyleUnderline"/>
          <w:sz w:val="12"/>
        </w:rPr>
        <w:t>¶</w:t>
      </w:r>
      <w:r w:rsidRPr="001C1614">
        <w:rPr>
          <w:rStyle w:val="StyleUnderline"/>
        </w:rPr>
        <w:t xml:space="preserve"> acknowledge the risks is certain to make it more</w:t>
      </w:r>
      <w:r w:rsidRPr="001C1614">
        <w:rPr>
          <w:rStyle w:val="StyleUnderline"/>
          <w:sz w:val="12"/>
        </w:rPr>
        <w:t>¶</w:t>
      </w:r>
      <w:r w:rsidRPr="001C1614">
        <w:rPr>
          <w:rStyle w:val="StyleUnderline"/>
        </w:rPr>
        <w:t xml:space="preserve"> likely.</w:t>
      </w:r>
      <w:r w:rsidRPr="001C1614">
        <w:rPr>
          <w:rStyle w:val="StyleUnderline"/>
          <w:sz w:val="12"/>
        </w:rPr>
        <w:t>¶</w:t>
      </w:r>
      <w:r w:rsidRPr="001C1614">
        <w:rPr>
          <w:sz w:val="16"/>
          <w:szCs w:val="26"/>
        </w:rPr>
        <w:t xml:space="preserve"> Introduction</w:t>
      </w:r>
      <w:r w:rsidRPr="001C1614">
        <w:rPr>
          <w:sz w:val="12"/>
          <w:szCs w:val="26"/>
        </w:rPr>
        <w:t>¶</w:t>
      </w:r>
      <w:r w:rsidRPr="001C1614">
        <w:rPr>
          <w:sz w:val="16"/>
          <w:szCs w:val="26"/>
        </w:rPr>
        <w:t xml:space="preserve"> The possibility that the United States of America</w:t>
      </w:r>
      <w:r w:rsidRPr="001C1614">
        <w:rPr>
          <w:sz w:val="12"/>
          <w:szCs w:val="26"/>
        </w:rPr>
        <w:t>¶</w:t>
      </w:r>
      <w:r w:rsidRPr="001C1614">
        <w:rPr>
          <w:sz w:val="16"/>
          <w:szCs w:val="26"/>
        </w:rPr>
        <w:t xml:space="preserve"> and the People’s Republic of China (PRC) could</w:t>
      </w:r>
      <w:r w:rsidRPr="001C1614">
        <w:rPr>
          <w:sz w:val="12"/>
          <w:szCs w:val="26"/>
        </w:rPr>
        <w:t>¶</w:t>
      </w:r>
      <w:r w:rsidRPr="001C1614">
        <w:rPr>
          <w:sz w:val="16"/>
          <w:szCs w:val="26"/>
        </w:rPr>
        <w:t xml:space="preserve"> become involved in a nuclear war is increasing. Both</w:t>
      </w:r>
      <w:r w:rsidRPr="001C1614">
        <w:rPr>
          <w:sz w:val="12"/>
          <w:szCs w:val="26"/>
        </w:rPr>
        <w:t>¶</w:t>
      </w:r>
      <w:r w:rsidRPr="001C1614">
        <w:rPr>
          <w:sz w:val="16"/>
          <w:szCs w:val="26"/>
        </w:rPr>
        <w:t xml:space="preserve"> governments must acknowledge the danger if they</w:t>
      </w:r>
      <w:r w:rsidRPr="001C1614">
        <w:rPr>
          <w:sz w:val="12"/>
          <w:szCs w:val="26"/>
        </w:rPr>
        <w:t>¶</w:t>
      </w:r>
      <w:r w:rsidRPr="001C1614">
        <w:rPr>
          <w:sz w:val="16"/>
          <w:szCs w:val="26"/>
        </w:rPr>
        <w:t xml:space="preserve"> hope to avoid it.</w:t>
      </w:r>
      <w:proofErr w:type="gramStart"/>
      <w:r w:rsidRPr="001C1614">
        <w:rPr>
          <w:sz w:val="12"/>
          <w:szCs w:val="26"/>
        </w:rPr>
        <w:t>¶</w:t>
      </w:r>
      <w:r w:rsidRPr="001C1614">
        <w:rPr>
          <w:sz w:val="16"/>
          <w:szCs w:val="26"/>
        </w:rPr>
        <w:t xml:space="preserve">  </w:t>
      </w:r>
      <w:r w:rsidRPr="0078185B">
        <w:rPr>
          <w:rStyle w:val="StyleUnderline"/>
          <w:highlight w:val="cyan"/>
        </w:rPr>
        <w:t>Several</w:t>
      </w:r>
      <w:proofErr w:type="gramEnd"/>
      <w:r w:rsidRPr="0078185B">
        <w:rPr>
          <w:rStyle w:val="StyleUnderline"/>
          <w:highlight w:val="cyan"/>
        </w:rPr>
        <w:t xml:space="preserve"> factors contribute</w:t>
      </w:r>
      <w:r w:rsidRPr="001C1614">
        <w:rPr>
          <w:sz w:val="16"/>
          <w:szCs w:val="26"/>
        </w:rPr>
        <w:t xml:space="preserve"> to the risk of a nuclear</w:t>
      </w:r>
      <w:r w:rsidRPr="001C1614">
        <w:rPr>
          <w:sz w:val="12"/>
          <w:szCs w:val="26"/>
        </w:rPr>
        <w:t>¶</w:t>
      </w:r>
      <w:r w:rsidRPr="001C1614">
        <w:rPr>
          <w:sz w:val="16"/>
          <w:szCs w:val="26"/>
        </w:rPr>
        <w:t xml:space="preserve"> war between the United States and the People’s Republic</w:t>
      </w:r>
      <w:r w:rsidRPr="001C1614">
        <w:rPr>
          <w:sz w:val="12"/>
          <w:szCs w:val="26"/>
        </w:rPr>
        <w:t>¶</w:t>
      </w:r>
      <w:r w:rsidRPr="001C1614">
        <w:rPr>
          <w:sz w:val="16"/>
          <w:szCs w:val="26"/>
        </w:rPr>
        <w:t xml:space="preserve"> of China:</w:t>
      </w:r>
      <w:r w:rsidRPr="001C1614">
        <w:rPr>
          <w:sz w:val="12"/>
          <w:szCs w:val="26"/>
        </w:rPr>
        <w:t>¶</w:t>
      </w:r>
      <w:r w:rsidRPr="001C1614">
        <w:rPr>
          <w:sz w:val="16"/>
          <w:szCs w:val="26"/>
        </w:rPr>
        <w:t xml:space="preserve"> • The United States and China have </w:t>
      </w:r>
      <w:r w:rsidRPr="0078185B">
        <w:rPr>
          <w:rStyle w:val="StyleUnderline"/>
          <w:highlight w:val="cyan"/>
        </w:rPr>
        <w:t>a contentious</w:t>
      </w:r>
      <w:r w:rsidRPr="0078185B">
        <w:rPr>
          <w:rStyle w:val="StyleUnderline"/>
          <w:sz w:val="12"/>
          <w:highlight w:val="cyan"/>
        </w:rPr>
        <w:t>¶</w:t>
      </w:r>
      <w:r w:rsidRPr="0078185B">
        <w:rPr>
          <w:rStyle w:val="StyleUnderline"/>
          <w:highlight w:val="cyan"/>
        </w:rPr>
        <w:t xml:space="preserve"> history.</w:t>
      </w:r>
      <w:r w:rsidRPr="001C1614">
        <w:rPr>
          <w:rStyle w:val="StyleUnderline"/>
        </w:rPr>
        <w:t xml:space="preserve"> </w:t>
      </w:r>
      <w:r w:rsidRPr="0078185B">
        <w:rPr>
          <w:rStyle w:val="StyleUnderline"/>
          <w:highlight w:val="cyan"/>
        </w:rPr>
        <w:t>Mutual mistrust sustains an entrenched</w:t>
      </w:r>
      <w:r w:rsidRPr="001C1614">
        <w:rPr>
          <w:rStyle w:val="StyleUnderline"/>
          <w:sz w:val="12"/>
        </w:rPr>
        <w:t>¶</w:t>
      </w:r>
      <w:r w:rsidRPr="001C1614">
        <w:rPr>
          <w:rStyle w:val="StyleUnderline"/>
        </w:rPr>
        <w:t xml:space="preserve"> and deepening </w:t>
      </w:r>
      <w:r w:rsidRPr="0078185B">
        <w:rPr>
          <w:rStyle w:val="StyleUnderline"/>
          <w:highlight w:val="cyan"/>
        </w:rPr>
        <w:t>antagonism</w:t>
      </w:r>
      <w:r w:rsidRPr="001C1614">
        <w:rPr>
          <w:rStyle w:val="StyleUnderline"/>
        </w:rPr>
        <w:t xml:space="preserve"> despite sincere and</w:t>
      </w:r>
      <w:r w:rsidRPr="001C1614">
        <w:rPr>
          <w:rStyle w:val="StyleUnderline"/>
          <w:sz w:val="12"/>
        </w:rPr>
        <w:t>¶</w:t>
      </w:r>
      <w:r w:rsidRPr="001C1614">
        <w:rPr>
          <w:rStyle w:val="StyleUnderline"/>
        </w:rPr>
        <w:t xml:space="preserve"> occasionally successful efforts to cooperate</w:t>
      </w:r>
      <w:r w:rsidRPr="001C1614">
        <w:rPr>
          <w:sz w:val="16"/>
          <w:szCs w:val="26"/>
        </w:rPr>
        <w:t xml:space="preserve"> on</w:t>
      </w:r>
      <w:r w:rsidRPr="001C1614">
        <w:rPr>
          <w:sz w:val="12"/>
          <w:szCs w:val="26"/>
        </w:rPr>
        <w:t>¶</w:t>
      </w:r>
      <w:r w:rsidRPr="001C1614">
        <w:rPr>
          <w:sz w:val="16"/>
          <w:szCs w:val="26"/>
        </w:rPr>
        <w:t xml:space="preserve"> shared concerns such as climate change and nuclear</w:t>
      </w:r>
      <w:r w:rsidRPr="001C1614">
        <w:rPr>
          <w:sz w:val="12"/>
          <w:szCs w:val="26"/>
        </w:rPr>
        <w:t>¶</w:t>
      </w:r>
      <w:r w:rsidRPr="001C1614">
        <w:rPr>
          <w:sz w:val="16"/>
          <w:szCs w:val="26"/>
        </w:rPr>
        <w:t xml:space="preserve"> terrorism.</w:t>
      </w:r>
      <w:r w:rsidRPr="001C1614">
        <w:rPr>
          <w:sz w:val="12"/>
          <w:szCs w:val="26"/>
        </w:rPr>
        <w:t>¶</w:t>
      </w:r>
      <w:r w:rsidRPr="001C1614">
        <w:rPr>
          <w:sz w:val="16"/>
          <w:szCs w:val="26"/>
        </w:rPr>
        <w:t xml:space="preserve"> • </w:t>
      </w:r>
      <w:r w:rsidRPr="0078185B">
        <w:rPr>
          <w:rStyle w:val="StyleUnderline"/>
          <w:highlight w:val="cyan"/>
        </w:rPr>
        <w:t>Both governments are preparing for war, including</w:t>
      </w:r>
      <w:r w:rsidRPr="0078185B">
        <w:rPr>
          <w:rStyle w:val="StyleUnderline"/>
          <w:sz w:val="12"/>
          <w:highlight w:val="cyan"/>
        </w:rPr>
        <w:t>¶</w:t>
      </w:r>
      <w:r w:rsidRPr="0078185B">
        <w:rPr>
          <w:rStyle w:val="StyleUnderline"/>
          <w:highlight w:val="cyan"/>
        </w:rPr>
        <w:t xml:space="preserve"> improving</w:t>
      </w:r>
      <w:r w:rsidRPr="00D170B2">
        <w:rPr>
          <w:rStyle w:val="StyleUnderline"/>
        </w:rPr>
        <w:t xml:space="preserve"> their </w:t>
      </w:r>
      <w:r w:rsidRPr="0078185B">
        <w:rPr>
          <w:rStyle w:val="StyleUnderline"/>
          <w:highlight w:val="cyan"/>
        </w:rPr>
        <w:t>nuclear arsenals</w:t>
      </w:r>
      <w:r w:rsidRPr="001C1614">
        <w:rPr>
          <w:rStyle w:val="StyleUnderline"/>
        </w:rPr>
        <w:t>.</w:t>
      </w:r>
      <w:r w:rsidRPr="001C1614">
        <w:rPr>
          <w:sz w:val="16"/>
          <w:szCs w:val="26"/>
        </w:rPr>
        <w:t xml:space="preserve"> U.S. and</w:t>
      </w:r>
      <w:r w:rsidRPr="001C1614">
        <w:rPr>
          <w:sz w:val="12"/>
          <w:szCs w:val="26"/>
        </w:rPr>
        <w:t>¶</w:t>
      </w:r>
      <w:r w:rsidRPr="001C1614">
        <w:rPr>
          <w:sz w:val="16"/>
          <w:szCs w:val="26"/>
        </w:rPr>
        <w:t xml:space="preserve"> PRC decision makers believe they need a demonstrable</w:t>
      </w:r>
      <w:r w:rsidRPr="001C1614">
        <w:rPr>
          <w:sz w:val="12"/>
          <w:szCs w:val="26"/>
        </w:rPr>
        <w:t>¶</w:t>
      </w:r>
      <w:r w:rsidRPr="001C1614">
        <w:rPr>
          <w:sz w:val="16"/>
          <w:szCs w:val="26"/>
        </w:rPr>
        <w:t xml:space="preserve"> readiness to use military force—</w:t>
      </w:r>
      <w:r w:rsidRPr="001C1614">
        <w:rPr>
          <w:sz w:val="12"/>
          <w:szCs w:val="26"/>
        </w:rPr>
        <w:t>¶</w:t>
      </w:r>
      <w:r w:rsidRPr="001C1614">
        <w:rPr>
          <w:sz w:val="16"/>
          <w:szCs w:val="26"/>
        </w:rPr>
        <w:t xml:space="preserve"> including nuclear weapons—to ensure the other</w:t>
      </w:r>
      <w:r w:rsidRPr="001C1614">
        <w:rPr>
          <w:sz w:val="12"/>
          <w:szCs w:val="26"/>
        </w:rPr>
        <w:t>¶</w:t>
      </w:r>
      <w:r w:rsidRPr="001C1614">
        <w:rPr>
          <w:sz w:val="16"/>
          <w:szCs w:val="26"/>
        </w:rPr>
        <w:t xml:space="preserve"> nation will yield in a military confrontation.</w:t>
      </w:r>
      <w:r w:rsidRPr="001C1614">
        <w:rPr>
          <w:sz w:val="12"/>
          <w:szCs w:val="26"/>
        </w:rPr>
        <w:t>¶</w:t>
      </w:r>
      <w:r w:rsidRPr="001C1614">
        <w:rPr>
          <w:sz w:val="16"/>
          <w:szCs w:val="26"/>
        </w:rPr>
        <w:t xml:space="preserve"> </w:t>
      </w:r>
      <w:r w:rsidRPr="001C1614">
        <w:rPr>
          <w:rStyle w:val="StyleUnderline"/>
        </w:rPr>
        <w:t>• U.S. and PRC leaders try to avoid conflict, but</w:t>
      </w:r>
      <w:r w:rsidRPr="001C1614">
        <w:rPr>
          <w:rStyle w:val="StyleUnderline"/>
          <w:sz w:val="12"/>
        </w:rPr>
        <w:t>¶</w:t>
      </w:r>
      <w:r w:rsidRPr="001C1614">
        <w:rPr>
          <w:rStyle w:val="StyleUnderline"/>
        </w:rPr>
        <w:t xml:space="preserve"> their </w:t>
      </w:r>
      <w:r w:rsidRPr="0078185B">
        <w:rPr>
          <w:rStyle w:val="StyleUnderline"/>
          <w:highlight w:val="cyan"/>
        </w:rPr>
        <w:t>discussions of contentious issues are inadequate</w:t>
      </w:r>
      <w:r w:rsidRPr="001C1614">
        <w:rPr>
          <w:rStyle w:val="StyleUnderline"/>
        </w:rPr>
        <w:t>.</w:t>
      </w:r>
      <w:r w:rsidRPr="001C1614">
        <w:rPr>
          <w:rStyle w:val="StyleUnderline"/>
          <w:sz w:val="12"/>
        </w:rPr>
        <w:t>¶</w:t>
      </w:r>
      <w:r w:rsidRPr="001C1614">
        <w:rPr>
          <w:rStyle w:val="StyleUnderline"/>
        </w:rPr>
        <w:t xml:space="preserve"> The extensive military exchanges the</w:t>
      </w:r>
      <w:r w:rsidRPr="001C1614">
        <w:rPr>
          <w:rStyle w:val="StyleUnderline"/>
          <w:sz w:val="12"/>
        </w:rPr>
        <w:t>¶</w:t>
      </w:r>
      <w:r w:rsidRPr="001C1614">
        <w:rPr>
          <w:rStyle w:val="StyleUnderline"/>
        </w:rPr>
        <w:t xml:space="preserve"> governments have conducted have produced</w:t>
      </w:r>
      <w:r w:rsidRPr="001C1614">
        <w:rPr>
          <w:rStyle w:val="StyleUnderline"/>
          <w:sz w:val="12"/>
        </w:rPr>
        <w:t>¶</w:t>
      </w:r>
      <w:r w:rsidRPr="001C1614">
        <w:rPr>
          <w:rStyle w:val="StyleUnderline"/>
        </w:rPr>
        <w:t xml:space="preserve"> memoranda of understanding on the conduct of</w:t>
      </w:r>
      <w:r w:rsidRPr="001C1614">
        <w:rPr>
          <w:rStyle w:val="StyleUnderline"/>
          <w:sz w:val="12"/>
        </w:rPr>
        <w:t>¶</w:t>
      </w:r>
      <w:r w:rsidRPr="001C1614">
        <w:rPr>
          <w:rStyle w:val="StyleUnderline"/>
        </w:rPr>
        <w:t xml:space="preserve"> naval vessels and aircraft, but </w:t>
      </w:r>
      <w:r w:rsidRPr="0078185B">
        <w:rPr>
          <w:rStyle w:val="StyleUnderline"/>
          <w:highlight w:val="cyan"/>
        </w:rPr>
        <w:t>strategic dialogues</w:t>
      </w:r>
      <w:r w:rsidRPr="0078185B">
        <w:rPr>
          <w:rStyle w:val="StyleUnderline"/>
          <w:sz w:val="12"/>
          <w:highlight w:val="cyan"/>
        </w:rPr>
        <w:t>¶</w:t>
      </w:r>
      <w:r w:rsidRPr="0078185B">
        <w:rPr>
          <w:rStyle w:val="StyleUnderline"/>
          <w:highlight w:val="cyan"/>
        </w:rPr>
        <w:t xml:space="preserve"> on</w:t>
      </w:r>
      <w:r w:rsidRPr="001C1614">
        <w:rPr>
          <w:rStyle w:val="StyleUnderline"/>
        </w:rPr>
        <w:t xml:space="preserve"> their </w:t>
      </w:r>
      <w:r w:rsidRPr="0078185B">
        <w:rPr>
          <w:rStyle w:val="StyleUnderline"/>
          <w:highlight w:val="cyan"/>
        </w:rPr>
        <w:t>nuclear forces,</w:t>
      </w:r>
      <w:r w:rsidRPr="001C1614">
        <w:rPr>
          <w:rStyle w:val="StyleUnderline"/>
        </w:rPr>
        <w:t xml:space="preserve"> missile defenses, and anti-satellite</w:t>
      </w:r>
      <w:r w:rsidRPr="001C1614">
        <w:rPr>
          <w:rStyle w:val="StyleUnderline"/>
          <w:sz w:val="12"/>
        </w:rPr>
        <w:t>¶</w:t>
      </w:r>
      <w:r w:rsidRPr="001C1614">
        <w:rPr>
          <w:rStyle w:val="StyleUnderline"/>
        </w:rPr>
        <w:t xml:space="preserve"> weapons </w:t>
      </w:r>
      <w:r w:rsidRPr="0078185B">
        <w:rPr>
          <w:rStyle w:val="StyleUnderline"/>
          <w:highlight w:val="cyan"/>
        </w:rPr>
        <w:t>are perfunctory</w:t>
      </w:r>
      <w:r w:rsidRPr="001C1614">
        <w:rPr>
          <w:rStyle w:val="StyleUnderline"/>
        </w:rPr>
        <w:t>.</w:t>
      </w:r>
      <w:r w:rsidRPr="001C1614">
        <w:rPr>
          <w:rStyle w:val="StyleUnderline"/>
          <w:sz w:val="12"/>
        </w:rPr>
        <w:t>¶</w:t>
      </w:r>
      <w:r w:rsidRPr="001C1614">
        <w:rPr>
          <w:rStyle w:val="StyleUnderline"/>
        </w:rPr>
        <w:t xml:space="preserve"> • </w:t>
      </w:r>
      <w:r w:rsidRPr="0078185B">
        <w:rPr>
          <w:rStyle w:val="StyleUnderline"/>
          <w:highlight w:val="cyan"/>
        </w:rPr>
        <w:t>U.S. and PRC officials see the risk differently</w:t>
      </w:r>
      <w:r w:rsidRPr="001C1614">
        <w:rPr>
          <w:rStyle w:val="StyleUnderline"/>
        </w:rPr>
        <w:t>.</w:t>
      </w:r>
      <w:r w:rsidRPr="001C1614">
        <w:rPr>
          <w:sz w:val="12"/>
          <w:szCs w:val="26"/>
        </w:rPr>
        <w:t>¶</w:t>
      </w:r>
      <w:r w:rsidRPr="001C1614">
        <w:rPr>
          <w:sz w:val="16"/>
          <w:szCs w:val="26"/>
        </w:rPr>
        <w:t xml:space="preserve"> U.S. officials are concerned that if a military</w:t>
      </w:r>
      <w:r w:rsidRPr="001C1614">
        <w:rPr>
          <w:sz w:val="12"/>
          <w:szCs w:val="26"/>
        </w:rPr>
        <w:t>¶</w:t>
      </w:r>
      <w:r w:rsidRPr="001C1614">
        <w:rPr>
          <w:sz w:val="16"/>
          <w:szCs w:val="26"/>
        </w:rPr>
        <w:t xml:space="preserve"> conflict starts, they may need to use nuclear</w:t>
      </w:r>
      <w:r w:rsidRPr="001C1614">
        <w:rPr>
          <w:sz w:val="12"/>
          <w:szCs w:val="26"/>
        </w:rPr>
        <w:t>¶</w:t>
      </w:r>
      <w:r w:rsidRPr="001C1614">
        <w:rPr>
          <w:sz w:val="16"/>
          <w:szCs w:val="26"/>
        </w:rPr>
        <w:t xml:space="preserve"> weapons to stop it. PRC officials assume that no</w:t>
      </w:r>
      <w:r w:rsidRPr="001C1614">
        <w:rPr>
          <w:sz w:val="12"/>
          <w:szCs w:val="26"/>
        </w:rPr>
        <w:t>¶</w:t>
      </w:r>
      <w:r w:rsidRPr="001C1614">
        <w:rPr>
          <w:sz w:val="16"/>
          <w:szCs w:val="26"/>
        </w:rPr>
        <w:t xml:space="preserve"> nation would ever invite nuclear retaliation by</w:t>
      </w:r>
      <w:r w:rsidRPr="001C1614">
        <w:rPr>
          <w:sz w:val="12"/>
          <w:szCs w:val="26"/>
        </w:rPr>
        <w:t>¶</w:t>
      </w:r>
      <w:r w:rsidRPr="001C1614">
        <w:rPr>
          <w:sz w:val="16"/>
          <w:szCs w:val="26"/>
        </w:rPr>
        <w:t xml:space="preserve"> using nuclear weapons first. Their concern is to</w:t>
      </w:r>
      <w:r w:rsidRPr="001C1614">
        <w:rPr>
          <w:sz w:val="12"/>
          <w:szCs w:val="26"/>
        </w:rPr>
        <w:t>¶</w:t>
      </w:r>
      <w:r w:rsidRPr="001C1614">
        <w:rPr>
          <w:sz w:val="16"/>
          <w:szCs w:val="26"/>
        </w:rPr>
        <w:t xml:space="preserve"> assure the PRC maintains a credible ability to retaliate</w:t>
      </w:r>
      <w:r w:rsidRPr="001C1614">
        <w:rPr>
          <w:sz w:val="12"/>
          <w:szCs w:val="26"/>
        </w:rPr>
        <w:t>¶</w:t>
      </w:r>
      <w:r w:rsidRPr="001C1614">
        <w:rPr>
          <w:sz w:val="16"/>
          <w:szCs w:val="26"/>
        </w:rPr>
        <w:t xml:space="preserve"> after a U.S. nuclear attack.</w:t>
      </w:r>
    </w:p>
    <w:p w:rsidR="003E25AB" w:rsidRDefault="003E25AB" w:rsidP="003E25AB">
      <w:pPr>
        <w:pStyle w:val="Heading4"/>
      </w:pPr>
      <w:r>
        <w:t>Only careful engagement will end the risk of war.</w:t>
      </w:r>
    </w:p>
    <w:p w:rsidR="003E25AB" w:rsidRPr="00B60022" w:rsidRDefault="003E25AB" w:rsidP="003E25AB">
      <w:pPr>
        <w:rPr>
          <w:b/>
          <w:sz w:val="16"/>
          <w:szCs w:val="16"/>
        </w:rPr>
      </w:pPr>
      <w:r>
        <w:rPr>
          <w:rStyle w:val="Style13ptBold"/>
        </w:rPr>
        <w:t xml:space="preserve">Kulacki 16 </w:t>
      </w:r>
      <w:r w:rsidRPr="001C1614">
        <w:rPr>
          <w:rStyle w:val="Style13ptBold"/>
          <w:sz w:val="16"/>
          <w:szCs w:val="16"/>
        </w:rPr>
        <w:t xml:space="preserve">(Gregory, “The Risk of Nuclear War with China: a Troubling Lack of Urgency,” Union of Concerned Scientists, May 2016. Gregory Kulacki is the China Project Manager¶ in the UCS Global Security Program.¶ </w:t>
      </w:r>
      <w:proofErr w:type="gramStart"/>
      <w:r w:rsidRPr="001C1614">
        <w:rPr>
          <w:rStyle w:val="Style13ptBold"/>
          <w:sz w:val="16"/>
          <w:szCs w:val="16"/>
        </w:rPr>
        <w:t>The</w:t>
      </w:r>
      <w:proofErr w:type="gramEnd"/>
      <w:r w:rsidRPr="001C1614">
        <w:rPr>
          <w:rStyle w:val="Style13ptBold"/>
          <w:sz w:val="16"/>
          <w:szCs w:val="16"/>
        </w:rPr>
        <w:t xml:space="preserve"> Union of Concerned Scientists puts¶ rigorous, independent science to work to solve¶ our planet’s most pressing problems. Joining¶ with citizens across the country, they combine¶ technical analysis and effective advocacy to¶ create innovative, practical solutions for a¶ healthy, safe, and sustainable future. </w:t>
      </w:r>
      <w:hyperlink r:id="rId74" w:history="1">
        <w:r w:rsidRPr="001C1614">
          <w:rPr>
            <w:rStyle w:val="Hyperlink"/>
            <w:sz w:val="16"/>
            <w:szCs w:val="16"/>
          </w:rPr>
          <w:t>http://www.ucsusa.org/sites/default/files/attach/2016/05/Nuclear-War-with-China.pdf //</w:t>
        </w:r>
      </w:hyperlink>
      <w:r w:rsidRPr="001C1614">
        <w:rPr>
          <w:rStyle w:val="Style13ptBold"/>
          <w:sz w:val="16"/>
          <w:szCs w:val="16"/>
        </w:rPr>
        <w:t xml:space="preserve"> EMS).</w:t>
      </w:r>
    </w:p>
    <w:p w:rsidR="003E25AB" w:rsidRDefault="003E25AB" w:rsidP="003E25AB">
      <w:pPr>
        <w:rPr>
          <w:sz w:val="16"/>
          <w:szCs w:val="26"/>
        </w:rPr>
      </w:pPr>
      <w:r w:rsidRPr="00B60022">
        <w:rPr>
          <w:rStyle w:val="StyleUnderline"/>
          <w:sz w:val="12"/>
        </w:rPr>
        <w:t>¶</w:t>
      </w:r>
      <w:r w:rsidRPr="00B60022">
        <w:rPr>
          <w:rStyle w:val="StyleUnderline"/>
        </w:rPr>
        <w:t xml:space="preserve"> </w:t>
      </w:r>
      <w:r w:rsidRPr="0078185B">
        <w:rPr>
          <w:rStyle w:val="StyleUnderline"/>
          <w:highlight w:val="cyan"/>
        </w:rPr>
        <w:t>Can this peace that is not peace be maintained</w:t>
      </w:r>
      <w:r w:rsidRPr="0078185B">
        <w:rPr>
          <w:rStyle w:val="StyleUnderline"/>
          <w:sz w:val="12"/>
          <w:highlight w:val="cyan"/>
        </w:rPr>
        <w:t>¶</w:t>
      </w:r>
      <w:r w:rsidRPr="0078185B">
        <w:rPr>
          <w:rStyle w:val="StyleUnderline"/>
          <w:highlight w:val="cyan"/>
        </w:rPr>
        <w:t xml:space="preserve"> indefinitely? Diplomacy has not slowed</w:t>
      </w:r>
      <w:r w:rsidRPr="00B60022">
        <w:rPr>
          <w:rStyle w:val="StyleUnderline"/>
        </w:rPr>
        <w:t xml:space="preserve"> steadily accelerating</w:t>
      </w:r>
      <w:r w:rsidRPr="00B60022">
        <w:rPr>
          <w:rStyle w:val="StyleUnderline"/>
          <w:sz w:val="12"/>
        </w:rPr>
        <w:t>¶</w:t>
      </w:r>
      <w:r w:rsidRPr="00B60022">
        <w:rPr>
          <w:rStyle w:val="StyleUnderline"/>
        </w:rPr>
        <w:t xml:space="preserve"> </w:t>
      </w:r>
      <w:r w:rsidRPr="0078185B">
        <w:rPr>
          <w:rStyle w:val="StyleUnderline"/>
          <w:highlight w:val="cyan"/>
        </w:rPr>
        <w:t>preparations for war</w:t>
      </w:r>
      <w:r w:rsidRPr="00B60022">
        <w:rPr>
          <w:rStyle w:val="StyleUnderline"/>
        </w:rPr>
        <w:t>,</w:t>
      </w:r>
      <w:r w:rsidRPr="00B60022">
        <w:rPr>
          <w:sz w:val="16"/>
          <w:szCs w:val="26"/>
        </w:rPr>
        <w:t xml:space="preserve"> nor has it resolved</w:t>
      </w:r>
      <w:r w:rsidRPr="00B60022">
        <w:rPr>
          <w:sz w:val="12"/>
          <w:szCs w:val="26"/>
        </w:rPr>
        <w:t>¶</w:t>
      </w:r>
      <w:r w:rsidRPr="00B60022">
        <w:rPr>
          <w:sz w:val="16"/>
          <w:szCs w:val="26"/>
        </w:rPr>
        <w:t xml:space="preserve"> U.S.-PRC disputes over the status of Taiwan, North</w:t>
      </w:r>
      <w:r w:rsidRPr="00B60022">
        <w:rPr>
          <w:sz w:val="12"/>
          <w:szCs w:val="26"/>
        </w:rPr>
        <w:t>¶</w:t>
      </w:r>
      <w:r w:rsidRPr="00B60022">
        <w:rPr>
          <w:sz w:val="16"/>
          <w:szCs w:val="26"/>
        </w:rPr>
        <w:t xml:space="preserve"> Korean threats, or the freedom of military navigation</w:t>
      </w:r>
      <w:r w:rsidRPr="00B60022">
        <w:rPr>
          <w:sz w:val="12"/>
          <w:szCs w:val="26"/>
        </w:rPr>
        <w:t>¶</w:t>
      </w:r>
      <w:r w:rsidRPr="00B60022">
        <w:rPr>
          <w:sz w:val="16"/>
          <w:szCs w:val="26"/>
        </w:rPr>
        <w:t xml:space="preserve"> in East Asian waters</w:t>
      </w:r>
      <w:r w:rsidRPr="00B60022">
        <w:rPr>
          <w:rStyle w:val="Emphasis"/>
        </w:rPr>
        <w:t xml:space="preserve">. </w:t>
      </w:r>
      <w:r w:rsidRPr="0078185B">
        <w:rPr>
          <w:rStyle w:val="Emphasis"/>
          <w:highlight w:val="cyan"/>
        </w:rPr>
        <w:t>Keeping the peace depends on</w:t>
      </w:r>
      <w:r w:rsidRPr="0078185B">
        <w:rPr>
          <w:rStyle w:val="Emphasis"/>
          <w:b w:val="0"/>
          <w:sz w:val="12"/>
          <w:highlight w:val="cyan"/>
        </w:rPr>
        <w:t>¶</w:t>
      </w:r>
      <w:r w:rsidRPr="0078185B">
        <w:rPr>
          <w:rStyle w:val="Emphasis"/>
          <w:highlight w:val="cyan"/>
        </w:rPr>
        <w:t xml:space="preserve"> the skill and patience of political leaders who seek to</w:t>
      </w:r>
      <w:r w:rsidRPr="0078185B">
        <w:rPr>
          <w:rStyle w:val="Emphasis"/>
          <w:b w:val="0"/>
          <w:sz w:val="12"/>
          <w:highlight w:val="cyan"/>
        </w:rPr>
        <w:t>¶</w:t>
      </w:r>
      <w:r w:rsidRPr="0078185B">
        <w:rPr>
          <w:rStyle w:val="Emphasis"/>
          <w:highlight w:val="cyan"/>
        </w:rPr>
        <w:t xml:space="preserve"> avoid conflict</w:t>
      </w:r>
      <w:r w:rsidRPr="00B60022">
        <w:rPr>
          <w:rStyle w:val="Emphasis"/>
        </w:rPr>
        <w:t xml:space="preserve"> even as they keep a nervous eye on</w:t>
      </w:r>
      <w:r w:rsidRPr="00B60022">
        <w:rPr>
          <w:rStyle w:val="Emphasis"/>
          <w:b w:val="0"/>
          <w:sz w:val="12"/>
        </w:rPr>
        <w:t>¶</w:t>
      </w:r>
      <w:r w:rsidRPr="00B60022">
        <w:rPr>
          <w:rStyle w:val="Emphasis"/>
        </w:rPr>
        <w:t xml:space="preserve"> the balance of rapidly evolving military technologies</w:t>
      </w:r>
      <w:r w:rsidRPr="00B60022">
        <w:rPr>
          <w:sz w:val="12"/>
          <w:szCs w:val="26"/>
        </w:rPr>
        <w:t>¶</w:t>
      </w:r>
      <w:r w:rsidRPr="00B60022">
        <w:rPr>
          <w:sz w:val="16"/>
          <w:szCs w:val="26"/>
        </w:rPr>
        <w:t xml:space="preserve"> they are not trained to assess. Former U.S. secretary</w:t>
      </w:r>
      <w:r w:rsidRPr="00B60022">
        <w:rPr>
          <w:sz w:val="12"/>
          <w:szCs w:val="26"/>
        </w:rPr>
        <w:t>¶</w:t>
      </w:r>
      <w:r w:rsidRPr="00B60022">
        <w:rPr>
          <w:sz w:val="16"/>
          <w:szCs w:val="26"/>
        </w:rPr>
        <w:t xml:space="preserve"> of defense Robert McNamara closed a lifetime of</w:t>
      </w:r>
      <w:r w:rsidRPr="00B60022">
        <w:rPr>
          <w:sz w:val="12"/>
          <w:szCs w:val="26"/>
        </w:rPr>
        <w:t>¶</w:t>
      </w:r>
      <w:r w:rsidRPr="00B60022">
        <w:rPr>
          <w:sz w:val="16"/>
          <w:szCs w:val="26"/>
        </w:rPr>
        <w:t xml:space="preserve"> watching that balance by warning, “The indefinite</w:t>
      </w:r>
      <w:r w:rsidRPr="00B60022">
        <w:rPr>
          <w:sz w:val="12"/>
          <w:szCs w:val="26"/>
        </w:rPr>
        <w:t>¶</w:t>
      </w:r>
      <w:r w:rsidRPr="00B60022">
        <w:rPr>
          <w:sz w:val="16"/>
          <w:szCs w:val="26"/>
        </w:rPr>
        <w:t xml:space="preserve"> combination of human fallibility and nuclear weapons</w:t>
      </w:r>
      <w:r w:rsidRPr="00B60022">
        <w:rPr>
          <w:sz w:val="12"/>
          <w:szCs w:val="26"/>
        </w:rPr>
        <w:t>¶</w:t>
      </w:r>
      <w:r w:rsidRPr="00B60022">
        <w:rPr>
          <w:sz w:val="16"/>
          <w:szCs w:val="26"/>
        </w:rPr>
        <w:t xml:space="preserve"> will destroy nations” (Morris 2003). It is a warning</w:t>
      </w:r>
      <w:r w:rsidRPr="00B60022">
        <w:rPr>
          <w:sz w:val="12"/>
          <w:szCs w:val="26"/>
        </w:rPr>
        <w:t>¶</w:t>
      </w:r>
      <w:r w:rsidRPr="00B60022">
        <w:rPr>
          <w:sz w:val="16"/>
          <w:szCs w:val="26"/>
        </w:rPr>
        <w:t xml:space="preserve"> the leaders of the United States and the People’s</w:t>
      </w:r>
      <w:r w:rsidRPr="00B60022">
        <w:rPr>
          <w:sz w:val="12"/>
          <w:szCs w:val="26"/>
        </w:rPr>
        <w:t>¶</w:t>
      </w:r>
      <w:r w:rsidRPr="00B60022">
        <w:rPr>
          <w:sz w:val="16"/>
          <w:szCs w:val="26"/>
        </w:rPr>
        <w:t xml:space="preserve"> Republic of China should take to heart.</w:t>
      </w:r>
    </w:p>
    <w:p w:rsidR="003E25AB" w:rsidRDefault="003E25AB" w:rsidP="003E25AB">
      <w:pPr>
        <w:pStyle w:val="Heading4"/>
      </w:pPr>
      <w:r>
        <w:t>Conflict in the South China Sea is heightening- miscalc is likely.</w:t>
      </w:r>
    </w:p>
    <w:p w:rsidR="003E25AB" w:rsidRPr="00CA74D5" w:rsidRDefault="003E25AB" w:rsidP="003E25AB">
      <w:pPr>
        <w:rPr>
          <w:rStyle w:val="Style13ptBold"/>
          <w:bCs w:val="0"/>
          <w:sz w:val="16"/>
          <w:szCs w:val="16"/>
        </w:rPr>
      </w:pPr>
      <w:r>
        <w:rPr>
          <w:rStyle w:val="Style13ptBold"/>
        </w:rPr>
        <w:t xml:space="preserve">Sputnik 05/26 </w:t>
      </w:r>
      <w:r>
        <w:rPr>
          <w:rStyle w:val="Style13ptBold"/>
          <w:sz w:val="16"/>
          <w:szCs w:val="16"/>
        </w:rPr>
        <w:t>(Sputnik News “</w:t>
      </w:r>
      <w:r w:rsidRPr="008C4E39">
        <w:rPr>
          <w:b/>
          <w:bCs/>
          <w:sz w:val="16"/>
          <w:szCs w:val="16"/>
        </w:rPr>
        <w:t>Beijing</w:t>
      </w:r>
      <w:r>
        <w:rPr>
          <w:b/>
          <w:bCs/>
          <w:sz w:val="16"/>
          <w:szCs w:val="16"/>
        </w:rPr>
        <w:t xml:space="preserve"> </w:t>
      </w:r>
      <w:r w:rsidRPr="008C4E39">
        <w:rPr>
          <w:b/>
          <w:bCs/>
          <w:sz w:val="16"/>
          <w:szCs w:val="16"/>
        </w:rPr>
        <w:t>Tells</w:t>
      </w:r>
      <w:r>
        <w:rPr>
          <w:b/>
          <w:bCs/>
          <w:sz w:val="16"/>
          <w:szCs w:val="16"/>
        </w:rPr>
        <w:t xml:space="preserve"> </w:t>
      </w:r>
      <w:r w:rsidRPr="008C4E39">
        <w:rPr>
          <w:b/>
          <w:bCs/>
          <w:sz w:val="16"/>
          <w:szCs w:val="16"/>
        </w:rPr>
        <w:t>America</w:t>
      </w:r>
      <w:r>
        <w:rPr>
          <w:b/>
          <w:bCs/>
          <w:sz w:val="16"/>
          <w:szCs w:val="16"/>
        </w:rPr>
        <w:t xml:space="preserve"> </w:t>
      </w:r>
      <w:r w:rsidRPr="008C4E39">
        <w:rPr>
          <w:b/>
          <w:bCs/>
          <w:sz w:val="16"/>
          <w:szCs w:val="16"/>
        </w:rPr>
        <w:t>to</w:t>
      </w:r>
      <w:r>
        <w:rPr>
          <w:b/>
          <w:bCs/>
          <w:sz w:val="16"/>
          <w:szCs w:val="16"/>
        </w:rPr>
        <w:t xml:space="preserve"> </w:t>
      </w:r>
      <w:r w:rsidRPr="008C4E39">
        <w:rPr>
          <w:b/>
          <w:bCs/>
          <w:sz w:val="16"/>
          <w:szCs w:val="16"/>
        </w:rPr>
        <w:t>Leave</w:t>
      </w:r>
      <w:r>
        <w:rPr>
          <w:b/>
          <w:bCs/>
          <w:sz w:val="16"/>
          <w:szCs w:val="16"/>
        </w:rPr>
        <w:t xml:space="preserve"> </w:t>
      </w:r>
      <w:r w:rsidRPr="008C4E39">
        <w:rPr>
          <w:b/>
          <w:bCs/>
          <w:sz w:val="16"/>
          <w:szCs w:val="16"/>
        </w:rPr>
        <w:t>South</w:t>
      </w:r>
      <w:r>
        <w:rPr>
          <w:b/>
          <w:bCs/>
          <w:sz w:val="16"/>
          <w:szCs w:val="16"/>
        </w:rPr>
        <w:t xml:space="preserve"> </w:t>
      </w:r>
      <w:r w:rsidRPr="008C4E39">
        <w:rPr>
          <w:b/>
          <w:bCs/>
          <w:sz w:val="16"/>
          <w:szCs w:val="16"/>
        </w:rPr>
        <w:t>China</w:t>
      </w:r>
      <w:r>
        <w:rPr>
          <w:b/>
          <w:bCs/>
          <w:sz w:val="16"/>
          <w:szCs w:val="16"/>
        </w:rPr>
        <w:t xml:space="preserve"> </w:t>
      </w:r>
      <w:r w:rsidRPr="008C4E39">
        <w:rPr>
          <w:b/>
          <w:bCs/>
          <w:sz w:val="16"/>
          <w:szCs w:val="16"/>
        </w:rPr>
        <w:t>Sea</w:t>
      </w:r>
      <w:r>
        <w:rPr>
          <w:b/>
          <w:bCs/>
          <w:sz w:val="16"/>
          <w:szCs w:val="16"/>
        </w:rPr>
        <w:t xml:space="preserve"> </w:t>
      </w:r>
      <w:proofErr w:type="gramStart"/>
      <w:r w:rsidRPr="008C4E39">
        <w:rPr>
          <w:b/>
          <w:bCs/>
          <w:sz w:val="16"/>
          <w:szCs w:val="16"/>
        </w:rPr>
        <w:t>After</w:t>
      </w:r>
      <w:proofErr w:type="gramEnd"/>
      <w:r>
        <w:rPr>
          <w:b/>
          <w:bCs/>
          <w:sz w:val="16"/>
          <w:szCs w:val="16"/>
        </w:rPr>
        <w:t xml:space="preserve"> </w:t>
      </w:r>
      <w:r w:rsidRPr="008C4E39">
        <w:rPr>
          <w:b/>
          <w:bCs/>
          <w:sz w:val="16"/>
          <w:szCs w:val="16"/>
        </w:rPr>
        <w:t>Intercepting</w:t>
      </w:r>
      <w:r>
        <w:rPr>
          <w:b/>
          <w:bCs/>
          <w:sz w:val="16"/>
          <w:szCs w:val="16"/>
        </w:rPr>
        <w:t xml:space="preserve"> </w:t>
      </w:r>
      <w:r w:rsidRPr="008C4E39">
        <w:rPr>
          <w:b/>
          <w:bCs/>
          <w:sz w:val="16"/>
          <w:szCs w:val="16"/>
        </w:rPr>
        <w:t>Spy</w:t>
      </w:r>
      <w:r>
        <w:rPr>
          <w:b/>
          <w:bCs/>
          <w:sz w:val="16"/>
          <w:szCs w:val="16"/>
        </w:rPr>
        <w:t xml:space="preserve"> </w:t>
      </w:r>
      <w:r w:rsidRPr="008C4E39">
        <w:rPr>
          <w:b/>
          <w:bCs/>
          <w:sz w:val="16"/>
          <w:szCs w:val="16"/>
        </w:rPr>
        <w:t>Plane</w:t>
      </w:r>
      <w:r>
        <w:rPr>
          <w:b/>
          <w:bCs/>
          <w:sz w:val="16"/>
          <w:szCs w:val="16"/>
        </w:rPr>
        <w:t xml:space="preserve">,” May 26, 2016, </w:t>
      </w:r>
      <w:hyperlink r:id="rId75" w:history="1">
        <w:r w:rsidRPr="00D40873">
          <w:rPr>
            <w:rStyle w:val="Hyperlink"/>
            <w:b/>
            <w:bCs/>
            <w:sz w:val="16"/>
            <w:szCs w:val="16"/>
          </w:rPr>
          <w:t>http://sputniknews.com/news/20160526/1040320967/beijing-washington-obama-spy-intercept.html //</w:t>
        </w:r>
      </w:hyperlink>
      <w:r>
        <w:rPr>
          <w:b/>
          <w:bCs/>
          <w:sz w:val="16"/>
          <w:szCs w:val="16"/>
        </w:rPr>
        <w:t xml:space="preserve"> EMS).</w:t>
      </w:r>
    </w:p>
    <w:p w:rsidR="003E25AB" w:rsidRDefault="003E25AB" w:rsidP="003E25AB">
      <w:pPr>
        <w:rPr>
          <w:rFonts w:eastAsia="Times New Roman" w:cs="Times New Roman"/>
          <w:sz w:val="16"/>
          <w:szCs w:val="26"/>
        </w:rPr>
      </w:pPr>
      <w:r w:rsidRPr="00586BBE">
        <w:rPr>
          <w:rFonts w:cs="Arial"/>
          <w:sz w:val="16"/>
          <w:szCs w:val="26"/>
        </w:rPr>
        <w:t xml:space="preserve">Sputnik news reports </w:t>
      </w:r>
      <w:r w:rsidRPr="0078185B">
        <w:rPr>
          <w:rStyle w:val="StyleUnderline"/>
          <w:highlight w:val="cyan"/>
        </w:rPr>
        <w:t>Military tensions heightened between China and the U</w:t>
      </w:r>
      <w:r w:rsidRPr="00874DA3">
        <w:rPr>
          <w:rStyle w:val="StyleUnderline"/>
        </w:rPr>
        <w:t>nited</w:t>
      </w:r>
      <w:r w:rsidRPr="00586BBE">
        <w:rPr>
          <w:rStyle w:val="StyleUnderline"/>
        </w:rPr>
        <w:t xml:space="preserve"> </w:t>
      </w:r>
      <w:r w:rsidRPr="0078185B">
        <w:rPr>
          <w:rStyle w:val="StyleUnderline"/>
          <w:highlight w:val="cyan"/>
        </w:rPr>
        <w:t>S</w:t>
      </w:r>
      <w:r w:rsidRPr="00874DA3">
        <w:rPr>
          <w:rStyle w:val="StyleUnderline"/>
        </w:rPr>
        <w:t>tates</w:t>
      </w:r>
      <w:r w:rsidRPr="0078185B">
        <w:rPr>
          <w:rStyle w:val="StyleUnderline"/>
          <w:highlight w:val="cyan"/>
        </w:rPr>
        <w:t xml:space="preserve"> as</w:t>
      </w:r>
      <w:r w:rsidRPr="00586BBE">
        <w:rPr>
          <w:rStyle w:val="StyleUnderline"/>
        </w:rPr>
        <w:t xml:space="preserve"> the </w:t>
      </w:r>
      <w:r w:rsidRPr="0078185B">
        <w:rPr>
          <w:rStyle w:val="StyleUnderline"/>
          <w:highlight w:val="cyan"/>
        </w:rPr>
        <w:t>Obama</w:t>
      </w:r>
      <w:r w:rsidRPr="00586BBE">
        <w:rPr>
          <w:rStyle w:val="StyleUnderline"/>
        </w:rPr>
        <w:t xml:space="preserve"> Administration </w:t>
      </w:r>
      <w:r w:rsidRPr="0078185B">
        <w:rPr>
          <w:rStyle w:val="StyleUnderline"/>
          <w:highlight w:val="cyan"/>
        </w:rPr>
        <w:t>looks to clamp down on Beijing’s influence along the Pacific Rim</w:t>
      </w:r>
      <w:r w:rsidRPr="0078185B">
        <w:rPr>
          <w:rFonts w:cs="Arial"/>
          <w:sz w:val="16"/>
          <w:szCs w:val="26"/>
          <w:highlight w:val="cyan"/>
        </w:rPr>
        <w:t>.</w:t>
      </w:r>
      <w:r w:rsidRPr="00586BBE">
        <w:rPr>
          <w:rFonts w:eastAsia="Times New Roman" w:cs="Times New Roman"/>
          <w:sz w:val="16"/>
          <w:szCs w:val="26"/>
        </w:rPr>
        <w:t xml:space="preserve"> </w:t>
      </w:r>
      <w:r w:rsidRPr="00586BBE">
        <w:rPr>
          <w:sz w:val="16"/>
          <w:szCs w:val="26"/>
        </w:rPr>
        <w:t xml:space="preserve">On Thursday, China’s defense ministry asserted that it acted within the rules of engagement after </w:t>
      </w:r>
      <w:r w:rsidRPr="0078185B">
        <w:rPr>
          <w:rStyle w:val="StyleUnderline"/>
          <w:highlight w:val="cyan"/>
        </w:rPr>
        <w:t>America</w:t>
      </w:r>
      <w:r w:rsidRPr="00586BBE">
        <w:rPr>
          <w:rStyle w:val="StyleUnderline"/>
        </w:rPr>
        <w:t xml:space="preserve">n officials </w:t>
      </w:r>
      <w:r w:rsidRPr="0078185B">
        <w:rPr>
          <w:rStyle w:val="StyleUnderline"/>
          <w:highlight w:val="cyan"/>
        </w:rPr>
        <w:t>criticized Beijing for a “provocative” and “unsafe” intercept of a US surveillance aircraft over the S</w:t>
      </w:r>
      <w:r w:rsidRPr="00586BBE">
        <w:rPr>
          <w:rStyle w:val="StyleUnderline"/>
        </w:rPr>
        <w:t xml:space="preserve">outh </w:t>
      </w:r>
      <w:r w:rsidRPr="0078185B">
        <w:rPr>
          <w:rStyle w:val="StyleUnderline"/>
          <w:highlight w:val="cyan"/>
        </w:rPr>
        <w:t>C</w:t>
      </w:r>
      <w:r w:rsidRPr="00586BBE">
        <w:rPr>
          <w:rStyle w:val="StyleUnderline"/>
        </w:rPr>
        <w:t xml:space="preserve">hina </w:t>
      </w:r>
      <w:r w:rsidRPr="0078185B">
        <w:rPr>
          <w:rStyle w:val="StyleUnderline"/>
          <w:highlight w:val="cyan"/>
        </w:rPr>
        <w:t>S</w:t>
      </w:r>
      <w:r w:rsidRPr="00586BBE">
        <w:rPr>
          <w:rStyle w:val="StyleUnderline"/>
        </w:rPr>
        <w:t>ea last week.</w:t>
      </w:r>
      <w:r w:rsidRPr="00586BBE">
        <w:rPr>
          <w:rStyle w:val="StyleUnderline"/>
          <w:sz w:val="12"/>
        </w:rPr>
        <w:t>¶</w:t>
      </w:r>
      <w:r w:rsidRPr="00586BBE">
        <w:rPr>
          <w:sz w:val="16"/>
          <w:szCs w:val="26"/>
        </w:rPr>
        <w:t xml:space="preserve"> </w:t>
      </w:r>
      <w:r w:rsidRPr="00586BBE">
        <w:rPr>
          <w:rFonts w:eastAsia="Times New Roman" w:cs="Times New Roman"/>
          <w:sz w:val="16"/>
          <w:szCs w:val="26"/>
        </w:rPr>
        <w:t xml:space="preserve">A Pentagon spokesperson alleged that </w:t>
      </w:r>
      <w:r w:rsidRPr="00586BBE">
        <w:rPr>
          <w:rStyle w:val="StyleUnderline"/>
        </w:rPr>
        <w:t xml:space="preserve">two Chinese fighter jets undertook an illegal intercept of an American spy plane during “a routine US patrol” over international airspace, </w:t>
      </w:r>
      <w:r w:rsidRPr="0078185B">
        <w:rPr>
          <w:rStyle w:val="StyleUnderline"/>
          <w:highlight w:val="cyan"/>
        </w:rPr>
        <w:t>heightening the risk of</w:t>
      </w:r>
      <w:r w:rsidRPr="0078185B">
        <w:rPr>
          <w:rFonts w:eastAsia="Times New Roman" w:cs="Times New Roman"/>
          <w:sz w:val="16"/>
          <w:szCs w:val="26"/>
          <w:highlight w:val="cyan"/>
        </w:rPr>
        <w:t xml:space="preserve"> </w:t>
      </w:r>
      <w:r w:rsidRPr="0078185B">
        <w:rPr>
          <w:rStyle w:val="Emphasis"/>
          <w:highlight w:val="cyan"/>
        </w:rPr>
        <w:t>military miscalculation in the hotly contested region</w:t>
      </w:r>
      <w:r w:rsidRPr="0078185B">
        <w:rPr>
          <w:rFonts w:eastAsia="Times New Roman" w:cs="Times New Roman"/>
          <w:sz w:val="16"/>
          <w:szCs w:val="26"/>
          <w:highlight w:val="cyan"/>
        </w:rPr>
        <w:t>.</w:t>
      </w:r>
      <w:r w:rsidRPr="00586BBE">
        <w:rPr>
          <w:rFonts w:eastAsia="Times New Roman" w:cs="Times New Roman"/>
          <w:sz w:val="16"/>
          <w:szCs w:val="26"/>
        </w:rPr>
        <w:t xml:space="preserve"> The Chinese J-11 fighter jets flew within 50 feet (15 meters) of the US EP-3 aircraft, just east of Hainan Island.</w:t>
      </w:r>
      <w:r w:rsidRPr="00586BBE">
        <w:rPr>
          <w:rFonts w:eastAsia="Times New Roman" w:cs="Times New Roman"/>
          <w:sz w:val="12"/>
          <w:szCs w:val="26"/>
        </w:rPr>
        <w:t>¶</w:t>
      </w:r>
      <w:r w:rsidRPr="00586BBE">
        <w:rPr>
          <w:rFonts w:eastAsia="Times New Roman" w:cs="Times New Roman"/>
          <w:sz w:val="16"/>
          <w:szCs w:val="26"/>
        </w:rPr>
        <w:t xml:space="preserve"> </w:t>
      </w:r>
      <w:r w:rsidRPr="00586BBE">
        <w:rPr>
          <w:sz w:val="16"/>
          <w:szCs w:val="26"/>
        </w:rPr>
        <w:t>Chinese defense ministry spokesman Yang Yujan took exception to the recounting of events, telling a monthly news briefing that the Chinese fighter pilots acted professionally and in line with international rules</w:t>
      </w:r>
      <w:r w:rsidRPr="00586BBE">
        <w:rPr>
          <w:rStyle w:val="StyleUnderline"/>
        </w:rPr>
        <w:t xml:space="preserve">. </w:t>
      </w:r>
      <w:r w:rsidRPr="0078185B">
        <w:rPr>
          <w:rStyle w:val="StyleUnderline"/>
          <w:highlight w:val="cyan"/>
        </w:rPr>
        <w:t>The Chinese spokesman also said</w:t>
      </w:r>
      <w:r w:rsidRPr="00586BBE">
        <w:rPr>
          <w:rStyle w:val="StyleUnderline"/>
        </w:rPr>
        <w:t xml:space="preserve"> that future </w:t>
      </w:r>
      <w:r w:rsidRPr="0078185B">
        <w:rPr>
          <w:rStyle w:val="StyleUnderline"/>
          <w:highlight w:val="cyan"/>
        </w:rPr>
        <w:t>incidents could</w:t>
      </w:r>
      <w:r w:rsidRPr="00586BBE">
        <w:rPr>
          <w:rStyle w:val="StyleUnderline"/>
        </w:rPr>
        <w:t xml:space="preserve"> best </w:t>
      </w:r>
      <w:r w:rsidRPr="0078185B">
        <w:rPr>
          <w:rStyle w:val="StyleUnderline"/>
          <w:highlight w:val="cyan"/>
        </w:rPr>
        <w:t>be avoided if the US would restrain from</w:t>
      </w:r>
      <w:r w:rsidRPr="00586BBE">
        <w:rPr>
          <w:rFonts w:eastAsia="Times New Roman" w:cs="Times New Roman"/>
          <w:sz w:val="16"/>
          <w:szCs w:val="26"/>
        </w:rPr>
        <w:t xml:space="preserve"> surveillance flights near</w:t>
      </w:r>
      <w:r w:rsidRPr="00586BBE">
        <w:rPr>
          <w:rStyle w:val="StyleUnderline"/>
        </w:rPr>
        <w:t xml:space="preserve"> </w:t>
      </w:r>
      <w:r w:rsidRPr="0078185B">
        <w:rPr>
          <w:rStyle w:val="StyleUnderline"/>
          <w:highlight w:val="cyan"/>
        </w:rPr>
        <w:t>Chinese</w:t>
      </w:r>
      <w:r w:rsidRPr="00586BBE">
        <w:rPr>
          <w:rStyle w:val="StyleUnderline"/>
        </w:rPr>
        <w:t xml:space="preserve"> </w:t>
      </w:r>
      <w:r w:rsidRPr="00586BBE">
        <w:rPr>
          <w:rFonts w:eastAsia="Times New Roman" w:cs="Times New Roman"/>
          <w:sz w:val="16"/>
          <w:szCs w:val="26"/>
        </w:rPr>
        <w:t xml:space="preserve">territorial </w:t>
      </w:r>
      <w:r w:rsidRPr="0078185B">
        <w:rPr>
          <w:rStyle w:val="StyleUnderline"/>
          <w:highlight w:val="cyan"/>
        </w:rPr>
        <w:t>waters.</w:t>
      </w:r>
      <w:r w:rsidRPr="0078185B">
        <w:rPr>
          <w:rFonts w:eastAsia="Times New Roman" w:cs="Times New Roman"/>
          <w:sz w:val="16"/>
          <w:szCs w:val="26"/>
          <w:highlight w:val="cyan"/>
        </w:rPr>
        <w:t xml:space="preserve"> </w:t>
      </w:r>
      <w:r w:rsidRPr="0078185B">
        <w:rPr>
          <w:rStyle w:val="Emphasis"/>
          <w:highlight w:val="cyan"/>
        </w:rPr>
        <w:t>“That’s the real source of danger for Sino-US military safety at sea and in the air</w:t>
      </w:r>
      <w:r w:rsidRPr="00586BBE">
        <w:rPr>
          <w:rFonts w:eastAsia="Times New Roman" w:cs="Times New Roman"/>
          <w:sz w:val="16"/>
          <w:szCs w:val="26"/>
        </w:rPr>
        <w:t>,” he said.</w:t>
      </w:r>
      <w:r w:rsidRPr="00586BBE">
        <w:rPr>
          <w:rFonts w:eastAsia="Times New Roman" w:cs="Times New Roman"/>
          <w:sz w:val="12"/>
          <w:szCs w:val="26"/>
        </w:rPr>
        <w:t>¶</w:t>
      </w:r>
      <w:r w:rsidRPr="00586BBE">
        <w:rPr>
          <w:rFonts w:eastAsia="Times New Roman" w:cs="Times New Roman"/>
          <w:sz w:val="16"/>
          <w:szCs w:val="26"/>
        </w:rPr>
        <w:t xml:space="preserve"> </w:t>
      </w:r>
      <w:r w:rsidRPr="00586BBE">
        <w:rPr>
          <w:rFonts w:cs="Times New Roman"/>
          <w:sz w:val="16"/>
          <w:szCs w:val="26"/>
        </w:rPr>
        <w:t>The encounter was triggered when a US Navy ship sailed close to a disputed reef, causing Beijing to scramble fighter jets to prevent an encroachment.</w:t>
      </w:r>
      <w:r w:rsidRPr="00586BBE">
        <w:rPr>
          <w:rFonts w:cs="Times New Roman"/>
          <w:sz w:val="12"/>
          <w:szCs w:val="26"/>
        </w:rPr>
        <w:t>¶</w:t>
      </w:r>
      <w:r w:rsidRPr="00586BBE">
        <w:rPr>
          <w:rFonts w:cs="Times New Roman"/>
          <w:sz w:val="16"/>
          <w:szCs w:val="26"/>
        </w:rPr>
        <w:t xml:space="preserve"> This is not the first time that Chinese jets have intercepted American spy planes. In 2014, a Chinese fighter pilot flew acrobatic rings around a US surveillance aircraft to usher it away from China’s waters.</w:t>
      </w:r>
      <w:r w:rsidRPr="00586BBE">
        <w:rPr>
          <w:rFonts w:cs="Times New Roman"/>
          <w:sz w:val="12"/>
          <w:szCs w:val="26"/>
        </w:rPr>
        <w:t>¶</w:t>
      </w:r>
      <w:r w:rsidRPr="00586BBE">
        <w:rPr>
          <w:rFonts w:cs="Times New Roman"/>
          <w:sz w:val="16"/>
          <w:szCs w:val="26"/>
        </w:rPr>
        <w:t xml:space="preserve"> </w:t>
      </w:r>
      <w:r w:rsidRPr="00586BBE">
        <w:rPr>
          <w:rFonts w:eastAsia="Times New Roman" w:cs="Times New Roman"/>
          <w:sz w:val="16"/>
          <w:szCs w:val="26"/>
        </w:rPr>
        <w:t xml:space="preserve">Unlike the 2014 incident, </w:t>
      </w:r>
      <w:r w:rsidRPr="0078185B">
        <w:rPr>
          <w:rStyle w:val="Emphasis"/>
          <w:highlight w:val="cyan"/>
        </w:rPr>
        <w:t>last week’s intercept</w:t>
      </w:r>
      <w:r w:rsidRPr="00586BBE">
        <w:rPr>
          <w:rStyle w:val="Emphasis"/>
        </w:rPr>
        <w:t xml:space="preserve"> of an American plane </w:t>
      </w:r>
      <w:r w:rsidRPr="0078185B">
        <w:rPr>
          <w:rStyle w:val="Emphasis"/>
          <w:highlight w:val="cyan"/>
        </w:rPr>
        <w:t>comes during a critical breakdown in US-Chinese relations, with</w:t>
      </w:r>
      <w:r w:rsidRPr="00586BBE">
        <w:rPr>
          <w:rStyle w:val="Emphasis"/>
        </w:rPr>
        <w:t xml:space="preserve"> the </w:t>
      </w:r>
      <w:r w:rsidRPr="0078185B">
        <w:rPr>
          <w:rStyle w:val="Emphasis"/>
          <w:highlight w:val="cyan"/>
        </w:rPr>
        <w:t>Obama</w:t>
      </w:r>
      <w:r w:rsidRPr="00586BBE">
        <w:rPr>
          <w:rStyle w:val="Emphasis"/>
        </w:rPr>
        <w:t xml:space="preserve"> Administration a</w:t>
      </w:r>
      <w:r w:rsidRPr="0078185B">
        <w:rPr>
          <w:rStyle w:val="Emphasis"/>
          <w:highlight w:val="cyan"/>
        </w:rPr>
        <w:t>ttempting to contain the Chinese as well as facing an ongoing international dispute</w:t>
      </w:r>
      <w:r w:rsidRPr="00586BBE">
        <w:rPr>
          <w:rStyle w:val="Emphasis"/>
        </w:rPr>
        <w:t xml:space="preserve"> over the Spratly and Paracel archipelagos.</w:t>
      </w:r>
      <w:r w:rsidRPr="00586BBE">
        <w:rPr>
          <w:rStyle w:val="Emphasis"/>
          <w:b w:val="0"/>
          <w:sz w:val="12"/>
        </w:rPr>
        <w:t>¶</w:t>
      </w:r>
      <w:r w:rsidRPr="00586BBE">
        <w:rPr>
          <w:rFonts w:eastAsia="Times New Roman" w:cs="Times New Roman"/>
          <w:sz w:val="16"/>
          <w:szCs w:val="26"/>
        </w:rPr>
        <w:t xml:space="preserve"> </w:t>
      </w:r>
      <w:r w:rsidRPr="00586BBE">
        <w:rPr>
          <w:rFonts w:cs="Times New Roman"/>
          <w:sz w:val="16"/>
          <w:szCs w:val="26"/>
        </w:rPr>
        <w:t>On Monday, US President Barack Obama began a weeklong Asian tour with a stop in Vietnam, confirming to President Tran Dai Quang the end of a five-decade arms embargo. The visit to Hanoi was followed by three days in Japan that will conclude Friday with the first visit by an American head of state to Hiroshima, the city that was destroyed by a US atomic bomb in 1945.</w:t>
      </w:r>
      <w:r w:rsidRPr="00586BBE">
        <w:rPr>
          <w:rFonts w:cs="Times New Roman"/>
          <w:sz w:val="12"/>
          <w:szCs w:val="26"/>
        </w:rPr>
        <w:t>¶</w:t>
      </w:r>
      <w:r w:rsidRPr="00586BBE">
        <w:rPr>
          <w:rFonts w:cs="Times New Roman"/>
          <w:sz w:val="16"/>
          <w:szCs w:val="26"/>
        </w:rPr>
        <w:t xml:space="preserve"> In addition to exploring a policy of China containment by strengthening Pacific Rim alliances, the Obama Administration seeks to dispatch anti-missile systems to South Korea under the guise of preventing a threat from North Korea, but with a consequence of rendering Beijing’s regional nuclear deterrent ineffective.</w:t>
      </w:r>
      <w:r w:rsidRPr="00586BBE">
        <w:rPr>
          <w:rFonts w:eastAsia="Times New Roman" w:cs="Times New Roman"/>
          <w:sz w:val="16"/>
          <w:szCs w:val="26"/>
          <w:shd w:val="clear" w:color="auto" w:fill="FFFFFF"/>
        </w:rPr>
        <w:t xml:space="preserve"> </w:t>
      </w:r>
      <w:r w:rsidRPr="00586BBE">
        <w:rPr>
          <w:rStyle w:val="StyleUnderline"/>
        </w:rPr>
        <w:t xml:space="preserve">The moves to contain China’s regional influence come amid accusations by Washington </w:t>
      </w:r>
      <w:r w:rsidRPr="0078185B">
        <w:rPr>
          <w:rStyle w:val="StyleUnderline"/>
          <w:highlight w:val="cyan"/>
        </w:rPr>
        <w:t>that Beijing is militarizing the South China Sea by installing military aircraft hangars</w:t>
      </w:r>
      <w:r w:rsidRPr="00586BBE">
        <w:rPr>
          <w:rStyle w:val="StyleUnderline"/>
        </w:rPr>
        <w:t xml:space="preserve"> in the Spratly and Paracel Islands.</w:t>
      </w:r>
      <w:r w:rsidRPr="00586BBE">
        <w:rPr>
          <w:rFonts w:eastAsia="Times New Roman" w:cs="Times New Roman"/>
          <w:sz w:val="16"/>
          <w:szCs w:val="26"/>
          <w:shd w:val="clear" w:color="auto" w:fill="FFFFFF"/>
        </w:rPr>
        <w:t xml:space="preserve"> China claims most of the South China Sea territorial waters, through which $5 trillion in ship-borne trade passes annually, over competing claims by the Philippines, Vietnam, Malaysia, Taiwan, and Brunei. </w:t>
      </w:r>
      <w:r w:rsidRPr="00586BBE">
        <w:rPr>
          <w:rFonts w:eastAsia="Times New Roman" w:cs="Times New Roman"/>
          <w:sz w:val="12"/>
          <w:szCs w:val="26"/>
        </w:rPr>
        <w:t>¶</w:t>
      </w:r>
      <w:r w:rsidRPr="00586BBE">
        <w:rPr>
          <w:rFonts w:eastAsia="Times New Roman" w:cs="Times New Roman"/>
          <w:sz w:val="16"/>
          <w:szCs w:val="26"/>
        </w:rPr>
        <w:t xml:space="preserve"> </w:t>
      </w:r>
    </w:p>
    <w:p w:rsidR="003E25AB" w:rsidRDefault="003E25AB" w:rsidP="003E25AB">
      <w:pPr>
        <w:pStyle w:val="Heading4"/>
      </w:pPr>
      <w:r>
        <w:t>SCS disputes are spiraling out of control- Washington has threatened military action.</w:t>
      </w:r>
    </w:p>
    <w:p w:rsidR="003E25AB" w:rsidRPr="009E3914" w:rsidRDefault="003E25AB" w:rsidP="003E25AB">
      <w:pPr>
        <w:rPr>
          <w:rStyle w:val="Style13ptBold"/>
          <w:b w:val="0"/>
          <w:sz w:val="16"/>
          <w:szCs w:val="16"/>
        </w:rPr>
      </w:pPr>
      <w:r>
        <w:rPr>
          <w:rStyle w:val="Style13ptBold"/>
        </w:rPr>
        <w:t xml:space="preserve">Symonds 06/7 </w:t>
      </w:r>
      <w:r w:rsidRPr="009E3914">
        <w:rPr>
          <w:rStyle w:val="Style13ptBold"/>
          <w:sz w:val="16"/>
          <w:szCs w:val="16"/>
        </w:rPr>
        <w:t>(Peter, “</w:t>
      </w:r>
      <w:r w:rsidRPr="009E3914">
        <w:rPr>
          <w:sz w:val="16"/>
          <w:szCs w:val="16"/>
        </w:rPr>
        <w:t xml:space="preserve">US confronts China over trade, investment in Beijing talks,” World Socialist Website Published by the International Committee of the Fourth International, June 7, 2016, </w:t>
      </w:r>
      <w:hyperlink r:id="rId76" w:history="1">
        <w:r w:rsidRPr="009E3914">
          <w:rPr>
            <w:rStyle w:val="Hyperlink"/>
            <w:sz w:val="16"/>
            <w:szCs w:val="16"/>
          </w:rPr>
          <w:t>https://www.wsws.org/en/articles/2016/06/07/usch-j07.html. //</w:t>
        </w:r>
      </w:hyperlink>
      <w:r w:rsidRPr="009E3914">
        <w:rPr>
          <w:sz w:val="16"/>
          <w:szCs w:val="16"/>
        </w:rPr>
        <w:t xml:space="preserve"> EMS).</w:t>
      </w:r>
    </w:p>
    <w:p w:rsidR="003E25AB" w:rsidRDefault="003E25AB" w:rsidP="003E25AB">
      <w:pPr>
        <w:rPr>
          <w:rFonts w:cs="Arial"/>
          <w:color w:val="333333"/>
          <w:sz w:val="16"/>
          <w:szCs w:val="26"/>
        </w:rPr>
      </w:pPr>
      <w:r w:rsidRPr="009E3914">
        <w:rPr>
          <w:rFonts w:cs="Arial"/>
          <w:color w:val="333333"/>
          <w:sz w:val="16"/>
          <w:szCs w:val="26"/>
        </w:rPr>
        <w:t xml:space="preserve">Rather, </w:t>
      </w:r>
      <w:r w:rsidRPr="0078185B">
        <w:rPr>
          <w:rStyle w:val="StyleUnderline"/>
          <w:highlight w:val="cyan"/>
        </w:rPr>
        <w:t xml:space="preserve">Washington’s trade war agenda goes </w:t>
      </w:r>
      <w:r w:rsidRPr="009E3914">
        <w:rPr>
          <w:rStyle w:val="StyleUnderline"/>
        </w:rPr>
        <w:t>hand-in-hand</w:t>
      </w:r>
      <w:r w:rsidRPr="0078185B">
        <w:rPr>
          <w:rStyle w:val="StyleUnderline"/>
          <w:highlight w:val="cyan"/>
        </w:rPr>
        <w:t xml:space="preserve"> with</w:t>
      </w:r>
      <w:r w:rsidRPr="009E3914">
        <w:rPr>
          <w:rStyle w:val="StyleUnderline"/>
        </w:rPr>
        <w:t xml:space="preserve"> its </w:t>
      </w:r>
      <w:r w:rsidRPr="0078185B">
        <w:rPr>
          <w:rStyle w:val="StyleUnderline"/>
          <w:highlight w:val="cyan"/>
        </w:rPr>
        <w:t>military build-up throughout the Asia Pacific and preparations for war against China. Obama’s “pivot to Asia,”</w:t>
      </w:r>
      <w:r w:rsidRPr="009E3914">
        <w:rPr>
          <w:rStyle w:val="StyleUnderline"/>
        </w:rPr>
        <w:t xml:space="preserve"> which is aimed at the subordination of China to American economic and strategic interests, </w:t>
      </w:r>
      <w:r w:rsidRPr="0078185B">
        <w:rPr>
          <w:rStyle w:val="StyleUnderline"/>
          <w:highlight w:val="cyan"/>
        </w:rPr>
        <w:t>has</w:t>
      </w:r>
      <w:r w:rsidRPr="009E3914">
        <w:rPr>
          <w:rStyle w:val="StyleUnderline"/>
        </w:rPr>
        <w:t xml:space="preserve"> dramatically </w:t>
      </w:r>
      <w:r w:rsidRPr="0078185B">
        <w:rPr>
          <w:rStyle w:val="StyleUnderline"/>
          <w:highlight w:val="cyan"/>
        </w:rPr>
        <w:t>increased tensions in Asia</w:t>
      </w:r>
      <w:r w:rsidRPr="009E3914">
        <w:rPr>
          <w:rStyle w:val="StyleUnderline"/>
        </w:rPr>
        <w:t xml:space="preserve"> over the past six years.</w:t>
      </w:r>
      <w:r w:rsidRPr="009E3914">
        <w:rPr>
          <w:rStyle w:val="StyleUnderline"/>
          <w:sz w:val="12"/>
        </w:rPr>
        <w:t>¶</w:t>
      </w:r>
      <w:r w:rsidRPr="009E3914">
        <w:rPr>
          <w:rStyle w:val="StyleUnderline"/>
        </w:rPr>
        <w:t xml:space="preserve"> Nowhere is this more so than in the South China Sea</w:t>
      </w:r>
      <w:r w:rsidRPr="009E3914">
        <w:rPr>
          <w:rFonts w:cs="Arial"/>
          <w:color w:val="333333"/>
          <w:sz w:val="16"/>
          <w:szCs w:val="26"/>
        </w:rPr>
        <w:t>, where the US has deliberately inflamed long-simmering territorial disputes as a means of driving a wedge between China and its neighbours, particularly the Philippines and Vietnam.</w:t>
      </w:r>
      <w:r w:rsidRPr="009E3914">
        <w:rPr>
          <w:rFonts w:cs="Arial"/>
          <w:color w:val="333333"/>
          <w:sz w:val="12"/>
          <w:szCs w:val="26"/>
        </w:rPr>
        <w:t>¶</w:t>
      </w:r>
      <w:r w:rsidRPr="009E3914">
        <w:rPr>
          <w:rFonts w:cs="Arial"/>
          <w:color w:val="333333"/>
          <w:sz w:val="16"/>
          <w:szCs w:val="26"/>
        </w:rPr>
        <w:t xml:space="preserve"> A ruling is due this month in a US-backed legal case brought by the Philippines in the International Court of Arbitration in The Hague to challenge China’s maritime claims. </w:t>
      </w:r>
      <w:r w:rsidRPr="0078185B">
        <w:rPr>
          <w:rStyle w:val="StyleUnderline"/>
          <w:highlight w:val="cyan"/>
        </w:rPr>
        <w:t>The court ruling is threatening a further escalation</w:t>
      </w:r>
      <w:r w:rsidRPr="009E3914">
        <w:rPr>
          <w:rStyle w:val="StyleUnderline"/>
        </w:rPr>
        <w:t xml:space="preserve"> of the disputes</w:t>
      </w:r>
      <w:r w:rsidRPr="0078185B">
        <w:rPr>
          <w:rStyle w:val="StyleUnderline"/>
          <w:highlight w:val="cyan"/>
        </w:rPr>
        <w:t>, heightening the risk of</w:t>
      </w:r>
      <w:r w:rsidRPr="009E3914">
        <w:rPr>
          <w:rStyle w:val="StyleUnderline"/>
        </w:rPr>
        <w:t xml:space="preserve"> an incident that could precipitate </w:t>
      </w:r>
      <w:r w:rsidRPr="0078185B">
        <w:rPr>
          <w:rStyle w:val="StyleUnderline"/>
          <w:highlight w:val="cyan"/>
        </w:rPr>
        <w:t>a conflict. China has refused to accept the court’s jurisdiction</w:t>
      </w:r>
      <w:r w:rsidRPr="009E3914">
        <w:rPr>
          <w:rStyle w:val="StyleUnderline"/>
        </w:rPr>
        <w:t>.</w:t>
      </w:r>
      <w:r w:rsidRPr="009E3914">
        <w:rPr>
          <w:rStyle w:val="StyleUnderline"/>
          <w:sz w:val="12"/>
        </w:rPr>
        <w:t>¶</w:t>
      </w:r>
      <w:r w:rsidRPr="009E3914">
        <w:rPr>
          <w:rFonts w:cs="Arial"/>
          <w:color w:val="333333"/>
          <w:sz w:val="16"/>
          <w:szCs w:val="26"/>
        </w:rPr>
        <w:t xml:space="preserve"> Speaking yesterday in Beijing, US Secretary of State John </w:t>
      </w:r>
      <w:r w:rsidRPr="009E3914">
        <w:rPr>
          <w:rStyle w:val="StyleUnderline"/>
        </w:rPr>
        <w:t xml:space="preserve">Kerry declared the US wanted “a peaceful resolution to the dispute </w:t>
      </w:r>
      <w:r w:rsidRPr="009E3914">
        <w:rPr>
          <w:rFonts w:cs="Arial"/>
          <w:color w:val="333333"/>
          <w:sz w:val="16"/>
          <w:szCs w:val="26"/>
        </w:rPr>
        <w:t xml:space="preserve">in the South China Sea and opposed any country resolving claims through unilateral actions.” </w:t>
      </w:r>
      <w:r w:rsidRPr="009E3914">
        <w:rPr>
          <w:rStyle w:val="Emphasis"/>
        </w:rPr>
        <w:t>The remarks are entirely hypocritical</w:t>
      </w:r>
      <w:r w:rsidRPr="009E3914">
        <w:rPr>
          <w:rStyle w:val="StyleUnderline"/>
        </w:rPr>
        <w:t>, given Washington’s unilateral actions in directly challenging China’s territorial claims by provocatively sending US warships</w:t>
      </w:r>
      <w:r w:rsidRPr="009E3914">
        <w:rPr>
          <w:rFonts w:cs="Arial"/>
          <w:color w:val="333333"/>
          <w:sz w:val="16"/>
          <w:szCs w:val="26"/>
        </w:rPr>
        <w:t xml:space="preserve"> on three occasions within the 12-nautical-mile territorial limit around Chinese-occupied islands.</w:t>
      </w:r>
      <w:r w:rsidRPr="009E3914">
        <w:rPr>
          <w:rFonts w:cs="Arial"/>
          <w:color w:val="333333"/>
          <w:sz w:val="12"/>
          <w:szCs w:val="26"/>
        </w:rPr>
        <w:t>¶</w:t>
      </w:r>
      <w:r w:rsidRPr="009E3914">
        <w:rPr>
          <w:rFonts w:cs="Arial"/>
          <w:color w:val="333333"/>
          <w:sz w:val="16"/>
          <w:szCs w:val="26"/>
        </w:rPr>
        <w:t xml:space="preserve"> Treasury Secretary Lew’s trade war demands yesterday were matched by US Defence Secretary Ashton Carter over the weekend at the Shangri-La Dialogue in Singapore</w:t>
      </w:r>
      <w:r w:rsidRPr="0078185B">
        <w:rPr>
          <w:rFonts w:cs="Arial"/>
          <w:color w:val="333333"/>
          <w:sz w:val="16"/>
          <w:szCs w:val="26"/>
          <w:highlight w:val="cyan"/>
        </w:rPr>
        <w:t xml:space="preserve">. </w:t>
      </w:r>
      <w:r w:rsidRPr="0078185B">
        <w:rPr>
          <w:rStyle w:val="StyleUnderline"/>
          <w:highlight w:val="cyan"/>
        </w:rPr>
        <w:t>Carter declared there was growing regional anxiety “about China’s activities on the seas, in cyberspace, and in</w:t>
      </w:r>
      <w:r w:rsidRPr="009E3914">
        <w:rPr>
          <w:rStyle w:val="StyleUnderline"/>
        </w:rPr>
        <w:t xml:space="preserve"> the region’s </w:t>
      </w:r>
      <w:r w:rsidRPr="0078185B">
        <w:rPr>
          <w:rStyle w:val="StyleUnderline"/>
          <w:highlight w:val="cyan"/>
        </w:rPr>
        <w:t>airspace”</w:t>
      </w:r>
      <w:r w:rsidRPr="009E3914">
        <w:rPr>
          <w:rStyle w:val="StyleUnderline"/>
        </w:rPr>
        <w:t xml:space="preserve"> and warned that China “could end up erecting a Great Wall of self-isolation</w:t>
      </w:r>
      <w:r w:rsidRPr="009E3914">
        <w:rPr>
          <w:rStyle w:val="Emphasis"/>
        </w:rPr>
        <w:t>.”</w:t>
      </w:r>
      <w:r w:rsidRPr="009E3914">
        <w:rPr>
          <w:rStyle w:val="Emphasis"/>
          <w:b w:val="0"/>
          <w:sz w:val="12"/>
        </w:rPr>
        <w:t>¶</w:t>
      </w:r>
      <w:r w:rsidRPr="009E3914">
        <w:rPr>
          <w:rStyle w:val="Emphasis"/>
        </w:rPr>
        <w:t xml:space="preserve"> </w:t>
      </w:r>
      <w:r w:rsidRPr="0078185B">
        <w:rPr>
          <w:rStyle w:val="Emphasis"/>
          <w:highlight w:val="cyan"/>
        </w:rPr>
        <w:t xml:space="preserve">Carter backed the warning with a thinly-veiled threat of military action. </w:t>
      </w:r>
      <w:r w:rsidRPr="0078185B">
        <w:rPr>
          <w:rStyle w:val="StyleUnderline"/>
          <w:highlight w:val="cyan"/>
        </w:rPr>
        <w:t>He boasted that the US had its most advanced weaponry in the Asia-Pacific</w:t>
      </w:r>
      <w:r w:rsidRPr="009E3914">
        <w:rPr>
          <w:rStyle w:val="StyleUnderline"/>
        </w:rPr>
        <w:t xml:space="preserve"> and it would take decades for “anyone to build the kind of military capability</w:t>
      </w:r>
      <w:r w:rsidRPr="009E3914">
        <w:rPr>
          <w:rFonts w:cs="Arial"/>
          <w:color w:val="333333"/>
          <w:sz w:val="16"/>
          <w:szCs w:val="26"/>
        </w:rPr>
        <w:t xml:space="preserve"> the United States possesses.” Chinese Admiral </w:t>
      </w:r>
      <w:r w:rsidRPr="009E3914">
        <w:rPr>
          <w:rStyle w:val="StyleUnderline"/>
        </w:rPr>
        <w:t>Sun Jianguo retorted:</w:t>
      </w:r>
      <w:r w:rsidRPr="009E3914">
        <w:rPr>
          <w:rFonts w:cs="Arial"/>
          <w:color w:val="333333"/>
          <w:sz w:val="16"/>
          <w:szCs w:val="26"/>
        </w:rPr>
        <w:t xml:space="preserve"> “We were not isolated in the past, </w:t>
      </w:r>
      <w:r w:rsidRPr="009E3914">
        <w:rPr>
          <w:rStyle w:val="StyleUnderline"/>
        </w:rPr>
        <w:t>we are not isolated now</w:t>
      </w:r>
      <w:r w:rsidRPr="009E3914">
        <w:rPr>
          <w:rFonts w:cs="Arial"/>
          <w:color w:val="333333"/>
          <w:sz w:val="16"/>
          <w:szCs w:val="26"/>
        </w:rPr>
        <w:t xml:space="preserve">, </w:t>
      </w:r>
      <w:proofErr w:type="gramStart"/>
      <w:r w:rsidRPr="009E3914">
        <w:rPr>
          <w:rFonts w:cs="Arial"/>
          <w:color w:val="333333"/>
          <w:sz w:val="16"/>
          <w:szCs w:val="26"/>
        </w:rPr>
        <w:t>we</w:t>
      </w:r>
      <w:proofErr w:type="gramEnd"/>
      <w:r w:rsidRPr="009E3914">
        <w:rPr>
          <w:rFonts w:cs="Arial"/>
          <w:color w:val="333333"/>
          <w:sz w:val="16"/>
          <w:szCs w:val="26"/>
        </w:rPr>
        <w:t xml:space="preserve"> will not be isolated in the future.”</w:t>
      </w:r>
      <w:r w:rsidRPr="009E3914">
        <w:rPr>
          <w:rFonts w:cs="Arial"/>
          <w:color w:val="333333"/>
          <w:sz w:val="12"/>
          <w:szCs w:val="26"/>
        </w:rPr>
        <w:t>¶</w:t>
      </w:r>
      <w:r w:rsidRPr="009E3914">
        <w:rPr>
          <w:rFonts w:cs="Arial"/>
          <w:color w:val="333333"/>
          <w:sz w:val="16"/>
          <w:szCs w:val="26"/>
        </w:rPr>
        <w:t xml:space="preserve"> </w:t>
      </w:r>
      <w:proofErr w:type="gramStart"/>
      <w:r w:rsidRPr="0078185B">
        <w:rPr>
          <w:rStyle w:val="StyleUnderline"/>
          <w:highlight w:val="cyan"/>
        </w:rPr>
        <w:t>The</w:t>
      </w:r>
      <w:proofErr w:type="gramEnd"/>
      <w:r w:rsidRPr="0078185B">
        <w:rPr>
          <w:rStyle w:val="StyleUnderline"/>
          <w:highlight w:val="cyan"/>
        </w:rPr>
        <w:t xml:space="preserve"> battle lines are being drawn</w:t>
      </w:r>
      <w:r w:rsidRPr="009E3914">
        <w:rPr>
          <w:rStyle w:val="StyleUnderline"/>
        </w:rPr>
        <w:t xml:space="preserve"> on both the economic and military fronts. Unable to simply dictate terms economically due to its long-term decline, </w:t>
      </w:r>
      <w:r w:rsidRPr="0078185B">
        <w:rPr>
          <w:rStyle w:val="StyleUnderline"/>
          <w:highlight w:val="cyan"/>
        </w:rPr>
        <w:t>the US is reliant on its military might to try to get its way. This</w:t>
      </w:r>
      <w:r w:rsidRPr="009E3914">
        <w:rPr>
          <w:rStyle w:val="StyleUnderline"/>
        </w:rPr>
        <w:t xml:space="preserve"> only heightens the danger that </w:t>
      </w:r>
      <w:r w:rsidRPr="0078185B">
        <w:rPr>
          <w:rStyle w:val="StyleUnderline"/>
          <w:highlight w:val="cyan"/>
        </w:rPr>
        <w:t>a minor incident</w:t>
      </w:r>
      <w:r w:rsidRPr="009E3914">
        <w:rPr>
          <w:rStyle w:val="StyleUnderline"/>
        </w:rPr>
        <w:t xml:space="preserve"> in the South China Sea or another regional flashpoint </w:t>
      </w:r>
      <w:r w:rsidRPr="0078185B">
        <w:rPr>
          <w:rStyle w:val="StyleUnderline"/>
          <w:highlight w:val="cyan"/>
        </w:rPr>
        <w:t>will</w:t>
      </w:r>
      <w:r w:rsidRPr="0078185B">
        <w:rPr>
          <w:rFonts w:cs="Arial"/>
          <w:color w:val="333333"/>
          <w:sz w:val="16"/>
          <w:szCs w:val="26"/>
          <w:highlight w:val="cyan"/>
        </w:rPr>
        <w:t xml:space="preserve"> </w:t>
      </w:r>
      <w:r w:rsidRPr="0078185B">
        <w:rPr>
          <w:rStyle w:val="Emphasis"/>
          <w:highlight w:val="cyan"/>
        </w:rPr>
        <w:t>precipitate a conflict that spirals out of control.</w:t>
      </w:r>
      <w:r w:rsidRPr="0078185B">
        <w:rPr>
          <w:rStyle w:val="Emphasis"/>
          <w:b w:val="0"/>
          <w:sz w:val="12"/>
          <w:highlight w:val="cyan"/>
        </w:rPr>
        <w:t>¶</w:t>
      </w:r>
      <w:r w:rsidRPr="009E3914">
        <w:rPr>
          <w:rFonts w:cs="Arial"/>
          <w:color w:val="333333"/>
          <w:sz w:val="16"/>
          <w:szCs w:val="26"/>
        </w:rPr>
        <w:t xml:space="preserve"> </w:t>
      </w:r>
    </w:p>
    <w:p w:rsidR="003E25AB" w:rsidRDefault="003E25AB" w:rsidP="003E25AB">
      <w:pPr>
        <w:rPr>
          <w:rFonts w:cs="Arial"/>
          <w:color w:val="333333"/>
          <w:sz w:val="16"/>
          <w:szCs w:val="26"/>
        </w:rPr>
      </w:pPr>
    </w:p>
    <w:p w:rsidR="003E25AB" w:rsidRPr="00FC6A19" w:rsidRDefault="003E25AB" w:rsidP="003E25AB">
      <w:pPr>
        <w:pStyle w:val="Heading4"/>
        <w:rPr>
          <w:rStyle w:val="Style13ptBold"/>
          <w:b/>
        </w:rPr>
      </w:pPr>
      <w:r w:rsidRPr="00FC6A19">
        <w:rPr>
          <w:rStyle w:val="Style13ptBold"/>
        </w:rPr>
        <w:t xml:space="preserve">China is being provocative </w:t>
      </w:r>
      <w:r>
        <w:rPr>
          <w:rStyle w:val="Style13ptBold"/>
        </w:rPr>
        <w:t>in the South China S</w:t>
      </w:r>
      <w:r w:rsidRPr="00FC6A19">
        <w:rPr>
          <w:rStyle w:val="Style13ptBold"/>
        </w:rPr>
        <w:t>ea, causing conflict.</w:t>
      </w:r>
    </w:p>
    <w:p w:rsidR="003E25AB" w:rsidRPr="00283F0E" w:rsidRDefault="003E25AB" w:rsidP="003E25AB">
      <w:pPr>
        <w:spacing w:line="231" w:lineRule="atLeast"/>
        <w:rPr>
          <w:sz w:val="16"/>
          <w:szCs w:val="16"/>
        </w:rPr>
      </w:pPr>
      <w:r>
        <w:rPr>
          <w:rStyle w:val="Style13ptBold"/>
        </w:rPr>
        <w:t xml:space="preserve">Sautin 05/08 </w:t>
      </w:r>
      <w:r w:rsidRPr="00283F0E">
        <w:rPr>
          <w:rStyle w:val="Style13ptBold"/>
          <w:sz w:val="16"/>
          <w:szCs w:val="16"/>
        </w:rPr>
        <w:t>(Yevgen,</w:t>
      </w:r>
      <w:r>
        <w:rPr>
          <w:rStyle w:val="Style13ptBold"/>
          <w:sz w:val="16"/>
          <w:szCs w:val="16"/>
        </w:rPr>
        <w:t xml:space="preserve"> “</w:t>
      </w:r>
      <w:r w:rsidRPr="00283F0E">
        <w:rPr>
          <w:sz w:val="16"/>
          <w:szCs w:val="16"/>
        </w:rPr>
        <w:t>This Vietnamese Base Will D</w:t>
      </w:r>
      <w:r>
        <w:rPr>
          <w:sz w:val="16"/>
          <w:szCs w:val="16"/>
        </w:rPr>
        <w:t xml:space="preserve">ecide the South China Sea's Fate,” The National Interest, May 08, 2016, </w:t>
      </w:r>
      <w:hyperlink r:id="rId77" w:history="1">
        <w:r w:rsidRPr="00D40873">
          <w:rPr>
            <w:rStyle w:val="Hyperlink"/>
            <w:sz w:val="16"/>
            <w:szCs w:val="16"/>
          </w:rPr>
          <w:t>http://nationalinterest.org/feature/vietnamese-base-will-decide-the-south-china-seas-fate-16093. //</w:t>
        </w:r>
      </w:hyperlink>
      <w:r>
        <w:rPr>
          <w:sz w:val="16"/>
          <w:szCs w:val="16"/>
        </w:rPr>
        <w:t xml:space="preserve"> EMS).</w:t>
      </w:r>
      <w:r>
        <w:rPr>
          <w:rFonts w:ascii="Georgia" w:eastAsia="Times New Roman" w:hAnsi="Georgia" w:cs="Times New Roman"/>
          <w:noProof/>
          <w:color w:val="000000"/>
          <w:sz w:val="21"/>
          <w:szCs w:val="21"/>
        </w:rPr>
        <w:drawing>
          <wp:inline distT="0" distB="0" distL="0" distR="0" wp14:anchorId="2941F0D8" wp14:editId="61C14ED5">
            <wp:extent cx="1903095" cy="201930"/>
            <wp:effectExtent l="0" t="0" r="1905" b="1270"/>
            <wp:docPr id="1" name="Picture 1" descr="rinter-friendly version">
              <a:hlinkClick xmlns:a="http://schemas.openxmlformats.org/drawingml/2006/main" r:id="rId78" tooltip="&quot;Display a printer-friendly version of this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nter-friendly version">
                      <a:hlinkClick r:id="rId78" tooltip="&quot;Display a printer-friendly version of this page.&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03095" cy="201930"/>
                    </a:xfrm>
                    <a:prstGeom prst="rect">
                      <a:avLst/>
                    </a:prstGeom>
                    <a:noFill/>
                    <a:ln>
                      <a:noFill/>
                    </a:ln>
                  </pic:spPr>
                </pic:pic>
              </a:graphicData>
            </a:graphic>
          </wp:inline>
        </w:drawing>
      </w:r>
    </w:p>
    <w:p w:rsidR="003E25AB" w:rsidRDefault="003E25AB" w:rsidP="003E25AB">
      <w:pPr>
        <w:rPr>
          <w:color w:val="000000"/>
          <w:sz w:val="16"/>
          <w:szCs w:val="26"/>
        </w:rPr>
      </w:pPr>
      <w:r w:rsidRPr="0078185B">
        <w:rPr>
          <w:rStyle w:val="StyleUnderline"/>
          <w:highlight w:val="cyan"/>
        </w:rPr>
        <w:t>Tensions are running higher in the S</w:t>
      </w:r>
      <w:r w:rsidRPr="00283F0E">
        <w:rPr>
          <w:rStyle w:val="StyleUnderline"/>
        </w:rPr>
        <w:t xml:space="preserve">outh </w:t>
      </w:r>
      <w:r w:rsidRPr="0078185B">
        <w:rPr>
          <w:rStyle w:val="StyleUnderline"/>
          <w:highlight w:val="cyan"/>
        </w:rPr>
        <w:t>C</w:t>
      </w:r>
      <w:r w:rsidRPr="00283F0E">
        <w:rPr>
          <w:rStyle w:val="StyleUnderline"/>
        </w:rPr>
        <w:t xml:space="preserve">hina </w:t>
      </w:r>
      <w:r w:rsidRPr="0078185B">
        <w:rPr>
          <w:rStyle w:val="StyleUnderline"/>
          <w:highlight w:val="cyan"/>
        </w:rPr>
        <w:t>S</w:t>
      </w:r>
      <w:r w:rsidRPr="00283F0E">
        <w:rPr>
          <w:rStyle w:val="StyleUnderline"/>
        </w:rPr>
        <w:t xml:space="preserve">ea as </w:t>
      </w:r>
      <w:r w:rsidRPr="0078185B">
        <w:rPr>
          <w:rStyle w:val="StyleUnderline"/>
          <w:highlight w:val="cyan"/>
        </w:rPr>
        <w:t>it becomes</w:t>
      </w:r>
      <w:r w:rsidRPr="00283F0E">
        <w:rPr>
          <w:rStyle w:val="StyleUnderline"/>
        </w:rPr>
        <w:t xml:space="preserve"> </w:t>
      </w:r>
      <w:r w:rsidRPr="0078185B">
        <w:rPr>
          <w:rStyle w:val="StyleUnderline"/>
          <w:highlight w:val="cyan"/>
        </w:rPr>
        <w:t>increasingly evident that China’s land reclamation and military buildup represents a concerted policy</w:t>
      </w:r>
      <w:r w:rsidRPr="00283F0E">
        <w:rPr>
          <w:rStyle w:val="StyleUnderline"/>
        </w:rPr>
        <w:t xml:space="preserve"> by Beijing </w:t>
      </w:r>
      <w:r w:rsidRPr="0078185B">
        <w:rPr>
          <w:rStyle w:val="StyleUnderline"/>
          <w:highlight w:val="cyan"/>
        </w:rPr>
        <w:t>to carve out a large</w:t>
      </w:r>
      <w:r w:rsidRPr="00283F0E">
        <w:rPr>
          <w:rStyle w:val="StyleUnderline"/>
        </w:rPr>
        <w:t xml:space="preserve"> </w:t>
      </w:r>
      <w:r w:rsidRPr="00283F0E">
        <w:rPr>
          <w:color w:val="000000"/>
          <w:sz w:val="16"/>
          <w:szCs w:val="26"/>
        </w:rPr>
        <w:t xml:space="preserve">exclusive economic and strategic </w:t>
      </w:r>
      <w:r w:rsidRPr="0078185B">
        <w:rPr>
          <w:rStyle w:val="StyleUnderline"/>
          <w:highlight w:val="cyan"/>
        </w:rPr>
        <w:t>domain</w:t>
      </w:r>
      <w:r w:rsidRPr="00283F0E">
        <w:rPr>
          <w:rStyle w:val="StyleUnderline"/>
        </w:rPr>
        <w:t xml:space="preserve"> for itself</w:t>
      </w:r>
      <w:r w:rsidRPr="00283F0E">
        <w:rPr>
          <w:color w:val="000000"/>
          <w:sz w:val="16"/>
          <w:szCs w:val="26"/>
        </w:rPr>
        <w:t xml:space="preserve">. The situation could further </w:t>
      </w:r>
      <w:r w:rsidRPr="0078185B">
        <w:rPr>
          <w:color w:val="000000"/>
          <w:sz w:val="16"/>
          <w:szCs w:val="26"/>
          <w:highlight w:val="cyan"/>
        </w:rPr>
        <w:t xml:space="preserve">deteriorate </w:t>
      </w:r>
      <w:r w:rsidRPr="0078185B">
        <w:rPr>
          <w:rStyle w:val="StyleUnderline"/>
          <w:highlight w:val="cyan"/>
        </w:rPr>
        <w:t>if Beijing decides that with the United States absorbed by a presidential race</w:t>
      </w:r>
      <w:r w:rsidRPr="00283F0E">
        <w:rPr>
          <w:rStyle w:val="StyleUnderline"/>
        </w:rPr>
        <w:t xml:space="preserve"> for the ages, </w:t>
      </w:r>
      <w:r w:rsidRPr="0078185B">
        <w:rPr>
          <w:rStyle w:val="StyleUnderline"/>
          <w:highlight w:val="cyan"/>
        </w:rPr>
        <w:t>the time is right to further consolidate its hold on the disputed territories.</w:t>
      </w:r>
      <w:r w:rsidRPr="00283F0E">
        <w:rPr>
          <w:rStyle w:val="StyleUnderline"/>
        </w:rPr>
        <w:t xml:space="preserve"> </w:t>
      </w:r>
      <w:r w:rsidRPr="00283F0E">
        <w:rPr>
          <w:color w:val="000000"/>
          <w:sz w:val="16"/>
          <w:szCs w:val="26"/>
        </w:rPr>
        <w:t>No matter what China’s next steps are, it is important for U.S. policymakers to have an accurate understanding of what Southeast Asian states are willing and not willing to do in solving their territorial disputes with China. This is particularly true in the case of Vietnam.</w:t>
      </w:r>
      <w:r w:rsidRPr="00283F0E">
        <w:rPr>
          <w:color w:val="000000"/>
          <w:sz w:val="12"/>
          <w:szCs w:val="26"/>
        </w:rPr>
        <w:t>¶</w:t>
      </w:r>
      <w:r w:rsidRPr="00283F0E">
        <w:rPr>
          <w:color w:val="000000"/>
          <w:sz w:val="16"/>
          <w:szCs w:val="26"/>
        </w:rPr>
        <w:t xml:space="preserve"> Vietnam is the most capable and determined Southeast Asian state to challenge China’s claims in the South China Sea. The Vietnamese Navy fought several bloody skirmishes with the PLA over the Spratly Islands, and has been coordinating with other neighboring navies to carry out joint operations near the disputed reefs and shoals. Although </w:t>
      </w:r>
      <w:r w:rsidRPr="0078185B">
        <w:rPr>
          <w:rStyle w:val="Emphasis"/>
          <w:highlight w:val="cyan"/>
        </w:rPr>
        <w:t>China has been more provocative as of late</w:t>
      </w:r>
      <w:r w:rsidRPr="00283F0E">
        <w:rPr>
          <w:rStyle w:val="Emphasis"/>
        </w:rPr>
        <w:t>,</w:t>
      </w:r>
      <w:r w:rsidRPr="00283F0E">
        <w:rPr>
          <w:color w:val="000000"/>
          <w:sz w:val="16"/>
          <w:szCs w:val="26"/>
        </w:rPr>
        <w:t xml:space="preserve"> Vietnam also has a history of carrying out bold moves to stake claims in disputed waters. Lastly, Vietnam’s leaders are less likely to give in to Chinese pressure to abandon multilateral efforts to solve the dispute in favor of one-on-one talks that Beijing could readily dominate.</w:t>
      </w:r>
      <w:r w:rsidRPr="00283F0E">
        <w:rPr>
          <w:color w:val="000000"/>
          <w:sz w:val="12"/>
          <w:szCs w:val="26"/>
        </w:rPr>
        <w:t>¶</w:t>
      </w:r>
      <w:r w:rsidRPr="00283F0E">
        <w:rPr>
          <w:color w:val="000000"/>
          <w:sz w:val="16"/>
          <w:szCs w:val="26"/>
        </w:rPr>
        <w:t xml:space="preserve"> </w:t>
      </w:r>
    </w:p>
    <w:p w:rsidR="003E25AB" w:rsidRDefault="003E25AB" w:rsidP="003E25AB">
      <w:pPr>
        <w:rPr>
          <w:color w:val="000000"/>
          <w:sz w:val="16"/>
          <w:szCs w:val="26"/>
        </w:rPr>
      </w:pPr>
    </w:p>
    <w:p w:rsidR="003E25AB" w:rsidRPr="00EC0F97" w:rsidRDefault="003E25AB" w:rsidP="003E25AB">
      <w:pPr>
        <w:pStyle w:val="Heading4"/>
        <w:rPr>
          <w:rStyle w:val="Style13ptBold"/>
          <w:b/>
        </w:rPr>
      </w:pPr>
      <w:r>
        <w:rPr>
          <w:rStyle w:val="Style13ptBold"/>
        </w:rPr>
        <w:t>Both offensive and defensive realism paint a gloomy picture for US-China relations. Domestic political factors make risky political behavior likely, precipitating conflict.</w:t>
      </w:r>
    </w:p>
    <w:p w:rsidR="003E25AB" w:rsidRPr="00EC0F97" w:rsidRDefault="003E25AB" w:rsidP="003E25AB">
      <w:pPr>
        <w:rPr>
          <w:rStyle w:val="Style13ptBold"/>
          <w:sz w:val="16"/>
          <w:szCs w:val="16"/>
        </w:rPr>
      </w:pPr>
      <w:r>
        <w:rPr>
          <w:rStyle w:val="Style13ptBold"/>
        </w:rPr>
        <w:t xml:space="preserve">Kearn 16 </w:t>
      </w:r>
      <w:r>
        <w:rPr>
          <w:rStyle w:val="Style13ptBold"/>
          <w:sz w:val="16"/>
          <w:szCs w:val="16"/>
        </w:rPr>
        <w:t xml:space="preserve">(David W. Kearn Jr, “Understanding Pathways to Conflict in the Western Pacific,” St. John’s University, Fellows Program on Peace, Governance, and Development in East Asia. </w:t>
      </w:r>
      <w:r w:rsidRPr="00EC0F97">
        <w:rPr>
          <w:b/>
          <w:sz w:val="16"/>
          <w:szCs w:val="16"/>
        </w:rPr>
        <w:t>The East Asia Institute (EAI) is a nonprofit and independent research organization in Korea, founded in May 2002. The EAI strives to transform East Asia into a society of nations based on liberal democracy, market economy, open society, and peace. The EAI takes no institutional position on policy issues and has no affiliation with the Korean government</w:t>
      </w:r>
      <w:r>
        <w:rPr>
          <w:b/>
          <w:sz w:val="16"/>
          <w:szCs w:val="16"/>
        </w:rPr>
        <w:t xml:space="preserve">. </w:t>
      </w:r>
      <w:hyperlink r:id="rId80" w:history="1">
        <w:r w:rsidRPr="00D40873">
          <w:rPr>
            <w:rStyle w:val="Hyperlink"/>
            <w:b/>
            <w:sz w:val="16"/>
            <w:szCs w:val="16"/>
          </w:rPr>
          <w:t>http://www.eai.or.kr/data/bbs/eng_report/2016051016465847.pdf //</w:t>
        </w:r>
      </w:hyperlink>
      <w:r>
        <w:rPr>
          <w:b/>
          <w:sz w:val="16"/>
          <w:szCs w:val="16"/>
        </w:rPr>
        <w:t xml:space="preserve"> EMS).</w:t>
      </w:r>
    </w:p>
    <w:p w:rsidR="003E25AB" w:rsidRDefault="003E25AB" w:rsidP="003E25AB">
      <w:pPr>
        <w:rPr>
          <w:rFonts w:eastAsia="Times New Roman" w:cs="Times New Roman"/>
          <w:sz w:val="16"/>
          <w:szCs w:val="26"/>
        </w:rPr>
      </w:pPr>
      <w:r w:rsidRPr="00955019">
        <w:rPr>
          <w:rStyle w:val="StyleUnderline"/>
        </w:rPr>
        <w:t xml:space="preserve">This paper examines potential mechanisms or pathways to military conflict between </w:t>
      </w:r>
      <w:r w:rsidRPr="0078185B">
        <w:rPr>
          <w:rStyle w:val="StyleUnderline"/>
          <w:highlight w:val="cyan"/>
        </w:rPr>
        <w:t>the United States and</w:t>
      </w:r>
      <w:r w:rsidRPr="00955019">
        <w:rPr>
          <w:rFonts w:eastAsia="Times New Roman" w:cs="Times New Roman"/>
          <w:sz w:val="16"/>
          <w:szCs w:val="26"/>
        </w:rPr>
        <w:t xml:space="preserve"> People’s Republic of China </w:t>
      </w:r>
      <w:r w:rsidRPr="00955019">
        <w:rPr>
          <w:rStyle w:val="StyleUnderline"/>
        </w:rPr>
        <w:t>(</w:t>
      </w:r>
      <w:r w:rsidRPr="0078185B">
        <w:rPr>
          <w:rStyle w:val="StyleUnderline"/>
          <w:highlight w:val="cyan"/>
        </w:rPr>
        <w:t>PRC)</w:t>
      </w:r>
      <w:r w:rsidRPr="00955019">
        <w:rPr>
          <w:rFonts w:eastAsia="Times New Roman" w:cs="Times New Roman"/>
          <w:sz w:val="16"/>
          <w:szCs w:val="26"/>
        </w:rPr>
        <w:t xml:space="preserve"> based on prevailing approaches from International Relations (IR) Theory. Focusing on these theories and their primary causal factors, we can explain how </w:t>
      </w:r>
      <w:r w:rsidRPr="00955019">
        <w:rPr>
          <w:rStyle w:val="StyleUnderline"/>
        </w:rPr>
        <w:t xml:space="preserve">these two Pacific powers </w:t>
      </w:r>
      <w:r w:rsidRPr="0078185B">
        <w:rPr>
          <w:rStyle w:val="StyleUnderline"/>
          <w:highlight w:val="cyan"/>
        </w:rPr>
        <w:t>could find themselves in a future crisis or military conflict. While offensive realism</w:t>
      </w:r>
      <w:r w:rsidRPr="00955019">
        <w:rPr>
          <w:rStyle w:val="StyleUnderline"/>
        </w:rPr>
        <w:t xml:space="preserve">, focusing on power and shifts in relative power, </w:t>
      </w:r>
      <w:r w:rsidRPr="0078185B">
        <w:rPr>
          <w:rStyle w:val="StyleUnderline"/>
          <w:highlight w:val="cyan"/>
        </w:rPr>
        <w:t>would be expected to paint a</w:t>
      </w:r>
      <w:r w:rsidRPr="00955019">
        <w:rPr>
          <w:rStyle w:val="StyleUnderline"/>
        </w:rPr>
        <w:t xml:space="preserve"> particularly </w:t>
      </w:r>
      <w:r w:rsidRPr="0078185B">
        <w:rPr>
          <w:rStyle w:val="StyleUnderline"/>
          <w:highlight w:val="cyan"/>
        </w:rPr>
        <w:t>gloomy picture, the predictions of a defensive realist analysi</w:t>
      </w:r>
      <w:r w:rsidRPr="00955019">
        <w:rPr>
          <w:rStyle w:val="StyleUnderline"/>
        </w:rPr>
        <w:t>s, focusing on geography and military technology</w:t>
      </w:r>
      <w:r w:rsidRPr="00955019">
        <w:rPr>
          <w:rStyle w:val="Emphasis"/>
        </w:rPr>
        <w:t xml:space="preserve">, </w:t>
      </w:r>
      <w:r w:rsidRPr="0078185B">
        <w:rPr>
          <w:rStyle w:val="Emphasis"/>
          <w:highlight w:val="cyan"/>
        </w:rPr>
        <w:t>are also troubling. The security dilemma</w:t>
      </w:r>
      <w:r w:rsidRPr="00955019">
        <w:rPr>
          <w:rFonts w:eastAsia="Times New Roman" w:cs="Times New Roman"/>
          <w:sz w:val="16"/>
          <w:szCs w:val="26"/>
        </w:rPr>
        <w:t xml:space="preserve"> in the Western Pacific </w:t>
      </w:r>
      <w:r w:rsidRPr="0078185B">
        <w:rPr>
          <w:rStyle w:val="Emphasis"/>
          <w:highlight w:val="cyan"/>
        </w:rPr>
        <w:t>seems to be intensifying, introducing crisis and arms race instabilities and escalation dynamics</w:t>
      </w:r>
      <w:r w:rsidRPr="00955019">
        <w:rPr>
          <w:rStyle w:val="Emphasis"/>
        </w:rPr>
        <w:t xml:space="preserve"> in the event of a crisis.</w:t>
      </w:r>
      <w:r w:rsidRPr="00955019">
        <w:rPr>
          <w:rFonts w:eastAsia="Times New Roman" w:cs="Times New Roman"/>
          <w:sz w:val="16"/>
          <w:szCs w:val="26"/>
        </w:rPr>
        <w:t xml:space="preserve"> Finally</w:t>
      </w:r>
      <w:r w:rsidRPr="00955019">
        <w:rPr>
          <w:rStyle w:val="StyleUnderline"/>
        </w:rPr>
        <w:t xml:space="preserve">, many of the </w:t>
      </w:r>
      <w:r w:rsidRPr="0078185B">
        <w:rPr>
          <w:rStyle w:val="StyleUnderline"/>
          <w:highlight w:val="cyan"/>
        </w:rPr>
        <w:t>domestic political factors that predict more cooperative outcomes in interstate relations are</w:t>
      </w:r>
      <w:r w:rsidRPr="00955019">
        <w:rPr>
          <w:rStyle w:val="StyleUnderline"/>
        </w:rPr>
        <w:t xml:space="preserve"> weak or </w:t>
      </w:r>
      <w:r w:rsidRPr="0078185B">
        <w:rPr>
          <w:rStyle w:val="StyleUnderline"/>
          <w:highlight w:val="cyan"/>
        </w:rPr>
        <w:t>absent in the U.S</w:t>
      </w:r>
      <w:proofErr w:type="gramStart"/>
      <w:r w:rsidRPr="0078185B">
        <w:rPr>
          <w:rStyle w:val="StyleUnderline"/>
          <w:highlight w:val="cyan"/>
        </w:rPr>
        <w:t>.-</w:t>
      </w:r>
      <w:proofErr w:type="gramEnd"/>
      <w:r w:rsidRPr="0078185B">
        <w:rPr>
          <w:rStyle w:val="StyleUnderline"/>
          <w:highlight w:val="cyan"/>
        </w:rPr>
        <w:t xml:space="preserve"> China relationship</w:t>
      </w:r>
      <w:r w:rsidRPr="00955019">
        <w:rPr>
          <w:rStyle w:val="StyleUnderline"/>
        </w:rPr>
        <w:t xml:space="preserve">. </w:t>
      </w:r>
      <w:r w:rsidRPr="00955019">
        <w:rPr>
          <w:rFonts w:eastAsia="Times New Roman" w:cs="Times New Roman"/>
          <w:sz w:val="16"/>
          <w:szCs w:val="26"/>
        </w:rPr>
        <w:t xml:space="preserve">Therefore, </w:t>
      </w:r>
      <w:r w:rsidRPr="0078185B">
        <w:rPr>
          <w:rStyle w:val="StyleUnderline"/>
          <w:highlight w:val="cyan"/>
        </w:rPr>
        <w:t>there are few internal restraints on policies that could precipitate conflict.</w:t>
      </w:r>
      <w:r w:rsidRPr="00955019">
        <w:rPr>
          <w:rFonts w:eastAsia="Times New Roman" w:cs="Times New Roman"/>
          <w:sz w:val="16"/>
          <w:szCs w:val="26"/>
        </w:rPr>
        <w:t xml:space="preserve"> Conversely, </w:t>
      </w:r>
      <w:r w:rsidRPr="00955019">
        <w:rPr>
          <w:rStyle w:val="StyleUnderline"/>
        </w:rPr>
        <w:t xml:space="preserve">these </w:t>
      </w:r>
      <w:r w:rsidRPr="0078185B">
        <w:rPr>
          <w:rStyle w:val="StyleUnderline"/>
          <w:highlight w:val="cyan"/>
        </w:rPr>
        <w:t>internal forces</w:t>
      </w:r>
      <w:r w:rsidRPr="00955019">
        <w:rPr>
          <w:rStyle w:val="StyleUnderline"/>
        </w:rPr>
        <w:t xml:space="preserve"> could </w:t>
      </w:r>
      <w:r w:rsidRPr="0078185B">
        <w:rPr>
          <w:rStyle w:val="StyleUnderline"/>
          <w:highlight w:val="cyan"/>
        </w:rPr>
        <w:t>make risky behavior</w:t>
      </w:r>
      <w:r w:rsidRPr="00955019">
        <w:rPr>
          <w:rStyle w:val="StyleUnderline"/>
        </w:rPr>
        <w:t xml:space="preserve"> more </w:t>
      </w:r>
      <w:r w:rsidRPr="0078185B">
        <w:rPr>
          <w:rStyle w:val="StyleUnderline"/>
          <w:highlight w:val="cyan"/>
        </w:rPr>
        <w:t>likely.</w:t>
      </w:r>
      <w:r w:rsidRPr="00955019">
        <w:rPr>
          <w:rStyle w:val="StyleUnderline"/>
        </w:rPr>
        <w:t xml:space="preserve"> </w:t>
      </w:r>
      <w:r w:rsidRPr="00955019">
        <w:rPr>
          <w:rFonts w:eastAsia="Times New Roman" w:cs="Times New Roman"/>
          <w:sz w:val="16"/>
          <w:szCs w:val="26"/>
        </w:rPr>
        <w:t>Understanding these pathways to conflict, it is possible to develop policies to address the most dangerous aspects of the security environment in the Western Pacific while maintaining stability, reassuring U.S. allies, and improving the prospects of cooperation.</w:t>
      </w:r>
    </w:p>
    <w:p w:rsidR="003E25AB" w:rsidRDefault="003E25AB" w:rsidP="003E25AB">
      <w:pPr>
        <w:pStyle w:val="Heading4"/>
      </w:pPr>
      <w:r>
        <w:t>A newly assertive China will cause a great power war- allies will get drawn in.</w:t>
      </w:r>
    </w:p>
    <w:p w:rsidR="003E25AB" w:rsidRPr="00315DC7" w:rsidRDefault="003E25AB" w:rsidP="003E25AB">
      <w:pPr>
        <w:rPr>
          <w:b/>
          <w:sz w:val="16"/>
          <w:szCs w:val="16"/>
        </w:rPr>
      </w:pPr>
      <w:r>
        <w:rPr>
          <w:rStyle w:val="Style13ptBold"/>
        </w:rPr>
        <w:t xml:space="preserve">Kearn 16 </w:t>
      </w:r>
      <w:r>
        <w:rPr>
          <w:rStyle w:val="Style13ptBold"/>
          <w:sz w:val="16"/>
          <w:szCs w:val="16"/>
        </w:rPr>
        <w:t xml:space="preserve">(David W. Kearn Jr, “Understanding Pathways to Conflict in the Western Pacific,” St. John’s University, Fellows Program on Peace, Governance, and Development in East Asia. </w:t>
      </w:r>
      <w:r w:rsidRPr="00EC0F97">
        <w:rPr>
          <w:b/>
          <w:sz w:val="16"/>
          <w:szCs w:val="16"/>
        </w:rPr>
        <w:t>The East Asia Institute (EAI) is a nonprofit and independent research organization in Korea, founded in May 2002. The EAI strives to transform East Asia into a society of nations based on liberal democracy, market economy, open society, and peace. The EAI takes no institutional position on policy issues and has no affiliation with the Korean government</w:t>
      </w:r>
      <w:r>
        <w:rPr>
          <w:b/>
          <w:sz w:val="16"/>
          <w:szCs w:val="16"/>
        </w:rPr>
        <w:t xml:space="preserve">. </w:t>
      </w:r>
      <w:hyperlink r:id="rId81" w:history="1">
        <w:r w:rsidRPr="00D40873">
          <w:rPr>
            <w:rStyle w:val="Hyperlink"/>
            <w:b/>
            <w:sz w:val="16"/>
            <w:szCs w:val="16"/>
          </w:rPr>
          <w:t>http://www.eai.or.kr/data/bbs/eng_report/2016051016465847.pdf //</w:t>
        </w:r>
      </w:hyperlink>
      <w:r>
        <w:rPr>
          <w:b/>
          <w:sz w:val="16"/>
          <w:szCs w:val="16"/>
        </w:rPr>
        <w:t xml:space="preserve"> EMS).</w:t>
      </w:r>
    </w:p>
    <w:p w:rsidR="003E25AB" w:rsidRDefault="003E25AB" w:rsidP="003E25AB">
      <w:pPr>
        <w:rPr>
          <w:rStyle w:val="StyleUnderline"/>
        </w:rPr>
      </w:pPr>
      <w:r w:rsidRPr="0078185B">
        <w:rPr>
          <w:rStyle w:val="StyleUnderline"/>
          <w:highlight w:val="cyan"/>
        </w:rPr>
        <w:t>Since 2010, China’s foreign policy has seemingly taken on a much more assertive tone,</w:t>
      </w:r>
      <w:r w:rsidRPr="00315DC7">
        <w:rPr>
          <w:rStyle w:val="StyleUnderline"/>
        </w:rPr>
        <w:t xml:space="preserve"> particularly with regard to</w:t>
      </w:r>
      <w:r w:rsidRPr="00315DC7">
        <w:rPr>
          <w:rFonts w:eastAsia="Times New Roman" w:cs="Times New Roman"/>
          <w:sz w:val="16"/>
          <w:szCs w:val="26"/>
        </w:rPr>
        <w:t xml:space="preserve"> relations with its neighbors in </w:t>
      </w:r>
      <w:r w:rsidRPr="00315DC7">
        <w:rPr>
          <w:rStyle w:val="StyleUnderline"/>
        </w:rPr>
        <w:t xml:space="preserve">the Western Pacific. </w:t>
      </w:r>
      <w:r w:rsidRPr="00315DC7">
        <w:rPr>
          <w:rFonts w:eastAsia="Times New Roman" w:cs="Times New Roman"/>
          <w:sz w:val="16"/>
          <w:szCs w:val="26"/>
        </w:rPr>
        <w:t xml:space="preserve">Eschewing the more reassuring “soft power” strategy of the previous decade, </w:t>
      </w:r>
      <w:r w:rsidRPr="0078185B">
        <w:rPr>
          <w:rStyle w:val="StyleUnderline"/>
          <w:highlight w:val="cyan"/>
        </w:rPr>
        <w:t>Beijing has been much more assertive in</w:t>
      </w:r>
      <w:r w:rsidRPr="00315DC7">
        <w:rPr>
          <w:rStyle w:val="StyleUnderline"/>
        </w:rPr>
        <w:t xml:space="preserve"> expressing its preferences in </w:t>
      </w:r>
      <w:r w:rsidRPr="0078185B">
        <w:rPr>
          <w:rStyle w:val="StyleUnderline"/>
          <w:highlight w:val="cyan"/>
        </w:rPr>
        <w:t>territorial disputes</w:t>
      </w:r>
      <w:r w:rsidRPr="00315DC7">
        <w:rPr>
          <w:rFonts w:eastAsia="Times New Roman" w:cs="Times New Roman"/>
          <w:sz w:val="16"/>
          <w:szCs w:val="26"/>
        </w:rPr>
        <w:t xml:space="preserve">.4 For example, </w:t>
      </w:r>
      <w:r w:rsidRPr="0078185B">
        <w:rPr>
          <w:rStyle w:val="StyleUnderline"/>
          <w:highlight w:val="cyan"/>
        </w:rPr>
        <w:t>Chinese activities in the East</w:t>
      </w:r>
      <w:r w:rsidRPr="00315DC7">
        <w:rPr>
          <w:rStyle w:val="StyleUnderline"/>
        </w:rPr>
        <w:t xml:space="preserve"> </w:t>
      </w:r>
      <w:r w:rsidRPr="0078185B">
        <w:rPr>
          <w:rStyle w:val="StyleUnderline"/>
          <w:highlight w:val="cyan"/>
        </w:rPr>
        <w:t>and South China Seas</w:t>
      </w:r>
      <w:r w:rsidRPr="00315DC7">
        <w:rPr>
          <w:rStyle w:val="StyleUnderline"/>
        </w:rPr>
        <w:t>, including its unilateral declaration of a</w:t>
      </w:r>
      <w:r w:rsidRPr="00315DC7">
        <w:rPr>
          <w:rFonts w:eastAsia="Times New Roman" w:cs="Times New Roman"/>
          <w:sz w:val="16"/>
          <w:szCs w:val="26"/>
        </w:rPr>
        <w:t xml:space="preserve">n Air Defense Identification Zone </w:t>
      </w:r>
      <w:r w:rsidRPr="00315DC7">
        <w:rPr>
          <w:rStyle w:val="StyleUnderline"/>
        </w:rPr>
        <w:t xml:space="preserve">(ADIZ) over disputed territory in the East China Sea and its extensive “land reclamation” activities in the South China Sea </w:t>
      </w:r>
      <w:r w:rsidRPr="00315DC7">
        <w:rPr>
          <w:rFonts w:eastAsia="Times New Roman" w:cs="Times New Roman"/>
          <w:sz w:val="16"/>
          <w:szCs w:val="26"/>
        </w:rPr>
        <w:t xml:space="preserve">(seemingly </w:t>
      </w:r>
      <w:r w:rsidRPr="0078185B">
        <w:rPr>
          <w:rStyle w:val="Emphasis"/>
          <w:highlight w:val="cyan"/>
        </w:rPr>
        <w:t>contradict</w:t>
      </w:r>
      <w:r w:rsidRPr="00315DC7">
        <w:rPr>
          <w:rStyle w:val="Emphasis"/>
        </w:rPr>
        <w:t xml:space="preserve">ing President </w:t>
      </w:r>
      <w:r w:rsidRPr="0078185B">
        <w:rPr>
          <w:rStyle w:val="Emphasis"/>
          <w:highlight w:val="cyan"/>
        </w:rPr>
        <w:t>Xi Jinping’s pledge not to “militarize” the area</w:t>
      </w:r>
      <w:r w:rsidRPr="00315DC7">
        <w:rPr>
          <w:rFonts w:eastAsia="Times New Roman" w:cs="Times New Roman"/>
          <w:sz w:val="16"/>
          <w:szCs w:val="26"/>
        </w:rPr>
        <w:t xml:space="preserve">) </w:t>
      </w:r>
      <w:r w:rsidRPr="00315DC7">
        <w:rPr>
          <w:rStyle w:val="StyleUnderline"/>
        </w:rPr>
        <w:t>have called into question Beijing longer-term intension</w:t>
      </w:r>
      <w:r w:rsidRPr="00315DC7">
        <w:rPr>
          <w:rFonts w:eastAsia="Times New Roman" w:cs="Times New Roman"/>
          <w:sz w:val="16"/>
          <w:szCs w:val="26"/>
        </w:rPr>
        <w:t xml:space="preserve"> over the long-run. 5 </w:t>
      </w:r>
      <w:r w:rsidRPr="0078185B">
        <w:rPr>
          <w:rStyle w:val="StyleUnderline"/>
          <w:highlight w:val="cyan"/>
        </w:rPr>
        <w:t>All of this takes place in the midst of a decade-long military modernization</w:t>
      </w:r>
      <w:r w:rsidRPr="00315DC7">
        <w:rPr>
          <w:rStyle w:val="StyleUnderline"/>
        </w:rPr>
        <w:t xml:space="preserve"> program of the Peoples Liberation Army</w:t>
      </w:r>
      <w:r w:rsidRPr="00315DC7">
        <w:rPr>
          <w:rFonts w:eastAsia="Times New Roman" w:cs="Times New Roman"/>
          <w:sz w:val="16"/>
          <w:szCs w:val="26"/>
        </w:rPr>
        <w:t xml:space="preserve">, making remarkable strides in a range of capabilities in both quantitative and qualitative terms.6 </w:t>
      </w:r>
      <w:r w:rsidRPr="00315DC7">
        <w:rPr>
          <w:rStyle w:val="StyleUnderline"/>
        </w:rPr>
        <w:t>While it is perhaps unsurprising that offensive versions of structural realism would paint a particularly gloomy picture</w:t>
      </w:r>
      <w:r w:rsidRPr="00315DC7">
        <w:rPr>
          <w:rFonts w:eastAsia="Times New Roman" w:cs="Times New Roman"/>
          <w:sz w:val="16"/>
          <w:szCs w:val="26"/>
        </w:rPr>
        <w:t xml:space="preserve"> of the future of U.S.-China relations, </w:t>
      </w:r>
      <w:r w:rsidRPr="00315DC7">
        <w:rPr>
          <w:rStyle w:val="StyleUnderline"/>
        </w:rPr>
        <w:t>defensive realist analysis</w:t>
      </w:r>
      <w:r w:rsidRPr="00315DC7">
        <w:rPr>
          <w:rFonts w:eastAsia="Times New Roman" w:cs="Times New Roman"/>
          <w:sz w:val="16"/>
          <w:szCs w:val="26"/>
        </w:rPr>
        <w:t xml:space="preserve"> focusing more on the nature of the security dilemma and the impact of military technology and geog-</w:t>
      </w:r>
      <w:r w:rsidRPr="00315DC7">
        <w:rPr>
          <w:rFonts w:eastAsia="Times New Roman" w:cs="Times New Roman"/>
          <w:sz w:val="12"/>
          <w:szCs w:val="26"/>
        </w:rPr>
        <w:t>¶</w:t>
      </w:r>
      <w:r w:rsidRPr="00315DC7">
        <w:rPr>
          <w:rFonts w:eastAsia="Times New Roman" w:cs="Times New Roman"/>
          <w:sz w:val="16"/>
          <w:szCs w:val="26"/>
        </w:rPr>
        <w:t xml:space="preserve"> raphy in the region </w:t>
      </w:r>
      <w:r w:rsidRPr="00315DC7">
        <w:rPr>
          <w:rStyle w:val="StyleUnderline"/>
        </w:rPr>
        <w:t xml:space="preserve">are not markedly more optimistic for peace.7 </w:t>
      </w:r>
      <w:r w:rsidRPr="0078185B">
        <w:rPr>
          <w:rStyle w:val="StyleUnderline"/>
          <w:highlight w:val="cyan"/>
        </w:rPr>
        <w:t>The presence of a rising power</w:t>
      </w:r>
      <w:r w:rsidRPr="00315DC7">
        <w:rPr>
          <w:rStyle w:val="StyleUnderline"/>
        </w:rPr>
        <w:t xml:space="preserve"> expanding its interests in the region and </w:t>
      </w:r>
      <w:r w:rsidRPr="0078185B">
        <w:rPr>
          <w:rStyle w:val="StyleUnderline"/>
          <w:highlight w:val="cyan"/>
        </w:rPr>
        <w:t>demanding greater influence</w:t>
      </w:r>
      <w:r w:rsidRPr="00315DC7">
        <w:rPr>
          <w:rStyle w:val="StyleUnderline"/>
        </w:rPr>
        <w:t xml:space="preserve"> </w:t>
      </w:r>
      <w:r w:rsidRPr="0078185B">
        <w:rPr>
          <w:rStyle w:val="StyleUnderline"/>
          <w:highlight w:val="cyan"/>
        </w:rPr>
        <w:t>commensurate with its new status facing off against a status quo power</w:t>
      </w:r>
      <w:r w:rsidRPr="00315DC7">
        <w:rPr>
          <w:rStyle w:val="StyleUnderline"/>
        </w:rPr>
        <w:t xml:space="preserve"> and its allies </w:t>
      </w:r>
      <w:r w:rsidRPr="0078185B">
        <w:rPr>
          <w:rStyle w:val="StyleUnderline"/>
          <w:highlight w:val="cyan"/>
        </w:rPr>
        <w:t>has often been viewed as a driver of</w:t>
      </w:r>
      <w:r w:rsidRPr="0078185B">
        <w:rPr>
          <w:rFonts w:eastAsia="Times New Roman" w:cs="Times New Roman"/>
          <w:sz w:val="16"/>
          <w:szCs w:val="26"/>
          <w:highlight w:val="cyan"/>
        </w:rPr>
        <w:t xml:space="preserve"> </w:t>
      </w:r>
      <w:r w:rsidRPr="0078185B">
        <w:rPr>
          <w:rStyle w:val="Emphasis"/>
          <w:highlight w:val="cyan"/>
        </w:rPr>
        <w:t>major power war</w:t>
      </w:r>
      <w:r w:rsidRPr="00315DC7">
        <w:rPr>
          <w:rStyle w:val="Emphasis"/>
        </w:rPr>
        <w:t>.</w:t>
      </w:r>
      <w:r w:rsidRPr="00315DC7">
        <w:rPr>
          <w:rFonts w:eastAsia="Times New Roman" w:cs="Times New Roman"/>
          <w:sz w:val="16"/>
          <w:szCs w:val="26"/>
        </w:rPr>
        <w:t xml:space="preserve">8 However, </w:t>
      </w:r>
      <w:r w:rsidRPr="00315DC7">
        <w:rPr>
          <w:rStyle w:val="StyleUnderline"/>
        </w:rPr>
        <w:t xml:space="preserve">while geographic distance and maritime boundaries may create the perception of a relatively mild security dilemma, </w:t>
      </w:r>
      <w:r w:rsidRPr="0078185B">
        <w:rPr>
          <w:rStyle w:val="StyleUnderline"/>
          <w:highlight w:val="cyan"/>
        </w:rPr>
        <w:t>the growing probability of small-scale clashes in an environment where both states may have first-strike incentives,</w:t>
      </w:r>
      <w:r w:rsidRPr="00315DC7">
        <w:rPr>
          <w:rStyle w:val="StyleUnderline"/>
        </w:rPr>
        <w:t xml:space="preserve"> the reality </w:t>
      </w:r>
      <w:r w:rsidRPr="0078185B">
        <w:rPr>
          <w:rStyle w:val="StyleUnderline"/>
          <w:highlight w:val="cyan"/>
        </w:rPr>
        <w:t>is</w:t>
      </w:r>
      <w:r w:rsidRPr="00315DC7">
        <w:rPr>
          <w:rStyle w:val="StyleUnderline"/>
        </w:rPr>
        <w:t xml:space="preserve"> much more </w:t>
      </w:r>
      <w:r w:rsidRPr="0078185B">
        <w:rPr>
          <w:rStyle w:val="StyleUnderline"/>
          <w:highlight w:val="cyan"/>
        </w:rPr>
        <w:t>dangerous. Taking into account the interests of long-standing U.S. allies</w:t>
      </w:r>
      <w:r w:rsidRPr="00315DC7">
        <w:rPr>
          <w:rStyle w:val="StyleUnderline"/>
        </w:rPr>
        <w:t xml:space="preserve"> in the region only </w:t>
      </w:r>
      <w:r w:rsidRPr="0078185B">
        <w:rPr>
          <w:rStyle w:val="StyleUnderline"/>
          <w:highlight w:val="cyan"/>
        </w:rPr>
        <w:t xml:space="preserve">magnifies this </w:t>
      </w:r>
      <w:r w:rsidRPr="00315DC7">
        <w:rPr>
          <w:rStyle w:val="StyleUnderline"/>
        </w:rPr>
        <w:t>problem</w:t>
      </w:r>
      <w:proofErr w:type="gramStart"/>
      <w:r w:rsidRPr="00315DC7">
        <w:rPr>
          <w:rStyle w:val="StyleUnderline"/>
        </w:rPr>
        <w:t>.</w:t>
      </w:r>
      <w:r>
        <w:rPr>
          <w:rStyle w:val="StyleUnderline"/>
        </w:rPr>
        <w:t>,</w:t>
      </w:r>
      <w:proofErr w:type="gramEnd"/>
      <w:r>
        <w:rPr>
          <w:rStyle w:val="StyleUnderline"/>
        </w:rPr>
        <w:t xml:space="preserve"> </w:t>
      </w:r>
    </w:p>
    <w:p w:rsidR="003E25AB" w:rsidRPr="00743355" w:rsidRDefault="003E25AB" w:rsidP="003E25AB">
      <w:pPr>
        <w:pStyle w:val="Heading4"/>
        <w:rPr>
          <w:rStyle w:val="StyleUnderline"/>
          <w:szCs w:val="26"/>
        </w:rPr>
      </w:pPr>
      <w:r w:rsidRPr="00743355">
        <w:rPr>
          <w:rStyle w:val="StyleUnderline"/>
          <w:szCs w:val="26"/>
        </w:rPr>
        <w:t>China’s building up its military capabilities now- conflict in Taiwan will involve the US.</w:t>
      </w:r>
    </w:p>
    <w:p w:rsidR="003E25AB" w:rsidRPr="00A9247B" w:rsidRDefault="003E25AB" w:rsidP="003E25AB">
      <w:pPr>
        <w:rPr>
          <w:b/>
          <w:sz w:val="16"/>
          <w:szCs w:val="16"/>
        </w:rPr>
      </w:pPr>
      <w:r>
        <w:rPr>
          <w:rStyle w:val="Style13ptBold"/>
        </w:rPr>
        <w:t xml:space="preserve">Kearn 16 </w:t>
      </w:r>
      <w:r>
        <w:rPr>
          <w:rStyle w:val="Style13ptBold"/>
          <w:sz w:val="16"/>
          <w:szCs w:val="16"/>
        </w:rPr>
        <w:t xml:space="preserve">(David W. Kearn Jr, “Understanding Pathways to Conflict in the Western Pacific,” St. John’s University, Fellows Program on Peace, Governance, and Development in East Asia. </w:t>
      </w:r>
      <w:r w:rsidRPr="00EC0F97">
        <w:rPr>
          <w:b/>
          <w:sz w:val="16"/>
          <w:szCs w:val="16"/>
        </w:rPr>
        <w:t>The East Asia Institute (EAI) is a nonprofit and independent research organization in Korea, founded in May 2002. The EAI strives to transform East Asia into a society of nations based on liberal democracy, market economy, open society, and peace. The EAI takes no institutional position on policy issues and has no affiliation with the Korean government</w:t>
      </w:r>
      <w:r>
        <w:rPr>
          <w:b/>
          <w:sz w:val="16"/>
          <w:szCs w:val="16"/>
        </w:rPr>
        <w:t xml:space="preserve">. </w:t>
      </w:r>
      <w:hyperlink r:id="rId82" w:history="1">
        <w:r w:rsidRPr="00D40873">
          <w:rPr>
            <w:rStyle w:val="Hyperlink"/>
            <w:b/>
            <w:sz w:val="16"/>
            <w:szCs w:val="16"/>
          </w:rPr>
          <w:t>http://www.eai.or.kr/data/bbs/eng_report/2016051016465847.pdf //</w:t>
        </w:r>
      </w:hyperlink>
      <w:r>
        <w:rPr>
          <w:b/>
          <w:sz w:val="16"/>
          <w:szCs w:val="16"/>
        </w:rPr>
        <w:t xml:space="preserve"> EMS).</w:t>
      </w:r>
    </w:p>
    <w:p w:rsidR="003E25AB" w:rsidRDefault="003E25AB" w:rsidP="003E25AB">
      <w:pPr>
        <w:rPr>
          <w:rStyle w:val="Emphasis"/>
        </w:rPr>
      </w:pPr>
      <w:r w:rsidRPr="002B0A97">
        <w:rPr>
          <w:rFonts w:eastAsia="Times New Roman" w:cs="Times New Roman"/>
          <w:sz w:val="16"/>
          <w:szCs w:val="26"/>
        </w:rPr>
        <w:t xml:space="preserve">At the same time, however, </w:t>
      </w:r>
      <w:r w:rsidRPr="0078185B">
        <w:rPr>
          <w:rStyle w:val="StyleUnderline"/>
          <w:highlight w:val="cyan"/>
        </w:rPr>
        <w:t>Beijing</w:t>
      </w:r>
      <w:r w:rsidRPr="00A9247B">
        <w:rPr>
          <w:rStyle w:val="StyleUnderline"/>
        </w:rPr>
        <w:t xml:space="preserve"> also </w:t>
      </w:r>
      <w:r w:rsidRPr="0078185B">
        <w:rPr>
          <w:rStyle w:val="StyleUnderline"/>
          <w:highlight w:val="cyan"/>
        </w:rPr>
        <w:t>embarked on an impressive and extensive military modernization program</w:t>
      </w:r>
      <w:r w:rsidRPr="00A9247B">
        <w:rPr>
          <w:rStyle w:val="StyleUnderline"/>
        </w:rPr>
        <w:t>.</w:t>
      </w:r>
      <w:r w:rsidRPr="002B0A97">
        <w:rPr>
          <w:rFonts w:eastAsia="Times New Roman" w:cs="Times New Roman"/>
          <w:sz w:val="16"/>
          <w:szCs w:val="26"/>
        </w:rPr>
        <w:t xml:space="preserve"> Initially, this modernization seemed to focus on improving its ability </w:t>
      </w:r>
      <w:r w:rsidRPr="0078185B">
        <w:rPr>
          <w:rStyle w:val="StyleUnderline"/>
          <w:highlight w:val="cyan"/>
        </w:rPr>
        <w:t>to coerce Taiwan,</w:t>
      </w:r>
      <w:r w:rsidRPr="002B0A97">
        <w:rPr>
          <w:rFonts w:eastAsia="Times New Roman" w:cs="Times New Roman"/>
          <w:sz w:val="16"/>
          <w:szCs w:val="26"/>
        </w:rPr>
        <w:t xml:space="preserve"> whether to deter a future government in Taipei from unilaterally declaring independence from China, or compelling a reversal of such policy through the targeted use of punitive force. 18 </w:t>
      </w:r>
      <w:r w:rsidRPr="0078185B">
        <w:rPr>
          <w:rStyle w:val="StyleUnderline"/>
          <w:highlight w:val="cyan"/>
        </w:rPr>
        <w:t>The development of a large number of increasingly sophisticated missile systems</w:t>
      </w:r>
      <w:r w:rsidRPr="00A9247B">
        <w:rPr>
          <w:rStyle w:val="StyleUnderline"/>
        </w:rPr>
        <w:t xml:space="preserve"> and improvements in strike aircraft </w:t>
      </w:r>
      <w:r w:rsidRPr="0078185B">
        <w:rPr>
          <w:rStyle w:val="StyleUnderline"/>
          <w:highlight w:val="cyan"/>
        </w:rPr>
        <w:t>made up much of the</w:t>
      </w:r>
      <w:r w:rsidRPr="00A9247B">
        <w:rPr>
          <w:rStyle w:val="StyleUnderline"/>
        </w:rPr>
        <w:t xml:space="preserve"> initial </w:t>
      </w:r>
      <w:r w:rsidRPr="0078185B">
        <w:rPr>
          <w:rStyle w:val="StyleUnderline"/>
          <w:highlight w:val="cyan"/>
        </w:rPr>
        <w:t>buildup.</w:t>
      </w:r>
      <w:r w:rsidRPr="00A9247B">
        <w:rPr>
          <w:rStyle w:val="StyleUnderline"/>
        </w:rPr>
        <w:t xml:space="preserve"> These </w:t>
      </w:r>
      <w:r w:rsidRPr="0078185B">
        <w:rPr>
          <w:rStyle w:val="StyleUnderline"/>
          <w:highlight w:val="cyan"/>
        </w:rPr>
        <w:t>capabilities</w:t>
      </w:r>
      <w:r w:rsidRPr="002B0A97">
        <w:rPr>
          <w:rFonts w:eastAsia="Times New Roman" w:cs="Times New Roman"/>
          <w:sz w:val="16"/>
          <w:szCs w:val="26"/>
        </w:rPr>
        <w:t xml:space="preserve"> would likely give the PLA Air Force (PLAAF) air superiority in a cross-Straits conflict and </w:t>
      </w:r>
      <w:r w:rsidRPr="0078185B">
        <w:rPr>
          <w:rStyle w:val="StyleUnderline"/>
          <w:highlight w:val="cyan"/>
        </w:rPr>
        <w:t>could</w:t>
      </w:r>
      <w:r w:rsidRPr="00A9247B">
        <w:rPr>
          <w:rStyle w:val="StyleUnderline"/>
        </w:rPr>
        <w:t xml:space="preserve"> also potentially </w:t>
      </w:r>
      <w:r w:rsidRPr="0078185B">
        <w:rPr>
          <w:rStyle w:val="StyleUnderline"/>
          <w:highlight w:val="cyan"/>
        </w:rPr>
        <w:t>hold U.S. forces</w:t>
      </w:r>
      <w:r w:rsidRPr="00A9247B">
        <w:rPr>
          <w:rStyle w:val="StyleUnderline"/>
        </w:rPr>
        <w:t xml:space="preserve"> in the immediate region </w:t>
      </w:r>
      <w:r w:rsidRPr="0078185B">
        <w:rPr>
          <w:rStyle w:val="StyleUnderline"/>
          <w:highlight w:val="cyan"/>
        </w:rPr>
        <w:t>at risk.</w:t>
      </w:r>
      <w:r w:rsidRPr="002B0A97">
        <w:rPr>
          <w:rFonts w:eastAsia="Times New Roman" w:cs="Times New Roman"/>
          <w:sz w:val="16"/>
          <w:szCs w:val="26"/>
        </w:rPr>
        <w:t xml:space="preserve"> Whether considering U.S. naval assets afloat near the Taiwan Straits or U.S. Air Force strike aircraft at bases like Kadena in Japan, </w:t>
      </w:r>
      <w:r w:rsidRPr="0078185B">
        <w:rPr>
          <w:rStyle w:val="StyleUnderline"/>
          <w:highlight w:val="cyan"/>
        </w:rPr>
        <w:t>the American capacity to effectively respond to an attack on Taiwan would be seriously compromised.</w:t>
      </w:r>
      <w:r w:rsidRPr="00A9247B">
        <w:rPr>
          <w:rStyle w:val="StyleUnderline"/>
        </w:rPr>
        <w:t xml:space="preserve">19 U.S. experts grew concerned about whether </w:t>
      </w:r>
      <w:r w:rsidRPr="0078185B">
        <w:rPr>
          <w:rStyle w:val="StyleUnderline"/>
          <w:highlight w:val="cyan"/>
        </w:rPr>
        <w:t>this shifting balance</w:t>
      </w:r>
      <w:r w:rsidRPr="00A9247B">
        <w:rPr>
          <w:rStyle w:val="StyleUnderline"/>
        </w:rPr>
        <w:t xml:space="preserve"> within a potential Taiwan </w:t>
      </w:r>
      <w:r w:rsidRPr="00A9247B">
        <w:rPr>
          <w:rStyle w:val="Emphasis"/>
        </w:rPr>
        <w:t xml:space="preserve">theater </w:t>
      </w:r>
      <w:r w:rsidRPr="0078185B">
        <w:rPr>
          <w:rStyle w:val="Emphasis"/>
          <w:highlight w:val="cyan"/>
        </w:rPr>
        <w:t>could undermine U.S. deterrence and make a Chinese move more likely.</w:t>
      </w:r>
    </w:p>
    <w:p w:rsidR="003E25AB" w:rsidRPr="00A9247B" w:rsidRDefault="003E25AB" w:rsidP="003E25AB">
      <w:pPr>
        <w:pStyle w:val="Heading4"/>
      </w:pPr>
      <w:r>
        <w:t>US-China war- China’s seeking global hegemony and sees the US as the only obstacle in its way.</w:t>
      </w:r>
    </w:p>
    <w:p w:rsidR="003E25AB" w:rsidRPr="00EC049B" w:rsidRDefault="003E25AB" w:rsidP="003E25AB">
      <w:pPr>
        <w:rPr>
          <w:b/>
          <w:sz w:val="16"/>
          <w:szCs w:val="16"/>
        </w:rPr>
      </w:pPr>
      <w:r>
        <w:rPr>
          <w:rStyle w:val="Style13ptBold"/>
        </w:rPr>
        <w:t xml:space="preserve">Kearn 16 </w:t>
      </w:r>
      <w:r>
        <w:rPr>
          <w:rStyle w:val="Style13ptBold"/>
          <w:sz w:val="16"/>
          <w:szCs w:val="16"/>
        </w:rPr>
        <w:t xml:space="preserve">(David W. Kearn Jr, “Understanding Pathways to Conflict in the Western Pacific,” St. John’s University, Fellows Program on Peace, Governance, and Development in East Asia. </w:t>
      </w:r>
      <w:r w:rsidRPr="00EC0F97">
        <w:rPr>
          <w:b/>
          <w:sz w:val="16"/>
          <w:szCs w:val="16"/>
        </w:rPr>
        <w:t>The East Asia Institute (EAI) is a nonprofit and independent research organization in Korea, founded in May 2002. The EAI strives to transform East Asia into a society of nations based on liberal democracy, market economy, open society, and peace. The EAI takes no institutional position on policy issues and has no affiliation with the Korean government</w:t>
      </w:r>
      <w:r>
        <w:rPr>
          <w:b/>
          <w:sz w:val="16"/>
          <w:szCs w:val="16"/>
        </w:rPr>
        <w:t xml:space="preserve">. </w:t>
      </w:r>
      <w:hyperlink r:id="rId83" w:history="1">
        <w:r w:rsidRPr="00D40873">
          <w:rPr>
            <w:rStyle w:val="Hyperlink"/>
            <w:b/>
            <w:sz w:val="16"/>
            <w:szCs w:val="16"/>
          </w:rPr>
          <w:t>http://www.eai.or.kr/data/bbs/eng_report/2016051016465847.pdf //</w:t>
        </w:r>
      </w:hyperlink>
      <w:r>
        <w:rPr>
          <w:b/>
          <w:sz w:val="16"/>
          <w:szCs w:val="16"/>
        </w:rPr>
        <w:t xml:space="preserve"> EMS).</w:t>
      </w:r>
    </w:p>
    <w:p w:rsidR="003E25AB" w:rsidRDefault="003E25AB" w:rsidP="003E25AB">
      <w:pPr>
        <w:rPr>
          <w:rStyle w:val="StyleUnderline"/>
          <w:sz w:val="16"/>
          <w:szCs w:val="26"/>
        </w:rPr>
      </w:pPr>
      <w:r w:rsidRPr="002B0A97">
        <w:rPr>
          <w:rFonts w:eastAsia="Times New Roman" w:cs="Times New Roman"/>
          <w:sz w:val="16"/>
          <w:szCs w:val="26"/>
        </w:rPr>
        <w:t xml:space="preserve">In more recent years, </w:t>
      </w:r>
      <w:r w:rsidRPr="0078185B">
        <w:rPr>
          <w:rStyle w:val="StyleUnderline"/>
          <w:highlight w:val="cyan"/>
        </w:rPr>
        <w:t>China’s military buildup has</w:t>
      </w:r>
      <w:r w:rsidRPr="00743355">
        <w:rPr>
          <w:rStyle w:val="StyleUnderline"/>
        </w:rPr>
        <w:t xml:space="preserve"> seemingly </w:t>
      </w:r>
      <w:r w:rsidRPr="0078185B">
        <w:rPr>
          <w:rStyle w:val="StyleUnderline"/>
          <w:highlight w:val="cyan"/>
        </w:rPr>
        <w:t>moved</w:t>
      </w:r>
      <w:r w:rsidRPr="00743355">
        <w:rPr>
          <w:rStyle w:val="StyleUnderline"/>
        </w:rPr>
        <w:t xml:space="preserve"> well beyond acquiring and deploying the capabilities to deter and/or compel Taiwan </w:t>
      </w:r>
      <w:r w:rsidRPr="0078185B">
        <w:rPr>
          <w:rStyle w:val="StyleUnderline"/>
          <w:highlight w:val="cyan"/>
        </w:rPr>
        <w:t>toward the development of a robust capacity to project power</w:t>
      </w:r>
      <w:r w:rsidRPr="002B0A97">
        <w:rPr>
          <w:rFonts w:eastAsia="Times New Roman" w:cs="Times New Roman"/>
          <w:sz w:val="16"/>
          <w:szCs w:val="26"/>
        </w:rPr>
        <w:t xml:space="preserve"> in its region and possibly beyond. Further quantitative and </w:t>
      </w:r>
      <w:r w:rsidRPr="00CB5381">
        <w:rPr>
          <w:rStyle w:val="StyleUnderline"/>
        </w:rPr>
        <w:t xml:space="preserve">qualitative </w:t>
      </w:r>
      <w:r w:rsidRPr="0078185B">
        <w:rPr>
          <w:rStyle w:val="StyleUnderline"/>
          <w:highlight w:val="cyan"/>
        </w:rPr>
        <w:t>improvements in attack aircraft, surface combatants, and attack submarines have drawn concern about China’s intentions and the</w:t>
      </w:r>
      <w:r w:rsidRPr="00CB5381">
        <w:rPr>
          <w:rStyle w:val="StyleUnderline"/>
        </w:rPr>
        <w:t xml:space="preserve"> potential for the PLAN </w:t>
      </w:r>
      <w:r w:rsidRPr="0078185B">
        <w:rPr>
          <w:rStyle w:val="StyleUnderline"/>
          <w:highlight w:val="cyan"/>
        </w:rPr>
        <w:t xml:space="preserve">to challenge the U.S. </w:t>
      </w:r>
      <w:r w:rsidRPr="00CB5381">
        <w:rPr>
          <w:rStyle w:val="StyleUnderline"/>
        </w:rPr>
        <w:t>Navy in the Pacif-</w:t>
      </w:r>
      <w:r w:rsidRPr="00CB5381">
        <w:rPr>
          <w:rStyle w:val="StyleUnderline"/>
          <w:sz w:val="12"/>
        </w:rPr>
        <w:t>¶</w:t>
      </w:r>
      <w:r w:rsidRPr="00CB5381">
        <w:rPr>
          <w:rStyle w:val="StyleUnderline"/>
        </w:rPr>
        <w:t xml:space="preserve"> ic.</w:t>
      </w:r>
      <w:r w:rsidRPr="00CB5381">
        <w:rPr>
          <w:rStyle w:val="StyleUnderline"/>
          <w:sz w:val="16"/>
          <w:szCs w:val="26"/>
        </w:rPr>
        <w:t>21 Two high profile weapons programs, the so-called “carrier killer” anti-ship ballistic missile</w:t>
      </w:r>
      <w:r w:rsidRPr="00CB5381">
        <w:rPr>
          <w:rStyle w:val="StyleUnderline"/>
          <w:sz w:val="12"/>
          <w:szCs w:val="26"/>
        </w:rPr>
        <w:t>¶</w:t>
      </w:r>
      <w:r w:rsidRPr="00CB5381">
        <w:rPr>
          <w:rStyle w:val="StyleUnderline"/>
          <w:sz w:val="16"/>
          <w:szCs w:val="26"/>
        </w:rPr>
        <w:t xml:space="preserve"> (ASBM) and the deployment of China’s first aircraft carrier (with the construction of a second</w:t>
      </w:r>
      <w:r w:rsidRPr="00CB5381">
        <w:rPr>
          <w:rStyle w:val="StyleUnderline"/>
          <w:sz w:val="12"/>
          <w:szCs w:val="26"/>
        </w:rPr>
        <w:t>¶</w:t>
      </w:r>
      <w:r w:rsidRPr="00CB5381">
        <w:rPr>
          <w:rStyle w:val="StyleUnderline"/>
          <w:sz w:val="16"/>
          <w:szCs w:val="26"/>
        </w:rPr>
        <w:t xml:space="preserve"> underway) typify the perception of China’s growing “blue water” naval capabilities.</w:t>
      </w:r>
      <w:r w:rsidRPr="00CB5381">
        <w:rPr>
          <w:rStyle w:val="StyleUnderline"/>
          <w:sz w:val="12"/>
          <w:szCs w:val="26"/>
        </w:rPr>
        <w:t>¶</w:t>
      </w:r>
      <w:r w:rsidRPr="00CB5381">
        <w:rPr>
          <w:rStyle w:val="StyleUnderline"/>
          <w:sz w:val="16"/>
          <w:szCs w:val="26"/>
        </w:rPr>
        <w:t xml:space="preserve"> 22</w:t>
      </w:r>
      <w:r w:rsidRPr="00CB5381">
        <w:rPr>
          <w:rStyle w:val="StyleUnderline"/>
          <w:sz w:val="12"/>
          <w:szCs w:val="26"/>
        </w:rPr>
        <w:t>¶</w:t>
      </w:r>
      <w:r w:rsidRPr="00CB5381">
        <w:rPr>
          <w:rStyle w:val="StyleUnderline"/>
          <w:sz w:val="16"/>
          <w:szCs w:val="26"/>
        </w:rPr>
        <w:t xml:space="preserve"> The leading scholar of the offensive realist school, John Mearsheimer, has already written that</w:t>
      </w:r>
      <w:r w:rsidRPr="00CB5381">
        <w:rPr>
          <w:rStyle w:val="StyleUnderline"/>
          <w:sz w:val="12"/>
          <w:szCs w:val="26"/>
        </w:rPr>
        <w:t>¶</w:t>
      </w:r>
      <w:r w:rsidRPr="00CB5381">
        <w:rPr>
          <w:rStyle w:val="StyleUnderline"/>
          <w:sz w:val="16"/>
          <w:szCs w:val="26"/>
        </w:rPr>
        <w:t xml:space="preserve"> </w:t>
      </w:r>
      <w:r w:rsidRPr="0078185B">
        <w:rPr>
          <w:rStyle w:val="Emphasis"/>
          <w:highlight w:val="cyan"/>
        </w:rPr>
        <w:t>war between</w:t>
      </w:r>
      <w:r w:rsidRPr="0078185B">
        <w:rPr>
          <w:rStyle w:val="StyleUnderline"/>
          <w:sz w:val="16"/>
          <w:szCs w:val="26"/>
          <w:highlight w:val="cyan"/>
        </w:rPr>
        <w:t xml:space="preserve"> </w:t>
      </w:r>
      <w:r w:rsidRPr="0078185B">
        <w:rPr>
          <w:rStyle w:val="Emphasis"/>
          <w:highlight w:val="cyan"/>
        </w:rPr>
        <w:t>the United States and China is all but inevitable.</w:t>
      </w:r>
      <w:r w:rsidRPr="0078185B">
        <w:rPr>
          <w:rStyle w:val="Emphasis"/>
          <w:b w:val="0"/>
          <w:sz w:val="12"/>
          <w:highlight w:val="cyan"/>
        </w:rPr>
        <w:t>¶</w:t>
      </w:r>
      <w:r w:rsidRPr="00CB5381">
        <w:rPr>
          <w:rStyle w:val="StyleUnderline"/>
          <w:sz w:val="16"/>
          <w:szCs w:val="26"/>
        </w:rPr>
        <w:t xml:space="preserve"> </w:t>
      </w:r>
      <w:r w:rsidRPr="00CB5381">
        <w:rPr>
          <w:rStyle w:val="StyleUnderline"/>
        </w:rPr>
        <w:t>Taken with</w:t>
      </w:r>
      <w:r w:rsidRPr="00CB5381">
        <w:rPr>
          <w:rStyle w:val="StyleUnderline"/>
          <w:sz w:val="12"/>
        </w:rPr>
        <w:t>¶</w:t>
      </w:r>
      <w:r w:rsidRPr="00CB5381">
        <w:rPr>
          <w:rStyle w:val="StyleUnderline"/>
        </w:rPr>
        <w:t xml:space="preserve"> the </w:t>
      </w:r>
      <w:r w:rsidRPr="0078185B">
        <w:rPr>
          <w:rStyle w:val="StyleUnderline"/>
          <w:highlight w:val="cyan"/>
        </w:rPr>
        <w:t>recent Chinese behavior in the East and South China Seas</w:t>
      </w:r>
      <w:r w:rsidRPr="00CB5381">
        <w:rPr>
          <w:rStyle w:val="StyleUnderline"/>
        </w:rPr>
        <w:t xml:space="preserve"> discussed above </w:t>
      </w:r>
      <w:r w:rsidRPr="0078185B">
        <w:rPr>
          <w:rStyle w:val="StyleUnderline"/>
          <w:highlight w:val="cyan"/>
        </w:rPr>
        <w:t>and</w:t>
      </w:r>
      <w:r w:rsidRPr="00CB5381">
        <w:rPr>
          <w:rStyle w:val="StyleUnderline"/>
        </w:rPr>
        <w:t xml:space="preserve"> these </w:t>
      </w:r>
      <w:r w:rsidRPr="0078185B">
        <w:rPr>
          <w:rStyle w:val="StyleUnderline"/>
          <w:highlight w:val="cyan"/>
        </w:rPr>
        <w:t>concerns</w:t>
      </w:r>
      <w:r w:rsidRPr="0078185B">
        <w:rPr>
          <w:rStyle w:val="StyleUnderline"/>
          <w:sz w:val="12"/>
          <w:highlight w:val="cyan"/>
        </w:rPr>
        <w:t>¶</w:t>
      </w:r>
      <w:r w:rsidRPr="0078185B">
        <w:rPr>
          <w:rStyle w:val="StyleUnderline"/>
          <w:highlight w:val="cyan"/>
        </w:rPr>
        <w:t xml:space="preserve"> about a real and growing Chinese threat to U.S. security interests</w:t>
      </w:r>
      <w:r w:rsidRPr="00CB5381">
        <w:rPr>
          <w:rStyle w:val="StyleUnderline"/>
        </w:rPr>
        <w:t xml:space="preserve"> in Asia </w:t>
      </w:r>
      <w:r w:rsidRPr="0078185B">
        <w:rPr>
          <w:rStyle w:val="StyleUnderline"/>
          <w:highlight w:val="cyan"/>
        </w:rPr>
        <w:t>seem difficult to dismiss</w:t>
      </w:r>
      <w:r w:rsidRPr="00CB5381">
        <w:rPr>
          <w:rStyle w:val="StyleUnderline"/>
        </w:rPr>
        <w:t>.</w:t>
      </w:r>
      <w:r w:rsidRPr="00CB5381">
        <w:rPr>
          <w:rStyle w:val="StyleUnderline"/>
          <w:sz w:val="12"/>
        </w:rPr>
        <w:t>¶</w:t>
      </w:r>
      <w:r w:rsidRPr="00CB5381">
        <w:rPr>
          <w:rStyle w:val="StyleUnderline"/>
        </w:rPr>
        <w:t xml:space="preserve"> </w:t>
      </w:r>
      <w:r w:rsidRPr="00CB5381">
        <w:rPr>
          <w:rStyle w:val="StyleUnderline"/>
          <w:sz w:val="16"/>
          <w:szCs w:val="26"/>
        </w:rPr>
        <w:t xml:space="preserve">23 </w:t>
      </w:r>
      <w:r w:rsidRPr="0078185B">
        <w:rPr>
          <w:rStyle w:val="StyleUnderline"/>
          <w:highlight w:val="cyan"/>
        </w:rPr>
        <w:t>As a rising power seeking</w:t>
      </w:r>
      <w:r w:rsidRPr="00CB5381">
        <w:rPr>
          <w:rStyle w:val="StyleUnderline"/>
          <w:sz w:val="16"/>
          <w:szCs w:val="26"/>
        </w:rPr>
        <w:t xml:space="preserve"> regional</w:t>
      </w:r>
      <w:r w:rsidRPr="00CB5381">
        <w:rPr>
          <w:rStyle w:val="StyleUnderline"/>
          <w:sz w:val="12"/>
          <w:szCs w:val="26"/>
        </w:rPr>
        <w:t>¶</w:t>
      </w:r>
      <w:r w:rsidRPr="00CB5381">
        <w:rPr>
          <w:rStyle w:val="StyleUnderline"/>
          <w:sz w:val="16"/>
          <w:szCs w:val="26"/>
        </w:rPr>
        <w:t xml:space="preserve"> (if not </w:t>
      </w:r>
      <w:r w:rsidRPr="0078185B">
        <w:rPr>
          <w:rStyle w:val="StyleUnderline"/>
          <w:highlight w:val="cyan"/>
        </w:rPr>
        <w:t>global) hegemony, China clearly views the United States as the primary obstacle</w:t>
      </w:r>
      <w:r w:rsidRPr="00CB5381">
        <w:rPr>
          <w:rStyle w:val="StyleUnderline"/>
        </w:rPr>
        <w:t xml:space="preserve"> to its longterm</w:t>
      </w:r>
      <w:r w:rsidRPr="00CB5381">
        <w:rPr>
          <w:rStyle w:val="StyleUnderline"/>
          <w:sz w:val="12"/>
        </w:rPr>
        <w:t>¶</w:t>
      </w:r>
      <w:r w:rsidRPr="00CB5381">
        <w:rPr>
          <w:rStyle w:val="StyleUnderline"/>
        </w:rPr>
        <w:t xml:space="preserve"> objective.</w:t>
      </w:r>
      <w:r w:rsidRPr="00CB5381">
        <w:rPr>
          <w:rStyle w:val="StyleUnderline"/>
          <w:sz w:val="16"/>
          <w:szCs w:val="26"/>
        </w:rPr>
        <w:t xml:space="preserve"> It is difficult to discern a specific mechanism or pathway from offensive realist</w:t>
      </w:r>
      <w:r w:rsidRPr="00CB5381">
        <w:rPr>
          <w:rStyle w:val="StyleUnderline"/>
          <w:sz w:val="12"/>
          <w:szCs w:val="26"/>
        </w:rPr>
        <w:t>¶</w:t>
      </w:r>
      <w:r w:rsidRPr="00CB5381">
        <w:rPr>
          <w:rStyle w:val="StyleUnderline"/>
          <w:sz w:val="16"/>
          <w:szCs w:val="26"/>
        </w:rPr>
        <w:t xml:space="preserve"> logic to explain why China may more risk acceptant in challenging the United States and thus</w:t>
      </w:r>
      <w:r w:rsidRPr="00CB5381">
        <w:rPr>
          <w:rStyle w:val="StyleUnderline"/>
          <w:sz w:val="12"/>
          <w:szCs w:val="26"/>
        </w:rPr>
        <w:t>¶</w:t>
      </w:r>
      <w:r w:rsidRPr="00CB5381">
        <w:rPr>
          <w:rStyle w:val="StyleUnderline"/>
          <w:sz w:val="16"/>
          <w:szCs w:val="26"/>
        </w:rPr>
        <w:t xml:space="preserve"> more willing to risk a major war, but in the rational and strategic calculations of the leadership in</w:t>
      </w:r>
      <w:r w:rsidRPr="00CB5381">
        <w:rPr>
          <w:rStyle w:val="StyleUnderline"/>
          <w:sz w:val="12"/>
          <w:szCs w:val="26"/>
        </w:rPr>
        <w:t>¶</w:t>
      </w:r>
      <w:r w:rsidRPr="00CB5381">
        <w:rPr>
          <w:rStyle w:val="StyleUnderline"/>
          <w:sz w:val="16"/>
          <w:szCs w:val="26"/>
        </w:rPr>
        <w:t xml:space="preserve"> Beijing the shifting balance of military power within in the region may provide a window of opportunity</w:t>
      </w:r>
      <w:r w:rsidRPr="00CB5381">
        <w:rPr>
          <w:rStyle w:val="StyleUnderline"/>
          <w:sz w:val="12"/>
          <w:szCs w:val="26"/>
        </w:rPr>
        <w:t>¶</w:t>
      </w:r>
      <w:r w:rsidRPr="00CB5381">
        <w:rPr>
          <w:rStyle w:val="StyleUnderline"/>
          <w:sz w:val="16"/>
          <w:szCs w:val="26"/>
        </w:rPr>
        <w:t xml:space="preserve"> to banish the United States from the region.24</w:t>
      </w:r>
      <w:r w:rsidRPr="00CB5381">
        <w:rPr>
          <w:rStyle w:val="StyleUnderline"/>
          <w:sz w:val="12"/>
          <w:szCs w:val="26"/>
        </w:rPr>
        <w:t>¶</w:t>
      </w:r>
      <w:r w:rsidRPr="00CB5381">
        <w:rPr>
          <w:rStyle w:val="StyleUnderline"/>
          <w:sz w:val="16"/>
          <w:szCs w:val="26"/>
        </w:rPr>
        <w:t xml:space="preserve"> So in general terms the rising </w:t>
      </w:r>
      <w:r w:rsidRPr="00CB5381">
        <w:rPr>
          <w:rStyle w:val="StyleUnderline"/>
        </w:rPr>
        <w:t>regional</w:t>
      </w:r>
      <w:r w:rsidRPr="00CB5381">
        <w:rPr>
          <w:rStyle w:val="StyleUnderline"/>
          <w:sz w:val="12"/>
        </w:rPr>
        <w:t>¶</w:t>
      </w:r>
      <w:r w:rsidRPr="00CB5381">
        <w:rPr>
          <w:rStyle w:val="StyleUnderline"/>
        </w:rPr>
        <w:t xml:space="preserve"> power views an opportunity provided by a favorable shift in military power to initiate a conflict</w:t>
      </w:r>
      <w:r w:rsidRPr="00CB5381">
        <w:rPr>
          <w:rStyle w:val="StyleUnderline"/>
          <w:sz w:val="12"/>
        </w:rPr>
        <w:t>¶</w:t>
      </w:r>
      <w:r w:rsidRPr="00CB5381">
        <w:rPr>
          <w:rStyle w:val="StyleUnderline"/>
        </w:rPr>
        <w:t xml:space="preserve"> with the prevailing or status quo power with the objective of ejecting that power from the region</w:t>
      </w:r>
      <w:r w:rsidRPr="00CB5381">
        <w:rPr>
          <w:rStyle w:val="StyleUnderline"/>
          <w:sz w:val="12"/>
        </w:rPr>
        <w:t>¶</w:t>
      </w:r>
      <w:r w:rsidRPr="00CB5381">
        <w:rPr>
          <w:rStyle w:val="StyleUnderline"/>
        </w:rPr>
        <w:t xml:space="preserve"> and achieving hegemony over its weaker neighbors.</w:t>
      </w:r>
      <w:r w:rsidRPr="00CB5381">
        <w:rPr>
          <w:rStyle w:val="StyleUnderline"/>
          <w:sz w:val="16"/>
          <w:szCs w:val="26"/>
        </w:rPr>
        <w:t xml:space="preserve"> This is certainly a plausible story, but it remains</w:t>
      </w:r>
      <w:r w:rsidRPr="00CB5381">
        <w:rPr>
          <w:rStyle w:val="StyleUnderline"/>
          <w:sz w:val="12"/>
          <w:szCs w:val="26"/>
        </w:rPr>
        <w:t>¶</w:t>
      </w:r>
      <w:r w:rsidRPr="00CB5381">
        <w:rPr>
          <w:rStyle w:val="StyleUnderline"/>
          <w:sz w:val="16"/>
          <w:szCs w:val="26"/>
        </w:rPr>
        <w:t xml:space="preserve"> somewhat general in its predictive utility.</w:t>
      </w:r>
    </w:p>
    <w:p w:rsidR="003E25AB" w:rsidRPr="00393160" w:rsidRDefault="003E25AB" w:rsidP="003E25AB">
      <w:pPr>
        <w:pStyle w:val="Heading4"/>
        <w:rPr>
          <w:rStyle w:val="StyleUnderline"/>
          <w:szCs w:val="26"/>
        </w:rPr>
      </w:pPr>
      <w:r>
        <w:rPr>
          <w:rStyle w:val="StyleUnderline"/>
          <w:szCs w:val="26"/>
        </w:rPr>
        <w:t>Conflict in Taiwan will spark a US-China war.</w:t>
      </w:r>
    </w:p>
    <w:p w:rsidR="003E25AB" w:rsidRPr="00393160" w:rsidRDefault="003E25AB" w:rsidP="003E25AB">
      <w:pPr>
        <w:rPr>
          <w:rStyle w:val="StyleUnderline"/>
          <w:b/>
          <w:sz w:val="16"/>
          <w:szCs w:val="16"/>
        </w:rPr>
      </w:pPr>
      <w:r>
        <w:rPr>
          <w:rStyle w:val="Style13ptBold"/>
        </w:rPr>
        <w:t xml:space="preserve">Kearn 16 </w:t>
      </w:r>
      <w:r>
        <w:rPr>
          <w:rStyle w:val="Style13ptBold"/>
          <w:sz w:val="16"/>
          <w:szCs w:val="16"/>
        </w:rPr>
        <w:t xml:space="preserve">(David W. Kearn Jr, “Understanding Pathways to Conflict in the Western Pacific,” St. John’s University, Fellows Program on Peace, Governance, and Development in East Asia. </w:t>
      </w:r>
      <w:r w:rsidRPr="00EC0F97">
        <w:rPr>
          <w:b/>
          <w:sz w:val="16"/>
          <w:szCs w:val="16"/>
        </w:rPr>
        <w:t>The East Asia Institute (EAI) is a nonprofit and independent research organization in Korea, founded in May 2002. The EAI strives to transform East Asia into a society of nations based on liberal democracy, market economy, open society, and peace. The EAI takes no institutional position on policy issues and has no affiliation with the Korean government</w:t>
      </w:r>
      <w:r>
        <w:rPr>
          <w:b/>
          <w:sz w:val="16"/>
          <w:szCs w:val="16"/>
        </w:rPr>
        <w:t xml:space="preserve">. </w:t>
      </w:r>
      <w:hyperlink r:id="rId84" w:history="1">
        <w:r w:rsidRPr="00D40873">
          <w:rPr>
            <w:rStyle w:val="Hyperlink"/>
            <w:b/>
            <w:sz w:val="16"/>
            <w:szCs w:val="16"/>
          </w:rPr>
          <w:t>http://www.eai.or.kr/data/bbs/eng_report/2016051016465847.pdf //</w:t>
        </w:r>
      </w:hyperlink>
      <w:r>
        <w:rPr>
          <w:b/>
          <w:sz w:val="16"/>
          <w:szCs w:val="16"/>
        </w:rPr>
        <w:t xml:space="preserve"> EMS).</w:t>
      </w:r>
    </w:p>
    <w:p w:rsidR="003E25AB" w:rsidRDefault="003E25AB" w:rsidP="003E25AB">
      <w:pPr>
        <w:rPr>
          <w:rStyle w:val="StyleUnderline"/>
          <w:sz w:val="16"/>
          <w:szCs w:val="26"/>
        </w:rPr>
      </w:pPr>
      <w:r w:rsidRPr="00393160">
        <w:rPr>
          <w:rStyle w:val="StyleUnderline"/>
          <w:sz w:val="12"/>
          <w:szCs w:val="26"/>
        </w:rPr>
        <w:t>¶</w:t>
      </w:r>
      <w:r w:rsidRPr="00393160">
        <w:rPr>
          <w:rStyle w:val="StyleUnderline"/>
          <w:sz w:val="16"/>
          <w:szCs w:val="26"/>
        </w:rPr>
        <w:t xml:space="preserve"> </w:t>
      </w:r>
      <w:proofErr w:type="gramStart"/>
      <w:r w:rsidRPr="00393160">
        <w:rPr>
          <w:rStyle w:val="StyleUnderline"/>
          <w:sz w:val="16"/>
          <w:szCs w:val="26"/>
        </w:rPr>
        <w:t>It</w:t>
      </w:r>
      <w:proofErr w:type="gramEnd"/>
      <w:r w:rsidRPr="00393160">
        <w:rPr>
          <w:rStyle w:val="StyleUnderline"/>
          <w:sz w:val="16"/>
          <w:szCs w:val="26"/>
        </w:rPr>
        <w:t xml:space="preserve"> has been fortunate that during the time that China’s military capabilities have expanded that</w:t>
      </w:r>
      <w:r w:rsidRPr="00393160">
        <w:rPr>
          <w:rStyle w:val="StyleUnderline"/>
          <w:sz w:val="12"/>
          <w:szCs w:val="26"/>
        </w:rPr>
        <w:t>¶</w:t>
      </w:r>
      <w:r w:rsidRPr="00393160">
        <w:rPr>
          <w:rStyle w:val="StyleUnderline"/>
          <w:sz w:val="16"/>
          <w:szCs w:val="26"/>
        </w:rPr>
        <w:t xml:space="preserve"> relations with Taiwan have remained relatively positive. However</w:t>
      </w:r>
      <w:r w:rsidRPr="0078185B">
        <w:rPr>
          <w:rStyle w:val="StyleUnderline"/>
          <w:sz w:val="16"/>
          <w:szCs w:val="26"/>
          <w:highlight w:val="cyan"/>
        </w:rPr>
        <w:t xml:space="preserve">, </w:t>
      </w:r>
      <w:r w:rsidRPr="0078185B">
        <w:rPr>
          <w:rStyle w:val="StyleUnderline"/>
          <w:highlight w:val="cyan"/>
        </w:rPr>
        <w:t>if politics in Taipei threatened</w:t>
      </w:r>
      <w:r w:rsidRPr="0078185B">
        <w:rPr>
          <w:rStyle w:val="StyleUnderline"/>
          <w:sz w:val="12"/>
          <w:highlight w:val="cyan"/>
        </w:rPr>
        <w:t>¶</w:t>
      </w:r>
      <w:r w:rsidRPr="0078185B">
        <w:rPr>
          <w:rStyle w:val="StyleUnderline"/>
          <w:highlight w:val="cyan"/>
        </w:rPr>
        <w:t xml:space="preserve"> to open up</w:t>
      </w:r>
      <w:r w:rsidRPr="00393160">
        <w:rPr>
          <w:rStyle w:val="StyleUnderline"/>
        </w:rPr>
        <w:t xml:space="preserve"> the possibility of a declaration of independence or some other perceived </w:t>
      </w:r>
      <w:r w:rsidRPr="0078185B">
        <w:rPr>
          <w:rStyle w:val="StyleUnderline"/>
          <w:highlight w:val="cyan"/>
        </w:rPr>
        <w:t>violation of</w:t>
      </w:r>
      <w:r w:rsidRPr="0078185B">
        <w:rPr>
          <w:rStyle w:val="StyleUnderline"/>
          <w:sz w:val="12"/>
          <w:highlight w:val="cyan"/>
        </w:rPr>
        <w:t>¶</w:t>
      </w:r>
      <w:r w:rsidRPr="0078185B">
        <w:rPr>
          <w:rStyle w:val="StyleUnderline"/>
          <w:highlight w:val="cyan"/>
        </w:rPr>
        <w:t xml:space="preserve"> the “one- China” policy,</w:t>
      </w:r>
      <w:r w:rsidRPr="00393160">
        <w:rPr>
          <w:rStyle w:val="StyleUnderline"/>
        </w:rPr>
        <w:t xml:space="preserve"> there is little reason to believe that </w:t>
      </w:r>
      <w:r w:rsidRPr="0078185B">
        <w:rPr>
          <w:rStyle w:val="StyleUnderline"/>
          <w:highlight w:val="cyan"/>
        </w:rPr>
        <w:t>Beijing would</w:t>
      </w:r>
      <w:r w:rsidRPr="00393160">
        <w:rPr>
          <w:rStyle w:val="StyleUnderline"/>
        </w:rPr>
        <w:t xml:space="preserve"> not </w:t>
      </w:r>
      <w:r w:rsidRPr="0078185B">
        <w:rPr>
          <w:rStyle w:val="StyleUnderline"/>
          <w:highlight w:val="cyan"/>
        </w:rPr>
        <w:t>react in a way similar</w:t>
      </w:r>
      <w:r w:rsidRPr="0078185B">
        <w:rPr>
          <w:rStyle w:val="StyleUnderline"/>
          <w:sz w:val="12"/>
          <w:highlight w:val="cyan"/>
        </w:rPr>
        <w:t>¶</w:t>
      </w:r>
      <w:r w:rsidRPr="0078185B">
        <w:rPr>
          <w:rStyle w:val="StyleUnderline"/>
          <w:highlight w:val="cyan"/>
        </w:rPr>
        <w:t xml:space="preserve"> to the 1996 crisis</w:t>
      </w:r>
      <w:r w:rsidRPr="00393160">
        <w:rPr>
          <w:rStyle w:val="StyleUnderline"/>
        </w:rPr>
        <w:t>.</w:t>
      </w:r>
      <w:r w:rsidRPr="00393160">
        <w:rPr>
          <w:rStyle w:val="StyleUnderline"/>
          <w:sz w:val="16"/>
          <w:szCs w:val="26"/>
        </w:rPr>
        <w:t xml:space="preserve"> The brandishing of military force in the form of missile launches over the</w:t>
      </w:r>
      <w:r w:rsidRPr="00393160">
        <w:rPr>
          <w:rStyle w:val="StyleUnderline"/>
          <w:sz w:val="12"/>
          <w:szCs w:val="26"/>
        </w:rPr>
        <w:t>¶</w:t>
      </w:r>
      <w:r w:rsidRPr="00393160">
        <w:rPr>
          <w:rStyle w:val="StyleUnderline"/>
          <w:sz w:val="16"/>
          <w:szCs w:val="26"/>
        </w:rPr>
        <w:t xml:space="preserve"> </w:t>
      </w:r>
      <w:r w:rsidRPr="00393160">
        <w:rPr>
          <w:rStyle w:val="StyleUnderline"/>
        </w:rPr>
        <w:t xml:space="preserve">island and the </w:t>
      </w:r>
      <w:r w:rsidRPr="0078185B">
        <w:rPr>
          <w:rStyle w:val="StyleUnderline"/>
          <w:highlight w:val="cyan"/>
        </w:rPr>
        <w:t>mobilization of air and naval forces would send a clear signal of</w:t>
      </w:r>
      <w:r w:rsidRPr="00393160">
        <w:rPr>
          <w:rStyle w:val="StyleUnderline"/>
        </w:rPr>
        <w:t xml:space="preserve"> the CCP leadership’s</w:t>
      </w:r>
      <w:r w:rsidRPr="00393160">
        <w:rPr>
          <w:rStyle w:val="StyleUnderline"/>
          <w:sz w:val="12"/>
        </w:rPr>
        <w:t>¶</w:t>
      </w:r>
      <w:r w:rsidRPr="00393160">
        <w:rPr>
          <w:rStyle w:val="StyleUnderline"/>
        </w:rPr>
        <w:t xml:space="preserve"> </w:t>
      </w:r>
      <w:r w:rsidRPr="0078185B">
        <w:rPr>
          <w:rStyle w:val="StyleUnderline"/>
          <w:highlight w:val="cyan"/>
        </w:rPr>
        <w:t>discontent</w:t>
      </w:r>
      <w:r w:rsidRPr="00393160">
        <w:rPr>
          <w:rStyle w:val="StyleUnderline"/>
          <w:sz w:val="16"/>
          <w:szCs w:val="26"/>
        </w:rPr>
        <w:t xml:space="preserve"> with the course of events on the island. </w:t>
      </w:r>
      <w:r w:rsidRPr="0078185B">
        <w:rPr>
          <w:rStyle w:val="StyleUnderline"/>
          <w:highlight w:val="cyan"/>
        </w:rPr>
        <w:t>The United States may similarly signal</w:t>
      </w:r>
      <w:r w:rsidRPr="0078185B">
        <w:rPr>
          <w:rStyle w:val="StyleUnderline"/>
          <w:sz w:val="12"/>
          <w:highlight w:val="cyan"/>
        </w:rPr>
        <w:t>¶</w:t>
      </w:r>
      <w:r w:rsidRPr="0078185B">
        <w:rPr>
          <w:rStyle w:val="StyleUnderline"/>
          <w:highlight w:val="cyan"/>
        </w:rPr>
        <w:t xml:space="preserve"> its willingness to oppose a unilateral alteration of the political status quo by Chinese military</w:t>
      </w:r>
      <w:r w:rsidRPr="0078185B">
        <w:rPr>
          <w:rStyle w:val="StyleUnderline"/>
          <w:sz w:val="12"/>
          <w:highlight w:val="cyan"/>
        </w:rPr>
        <w:t>¶</w:t>
      </w:r>
      <w:r w:rsidRPr="0078185B">
        <w:rPr>
          <w:rStyle w:val="StyleUnderline"/>
          <w:highlight w:val="cyan"/>
        </w:rPr>
        <w:t xml:space="preserve"> force</w:t>
      </w:r>
      <w:r w:rsidRPr="0078185B">
        <w:rPr>
          <w:rStyle w:val="StyleUnderline"/>
          <w:sz w:val="16"/>
          <w:szCs w:val="26"/>
          <w:highlight w:val="cyan"/>
        </w:rPr>
        <w:t>,</w:t>
      </w:r>
      <w:r w:rsidRPr="00393160">
        <w:rPr>
          <w:rStyle w:val="StyleUnderline"/>
          <w:sz w:val="16"/>
          <w:szCs w:val="26"/>
        </w:rPr>
        <w:t xml:space="preserve"> but </w:t>
      </w:r>
      <w:r w:rsidRPr="0078185B">
        <w:rPr>
          <w:rStyle w:val="Emphasis"/>
          <w:highlight w:val="cyan"/>
        </w:rPr>
        <w:t>the movement of U.S. Naval forces</w:t>
      </w:r>
      <w:r w:rsidRPr="00393160">
        <w:rPr>
          <w:rStyle w:val="Emphasis"/>
        </w:rPr>
        <w:t xml:space="preserve"> into the region </w:t>
      </w:r>
      <w:r w:rsidRPr="0078185B">
        <w:rPr>
          <w:rStyle w:val="Emphasis"/>
          <w:highlight w:val="cyan"/>
        </w:rPr>
        <w:t>and the alerting of regional bases will</w:t>
      </w:r>
      <w:r w:rsidRPr="00393160">
        <w:rPr>
          <w:rStyle w:val="Emphasis"/>
          <w:b w:val="0"/>
          <w:sz w:val="12"/>
        </w:rPr>
        <w:t>¶</w:t>
      </w:r>
      <w:r w:rsidRPr="00393160">
        <w:rPr>
          <w:rStyle w:val="Emphasis"/>
        </w:rPr>
        <w:t xml:space="preserve"> only further the </w:t>
      </w:r>
      <w:r w:rsidRPr="0078185B">
        <w:rPr>
          <w:rStyle w:val="Emphasis"/>
          <w:highlight w:val="cyan"/>
        </w:rPr>
        <w:t>pressure</w:t>
      </w:r>
      <w:r w:rsidRPr="00393160">
        <w:rPr>
          <w:rStyle w:val="Emphasis"/>
        </w:rPr>
        <w:t xml:space="preserve">s on </w:t>
      </w:r>
      <w:r w:rsidRPr="0078185B">
        <w:rPr>
          <w:rStyle w:val="Emphasis"/>
          <w:highlight w:val="cyan"/>
        </w:rPr>
        <w:t>the Chinese leadership to seize the initiative</w:t>
      </w:r>
      <w:r w:rsidRPr="0078185B">
        <w:rPr>
          <w:rStyle w:val="StyleUnderline"/>
          <w:sz w:val="16"/>
          <w:szCs w:val="26"/>
          <w:highlight w:val="cyan"/>
        </w:rPr>
        <w:t>.</w:t>
      </w:r>
    </w:p>
    <w:p w:rsidR="003E25AB" w:rsidRDefault="003E25AB" w:rsidP="003E25AB">
      <w:pPr>
        <w:rPr>
          <w:rStyle w:val="StyleUnderline"/>
          <w:sz w:val="16"/>
          <w:szCs w:val="26"/>
        </w:rPr>
      </w:pPr>
    </w:p>
    <w:p w:rsidR="003E25AB" w:rsidRPr="000C68A6" w:rsidRDefault="003E25AB" w:rsidP="003E25AB">
      <w:pPr>
        <w:pStyle w:val="Heading4"/>
        <w:rPr>
          <w:rStyle w:val="Style13ptBold"/>
          <w:b/>
        </w:rPr>
      </w:pPr>
      <w:r w:rsidRPr="000C68A6">
        <w:rPr>
          <w:rStyle w:val="Style13ptBold"/>
        </w:rPr>
        <w:t>US-China war is increasingly likely- East and South China Sea tensions, loss of a common enemy, fears over cyber espionage.</w:t>
      </w:r>
    </w:p>
    <w:p w:rsidR="003E25AB" w:rsidRDefault="003E25AB" w:rsidP="003E25AB">
      <w:pPr>
        <w:pStyle w:val="NormalWeb"/>
        <w:shd w:val="clear" w:color="auto" w:fill="FFFFFF"/>
        <w:spacing w:before="120" w:beforeAutospacing="0" w:after="120" w:afterAutospacing="0"/>
        <w:rPr>
          <w:rStyle w:val="Style13ptBold"/>
          <w:b w:val="0"/>
          <w:sz w:val="12"/>
          <w:szCs w:val="16"/>
        </w:rPr>
      </w:pPr>
      <w:r>
        <w:rPr>
          <w:rStyle w:val="Style13ptBold"/>
        </w:rPr>
        <w:t xml:space="preserve">Kazianis 03/04 </w:t>
      </w:r>
      <w:r w:rsidRPr="00D2118D">
        <w:rPr>
          <w:rStyle w:val="Style13ptBold"/>
          <w:sz w:val="16"/>
          <w:szCs w:val="16"/>
        </w:rPr>
        <w:t xml:space="preserve">(Harry J., “Hell Cometh </w:t>
      </w:r>
      <w:proofErr w:type="gramStart"/>
      <w:r w:rsidRPr="00D2118D">
        <w:rPr>
          <w:rStyle w:val="Style13ptBold"/>
          <w:sz w:val="16"/>
          <w:szCs w:val="16"/>
        </w:rPr>
        <w:t>To</w:t>
      </w:r>
      <w:proofErr w:type="gramEnd"/>
      <w:r w:rsidRPr="00D2118D">
        <w:rPr>
          <w:rStyle w:val="Style13ptBold"/>
          <w:sz w:val="16"/>
          <w:szCs w:val="16"/>
        </w:rPr>
        <w:t xml:space="preserve"> Earth: Is a US-China War Really Possible?” The National Interest, March 4, 2016, </w:t>
      </w:r>
      <w:hyperlink r:id="rId85" w:history="1">
        <w:r w:rsidRPr="00D2118D">
          <w:rPr>
            <w:rStyle w:val="Hyperlink"/>
            <w:b/>
            <w:sz w:val="16"/>
            <w:szCs w:val="16"/>
          </w:rPr>
          <w:t>http://nationalinterest.org/blog/the-buzz/hell-cometh-earth-us-china-war-really-possible-15404</w:t>
        </w:r>
      </w:hyperlink>
      <w:r w:rsidRPr="00D2118D">
        <w:rPr>
          <w:rStyle w:val="Style13ptBold"/>
          <w:sz w:val="16"/>
          <w:szCs w:val="16"/>
        </w:rPr>
        <w:t xml:space="preserve">. </w:t>
      </w:r>
      <w:r w:rsidRPr="00D2118D">
        <w:rPr>
          <w:b/>
          <w:sz w:val="16"/>
          <w:szCs w:val="16"/>
        </w:rPr>
        <w:t>Harry J. Kazianis</w:t>
      </w:r>
      <w:r>
        <w:rPr>
          <w:b/>
          <w:sz w:val="16"/>
          <w:szCs w:val="16"/>
        </w:rPr>
        <w:t xml:space="preserve"> </w:t>
      </w:r>
      <w:r w:rsidRPr="00D2118D">
        <w:rPr>
          <w:b/>
          <w:sz w:val="16"/>
          <w:szCs w:val="16"/>
        </w:rPr>
        <w:t>recently served as Executive Editor of</w:t>
      </w:r>
      <w:r>
        <w:rPr>
          <w:b/>
          <w:sz w:val="16"/>
          <w:szCs w:val="16"/>
        </w:rPr>
        <w:t xml:space="preserve"> </w:t>
      </w:r>
      <w:r w:rsidRPr="00D2118D">
        <w:rPr>
          <w:b/>
          <w:i/>
          <w:iCs/>
          <w:sz w:val="16"/>
          <w:szCs w:val="16"/>
        </w:rPr>
        <w:t>The National Interest</w:t>
      </w:r>
      <w:r w:rsidRPr="00D2118D">
        <w:rPr>
          <w:b/>
          <w:sz w:val="16"/>
          <w:szCs w:val="16"/>
        </w:rPr>
        <w:t>. Mr. Kazianis is also a Senior Fellow for Defense Policy at the</w:t>
      </w:r>
      <w:r>
        <w:rPr>
          <w:b/>
          <w:sz w:val="16"/>
          <w:szCs w:val="16"/>
        </w:rPr>
        <w:t xml:space="preserve"> </w:t>
      </w:r>
      <w:hyperlink r:id="rId86" w:history="1">
        <w:r w:rsidRPr="00D2118D">
          <w:rPr>
            <w:rStyle w:val="Hyperlink"/>
            <w:b/>
            <w:sz w:val="16"/>
            <w:szCs w:val="16"/>
          </w:rPr>
          <w:t>Center for the National Interest</w:t>
        </w:r>
      </w:hyperlink>
      <w:r>
        <w:rPr>
          <w:b/>
          <w:sz w:val="16"/>
          <w:szCs w:val="16"/>
        </w:rPr>
        <w:t xml:space="preserve"> </w:t>
      </w:r>
      <w:r w:rsidRPr="00D2118D">
        <w:rPr>
          <w:b/>
          <w:sz w:val="16"/>
          <w:szCs w:val="16"/>
        </w:rPr>
        <w:t>and a Senior Fellow at the China Policy Institute (non-resident). He is the</w:t>
      </w:r>
      <w:r>
        <w:rPr>
          <w:b/>
          <w:sz w:val="16"/>
          <w:szCs w:val="16"/>
        </w:rPr>
        <w:t xml:space="preserve"> </w:t>
      </w:r>
      <w:r w:rsidRPr="00D2118D">
        <w:rPr>
          <w:b/>
          <w:sz w:val="16"/>
          <w:szCs w:val="16"/>
        </w:rPr>
        <w:t>former Editor of</w:t>
      </w:r>
      <w:r>
        <w:rPr>
          <w:b/>
          <w:sz w:val="16"/>
          <w:szCs w:val="16"/>
        </w:rPr>
        <w:t xml:space="preserve"> </w:t>
      </w:r>
      <w:hyperlink r:id="rId87" w:history="1">
        <w:r w:rsidRPr="00D2118D">
          <w:rPr>
            <w:rStyle w:val="Hyperlink"/>
            <w:b/>
            <w:i/>
            <w:iCs/>
            <w:sz w:val="16"/>
            <w:szCs w:val="16"/>
          </w:rPr>
          <w:t>The Diplomat</w:t>
        </w:r>
      </w:hyperlink>
      <w:r w:rsidRPr="00D2118D">
        <w:rPr>
          <w:b/>
          <w:sz w:val="16"/>
          <w:szCs w:val="16"/>
        </w:rPr>
        <w:t>. // EMS).</w:t>
      </w:r>
      <w:r w:rsidRPr="00D2118D">
        <w:rPr>
          <w:rStyle w:val="Style13ptBold"/>
          <w:sz w:val="12"/>
          <w:szCs w:val="16"/>
        </w:rPr>
        <w:t xml:space="preserve">¶ </w:t>
      </w:r>
    </w:p>
    <w:p w:rsidR="003E25AB" w:rsidRDefault="003E25AB" w:rsidP="003E25AB">
      <w:pPr>
        <w:pStyle w:val="NormalWeb"/>
        <w:shd w:val="clear" w:color="auto" w:fill="FFFFFF"/>
        <w:spacing w:before="120" w:beforeAutospacing="0" w:after="120" w:afterAutospacing="0"/>
        <w:rPr>
          <w:rStyle w:val="Emphasis"/>
          <w:rFonts w:eastAsiaTheme="majorEastAsia"/>
        </w:rPr>
      </w:pPr>
      <w:r w:rsidRPr="00D2118D">
        <w:rPr>
          <w:rFonts w:ascii="Cambria Math" w:hAnsi="Cambria Math"/>
          <w:color w:val="000000"/>
          <w:sz w:val="16"/>
          <w:szCs w:val="26"/>
        </w:rPr>
        <w:t>Indeed, despite countless areas of mutual interest</w:t>
      </w:r>
      <w:r w:rsidRPr="00D2118D">
        <w:rPr>
          <w:rStyle w:val="StyleUnderline"/>
        </w:rPr>
        <w:t xml:space="preserve">, </w:t>
      </w:r>
      <w:r w:rsidRPr="0078185B">
        <w:rPr>
          <w:rStyle w:val="StyleUnderline"/>
          <w:highlight w:val="cyan"/>
        </w:rPr>
        <w:t>relations between Beijing and Washington are</w:t>
      </w:r>
      <w:r w:rsidRPr="00D2118D">
        <w:rPr>
          <w:rStyle w:val="StyleUnderline"/>
        </w:rPr>
        <w:t xml:space="preserve"> clearly </w:t>
      </w:r>
      <w:r w:rsidRPr="0078185B">
        <w:rPr>
          <w:rStyle w:val="StyleUnderline"/>
          <w:highlight w:val="cyan"/>
        </w:rPr>
        <w:t>on the decline</w:t>
      </w:r>
      <w:r w:rsidRPr="00D2118D">
        <w:rPr>
          <w:rStyle w:val="StyleUnderline"/>
        </w:rPr>
        <w:t>.</w:t>
      </w:r>
      <w:r w:rsidRPr="00D2118D">
        <w:rPr>
          <w:rFonts w:ascii="Cambria Math" w:hAnsi="Cambria Math"/>
          <w:color w:val="000000"/>
          <w:sz w:val="16"/>
          <w:szCs w:val="26"/>
        </w:rPr>
        <w:t xml:space="preserve"> Some of this is easily explained—</w:t>
      </w:r>
      <w:r w:rsidRPr="0078185B">
        <w:rPr>
          <w:rStyle w:val="StyleUnderline"/>
          <w:highlight w:val="cyan"/>
        </w:rPr>
        <w:t>both sides during the Cold War feared the Soviet Union</w:t>
      </w:r>
      <w:r w:rsidRPr="00D2118D">
        <w:rPr>
          <w:rStyle w:val="StyleUnderline"/>
        </w:rPr>
        <w:t xml:space="preserve"> more than each other</w:t>
      </w:r>
      <w:r w:rsidRPr="00D2118D">
        <w:rPr>
          <w:rFonts w:ascii="Cambria Math" w:hAnsi="Cambria Math"/>
          <w:color w:val="000000"/>
          <w:sz w:val="16"/>
          <w:szCs w:val="26"/>
        </w:rPr>
        <w:t xml:space="preserve"> and worked together to contain Moscow. </w:t>
      </w:r>
      <w:r w:rsidRPr="0078185B">
        <w:rPr>
          <w:rStyle w:val="StyleUnderline"/>
          <w:highlight w:val="cyan"/>
        </w:rPr>
        <w:t>Losing a common enemy was certainly going to create a challenge</w:t>
      </w:r>
      <w:r w:rsidRPr="00D2118D">
        <w:rPr>
          <w:rFonts w:ascii="Cambria Math" w:hAnsi="Cambria Math"/>
          <w:color w:val="000000"/>
          <w:sz w:val="16"/>
          <w:szCs w:val="26"/>
        </w:rPr>
        <w:t>.</w:t>
      </w:r>
      <w:r w:rsidRPr="00D2118D">
        <w:rPr>
          <w:rFonts w:ascii="Cambria Math" w:hAnsi="Cambria Math"/>
          <w:color w:val="000000"/>
          <w:sz w:val="12"/>
          <w:szCs w:val="26"/>
        </w:rPr>
        <w:t>¶</w:t>
      </w:r>
      <w:r w:rsidRPr="00D2118D">
        <w:rPr>
          <w:rFonts w:ascii="Cambria Math" w:hAnsi="Cambria Math"/>
          <w:color w:val="000000"/>
          <w:sz w:val="16"/>
          <w:szCs w:val="26"/>
        </w:rPr>
        <w:t xml:space="preserve"> However, </w:t>
      </w:r>
      <w:r w:rsidRPr="0078185B">
        <w:rPr>
          <w:rStyle w:val="StyleUnderline"/>
          <w:highlight w:val="cyan"/>
        </w:rPr>
        <w:t>with</w:t>
      </w:r>
      <w:r w:rsidRPr="00D2118D">
        <w:rPr>
          <w:rStyle w:val="StyleUnderline"/>
        </w:rPr>
        <w:t xml:space="preserve"> what can only be described as </w:t>
      </w:r>
      <w:r w:rsidRPr="0078185B">
        <w:rPr>
          <w:rStyle w:val="StyleUnderline"/>
          <w:highlight w:val="cyan"/>
        </w:rPr>
        <w:t>a ring of tensions running from the East China Sea</w:t>
      </w:r>
      <w:r w:rsidRPr="00D2118D">
        <w:rPr>
          <w:rStyle w:val="StyleUnderline"/>
        </w:rPr>
        <w:t xml:space="preserve"> all the way </w:t>
      </w:r>
      <w:r w:rsidRPr="0078185B">
        <w:rPr>
          <w:rStyle w:val="StyleUnderline"/>
          <w:highlight w:val="cyan"/>
        </w:rPr>
        <w:t>to the</w:t>
      </w:r>
      <w:r w:rsidRPr="00D2118D">
        <w:rPr>
          <w:rStyle w:val="StyleUnderline"/>
        </w:rPr>
        <w:t xml:space="preserve"> </w:t>
      </w:r>
      <w:r w:rsidRPr="0078185B">
        <w:rPr>
          <w:rStyle w:val="StyleUnderline"/>
          <w:highlight w:val="cyan"/>
        </w:rPr>
        <w:t>very ends of the South China Sea</w:t>
      </w:r>
      <w:r w:rsidRPr="00D2118D">
        <w:rPr>
          <w:rStyle w:val="StyleUnderline"/>
        </w:rPr>
        <w:t xml:space="preserve">, from </w:t>
      </w:r>
      <w:r w:rsidRPr="0078185B">
        <w:rPr>
          <w:rStyle w:val="StyleUnderline"/>
          <w:highlight w:val="cyan"/>
        </w:rPr>
        <w:t>allegations of cyber espionage</w:t>
      </w:r>
      <w:r w:rsidRPr="00D2118D">
        <w:rPr>
          <w:rStyle w:val="StyleUnderline"/>
        </w:rPr>
        <w:t xml:space="preserve"> on both sides to comments </w:t>
      </w:r>
      <w:r w:rsidRPr="0078185B">
        <w:rPr>
          <w:rStyle w:val="StyleUnderline"/>
          <w:highlight w:val="cyan"/>
        </w:rPr>
        <w:t>from high-level military officials that seem more menacing by the day,</w:t>
      </w:r>
      <w:r w:rsidRPr="00D2118D">
        <w:rPr>
          <w:rFonts w:ascii="Cambria Math" w:hAnsi="Cambria Math"/>
          <w:color w:val="000000"/>
          <w:sz w:val="16"/>
          <w:szCs w:val="26"/>
        </w:rPr>
        <w:t xml:space="preserve"> it seems </w:t>
      </w:r>
      <w:r w:rsidRPr="0078185B">
        <w:rPr>
          <w:rStyle w:val="Emphasis"/>
          <w:rFonts w:eastAsiaTheme="majorEastAsia"/>
          <w:highlight w:val="cyan"/>
        </w:rPr>
        <w:t>a clash</w:t>
      </w:r>
      <w:r w:rsidRPr="00D2118D">
        <w:rPr>
          <w:rFonts w:ascii="Cambria Math" w:hAnsi="Cambria Math"/>
          <w:color w:val="000000"/>
          <w:sz w:val="16"/>
          <w:szCs w:val="26"/>
        </w:rPr>
        <w:t xml:space="preserve"> of some sorts </w:t>
      </w:r>
      <w:r w:rsidRPr="0078185B">
        <w:rPr>
          <w:rStyle w:val="Emphasis"/>
          <w:rFonts w:eastAsiaTheme="majorEastAsia"/>
          <w:highlight w:val="cyan"/>
        </w:rPr>
        <w:t>is increasingly possible.</w:t>
      </w:r>
    </w:p>
    <w:p w:rsidR="003E25AB" w:rsidRPr="00D2118D" w:rsidRDefault="003E25AB" w:rsidP="003E25AB">
      <w:pPr>
        <w:pStyle w:val="Heading4"/>
      </w:pPr>
      <w:r>
        <w:t>US-China war- eight reasons.</w:t>
      </w:r>
    </w:p>
    <w:p w:rsidR="003E25AB" w:rsidRPr="006F4737" w:rsidRDefault="003E25AB" w:rsidP="003E25AB">
      <w:pPr>
        <w:pStyle w:val="NormalWeb"/>
        <w:shd w:val="clear" w:color="auto" w:fill="FFFFFF"/>
        <w:spacing w:before="120" w:beforeAutospacing="0" w:after="120" w:afterAutospacing="0"/>
        <w:rPr>
          <w:rStyle w:val="StyleUnderline"/>
          <w:sz w:val="12"/>
          <w:szCs w:val="16"/>
        </w:rPr>
      </w:pPr>
      <w:r>
        <w:rPr>
          <w:rStyle w:val="Style13ptBold"/>
        </w:rPr>
        <w:t xml:space="preserve">Kazianis 03/04 </w:t>
      </w:r>
      <w:r w:rsidRPr="00D2118D">
        <w:rPr>
          <w:rStyle w:val="Style13ptBold"/>
          <w:sz w:val="16"/>
          <w:szCs w:val="16"/>
        </w:rPr>
        <w:t xml:space="preserve">(Harry J., “Hell Cometh </w:t>
      </w:r>
      <w:proofErr w:type="gramStart"/>
      <w:r w:rsidRPr="00D2118D">
        <w:rPr>
          <w:rStyle w:val="Style13ptBold"/>
          <w:sz w:val="16"/>
          <w:szCs w:val="16"/>
        </w:rPr>
        <w:t>To</w:t>
      </w:r>
      <w:proofErr w:type="gramEnd"/>
      <w:r w:rsidRPr="00D2118D">
        <w:rPr>
          <w:rStyle w:val="Style13ptBold"/>
          <w:sz w:val="16"/>
          <w:szCs w:val="16"/>
        </w:rPr>
        <w:t xml:space="preserve"> Earth: Is a US-China War Really Possible?” The National Interest, March 4, 2016, </w:t>
      </w:r>
      <w:hyperlink r:id="rId88" w:history="1">
        <w:r w:rsidRPr="00D2118D">
          <w:rPr>
            <w:rStyle w:val="Hyperlink"/>
            <w:b/>
            <w:sz w:val="16"/>
            <w:szCs w:val="16"/>
          </w:rPr>
          <w:t>http://nationalinterest.org/blog/the-buzz/hell-cometh-earth-us-china-war-really-possible-15404</w:t>
        </w:r>
      </w:hyperlink>
      <w:r w:rsidRPr="00D2118D">
        <w:rPr>
          <w:rStyle w:val="Style13ptBold"/>
          <w:sz w:val="16"/>
          <w:szCs w:val="16"/>
        </w:rPr>
        <w:t xml:space="preserve">. </w:t>
      </w:r>
      <w:r w:rsidRPr="00D2118D">
        <w:rPr>
          <w:b/>
          <w:sz w:val="16"/>
          <w:szCs w:val="16"/>
        </w:rPr>
        <w:t>Harry J. Kazianis</w:t>
      </w:r>
      <w:r>
        <w:rPr>
          <w:b/>
          <w:sz w:val="16"/>
          <w:szCs w:val="16"/>
        </w:rPr>
        <w:t xml:space="preserve"> </w:t>
      </w:r>
      <w:r w:rsidRPr="00D2118D">
        <w:rPr>
          <w:b/>
          <w:sz w:val="16"/>
          <w:szCs w:val="16"/>
        </w:rPr>
        <w:t>recently served as Executive Editor of</w:t>
      </w:r>
      <w:r>
        <w:rPr>
          <w:b/>
          <w:sz w:val="16"/>
          <w:szCs w:val="16"/>
        </w:rPr>
        <w:t xml:space="preserve"> </w:t>
      </w:r>
      <w:r w:rsidRPr="00D2118D">
        <w:rPr>
          <w:b/>
          <w:i/>
          <w:iCs/>
          <w:sz w:val="16"/>
          <w:szCs w:val="16"/>
        </w:rPr>
        <w:t>The National Interest</w:t>
      </w:r>
      <w:r w:rsidRPr="00D2118D">
        <w:rPr>
          <w:b/>
          <w:sz w:val="16"/>
          <w:szCs w:val="16"/>
        </w:rPr>
        <w:t>. Mr. Kazianis is also a Senior Fellow for Defense Policy at the</w:t>
      </w:r>
      <w:r>
        <w:rPr>
          <w:b/>
          <w:sz w:val="16"/>
          <w:szCs w:val="16"/>
        </w:rPr>
        <w:t xml:space="preserve"> </w:t>
      </w:r>
      <w:hyperlink r:id="rId89" w:history="1">
        <w:r w:rsidRPr="00D2118D">
          <w:rPr>
            <w:rStyle w:val="Hyperlink"/>
            <w:b/>
            <w:sz w:val="16"/>
            <w:szCs w:val="16"/>
          </w:rPr>
          <w:t>Center for the National Interest</w:t>
        </w:r>
      </w:hyperlink>
      <w:r>
        <w:rPr>
          <w:b/>
          <w:sz w:val="16"/>
          <w:szCs w:val="16"/>
        </w:rPr>
        <w:t xml:space="preserve"> </w:t>
      </w:r>
      <w:r w:rsidRPr="00D2118D">
        <w:rPr>
          <w:b/>
          <w:sz w:val="16"/>
          <w:szCs w:val="16"/>
        </w:rPr>
        <w:t>and a Senior Fellow at the China Policy Institute (non-resident). He is the</w:t>
      </w:r>
      <w:r>
        <w:rPr>
          <w:b/>
          <w:sz w:val="16"/>
          <w:szCs w:val="16"/>
        </w:rPr>
        <w:t xml:space="preserve"> </w:t>
      </w:r>
      <w:r w:rsidRPr="00D2118D">
        <w:rPr>
          <w:b/>
          <w:sz w:val="16"/>
          <w:szCs w:val="16"/>
        </w:rPr>
        <w:t>former Editor of</w:t>
      </w:r>
      <w:r>
        <w:rPr>
          <w:b/>
          <w:sz w:val="16"/>
          <w:szCs w:val="16"/>
        </w:rPr>
        <w:t xml:space="preserve"> </w:t>
      </w:r>
      <w:hyperlink r:id="rId90" w:history="1">
        <w:r w:rsidRPr="00D2118D">
          <w:rPr>
            <w:rStyle w:val="Hyperlink"/>
            <w:b/>
            <w:i/>
            <w:iCs/>
            <w:sz w:val="16"/>
            <w:szCs w:val="16"/>
          </w:rPr>
          <w:t>The Diplomat</w:t>
        </w:r>
      </w:hyperlink>
      <w:r w:rsidRPr="00D2118D">
        <w:rPr>
          <w:b/>
          <w:sz w:val="16"/>
          <w:szCs w:val="16"/>
        </w:rPr>
        <w:t>. // EMS).</w:t>
      </w:r>
      <w:r w:rsidRPr="00D2118D">
        <w:rPr>
          <w:rStyle w:val="Style13ptBold"/>
          <w:sz w:val="12"/>
          <w:szCs w:val="16"/>
        </w:rPr>
        <w:t xml:space="preserve">¶ </w:t>
      </w:r>
    </w:p>
    <w:p w:rsidR="003E25AB" w:rsidRDefault="003E25AB" w:rsidP="003E25AB">
      <w:pPr>
        <w:rPr>
          <w:rStyle w:val="StyleUnderline"/>
        </w:rPr>
      </w:pPr>
      <w:r w:rsidRPr="0078185B">
        <w:rPr>
          <w:rStyle w:val="StyleUnderline"/>
          <w:highlight w:val="cyan"/>
        </w:rPr>
        <w:t>The greatest reason to fret over</w:t>
      </w:r>
      <w:r w:rsidRPr="006F4737">
        <w:rPr>
          <w:rStyle w:val="StyleUnderline"/>
        </w:rPr>
        <w:t xml:space="preserve"> a future </w:t>
      </w:r>
      <w:r w:rsidRPr="0078185B">
        <w:rPr>
          <w:rStyle w:val="StyleUnderline"/>
          <w:highlight w:val="cyan"/>
        </w:rPr>
        <w:t>conflict between Washington and Beijing is the sheer amount of pressure points</w:t>
      </w:r>
      <w:r w:rsidRPr="006F4737">
        <w:rPr>
          <w:rFonts w:eastAsia="Times New Roman" w:cs="Times New Roman"/>
          <w:color w:val="000000"/>
          <w:sz w:val="16"/>
          <w:szCs w:val="26"/>
          <w:shd w:val="clear" w:color="auto" w:fill="FFFFFF"/>
        </w:rPr>
        <w:t xml:space="preserve"> between them: </w:t>
      </w:r>
      <w:r w:rsidRPr="0078185B">
        <w:rPr>
          <w:rStyle w:val="StyleUnderline"/>
          <w:highlight w:val="cyan"/>
        </w:rPr>
        <w:t>The East China Sea, Taiwan, The South China Sea, North Korea, cyberattacks and/or cyber espionage</w:t>
      </w:r>
      <w:r w:rsidRPr="006F4737">
        <w:rPr>
          <w:rFonts w:eastAsia="Times New Roman" w:cs="Times New Roman"/>
          <w:color w:val="000000"/>
          <w:sz w:val="16"/>
          <w:szCs w:val="26"/>
          <w:shd w:val="clear" w:color="auto" w:fill="FFFFFF"/>
        </w:rPr>
        <w:t xml:space="preserve"> that could go very wrong, a </w:t>
      </w:r>
      <w:r w:rsidRPr="0078185B">
        <w:rPr>
          <w:rStyle w:val="StyleUnderline"/>
          <w:highlight w:val="cyan"/>
        </w:rPr>
        <w:t>space-based military competition, increasing economic competition and so on</w:t>
      </w:r>
      <w:r w:rsidRPr="006F4737">
        <w:rPr>
          <w:rStyle w:val="StyleUnderline"/>
        </w:rPr>
        <w:t xml:space="preserve">. </w:t>
      </w:r>
      <w:r w:rsidRPr="006F4737">
        <w:rPr>
          <w:rFonts w:eastAsia="Times New Roman" w:cs="Times New Roman"/>
          <w:color w:val="000000"/>
          <w:sz w:val="16"/>
          <w:szCs w:val="26"/>
          <w:shd w:val="clear" w:color="auto" w:fill="FFFFFF"/>
        </w:rPr>
        <w:t xml:space="preserve">With </w:t>
      </w:r>
      <w:r w:rsidRPr="0078185B">
        <w:rPr>
          <w:rStyle w:val="StyleUnderline"/>
          <w:highlight w:val="cyan"/>
        </w:rPr>
        <w:t>none</w:t>
      </w:r>
      <w:r w:rsidRPr="006F4737">
        <w:rPr>
          <w:rStyle w:val="StyleUnderline"/>
        </w:rPr>
        <w:t xml:space="preserve"> </w:t>
      </w:r>
      <w:r w:rsidRPr="006F4737">
        <w:rPr>
          <w:rFonts w:eastAsia="Times New Roman" w:cs="Times New Roman"/>
          <w:color w:val="000000"/>
          <w:sz w:val="16"/>
          <w:szCs w:val="26"/>
          <w:shd w:val="clear" w:color="auto" w:fill="FFFFFF"/>
        </w:rPr>
        <w:t xml:space="preserve">of these </w:t>
      </w:r>
      <w:r w:rsidRPr="0078185B">
        <w:rPr>
          <w:rStyle w:val="StyleUnderline"/>
          <w:highlight w:val="cyan"/>
        </w:rPr>
        <w:t>seem ripe for solving</w:t>
      </w:r>
      <w:r w:rsidRPr="006F4737">
        <w:rPr>
          <w:rStyle w:val="StyleUnderline"/>
        </w:rPr>
        <w:t xml:space="preserve"> anytime soon,</w:t>
      </w:r>
      <w:r w:rsidRPr="006F4737">
        <w:rPr>
          <w:rFonts w:eastAsia="Times New Roman" w:cs="Times New Roman"/>
          <w:color w:val="000000"/>
          <w:sz w:val="16"/>
          <w:szCs w:val="26"/>
          <w:shd w:val="clear" w:color="auto" w:fill="FFFFFF"/>
        </w:rPr>
        <w:t xml:space="preserve"> as Farley </w:t>
      </w:r>
      <w:r w:rsidRPr="006F4737">
        <w:rPr>
          <w:rStyle w:val="StyleUnderline"/>
        </w:rPr>
        <w:t xml:space="preserve">notes “the window for war between the United States and China will, </w:t>
      </w:r>
      <w:r w:rsidRPr="006F4737">
        <w:rPr>
          <w:rFonts w:eastAsia="Times New Roman" w:cs="Times New Roman"/>
          <w:color w:val="000000"/>
          <w:sz w:val="16"/>
          <w:szCs w:val="26"/>
          <w:shd w:val="clear" w:color="auto" w:fill="FFFFFF"/>
        </w:rPr>
        <w:t xml:space="preserve">in all likelihood, </w:t>
      </w:r>
      <w:r w:rsidRPr="006F4737">
        <w:rPr>
          <w:rStyle w:val="StyleUnderline"/>
        </w:rPr>
        <w:t>last for a long time.”</w:t>
      </w:r>
    </w:p>
    <w:p w:rsidR="003E25AB" w:rsidRDefault="003E25AB" w:rsidP="003E25AB">
      <w:pPr>
        <w:rPr>
          <w:rFonts w:eastAsia="Times New Roman" w:cs="Times New Roman"/>
          <w:sz w:val="16"/>
          <w:szCs w:val="26"/>
        </w:rPr>
      </w:pPr>
    </w:p>
    <w:p w:rsidR="003E25AB" w:rsidRPr="00D41CE1" w:rsidRDefault="003E25AB" w:rsidP="003E25AB">
      <w:pPr>
        <w:pStyle w:val="Heading4"/>
        <w:rPr>
          <w:rStyle w:val="Style13ptBold"/>
          <w:b/>
        </w:rPr>
      </w:pPr>
      <w:r w:rsidRPr="00D41CE1">
        <w:rPr>
          <w:rStyle w:val="Style13ptBold"/>
        </w:rPr>
        <w:t>China will fight the US and allies to become a global hegemon- slowing Chinese economic growth is the only way to prevent a great power war.</w:t>
      </w:r>
    </w:p>
    <w:p w:rsidR="003E25AB" w:rsidRPr="00D41CE1" w:rsidRDefault="003E25AB" w:rsidP="003E25AB">
      <w:pPr>
        <w:rPr>
          <w:rStyle w:val="Style13ptBold"/>
          <w:sz w:val="16"/>
          <w:szCs w:val="16"/>
        </w:rPr>
      </w:pPr>
      <w:r>
        <w:rPr>
          <w:rStyle w:val="Style13ptBold"/>
        </w:rPr>
        <w:t xml:space="preserve">Navarro 03/10 </w:t>
      </w:r>
      <w:r>
        <w:rPr>
          <w:rStyle w:val="Style13ptBold"/>
          <w:sz w:val="16"/>
          <w:szCs w:val="16"/>
        </w:rPr>
        <w:t>(Peter, “</w:t>
      </w:r>
      <w:r w:rsidRPr="00D41CE1">
        <w:rPr>
          <w:sz w:val="16"/>
          <w:szCs w:val="16"/>
        </w:rPr>
        <w:t>Mearsheimer</w:t>
      </w:r>
      <w:r w:rsidRPr="00D41CE1">
        <w:rPr>
          <w:rStyle w:val="Style13ptBold"/>
          <w:sz w:val="16"/>
          <w:szCs w:val="16"/>
        </w:rPr>
        <w:t xml:space="preserve"> </w:t>
      </w:r>
      <w:r>
        <w:rPr>
          <w:rStyle w:val="Style13ptBold"/>
          <w:sz w:val="16"/>
          <w:szCs w:val="16"/>
        </w:rPr>
        <w:t xml:space="preserve">on Strangling China &amp; the Inevitability of War,” The Huffington Post, </w:t>
      </w:r>
      <w:r w:rsidRPr="00D41CE1">
        <w:rPr>
          <w:rStyle w:val="Style13ptBold"/>
          <w:sz w:val="16"/>
          <w:szCs w:val="16"/>
        </w:rPr>
        <w:t xml:space="preserve">citing </w:t>
      </w:r>
      <w:hyperlink r:id="rId91" w:tgtFrame="_hplink" w:history="1">
        <w:r w:rsidRPr="00D41CE1">
          <w:rPr>
            <w:rStyle w:val="Hyperlink"/>
            <w:b/>
            <w:sz w:val="16"/>
            <w:szCs w:val="16"/>
          </w:rPr>
          <w:t>Professor John Mearsheimer</w:t>
        </w:r>
      </w:hyperlink>
      <w:r w:rsidRPr="00D41CE1">
        <w:rPr>
          <w:b/>
          <w:sz w:val="16"/>
          <w:szCs w:val="16"/>
        </w:rPr>
        <w:t>, author of the realist classic work </w:t>
      </w:r>
      <w:hyperlink r:id="rId92" w:tgtFrame="_hplink" w:history="1">
        <w:r w:rsidRPr="00D41CE1">
          <w:rPr>
            <w:rStyle w:val="Hyperlink"/>
            <w:b/>
            <w:sz w:val="16"/>
            <w:szCs w:val="16"/>
          </w:rPr>
          <w:t>The Tragedy of Great Power Politics</w:t>
        </w:r>
      </w:hyperlink>
      <w:r w:rsidRPr="00D41CE1">
        <w:rPr>
          <w:sz w:val="16"/>
          <w:szCs w:val="16"/>
        </w:rPr>
        <w:t>.</w:t>
      </w:r>
      <w:r w:rsidRPr="00D41CE1">
        <w:t xml:space="preserve"> </w:t>
      </w:r>
      <w:hyperlink r:id="rId93" w:history="1">
        <w:r w:rsidRPr="00D40873">
          <w:rPr>
            <w:rStyle w:val="Hyperlink"/>
            <w:b/>
            <w:sz w:val="16"/>
            <w:szCs w:val="16"/>
          </w:rPr>
          <w:t>http://www.huffingtonpost.com/peter-navarro-and-greg-autry/mearsheimer-on-strangling_b_9417476.html //</w:t>
        </w:r>
      </w:hyperlink>
      <w:r>
        <w:rPr>
          <w:b/>
          <w:sz w:val="16"/>
          <w:szCs w:val="16"/>
        </w:rPr>
        <w:t xml:space="preserve"> EMS).</w:t>
      </w:r>
    </w:p>
    <w:p w:rsidR="003E25AB" w:rsidRDefault="003E25AB" w:rsidP="003E25AB">
      <w:pPr>
        <w:rPr>
          <w:rFonts w:cs="Times New Roman"/>
          <w:color w:val="222222"/>
          <w:sz w:val="16"/>
          <w:szCs w:val="26"/>
        </w:rPr>
      </w:pPr>
      <w:r w:rsidRPr="00675479">
        <w:rPr>
          <w:rFonts w:cs="Times New Roman"/>
          <w:iCs/>
          <w:color w:val="222222"/>
          <w:sz w:val="16"/>
          <w:szCs w:val="26"/>
        </w:rPr>
        <w:t xml:space="preserve">My argument, in a nutshell, is that </w:t>
      </w:r>
      <w:r w:rsidRPr="0078185B">
        <w:rPr>
          <w:rStyle w:val="StyleUnderline"/>
          <w:highlight w:val="cyan"/>
        </w:rPr>
        <w:t>if China continues to grow economically</w:t>
      </w:r>
      <w:r w:rsidRPr="00675479">
        <w:rPr>
          <w:rStyle w:val="StyleUnderline"/>
        </w:rPr>
        <w:t xml:space="preserve"> over the next 30 years, much the way it has over the past 30 years, that </w:t>
      </w:r>
      <w:r w:rsidRPr="0078185B">
        <w:rPr>
          <w:rStyle w:val="StyleUnderline"/>
          <w:highlight w:val="cyan"/>
        </w:rPr>
        <w:t>it will translate that wealth into military might</w:t>
      </w:r>
      <w:r w:rsidRPr="00675479">
        <w:rPr>
          <w:rFonts w:cs="Times New Roman"/>
          <w:iCs/>
          <w:color w:val="222222"/>
          <w:sz w:val="16"/>
          <w:szCs w:val="26"/>
        </w:rPr>
        <w:t xml:space="preserve">. And </w:t>
      </w:r>
      <w:r w:rsidRPr="0078185B">
        <w:rPr>
          <w:rStyle w:val="StyleUnderline"/>
          <w:highlight w:val="cyan"/>
        </w:rPr>
        <w:t>it will try to dominate Asia,</w:t>
      </w:r>
      <w:r w:rsidRPr="00675479">
        <w:rPr>
          <w:rStyle w:val="StyleUnderline"/>
        </w:rPr>
        <w:t xml:space="preserve"> the way the United States dominates the West</w:t>
      </w:r>
      <w:r w:rsidRPr="00675479">
        <w:rPr>
          <w:rFonts w:cs="Times New Roman"/>
          <w:iCs/>
          <w:color w:val="222222"/>
          <w:sz w:val="16"/>
          <w:szCs w:val="26"/>
        </w:rPr>
        <w:t>ern Hemisphere.</w:t>
      </w:r>
      <w:r w:rsidRPr="00675479">
        <w:rPr>
          <w:rFonts w:cs="Times New Roman"/>
          <w:color w:val="222222"/>
          <w:sz w:val="12"/>
          <w:szCs w:val="26"/>
        </w:rPr>
        <w:t>¶</w:t>
      </w:r>
      <w:r w:rsidRPr="00675479">
        <w:rPr>
          <w:rFonts w:cs="Times New Roman"/>
          <w:color w:val="222222"/>
          <w:sz w:val="16"/>
          <w:szCs w:val="26"/>
        </w:rPr>
        <w:t xml:space="preserve"> </w:t>
      </w:r>
      <w:proofErr w:type="gramStart"/>
      <w:r w:rsidRPr="00675479">
        <w:rPr>
          <w:rFonts w:cs="Times New Roman"/>
          <w:iCs/>
          <w:color w:val="222222"/>
          <w:sz w:val="16"/>
          <w:szCs w:val="26"/>
        </w:rPr>
        <w:t>And</w:t>
      </w:r>
      <w:proofErr w:type="gramEnd"/>
      <w:r w:rsidRPr="00675479">
        <w:rPr>
          <w:rFonts w:cs="Times New Roman"/>
          <w:iCs/>
          <w:color w:val="222222"/>
          <w:sz w:val="16"/>
          <w:szCs w:val="26"/>
        </w:rPr>
        <w:t xml:space="preserve"> my argument is that this makes good strategic sense for China. Of course, </w:t>
      </w:r>
      <w:r w:rsidRPr="0078185B">
        <w:rPr>
          <w:rStyle w:val="Emphasis"/>
          <w:highlight w:val="cyan"/>
        </w:rPr>
        <w:t>the U</w:t>
      </w:r>
      <w:r w:rsidRPr="00675479">
        <w:rPr>
          <w:rStyle w:val="Emphasis"/>
        </w:rPr>
        <w:t xml:space="preserve">nited </w:t>
      </w:r>
      <w:r w:rsidRPr="0078185B">
        <w:rPr>
          <w:rStyle w:val="Emphasis"/>
          <w:highlight w:val="cyan"/>
        </w:rPr>
        <w:t>S</w:t>
      </w:r>
      <w:r w:rsidRPr="00675479">
        <w:rPr>
          <w:rStyle w:val="Emphasis"/>
        </w:rPr>
        <w:t xml:space="preserve">tates </w:t>
      </w:r>
      <w:r w:rsidRPr="0078185B">
        <w:rPr>
          <w:rStyle w:val="Emphasis"/>
          <w:highlight w:val="cyan"/>
        </w:rPr>
        <w:t>will not allow that to happen</w:t>
      </w:r>
      <w:r w:rsidRPr="00675479">
        <w:rPr>
          <w:rFonts w:cs="Times New Roman"/>
          <w:iCs/>
          <w:color w:val="222222"/>
          <w:sz w:val="16"/>
          <w:szCs w:val="26"/>
        </w:rPr>
        <w:t xml:space="preserve"> if it can. And </w:t>
      </w:r>
      <w:r w:rsidRPr="0078185B">
        <w:rPr>
          <w:rStyle w:val="StyleUnderline"/>
          <w:highlight w:val="cyan"/>
        </w:rPr>
        <w:t>the United States will</w:t>
      </w:r>
      <w:r w:rsidRPr="00675479">
        <w:rPr>
          <w:rFonts w:cs="Times New Roman"/>
          <w:iCs/>
          <w:color w:val="222222"/>
          <w:sz w:val="16"/>
          <w:szCs w:val="26"/>
        </w:rPr>
        <w:t xml:space="preserve">, therefore, </w:t>
      </w:r>
      <w:r w:rsidRPr="0078185B">
        <w:rPr>
          <w:rStyle w:val="StyleUnderline"/>
          <w:highlight w:val="cyan"/>
        </w:rPr>
        <w:t>form a balancing coalition in Asia,</w:t>
      </w:r>
      <w:r w:rsidRPr="00675479">
        <w:rPr>
          <w:rStyle w:val="StyleUnderline"/>
        </w:rPr>
        <w:t xml:space="preserve"> which will include most of China’s neighbors and the United States.</w:t>
      </w:r>
      <w:r w:rsidRPr="00675479">
        <w:rPr>
          <w:rFonts w:cs="Times New Roman"/>
          <w:iCs/>
          <w:color w:val="222222"/>
          <w:sz w:val="16"/>
          <w:szCs w:val="26"/>
        </w:rPr>
        <w:t xml:space="preserve"> And </w:t>
      </w:r>
      <w:r w:rsidRPr="00675479">
        <w:rPr>
          <w:rStyle w:val="StyleUnderline"/>
        </w:rPr>
        <w:t xml:space="preserve">they will work overtime to try to contain China and prevent it from dominating Asia. </w:t>
      </w:r>
      <w:r w:rsidRPr="0078185B">
        <w:rPr>
          <w:rStyle w:val="StyleUnderline"/>
          <w:highlight w:val="cyan"/>
        </w:rPr>
        <w:t>This will lead to a</w:t>
      </w:r>
      <w:r w:rsidRPr="0078185B">
        <w:rPr>
          <w:rFonts w:cs="Times New Roman"/>
          <w:iCs/>
          <w:color w:val="222222"/>
          <w:sz w:val="16"/>
          <w:szCs w:val="26"/>
          <w:highlight w:val="cyan"/>
        </w:rPr>
        <w:t xml:space="preserve"> </w:t>
      </w:r>
      <w:r w:rsidRPr="0078185B">
        <w:rPr>
          <w:rStyle w:val="Emphasis"/>
          <w:highlight w:val="cyan"/>
        </w:rPr>
        <w:t>very intense security competition</w:t>
      </w:r>
      <w:r w:rsidRPr="00675479">
        <w:rPr>
          <w:rFonts w:cs="Times New Roman"/>
          <w:iCs/>
          <w:color w:val="222222"/>
          <w:sz w:val="16"/>
          <w:szCs w:val="26"/>
        </w:rPr>
        <w:t xml:space="preserve"> between the United States and China’s neighbors on one hand, and China on the other hand</w:t>
      </w:r>
      <w:r w:rsidRPr="00675479">
        <w:rPr>
          <w:rStyle w:val="StyleUnderline"/>
        </w:rPr>
        <w:t xml:space="preserve">. And </w:t>
      </w:r>
      <w:r w:rsidRPr="0078185B">
        <w:rPr>
          <w:rStyle w:val="StyleUnderline"/>
          <w:highlight w:val="cyan"/>
        </w:rPr>
        <w:t>there will be</w:t>
      </w:r>
      <w:r w:rsidRPr="00675479">
        <w:rPr>
          <w:rFonts w:cs="Times New Roman"/>
          <w:iCs/>
          <w:color w:val="222222"/>
          <w:sz w:val="16"/>
          <w:szCs w:val="26"/>
        </w:rPr>
        <w:t xml:space="preserve"> an ever-present danger of </w:t>
      </w:r>
      <w:r w:rsidRPr="0078185B">
        <w:rPr>
          <w:rStyle w:val="StyleUnderline"/>
          <w:highlight w:val="cyan"/>
        </w:rPr>
        <w:t>war</w:t>
      </w:r>
      <w:r w:rsidRPr="00675479">
        <w:rPr>
          <w:rStyle w:val="StyleUnderline"/>
        </w:rPr>
        <w:t>.</w:t>
      </w:r>
      <w:r w:rsidRPr="00675479">
        <w:rPr>
          <w:rStyle w:val="StyleUnderline"/>
          <w:sz w:val="12"/>
        </w:rPr>
        <w:t>¶</w:t>
      </w:r>
      <w:r w:rsidRPr="00675479">
        <w:rPr>
          <w:rStyle w:val="StyleUnderline"/>
        </w:rPr>
        <w:t xml:space="preserve"> </w:t>
      </w:r>
      <w:r w:rsidRPr="00675479">
        <w:rPr>
          <w:rFonts w:cs="Times New Roman"/>
          <w:bCs/>
          <w:color w:val="222222"/>
          <w:sz w:val="16"/>
          <w:szCs w:val="26"/>
        </w:rPr>
        <w:t xml:space="preserve">Of course from this observation rises </w:t>
      </w:r>
      <w:r w:rsidRPr="00675479">
        <w:rPr>
          <w:rStyle w:val="StyleUnderline"/>
        </w:rPr>
        <w:t>the imperative if not to strangle China’s economy then to certainly slow it down.</w:t>
      </w:r>
      <w:r w:rsidRPr="00675479">
        <w:rPr>
          <w:rStyle w:val="StyleUnderline"/>
          <w:sz w:val="12"/>
        </w:rPr>
        <w:t>¶</w:t>
      </w:r>
      <w:r w:rsidRPr="00675479">
        <w:rPr>
          <w:rStyle w:val="StyleUnderline"/>
        </w:rPr>
        <w:t xml:space="preserve"> </w:t>
      </w:r>
      <w:proofErr w:type="gramStart"/>
      <w:r w:rsidRPr="00675479">
        <w:rPr>
          <w:rFonts w:cs="Times New Roman"/>
          <w:iCs/>
          <w:color w:val="222222"/>
          <w:sz w:val="16"/>
          <w:szCs w:val="26"/>
        </w:rPr>
        <w:t>There’s</w:t>
      </w:r>
      <w:proofErr w:type="gramEnd"/>
      <w:r w:rsidRPr="00675479">
        <w:rPr>
          <w:rFonts w:cs="Times New Roman"/>
          <w:iCs/>
          <w:color w:val="222222"/>
          <w:sz w:val="16"/>
          <w:szCs w:val="26"/>
        </w:rPr>
        <w:t xml:space="preserve"> no question that preventive war makes no sense at all, but </w:t>
      </w:r>
      <w:r w:rsidRPr="0078185B">
        <w:rPr>
          <w:rStyle w:val="StyleUnderline"/>
          <w:highlight w:val="cyan"/>
        </w:rPr>
        <w:t>a much more attractive strategy would be to do whatever we could to slow down China’s economic growth</w:t>
      </w:r>
      <w:r w:rsidRPr="00675479">
        <w:rPr>
          <w:rStyle w:val="StyleUnderline"/>
        </w:rPr>
        <w:t xml:space="preserve">. Because </w:t>
      </w:r>
      <w:r w:rsidRPr="0078185B">
        <w:rPr>
          <w:rStyle w:val="StyleUnderline"/>
          <w:highlight w:val="cyan"/>
        </w:rPr>
        <w:t>if it doesn’t grow economically, it can’t turn that wealth into military might and become a potential hegemon in Asia</w:t>
      </w:r>
      <w:r w:rsidRPr="00675479">
        <w:rPr>
          <w:rStyle w:val="StyleUnderline"/>
        </w:rPr>
        <w:t>.</w:t>
      </w:r>
      <w:r w:rsidRPr="00675479">
        <w:rPr>
          <w:rFonts w:cs="Times New Roman"/>
          <w:iCs/>
          <w:color w:val="222222"/>
          <w:sz w:val="16"/>
          <w:szCs w:val="26"/>
        </w:rPr>
        <w:t xml:space="preserve"> I mean, </w:t>
      </w:r>
      <w:r w:rsidRPr="00675479">
        <w:rPr>
          <w:rStyle w:val="StyleUnderline"/>
        </w:rPr>
        <w:t>what really makes China so scary today is the fact that it has so many people and it’s also becoming an incredibly wealthy country</w:t>
      </w:r>
      <w:r w:rsidRPr="00675479">
        <w:rPr>
          <w:rFonts w:cs="Times New Roman"/>
          <w:iCs/>
          <w:color w:val="222222"/>
          <w:sz w:val="16"/>
          <w:szCs w:val="26"/>
        </w:rPr>
        <w:t xml:space="preserve">. Our great fear is that China will turn into a giant Hong Kong. And if it has a per capita GNP that’s anywhere near Hong Kong’s GNP, </w:t>
      </w:r>
      <w:r w:rsidRPr="0078185B">
        <w:rPr>
          <w:rStyle w:val="StyleUnderline"/>
          <w:highlight w:val="cyan"/>
        </w:rPr>
        <w:t>it will be one formidable military power</w:t>
      </w:r>
      <w:r w:rsidRPr="00675479">
        <w:rPr>
          <w:rFonts w:cs="Times New Roman"/>
          <w:iCs/>
          <w:color w:val="222222"/>
          <w:sz w:val="16"/>
          <w:szCs w:val="26"/>
        </w:rPr>
        <w:t>. So the question is, Can you prevent it from becoming a giant Hong Kong</w:t>
      </w:r>
      <w:proofErr w:type="gramStart"/>
      <w:r w:rsidRPr="00675479">
        <w:rPr>
          <w:rFonts w:cs="Times New Roman"/>
          <w:iCs/>
          <w:color w:val="222222"/>
          <w:sz w:val="16"/>
          <w:szCs w:val="26"/>
        </w:rPr>
        <w:t>?</w:t>
      </w:r>
      <w:r w:rsidRPr="00675479">
        <w:rPr>
          <w:rFonts w:cs="Times New Roman"/>
          <w:color w:val="222222"/>
          <w:sz w:val="12"/>
          <w:szCs w:val="26"/>
        </w:rPr>
        <w:t>¶</w:t>
      </w:r>
      <w:proofErr w:type="gramEnd"/>
      <w:r w:rsidRPr="00675479">
        <w:rPr>
          <w:rFonts w:cs="Times New Roman"/>
          <w:color w:val="222222"/>
          <w:sz w:val="16"/>
          <w:szCs w:val="26"/>
        </w:rPr>
        <w:t xml:space="preserve"> </w:t>
      </w:r>
    </w:p>
    <w:p w:rsidR="003E25AB" w:rsidRDefault="003E25AB" w:rsidP="003E25AB">
      <w:pPr>
        <w:rPr>
          <w:rFonts w:cs="Times New Roman"/>
          <w:color w:val="222222"/>
          <w:sz w:val="16"/>
          <w:szCs w:val="26"/>
        </w:rPr>
      </w:pPr>
    </w:p>
    <w:p w:rsidR="003E25AB" w:rsidRDefault="003E25AB" w:rsidP="003E25AB">
      <w:pPr>
        <w:pStyle w:val="Heading4"/>
        <w:rPr>
          <w:rStyle w:val="Style13ptBold"/>
        </w:rPr>
      </w:pPr>
      <w:r>
        <w:rPr>
          <w:rStyle w:val="Style13ptBold"/>
        </w:rPr>
        <w:t>Economic engagement with China won’t prevent war- empirics.</w:t>
      </w:r>
    </w:p>
    <w:p w:rsidR="003E25AB" w:rsidRPr="008A2B9B" w:rsidRDefault="003E25AB" w:rsidP="003E25AB">
      <w:pPr>
        <w:rPr>
          <w:rStyle w:val="StyleUnderline"/>
          <w:b/>
          <w:sz w:val="16"/>
          <w:szCs w:val="16"/>
        </w:rPr>
      </w:pPr>
      <w:r>
        <w:rPr>
          <w:rStyle w:val="Style13ptBold"/>
        </w:rPr>
        <w:t xml:space="preserve">Navarro 03/10 </w:t>
      </w:r>
      <w:r>
        <w:rPr>
          <w:rStyle w:val="Style13ptBold"/>
          <w:sz w:val="16"/>
          <w:szCs w:val="16"/>
        </w:rPr>
        <w:t>(Peter, “</w:t>
      </w:r>
      <w:r w:rsidRPr="00D41CE1">
        <w:rPr>
          <w:sz w:val="16"/>
          <w:szCs w:val="16"/>
        </w:rPr>
        <w:t>Mearsheimer</w:t>
      </w:r>
      <w:r w:rsidRPr="00D41CE1">
        <w:rPr>
          <w:rStyle w:val="Style13ptBold"/>
          <w:sz w:val="16"/>
          <w:szCs w:val="16"/>
        </w:rPr>
        <w:t xml:space="preserve"> </w:t>
      </w:r>
      <w:r>
        <w:rPr>
          <w:rStyle w:val="Style13ptBold"/>
          <w:sz w:val="16"/>
          <w:szCs w:val="16"/>
        </w:rPr>
        <w:t xml:space="preserve">on Strangling China &amp; the Inevitability of War,” The Huffington Post, </w:t>
      </w:r>
      <w:r w:rsidRPr="00D41CE1">
        <w:rPr>
          <w:rStyle w:val="Style13ptBold"/>
          <w:sz w:val="16"/>
          <w:szCs w:val="16"/>
        </w:rPr>
        <w:t xml:space="preserve">citing </w:t>
      </w:r>
      <w:hyperlink r:id="rId94" w:tgtFrame="_hplink" w:history="1">
        <w:r w:rsidRPr="00D41CE1">
          <w:rPr>
            <w:rStyle w:val="Hyperlink"/>
            <w:b/>
            <w:sz w:val="16"/>
            <w:szCs w:val="16"/>
          </w:rPr>
          <w:t>Professor John Mearsheimer</w:t>
        </w:r>
      </w:hyperlink>
      <w:r w:rsidRPr="00D41CE1">
        <w:rPr>
          <w:b/>
          <w:sz w:val="16"/>
          <w:szCs w:val="16"/>
        </w:rPr>
        <w:t>, author of the realist classic work </w:t>
      </w:r>
      <w:hyperlink r:id="rId95" w:tgtFrame="_hplink" w:history="1">
        <w:r w:rsidRPr="00D41CE1">
          <w:rPr>
            <w:rStyle w:val="Hyperlink"/>
            <w:b/>
            <w:sz w:val="16"/>
            <w:szCs w:val="16"/>
          </w:rPr>
          <w:t>The Tragedy of Great Power Politics</w:t>
        </w:r>
      </w:hyperlink>
      <w:r w:rsidRPr="00D41CE1">
        <w:rPr>
          <w:sz w:val="16"/>
          <w:szCs w:val="16"/>
        </w:rPr>
        <w:t>.</w:t>
      </w:r>
      <w:r w:rsidRPr="00D41CE1">
        <w:t xml:space="preserve"> </w:t>
      </w:r>
      <w:hyperlink r:id="rId96" w:history="1">
        <w:r w:rsidRPr="00D40873">
          <w:rPr>
            <w:rStyle w:val="Hyperlink"/>
            <w:b/>
            <w:sz w:val="16"/>
            <w:szCs w:val="16"/>
          </w:rPr>
          <w:t>http://www.huffingtonpost.com/peter-navarro-and-greg-autry/mearsheimer-on-strangling_b_9417476.html //</w:t>
        </w:r>
      </w:hyperlink>
      <w:r>
        <w:rPr>
          <w:b/>
          <w:sz w:val="16"/>
          <w:szCs w:val="16"/>
        </w:rPr>
        <w:t xml:space="preserve"> EMS).</w:t>
      </w:r>
    </w:p>
    <w:p w:rsidR="003E25AB" w:rsidRDefault="003E25AB" w:rsidP="003E25AB">
      <w:pPr>
        <w:rPr>
          <w:rStyle w:val="StyleUnderline"/>
        </w:rPr>
      </w:pPr>
      <w:r w:rsidRPr="008A2B9B">
        <w:rPr>
          <w:rStyle w:val="StyleUnderline"/>
        </w:rPr>
        <w:t xml:space="preserve">As for </w:t>
      </w:r>
      <w:r w:rsidRPr="0078185B">
        <w:rPr>
          <w:rStyle w:val="StyleUnderline"/>
          <w:highlight w:val="cyan"/>
        </w:rPr>
        <w:t>the idea that economic engagement itself is a viable peace strategy</w:t>
      </w:r>
      <w:r w:rsidRPr="00001B58">
        <w:rPr>
          <w:rStyle w:val="StyleUnderline"/>
        </w:rPr>
        <w:t>,</w:t>
      </w:r>
      <w:r w:rsidRPr="00001B58">
        <w:rPr>
          <w:rFonts w:cs="Times New Roman"/>
          <w:bCs/>
          <w:color w:val="222222"/>
          <w:sz w:val="16"/>
          <w:szCs w:val="26"/>
        </w:rPr>
        <w:t xml:space="preserve"> Professor </w:t>
      </w:r>
      <w:r w:rsidRPr="0078185B">
        <w:rPr>
          <w:rStyle w:val="StyleUnderline"/>
          <w:highlight w:val="cyan"/>
        </w:rPr>
        <w:t>Mearsheimer sees</w:t>
      </w:r>
      <w:r w:rsidRPr="00001B58">
        <w:rPr>
          <w:rStyle w:val="StyleUnderline"/>
        </w:rPr>
        <w:t xml:space="preserve"> this </w:t>
      </w:r>
      <w:r w:rsidRPr="0078185B">
        <w:rPr>
          <w:rStyle w:val="StyleUnderline"/>
          <w:highlight w:val="cyan"/>
        </w:rPr>
        <w:t>as decidedly counter-historical</w:t>
      </w:r>
      <w:r w:rsidRPr="0078185B">
        <w:rPr>
          <w:rFonts w:cs="Times New Roman"/>
          <w:bCs/>
          <w:color w:val="222222"/>
          <w:sz w:val="16"/>
          <w:szCs w:val="26"/>
          <w:highlight w:val="cyan"/>
        </w:rPr>
        <w:t>:</w:t>
      </w:r>
      <w:r w:rsidRPr="0078185B">
        <w:rPr>
          <w:rFonts w:cs="Times New Roman"/>
          <w:color w:val="222222"/>
          <w:sz w:val="12"/>
          <w:szCs w:val="26"/>
          <w:highlight w:val="cyan"/>
        </w:rPr>
        <w:t>¶</w:t>
      </w:r>
      <w:r w:rsidRPr="00001B58">
        <w:rPr>
          <w:rFonts w:cs="Times New Roman"/>
          <w:color w:val="222222"/>
          <w:sz w:val="16"/>
          <w:szCs w:val="26"/>
        </w:rPr>
        <w:t xml:space="preserve"> </w:t>
      </w:r>
      <w:proofErr w:type="gramStart"/>
      <w:r w:rsidRPr="00001B58">
        <w:rPr>
          <w:rFonts w:cs="Times New Roman"/>
          <w:iCs/>
          <w:color w:val="222222"/>
          <w:sz w:val="16"/>
          <w:szCs w:val="26"/>
        </w:rPr>
        <w:t>Many</w:t>
      </w:r>
      <w:proofErr w:type="gramEnd"/>
      <w:r w:rsidRPr="00001B58">
        <w:rPr>
          <w:rFonts w:cs="Times New Roman"/>
          <w:iCs/>
          <w:color w:val="222222"/>
          <w:sz w:val="16"/>
          <w:szCs w:val="26"/>
        </w:rPr>
        <w:t xml:space="preserve"> people find it hard to believe that countries that engage in security competition also continue to trade with each other economically. But </w:t>
      </w:r>
      <w:r w:rsidRPr="0078185B">
        <w:rPr>
          <w:rStyle w:val="StyleUnderline"/>
          <w:highlight w:val="cyan"/>
        </w:rPr>
        <w:t>if you look at Europe before World War I— and,</w:t>
      </w:r>
      <w:r w:rsidRPr="00001B58">
        <w:rPr>
          <w:rFonts w:cs="Times New Roman"/>
          <w:iCs/>
          <w:color w:val="222222"/>
          <w:sz w:val="16"/>
          <w:szCs w:val="26"/>
        </w:rPr>
        <w:t xml:space="preserve"> indeed, if you look at Europe </w:t>
      </w:r>
      <w:r w:rsidRPr="0078185B">
        <w:rPr>
          <w:rStyle w:val="StyleUnderline"/>
          <w:highlight w:val="cyan"/>
        </w:rPr>
        <w:t>before World War II,</w:t>
      </w:r>
      <w:r w:rsidRPr="00001B58">
        <w:rPr>
          <w:rStyle w:val="StyleUnderline"/>
        </w:rPr>
        <w:t xml:space="preserve"> what </w:t>
      </w:r>
      <w:r w:rsidRPr="0078185B">
        <w:rPr>
          <w:rStyle w:val="StyleUnderline"/>
          <w:highlight w:val="cyan"/>
        </w:rPr>
        <w:t>you see</w:t>
      </w:r>
      <w:r w:rsidRPr="00001B58">
        <w:rPr>
          <w:rStyle w:val="StyleUnderline"/>
        </w:rPr>
        <w:t xml:space="preserve"> is that there was </w:t>
      </w:r>
      <w:r w:rsidRPr="0078185B">
        <w:rPr>
          <w:rStyle w:val="StyleUnderline"/>
          <w:highlight w:val="cyan"/>
        </w:rPr>
        <w:t>a great deal of economic interdependence</w:t>
      </w:r>
      <w:r w:rsidRPr="00001B58">
        <w:rPr>
          <w:rFonts w:cs="Times New Roman"/>
          <w:iCs/>
          <w:color w:val="222222"/>
          <w:sz w:val="16"/>
          <w:szCs w:val="26"/>
        </w:rPr>
        <w:t xml:space="preserve"> on the continent and with Britain before both world wars. So I believe </w:t>
      </w:r>
      <w:r w:rsidRPr="0078185B">
        <w:rPr>
          <w:rStyle w:val="StyleUnderline"/>
          <w:highlight w:val="cyan"/>
        </w:rPr>
        <w:t>that if China continues to grow economically, there will still be much economic intercourse</w:t>
      </w:r>
      <w:r w:rsidRPr="00001B58">
        <w:rPr>
          <w:rStyle w:val="StyleUnderline"/>
        </w:rPr>
        <w:t xml:space="preserve"> between China and its neighbors and China and the United States.</w:t>
      </w:r>
      <w:r w:rsidRPr="00001B58">
        <w:rPr>
          <w:rFonts w:cs="Times New Roman"/>
          <w:iCs/>
          <w:color w:val="222222"/>
          <w:sz w:val="16"/>
          <w:szCs w:val="26"/>
        </w:rPr>
        <w:t xml:space="preserve"> And I still think that </w:t>
      </w:r>
      <w:r w:rsidRPr="0078185B">
        <w:rPr>
          <w:rStyle w:val="Emphasis"/>
          <w:highlight w:val="cyan"/>
        </w:rPr>
        <w:t>you will have a lot of potential for trouble</w:t>
      </w:r>
      <w:r w:rsidRPr="00001B58">
        <w:rPr>
          <w:rStyle w:val="Emphasis"/>
        </w:rPr>
        <w:t xml:space="preserve"> between these two countries.</w:t>
      </w:r>
      <w:r w:rsidRPr="00001B58">
        <w:rPr>
          <w:rFonts w:cs="Times New Roman"/>
          <w:iCs/>
          <w:color w:val="222222"/>
          <w:sz w:val="16"/>
          <w:szCs w:val="26"/>
        </w:rPr>
        <w:t xml:space="preserve"> And </w:t>
      </w:r>
      <w:r w:rsidRPr="00001B58">
        <w:rPr>
          <w:rStyle w:val="StyleUnderline"/>
        </w:rPr>
        <w:t xml:space="preserve">don’t forget, </w:t>
      </w:r>
      <w:r w:rsidRPr="0078185B">
        <w:rPr>
          <w:rStyle w:val="StyleUnderline"/>
          <w:highlight w:val="cyan"/>
        </w:rPr>
        <w:t>even though you had all this economic intercourse</w:t>
      </w:r>
      <w:r w:rsidRPr="00001B58">
        <w:rPr>
          <w:rStyle w:val="StyleUnderline"/>
        </w:rPr>
        <w:t xml:space="preserve"> between World War I and World War II, </w:t>
      </w:r>
      <w:r w:rsidRPr="0078185B">
        <w:rPr>
          <w:rStyle w:val="StyleUnderline"/>
          <w:highlight w:val="cyan"/>
        </w:rPr>
        <w:t>you still got World War I and you still got World War II</w:t>
      </w:r>
      <w:r w:rsidRPr="00001B58">
        <w:rPr>
          <w:rStyle w:val="StyleUnderline"/>
        </w:rPr>
        <w:t>.</w:t>
      </w:r>
      <w:r w:rsidRPr="00001B58">
        <w:rPr>
          <w:rStyle w:val="StyleUnderline"/>
          <w:sz w:val="12"/>
        </w:rPr>
        <w:t>¶</w:t>
      </w:r>
      <w:r w:rsidRPr="00001B58">
        <w:rPr>
          <w:rFonts w:cs="Times New Roman"/>
          <w:color w:val="222222"/>
          <w:sz w:val="16"/>
          <w:szCs w:val="26"/>
        </w:rPr>
        <w:t xml:space="preserve"> </w:t>
      </w:r>
      <w:r w:rsidRPr="00001B58">
        <w:rPr>
          <w:rFonts w:cs="Times New Roman"/>
          <w:iCs/>
          <w:color w:val="222222"/>
          <w:sz w:val="16"/>
          <w:szCs w:val="26"/>
        </w:rPr>
        <w:t>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w:t>
      </w:r>
      <w:r w:rsidRPr="00001B58">
        <w:rPr>
          <w:rFonts w:cs="Times New Roman"/>
          <w:iCs/>
          <w:color w:val="222222"/>
          <w:sz w:val="12"/>
          <w:szCs w:val="26"/>
        </w:rPr>
        <w:t>¶</w:t>
      </w:r>
      <w:r w:rsidRPr="00001B58">
        <w:rPr>
          <w:rFonts w:cs="Times New Roman"/>
          <w:iCs/>
          <w:color w:val="222222"/>
          <w:sz w:val="16"/>
          <w:szCs w:val="26"/>
        </w:rPr>
        <w:t xml:space="preserve"> </w:t>
      </w:r>
      <w:r w:rsidRPr="0078185B">
        <w:rPr>
          <w:rStyle w:val="StyleUnderline"/>
          <w:highlight w:val="cyan"/>
        </w:rPr>
        <w:t>Another example would be the period before World War II.</w:t>
      </w:r>
      <w:r w:rsidRPr="00001B58">
        <w:rPr>
          <w:rStyle w:val="StyleUnderline"/>
        </w:rPr>
        <w:t xml:space="preserve"> The Germans invaded the Soviet Union on June 22, 1941. And for the previous two years, Germany and the Soviet Union— this is Nazi Germany and Stalin’s Soviet Union— had been close allies in Europe. In fact, in September 1939 they had invaded Poland together and divided it up.</w:t>
      </w:r>
      <w:r w:rsidRPr="00001B58">
        <w:rPr>
          <w:rStyle w:val="StyleUnderline"/>
          <w:sz w:val="12"/>
        </w:rPr>
        <w:t>¶</w:t>
      </w:r>
      <w:r w:rsidRPr="00001B58">
        <w:rPr>
          <w:rStyle w:val="StyleUnderline"/>
        </w:rPr>
        <w:t xml:space="preserve"> </w:t>
      </w:r>
      <w:proofErr w:type="gramStart"/>
      <w:r w:rsidRPr="00001B58">
        <w:rPr>
          <w:rStyle w:val="StyleUnderline"/>
        </w:rPr>
        <w:t>So</w:t>
      </w:r>
      <w:proofErr w:type="gramEnd"/>
      <w:r w:rsidRPr="00001B58">
        <w:rPr>
          <w:rStyle w:val="StyleUnderline"/>
        </w:rPr>
        <w:t xml:space="preserve"> there was a great deal of economic intercourse</w:t>
      </w:r>
      <w:r w:rsidRPr="00001B58">
        <w:rPr>
          <w:rFonts w:cs="Times New Roman"/>
          <w:iCs/>
          <w:color w:val="222222"/>
          <w:sz w:val="16"/>
          <w:szCs w:val="26"/>
        </w:rPr>
        <w:t xml:space="preserve"> between Nazi Germany and the Soviet Union between 1939 and 22 June, 1941. Nevertheless</w:t>
      </w:r>
      <w:r w:rsidRPr="00001B58">
        <w:rPr>
          <w:rStyle w:val="StyleUnderline"/>
        </w:rPr>
        <w:t xml:space="preserve">, that </w:t>
      </w:r>
      <w:r w:rsidRPr="0078185B">
        <w:rPr>
          <w:rStyle w:val="StyleUnderline"/>
          <w:highlight w:val="cyan"/>
        </w:rPr>
        <w:t>economic interdependence did not prevent World War II from escalating into a major war between Moscow and Berlin</w:t>
      </w:r>
      <w:r w:rsidRPr="0078185B">
        <w:rPr>
          <w:rFonts w:cs="Times New Roman"/>
          <w:iCs/>
          <w:color w:val="222222"/>
          <w:sz w:val="16"/>
          <w:szCs w:val="26"/>
          <w:highlight w:val="cyan"/>
        </w:rPr>
        <w:t>.</w:t>
      </w:r>
      <w:r w:rsidRPr="0078185B">
        <w:rPr>
          <w:rFonts w:cs="Times New Roman"/>
          <w:iCs/>
          <w:color w:val="222222"/>
          <w:sz w:val="12"/>
          <w:szCs w:val="26"/>
          <w:highlight w:val="cyan"/>
        </w:rPr>
        <w:t>¶</w:t>
      </w:r>
      <w:r w:rsidRPr="00001B58">
        <w:rPr>
          <w:rFonts w:cs="Times New Roman"/>
          <w:iCs/>
          <w:color w:val="222222"/>
          <w:sz w:val="16"/>
          <w:szCs w:val="26"/>
        </w:rPr>
        <w:t xml:space="preserve"> 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w:t>
      </w:r>
      <w:r w:rsidRPr="00001B58">
        <w:rPr>
          <w:rFonts w:cs="Times New Roman"/>
          <w:color w:val="222222"/>
          <w:sz w:val="12"/>
          <w:szCs w:val="26"/>
        </w:rPr>
        <w:t>¶</w:t>
      </w:r>
      <w:r w:rsidRPr="00001B58">
        <w:rPr>
          <w:rFonts w:cs="Times New Roman"/>
          <w:color w:val="222222"/>
          <w:sz w:val="16"/>
          <w:szCs w:val="26"/>
        </w:rPr>
        <w:t xml:space="preserve"> </w:t>
      </w:r>
      <w:proofErr w:type="gramStart"/>
      <w:r w:rsidRPr="00001B58">
        <w:rPr>
          <w:rFonts w:cs="Times New Roman"/>
          <w:bCs/>
          <w:color w:val="222222"/>
          <w:sz w:val="16"/>
          <w:szCs w:val="26"/>
        </w:rPr>
        <w:t>Closely</w:t>
      </w:r>
      <w:proofErr w:type="gramEnd"/>
      <w:r w:rsidRPr="00001B58">
        <w:rPr>
          <w:rFonts w:cs="Times New Roman"/>
          <w:bCs/>
          <w:color w:val="222222"/>
          <w:sz w:val="16"/>
          <w:szCs w:val="26"/>
        </w:rPr>
        <w:t xml:space="preserve"> related to the argument that economic engagement will prevent war between the US and China is the economic interdependence argument. In Professor Mearsheimer’s world that’s a dangerous gamble because </w:t>
      </w:r>
      <w:r w:rsidRPr="0078185B">
        <w:rPr>
          <w:rStyle w:val="StyleUnderline"/>
          <w:highlight w:val="cyan"/>
        </w:rPr>
        <w:t>politics and nationalism can often trump economics.</w:t>
      </w:r>
      <w:r w:rsidRPr="0078185B">
        <w:rPr>
          <w:rStyle w:val="StyleUnderline"/>
          <w:sz w:val="12"/>
          <w:highlight w:val="cyan"/>
        </w:rPr>
        <w:t>¶</w:t>
      </w:r>
      <w:r w:rsidRPr="00001B58">
        <w:rPr>
          <w:rStyle w:val="StyleUnderline"/>
        </w:rPr>
        <w:t xml:space="preserve"> </w:t>
      </w:r>
    </w:p>
    <w:p w:rsidR="003E25AB" w:rsidRDefault="003E25AB" w:rsidP="003E25AB">
      <w:pPr>
        <w:pStyle w:val="Heading4"/>
        <w:rPr>
          <w:rStyle w:val="StyleUnderline"/>
        </w:rPr>
      </w:pPr>
      <w:r>
        <w:rPr>
          <w:rStyle w:val="StyleUnderline"/>
        </w:rPr>
        <w:t>US-China war- crises, competition, alliances.</w:t>
      </w:r>
    </w:p>
    <w:p w:rsidR="003E25AB" w:rsidRPr="00AA0508" w:rsidRDefault="003E25AB" w:rsidP="003E25AB">
      <w:pPr>
        <w:rPr>
          <w:rStyle w:val="StyleUnderline"/>
          <w:b/>
          <w:sz w:val="16"/>
          <w:szCs w:val="16"/>
        </w:rPr>
      </w:pPr>
      <w:r>
        <w:rPr>
          <w:rStyle w:val="Style13ptBold"/>
        </w:rPr>
        <w:t xml:space="preserve">Navarro 03/10 </w:t>
      </w:r>
      <w:r>
        <w:rPr>
          <w:rStyle w:val="Style13ptBold"/>
          <w:sz w:val="16"/>
          <w:szCs w:val="16"/>
        </w:rPr>
        <w:t>(Peter, “</w:t>
      </w:r>
      <w:r w:rsidRPr="00D41CE1">
        <w:rPr>
          <w:sz w:val="16"/>
          <w:szCs w:val="16"/>
        </w:rPr>
        <w:t>Mearsheimer</w:t>
      </w:r>
      <w:r w:rsidRPr="00D41CE1">
        <w:rPr>
          <w:rStyle w:val="Style13ptBold"/>
          <w:sz w:val="16"/>
          <w:szCs w:val="16"/>
        </w:rPr>
        <w:t xml:space="preserve"> </w:t>
      </w:r>
      <w:r>
        <w:rPr>
          <w:rStyle w:val="Style13ptBold"/>
          <w:sz w:val="16"/>
          <w:szCs w:val="16"/>
        </w:rPr>
        <w:t xml:space="preserve">on Strangling China &amp; the Inevitability of War,” The Huffington Post, </w:t>
      </w:r>
      <w:r w:rsidRPr="00D41CE1">
        <w:rPr>
          <w:rStyle w:val="Style13ptBold"/>
          <w:sz w:val="16"/>
          <w:szCs w:val="16"/>
        </w:rPr>
        <w:t xml:space="preserve">citing </w:t>
      </w:r>
      <w:hyperlink r:id="rId97" w:tgtFrame="_hplink" w:history="1">
        <w:r w:rsidRPr="00D41CE1">
          <w:rPr>
            <w:rStyle w:val="Hyperlink"/>
            <w:b/>
            <w:sz w:val="16"/>
            <w:szCs w:val="16"/>
          </w:rPr>
          <w:t>Professor John Mearsheimer</w:t>
        </w:r>
      </w:hyperlink>
      <w:r w:rsidRPr="00D41CE1">
        <w:rPr>
          <w:b/>
          <w:sz w:val="16"/>
          <w:szCs w:val="16"/>
        </w:rPr>
        <w:t>, author of the realist classic work </w:t>
      </w:r>
      <w:hyperlink r:id="rId98" w:tgtFrame="_hplink" w:history="1">
        <w:r w:rsidRPr="00D41CE1">
          <w:rPr>
            <w:rStyle w:val="Hyperlink"/>
            <w:b/>
            <w:sz w:val="16"/>
            <w:szCs w:val="16"/>
          </w:rPr>
          <w:t>The Tragedy of Great Power Politics</w:t>
        </w:r>
      </w:hyperlink>
      <w:r w:rsidRPr="00D41CE1">
        <w:rPr>
          <w:sz w:val="16"/>
          <w:szCs w:val="16"/>
        </w:rPr>
        <w:t>.</w:t>
      </w:r>
      <w:r w:rsidRPr="00D41CE1">
        <w:t xml:space="preserve"> </w:t>
      </w:r>
      <w:hyperlink r:id="rId99" w:history="1">
        <w:r w:rsidRPr="00D40873">
          <w:rPr>
            <w:rStyle w:val="Hyperlink"/>
            <w:b/>
            <w:sz w:val="16"/>
            <w:szCs w:val="16"/>
          </w:rPr>
          <w:t>http://www.huffingtonpost.com/peter-navarro-and-greg-autry/mearsheimer-on-strangling_b_9417476.html //</w:t>
        </w:r>
      </w:hyperlink>
      <w:r>
        <w:rPr>
          <w:b/>
          <w:sz w:val="16"/>
          <w:szCs w:val="16"/>
        </w:rPr>
        <w:t xml:space="preserve"> EMS).</w:t>
      </w:r>
    </w:p>
    <w:p w:rsidR="003E25AB" w:rsidRDefault="003E25AB" w:rsidP="003E25AB">
      <w:pPr>
        <w:rPr>
          <w:rStyle w:val="StyleUnderline"/>
        </w:rPr>
      </w:pPr>
      <w:r w:rsidRPr="00AA0508">
        <w:rPr>
          <w:rFonts w:cs="Times New Roman"/>
          <w:iCs/>
          <w:color w:val="222222"/>
          <w:sz w:val="16"/>
          <w:szCs w:val="26"/>
        </w:rPr>
        <w:t xml:space="preserve">So one of the really interesting questions here is </w:t>
      </w:r>
      <w:r w:rsidRPr="0078185B">
        <w:rPr>
          <w:rStyle w:val="StyleUnderline"/>
          <w:highlight w:val="cyan"/>
        </w:rPr>
        <w:t>what is the competition between China and the United States going to look like?</w:t>
      </w:r>
      <w:r w:rsidRPr="00AA0508">
        <w:rPr>
          <w:rFonts w:cs="Times New Roman"/>
          <w:iCs/>
          <w:color w:val="222222"/>
          <w:sz w:val="16"/>
          <w:szCs w:val="26"/>
        </w:rPr>
        <w:t xml:space="preserve"> First of all, I think </w:t>
      </w:r>
      <w:r w:rsidRPr="00B741FC">
        <w:rPr>
          <w:rStyle w:val="StyleUnderline"/>
        </w:rPr>
        <w:t xml:space="preserve">there’s going to be </w:t>
      </w:r>
      <w:r w:rsidRPr="0078185B">
        <w:rPr>
          <w:rStyle w:val="StyleUnderline"/>
          <w:highlight w:val="cyan"/>
        </w:rPr>
        <w:t>a serious arms race</w:t>
      </w:r>
      <w:r w:rsidRPr="00B741FC">
        <w:rPr>
          <w:rStyle w:val="StyleUnderline"/>
        </w:rPr>
        <w:t>.</w:t>
      </w:r>
      <w:r w:rsidRPr="00AA0508">
        <w:rPr>
          <w:rFonts w:cs="Times New Roman"/>
          <w:iCs/>
          <w:color w:val="222222"/>
          <w:sz w:val="16"/>
          <w:szCs w:val="26"/>
        </w:rPr>
        <w:t xml:space="preserve"> I think that </w:t>
      </w:r>
      <w:r w:rsidRPr="0078185B">
        <w:rPr>
          <w:rStyle w:val="StyleUnderline"/>
          <w:highlight w:val="cyan"/>
        </w:rPr>
        <w:t>the Chinese will spend increasing amounts of money on defense and they will build</w:t>
      </w:r>
      <w:r w:rsidRPr="00B741FC">
        <w:rPr>
          <w:rStyle w:val="StyleUnderline"/>
        </w:rPr>
        <w:t xml:space="preserve"> more and better </w:t>
      </w:r>
      <w:r w:rsidRPr="0078185B">
        <w:rPr>
          <w:rStyle w:val="StyleUnderline"/>
          <w:highlight w:val="cyan"/>
        </w:rPr>
        <w:t>military capability</w:t>
      </w:r>
      <w:r w:rsidRPr="00AA0508">
        <w:rPr>
          <w:rFonts w:cs="Times New Roman"/>
          <w:iCs/>
          <w:color w:val="222222"/>
          <w:sz w:val="16"/>
          <w:szCs w:val="26"/>
        </w:rPr>
        <w:t>.</w:t>
      </w:r>
      <w:r w:rsidRPr="00AA0508">
        <w:rPr>
          <w:rFonts w:cs="Times New Roman"/>
          <w:color w:val="222222"/>
          <w:sz w:val="12"/>
          <w:szCs w:val="26"/>
        </w:rPr>
        <w:t>¶</w:t>
      </w:r>
      <w:r w:rsidRPr="00AA0508">
        <w:rPr>
          <w:rFonts w:cs="Times New Roman"/>
          <w:color w:val="222222"/>
          <w:sz w:val="16"/>
          <w:szCs w:val="26"/>
        </w:rPr>
        <w:t xml:space="preserve"> </w:t>
      </w:r>
      <w:r w:rsidRPr="00AA0508">
        <w:rPr>
          <w:rFonts w:cs="Times New Roman"/>
          <w:iCs/>
          <w:color w:val="222222"/>
          <w:sz w:val="16"/>
          <w:szCs w:val="26"/>
        </w:rPr>
        <w:t>At the same time</w:t>
      </w:r>
      <w:r w:rsidRPr="0078185B">
        <w:rPr>
          <w:rFonts w:cs="Times New Roman"/>
          <w:iCs/>
          <w:color w:val="222222"/>
          <w:sz w:val="16"/>
          <w:szCs w:val="26"/>
          <w:highlight w:val="cyan"/>
        </w:rPr>
        <w:t xml:space="preserve">, </w:t>
      </w:r>
      <w:r w:rsidRPr="0078185B">
        <w:rPr>
          <w:rStyle w:val="StyleUnderline"/>
          <w:highlight w:val="cyan"/>
        </w:rPr>
        <w:t>the United States is going to increase defense spending,</w:t>
      </w:r>
      <w:r w:rsidRPr="00B741FC">
        <w:rPr>
          <w:rStyle w:val="StyleUnderline"/>
        </w:rPr>
        <w:t xml:space="preserve"> and it’s going to send more and more of its military assessments to Asia</w:t>
      </w:r>
      <w:r w:rsidRPr="00AA0508">
        <w:rPr>
          <w:rFonts w:cs="Times New Roman"/>
          <w:iCs/>
          <w:color w:val="222222"/>
          <w:sz w:val="16"/>
          <w:szCs w:val="26"/>
        </w:rPr>
        <w:t xml:space="preserve"> than it has in the past because </w:t>
      </w:r>
      <w:r w:rsidRPr="00B741FC">
        <w:rPr>
          <w:rStyle w:val="StyleUnderline"/>
        </w:rPr>
        <w:t>the United States is</w:t>
      </w:r>
      <w:r w:rsidRPr="00AA0508">
        <w:rPr>
          <w:rFonts w:cs="Times New Roman"/>
          <w:iCs/>
          <w:color w:val="222222"/>
          <w:sz w:val="16"/>
          <w:szCs w:val="26"/>
        </w:rPr>
        <w:t xml:space="preserve"> going to be </w:t>
      </w:r>
      <w:r w:rsidRPr="00B741FC">
        <w:rPr>
          <w:rStyle w:val="StyleUnderline"/>
        </w:rPr>
        <w:t>bent on containing China</w:t>
      </w:r>
      <w:r w:rsidRPr="00AA0508">
        <w:rPr>
          <w:rFonts w:cs="Times New Roman"/>
          <w:iCs/>
          <w:color w:val="222222"/>
          <w:sz w:val="16"/>
          <w:szCs w:val="26"/>
        </w:rPr>
        <w:t xml:space="preserve">, and </w:t>
      </w:r>
      <w:r w:rsidRPr="00B741FC">
        <w:rPr>
          <w:rStyle w:val="StyleUnderline"/>
        </w:rPr>
        <w:t>this will lead to an arms race.</w:t>
      </w:r>
      <w:r w:rsidRPr="00AA0508">
        <w:rPr>
          <w:rFonts w:cs="Times New Roman"/>
          <w:iCs/>
          <w:color w:val="222222"/>
          <w:sz w:val="16"/>
          <w:szCs w:val="26"/>
        </w:rPr>
        <w:t xml:space="preserve"> The Chinese will try and best us, and we will try and best them, much the way the United States and the Soviet Union did during the Cold War.</w:t>
      </w:r>
      <w:r w:rsidRPr="00AA0508">
        <w:rPr>
          <w:rFonts w:cs="Times New Roman"/>
          <w:iCs/>
          <w:color w:val="222222"/>
          <w:sz w:val="12"/>
          <w:szCs w:val="26"/>
        </w:rPr>
        <w:t>¶</w:t>
      </w:r>
      <w:r w:rsidRPr="00AA0508">
        <w:rPr>
          <w:rFonts w:cs="Times New Roman"/>
          <w:iCs/>
          <w:color w:val="222222"/>
          <w:sz w:val="16"/>
          <w:szCs w:val="26"/>
        </w:rPr>
        <w:t xml:space="preserve"> I think </w:t>
      </w:r>
      <w:r w:rsidRPr="00B741FC">
        <w:rPr>
          <w:rStyle w:val="StyleUnderline"/>
        </w:rPr>
        <w:t xml:space="preserve">it’s </w:t>
      </w:r>
      <w:r w:rsidRPr="00AA0508">
        <w:rPr>
          <w:rFonts w:cs="Times New Roman"/>
          <w:iCs/>
          <w:color w:val="222222"/>
          <w:sz w:val="16"/>
          <w:szCs w:val="26"/>
        </w:rPr>
        <w:t xml:space="preserve">almost </w:t>
      </w:r>
      <w:r w:rsidRPr="00B741FC">
        <w:rPr>
          <w:rStyle w:val="StyleUnderline"/>
        </w:rPr>
        <w:t xml:space="preserve">for sure </w:t>
      </w:r>
      <w:r w:rsidRPr="0078185B">
        <w:rPr>
          <w:rStyle w:val="StyleUnderline"/>
          <w:highlight w:val="cyan"/>
        </w:rPr>
        <w:t>you’ll have crises</w:t>
      </w:r>
      <w:r w:rsidRPr="00B741FC">
        <w:rPr>
          <w:rStyle w:val="StyleUnderline"/>
        </w:rPr>
        <w:t xml:space="preserve">. You’ll have crises </w:t>
      </w:r>
      <w:r w:rsidRPr="0078185B">
        <w:rPr>
          <w:rStyle w:val="StyleUnderline"/>
          <w:highlight w:val="cyan"/>
        </w:rPr>
        <w:t>in the South China Sea</w:t>
      </w:r>
      <w:r w:rsidRPr="00B741FC">
        <w:rPr>
          <w:rStyle w:val="StyleUnderline"/>
        </w:rPr>
        <w:t xml:space="preserve"> </w:t>
      </w:r>
      <w:r w:rsidRPr="00AA0508">
        <w:rPr>
          <w:sz w:val="16"/>
        </w:rPr>
        <w:t xml:space="preserve">and </w:t>
      </w:r>
      <w:r w:rsidRPr="0078185B">
        <w:rPr>
          <w:rStyle w:val="StyleUnderline"/>
          <w:highlight w:val="cyan"/>
        </w:rPr>
        <w:t>the East China Sea</w:t>
      </w:r>
      <w:r w:rsidRPr="00B741FC">
        <w:rPr>
          <w:rStyle w:val="StyleUnderline"/>
        </w:rPr>
        <w:t>.</w:t>
      </w:r>
      <w:r w:rsidRPr="00AA0508">
        <w:rPr>
          <w:rFonts w:cs="Times New Roman"/>
          <w:iCs/>
          <w:color w:val="222222"/>
          <w:sz w:val="16"/>
          <w:szCs w:val="26"/>
        </w:rPr>
        <w:t xml:space="preserve"> I wouldn’t be surprised if you had a crisis </w:t>
      </w:r>
      <w:r w:rsidRPr="0078185B">
        <w:rPr>
          <w:rStyle w:val="StyleUnderline"/>
          <w:highlight w:val="cyan"/>
        </w:rPr>
        <w:t>on the Korean peninsula</w:t>
      </w:r>
      <w:r w:rsidRPr="00AA0508">
        <w:rPr>
          <w:rFonts w:cs="Times New Roman"/>
          <w:iCs/>
          <w:color w:val="222222"/>
          <w:sz w:val="16"/>
          <w:szCs w:val="26"/>
        </w:rPr>
        <w:t xml:space="preserve"> that threatened to bring the United States and China into the fray. </w:t>
      </w:r>
      <w:r w:rsidRPr="00B741FC">
        <w:rPr>
          <w:rStyle w:val="Emphasis"/>
        </w:rPr>
        <w:t xml:space="preserve">That would be </w:t>
      </w:r>
      <w:r w:rsidRPr="0078185B">
        <w:rPr>
          <w:rStyle w:val="Emphasis"/>
          <w:highlight w:val="cyan"/>
        </w:rPr>
        <w:t>a very dangerous situation.</w:t>
      </w:r>
      <w:r w:rsidRPr="00AA0508">
        <w:rPr>
          <w:rFonts w:cs="Times New Roman"/>
          <w:iCs/>
          <w:color w:val="222222"/>
          <w:sz w:val="16"/>
          <w:szCs w:val="26"/>
        </w:rPr>
        <w:t xml:space="preserve"> So I think, in addition to arms races, you’ll have crises. And then, </w:t>
      </w:r>
      <w:r w:rsidRPr="00B741FC">
        <w:rPr>
          <w:rStyle w:val="StyleUnderline"/>
        </w:rPr>
        <w:t xml:space="preserve">of course, you’ll have the ever-present danger that those </w:t>
      </w:r>
      <w:r w:rsidRPr="0078185B">
        <w:rPr>
          <w:rStyle w:val="StyleUnderline"/>
          <w:highlight w:val="cyan"/>
        </w:rPr>
        <w:t>crises will escalate to wars</w:t>
      </w:r>
      <w:r w:rsidRPr="00B741FC">
        <w:rPr>
          <w:rStyle w:val="StyleUnderline"/>
        </w:rPr>
        <w:t>.</w:t>
      </w:r>
      <w:r w:rsidRPr="00AA0508">
        <w:rPr>
          <w:rFonts w:cs="Times New Roman"/>
          <w:iCs/>
          <w:color w:val="222222"/>
          <w:sz w:val="16"/>
          <w:szCs w:val="26"/>
        </w:rPr>
        <w:t xml:space="preserve"> And given the geography of Asia, it is possibly that you could have a war between the United States and China. Just to give you one example:</w:t>
      </w:r>
      <w:r w:rsidRPr="00AA0508">
        <w:rPr>
          <w:rFonts w:cs="Times New Roman"/>
          <w:iCs/>
          <w:color w:val="222222"/>
          <w:sz w:val="12"/>
          <w:szCs w:val="26"/>
        </w:rPr>
        <w:t>¶</w:t>
      </w:r>
      <w:r w:rsidRPr="00AA0508">
        <w:rPr>
          <w:rFonts w:cs="Times New Roman"/>
          <w:iCs/>
          <w:color w:val="222222"/>
          <w:sz w:val="16"/>
          <w:szCs w:val="26"/>
        </w:rPr>
        <w:t xml:space="preserve"> </w:t>
      </w:r>
      <w:r w:rsidRPr="0078185B">
        <w:rPr>
          <w:rStyle w:val="StyleUnderline"/>
          <w:highlight w:val="cyan"/>
        </w:rPr>
        <w:t>If a conflict were to break out between Japan and China over the Diaoyu or Senkaku Islands, the United States would</w:t>
      </w:r>
      <w:r w:rsidRPr="00B741FC">
        <w:rPr>
          <w:rStyle w:val="StyleUnderline"/>
        </w:rPr>
        <w:t xml:space="preserve"> almost certainly </w:t>
      </w:r>
      <w:r w:rsidRPr="0078185B">
        <w:rPr>
          <w:rStyle w:val="StyleUnderline"/>
          <w:highlight w:val="cyan"/>
        </w:rPr>
        <w:t>come in on the side of Japan</w:t>
      </w:r>
      <w:r w:rsidRPr="00B741FC">
        <w:rPr>
          <w:rStyle w:val="StyleUnderline"/>
        </w:rPr>
        <w:t xml:space="preserve">; and </w:t>
      </w:r>
      <w:r w:rsidRPr="0078185B">
        <w:rPr>
          <w:rStyle w:val="StyleUnderline"/>
          <w:highlight w:val="cyan"/>
        </w:rPr>
        <w:t>it’s possible to imagine shooting starting</w:t>
      </w:r>
      <w:r w:rsidRPr="00B741FC">
        <w:rPr>
          <w:rStyle w:val="StyleUnderline"/>
        </w:rPr>
        <w:t xml:space="preserve"> in that situation</w:t>
      </w:r>
      <w:r w:rsidRPr="00AA0508">
        <w:rPr>
          <w:rFonts w:cs="Times New Roman"/>
          <w:iCs/>
          <w:color w:val="222222"/>
          <w:sz w:val="16"/>
          <w:szCs w:val="26"/>
        </w:rPr>
        <w:t xml:space="preserve"> because you’re talking about a war that would be fought at sea, and where there would be no need to use nuclear weapons.</w:t>
      </w:r>
      <w:r w:rsidRPr="00AA0508">
        <w:rPr>
          <w:rFonts w:cs="Times New Roman"/>
          <w:iCs/>
          <w:color w:val="222222"/>
          <w:sz w:val="12"/>
          <w:szCs w:val="26"/>
        </w:rPr>
        <w:t>¶</w:t>
      </w:r>
      <w:r w:rsidRPr="00AA0508">
        <w:rPr>
          <w:rFonts w:cs="Times New Roman"/>
          <w:iCs/>
          <w:color w:val="222222"/>
          <w:sz w:val="16"/>
          <w:szCs w:val="26"/>
        </w:rPr>
        <w:t xml:space="preserve"> This is not like a war on the central front during the Cold War where the United States and the Soviet Union, were they to fight, would end up fighting World War III with nuclear weapons; and because that possible scenario was so horrific, it was extremely unlikely.</w:t>
      </w:r>
      <w:r w:rsidRPr="00AA0508">
        <w:rPr>
          <w:rFonts w:cs="Times New Roman"/>
          <w:iCs/>
          <w:color w:val="222222"/>
          <w:sz w:val="12"/>
          <w:szCs w:val="26"/>
        </w:rPr>
        <w:t>¶</w:t>
      </w:r>
      <w:r w:rsidRPr="00AA0508">
        <w:rPr>
          <w:rFonts w:cs="Times New Roman"/>
          <w:iCs/>
          <w:color w:val="222222"/>
          <w:sz w:val="16"/>
          <w:szCs w:val="26"/>
        </w:rPr>
        <w:t xml:space="preserve"> We’re talking about fighting a war over a series of rocks out in the East China Sea. </w:t>
      </w:r>
      <w:r w:rsidRPr="00AA0508">
        <w:rPr>
          <w:rStyle w:val="StyleUnderline"/>
        </w:rPr>
        <w:t>It’s easy to imagine such a war starting</w:t>
      </w:r>
      <w:r w:rsidRPr="0078185B">
        <w:rPr>
          <w:rStyle w:val="StyleUnderline"/>
          <w:highlight w:val="cyan"/>
        </w:rPr>
        <w:t>.</w:t>
      </w:r>
      <w:r w:rsidRPr="0078185B">
        <w:rPr>
          <w:rStyle w:val="StyleUnderline"/>
          <w:sz w:val="12"/>
          <w:highlight w:val="cyan"/>
        </w:rPr>
        <w:t>¶</w:t>
      </w:r>
      <w:r w:rsidRPr="0078185B">
        <w:rPr>
          <w:rStyle w:val="StyleUnderline"/>
          <w:highlight w:val="cyan"/>
        </w:rPr>
        <w:t xml:space="preserve"> It’s easy to imagine North Korea collapsing</w:t>
      </w:r>
      <w:r w:rsidRPr="00AA0508">
        <w:rPr>
          <w:rStyle w:val="StyleUnderline"/>
        </w:rPr>
        <w:t xml:space="preserve"> and </w:t>
      </w:r>
      <w:r w:rsidRPr="0078185B">
        <w:rPr>
          <w:rStyle w:val="StyleUnderline"/>
          <w:highlight w:val="cyan"/>
        </w:rPr>
        <w:t>a conflict breaking out between North and South Korea that pulls the United States and the Chinese in.</w:t>
      </w:r>
      <w:r w:rsidRPr="0078185B">
        <w:rPr>
          <w:rStyle w:val="StyleUnderline"/>
          <w:sz w:val="12"/>
          <w:highlight w:val="cyan"/>
        </w:rPr>
        <w:t>¶</w:t>
      </w:r>
      <w:r w:rsidRPr="00AA0508">
        <w:rPr>
          <w:rStyle w:val="StyleUnderline"/>
        </w:rPr>
        <w:t xml:space="preserve"> It’s easy to imagine </w:t>
      </w:r>
      <w:r w:rsidRPr="0078185B">
        <w:rPr>
          <w:rStyle w:val="StyleUnderline"/>
          <w:highlight w:val="cyan"/>
        </w:rPr>
        <w:t>a war being fought over Taiwan</w:t>
      </w:r>
      <w:r w:rsidRPr="00AA0508">
        <w:rPr>
          <w:rStyle w:val="StyleUnderline"/>
        </w:rPr>
        <w:t xml:space="preserve"> </w:t>
      </w:r>
      <w:r w:rsidRPr="0078185B">
        <w:rPr>
          <w:rStyle w:val="StyleUnderline"/>
          <w:highlight w:val="cyan"/>
        </w:rPr>
        <w:t>and the United States coming in on the side of Taiwan</w:t>
      </w:r>
      <w:r w:rsidRPr="00AA0508">
        <w:rPr>
          <w:rStyle w:val="StyleUnderline"/>
        </w:rPr>
        <w:t xml:space="preserve">, presenting </w:t>
      </w:r>
      <w:r w:rsidRPr="0078185B">
        <w:rPr>
          <w:rStyle w:val="StyleUnderline"/>
          <w:highlight w:val="cyan"/>
        </w:rPr>
        <w:t>a situation where the United States and China are fighting each other.</w:t>
      </w:r>
      <w:r w:rsidRPr="0078185B">
        <w:rPr>
          <w:rStyle w:val="StyleUnderline"/>
          <w:sz w:val="12"/>
          <w:highlight w:val="cyan"/>
        </w:rPr>
        <w:t>¶</w:t>
      </w:r>
      <w:r w:rsidRPr="00AA0508">
        <w:rPr>
          <w:rStyle w:val="StyleUnderline"/>
        </w:rPr>
        <w:t xml:space="preserve"> </w:t>
      </w:r>
    </w:p>
    <w:p w:rsidR="003E25AB" w:rsidRDefault="003E25AB" w:rsidP="003E25AB">
      <w:pPr>
        <w:rPr>
          <w:rStyle w:val="StyleUnderline"/>
        </w:rPr>
      </w:pPr>
    </w:p>
    <w:p w:rsidR="003E25AB" w:rsidRDefault="003E25AB" w:rsidP="003E25AB">
      <w:pPr>
        <w:pStyle w:val="Heading4"/>
        <w:rPr>
          <w:rStyle w:val="StyleUnderline"/>
        </w:rPr>
      </w:pPr>
      <w:r>
        <w:rPr>
          <w:rStyle w:val="StyleUnderline"/>
        </w:rPr>
        <w:t>Maintaining US military presence is the only way to prevent a great power war.</w:t>
      </w:r>
    </w:p>
    <w:p w:rsidR="003E25AB" w:rsidRPr="00100920" w:rsidRDefault="003E25AB" w:rsidP="003E25AB">
      <w:pPr>
        <w:rPr>
          <w:b/>
          <w:sz w:val="16"/>
          <w:szCs w:val="16"/>
        </w:rPr>
      </w:pPr>
      <w:r>
        <w:rPr>
          <w:rStyle w:val="Style13ptBold"/>
        </w:rPr>
        <w:t xml:space="preserve">Hendrix 05/24 </w:t>
      </w:r>
      <w:r>
        <w:rPr>
          <w:rStyle w:val="Style13ptBold"/>
          <w:sz w:val="16"/>
          <w:szCs w:val="16"/>
        </w:rPr>
        <w:t xml:space="preserve">(Jerry, “Is War </w:t>
      </w:r>
      <w:proofErr w:type="gramStart"/>
      <w:r>
        <w:rPr>
          <w:rStyle w:val="Style13ptBold"/>
          <w:sz w:val="16"/>
          <w:szCs w:val="16"/>
        </w:rPr>
        <w:t>With</w:t>
      </w:r>
      <w:proofErr w:type="gramEnd"/>
      <w:r>
        <w:rPr>
          <w:rStyle w:val="Style13ptBold"/>
          <w:sz w:val="16"/>
          <w:szCs w:val="16"/>
        </w:rPr>
        <w:t xml:space="preserve"> China Now Inevitable?” May 24, 2016, the National Review. </w:t>
      </w:r>
      <w:r w:rsidRPr="00100920">
        <w:rPr>
          <w:b/>
          <w:sz w:val="16"/>
          <w:szCs w:val="16"/>
        </w:rPr>
        <w:t>Jerry Hendrix is a retired Navy Captain, a former director of the Naval History and Heritage Command, and a senior fellow and director of the Defense Strategies and Assessments program at the Cen</w:t>
      </w:r>
      <w:r>
        <w:rPr>
          <w:b/>
          <w:sz w:val="16"/>
          <w:szCs w:val="16"/>
        </w:rPr>
        <w:t>ter for a New American Security</w:t>
      </w:r>
      <w:r w:rsidRPr="00100920">
        <w:rPr>
          <w:b/>
          <w:sz w:val="16"/>
          <w:szCs w:val="16"/>
        </w:rPr>
        <w:t xml:space="preserve">. </w:t>
      </w:r>
      <w:hyperlink r:id="rId100" w:history="1">
        <w:r w:rsidRPr="00100920">
          <w:rPr>
            <w:rStyle w:val="Hyperlink"/>
            <w:b/>
            <w:sz w:val="16"/>
            <w:szCs w:val="16"/>
          </w:rPr>
          <w:t>http://www.nationalreview.com/article/435749/us-china-war-obama-weakness-east-asia //</w:t>
        </w:r>
      </w:hyperlink>
      <w:r>
        <w:rPr>
          <w:b/>
          <w:sz w:val="16"/>
          <w:szCs w:val="16"/>
        </w:rPr>
        <w:t xml:space="preserve"> EMS).</w:t>
      </w:r>
    </w:p>
    <w:p w:rsidR="003E25AB" w:rsidRPr="00100920" w:rsidRDefault="003E25AB" w:rsidP="003E25AB">
      <w:pPr>
        <w:rPr>
          <w:rStyle w:val="Style13ptBold"/>
          <w:sz w:val="16"/>
          <w:szCs w:val="16"/>
        </w:rPr>
      </w:pPr>
    </w:p>
    <w:p w:rsidR="003E25AB" w:rsidRPr="0078185B" w:rsidRDefault="003E25AB" w:rsidP="003E25AB">
      <w:pPr>
        <w:rPr>
          <w:rFonts w:eastAsia="Times New Roman" w:cs="Times New Roman"/>
          <w:sz w:val="16"/>
          <w:szCs w:val="32"/>
        </w:rPr>
      </w:pPr>
      <w:r w:rsidRPr="0078185B">
        <w:rPr>
          <w:rStyle w:val="StyleUnderline"/>
          <w:highlight w:val="cyan"/>
        </w:rPr>
        <w:t>Such an approach will</w:t>
      </w:r>
      <w:r w:rsidRPr="0078185B">
        <w:rPr>
          <w:rFonts w:eastAsia="Times New Roman" w:cs="Times New Roman"/>
          <w:color w:val="000000"/>
          <w:sz w:val="16"/>
          <w:szCs w:val="32"/>
        </w:rPr>
        <w:t xml:space="preserve">, of course, </w:t>
      </w:r>
      <w:r w:rsidRPr="0078185B">
        <w:rPr>
          <w:rStyle w:val="StyleUnderline"/>
          <w:highlight w:val="cyan"/>
        </w:rPr>
        <w:t>leave the United States no choice but to suddenly and directly confront China</w:t>
      </w:r>
      <w:r w:rsidRPr="0078185B">
        <w:rPr>
          <w:rFonts w:eastAsia="Times New Roman" w:cs="Times New Roman"/>
          <w:color w:val="000000"/>
          <w:sz w:val="16"/>
          <w:szCs w:val="32"/>
        </w:rPr>
        <w:t xml:space="preserve"> at some critical point in the future. America’s adherence to </w:t>
      </w:r>
      <w:r w:rsidRPr="0078185B">
        <w:rPr>
          <w:rStyle w:val="StyleUnderline"/>
        </w:rPr>
        <w:t xml:space="preserve">its founding principles of free navigation and free trade, not to mention </w:t>
      </w:r>
      <w:r w:rsidRPr="0078185B">
        <w:rPr>
          <w:rStyle w:val="StyleUnderline"/>
          <w:highlight w:val="cyan"/>
        </w:rPr>
        <w:t>its belief in a free sea, will not allow it to tolerate a Chinese assertion of sovereignty</w:t>
      </w:r>
      <w:r w:rsidRPr="0078185B">
        <w:rPr>
          <w:rFonts w:eastAsia="Times New Roman" w:cs="Times New Roman"/>
          <w:color w:val="000000"/>
          <w:sz w:val="16"/>
          <w:szCs w:val="32"/>
        </w:rPr>
        <w:t xml:space="preserve"> over such a large swath of heretofore-open water. Perhaps when the time comes the United States could simply land an international force of marines on one of the artificial islands as part of an amphibious exercise. As the islands are not Chinese sovereign territory, there is no reason not to use them as the staging ground for an international exercise. And such an exercise would force China’s hand, making it choose between resisting the assembled international marines with armed force </w:t>
      </w:r>
      <w:proofErr w:type="gramStart"/>
      <w:r w:rsidRPr="0078185B">
        <w:rPr>
          <w:rFonts w:eastAsia="Times New Roman" w:cs="Times New Roman"/>
          <w:color w:val="000000"/>
          <w:sz w:val="16"/>
          <w:szCs w:val="32"/>
        </w:rPr>
        <w:t>or</w:t>
      </w:r>
      <w:proofErr w:type="gramEnd"/>
      <w:r w:rsidRPr="0078185B">
        <w:rPr>
          <w:rFonts w:eastAsia="Times New Roman" w:cs="Times New Roman"/>
          <w:color w:val="000000"/>
          <w:sz w:val="16"/>
          <w:szCs w:val="32"/>
        </w:rPr>
        <w:t xml:space="preserve"> acknowledging the illegitimacy of its own claims. </w:t>
      </w:r>
      <w:r w:rsidRPr="0078185B">
        <w:rPr>
          <w:rStyle w:val="StyleUnderline"/>
        </w:rPr>
        <w:t xml:space="preserve">While some might view such </w:t>
      </w:r>
      <w:r w:rsidRPr="0078185B">
        <w:rPr>
          <w:rStyle w:val="StyleUnderline"/>
          <w:highlight w:val="cyan"/>
        </w:rPr>
        <w:t>American action</w:t>
      </w:r>
      <w:r w:rsidRPr="0078185B">
        <w:rPr>
          <w:rStyle w:val="StyleUnderline"/>
        </w:rPr>
        <w:t xml:space="preserve"> as too confrontational, it </w:t>
      </w:r>
      <w:r w:rsidRPr="0078185B">
        <w:rPr>
          <w:rStyle w:val="StyleUnderline"/>
          <w:highlight w:val="cyan"/>
        </w:rPr>
        <w:t>was made necessary by the Obama administration’s failure to nip China’s ambitions in the bud. America will now have to</w:t>
      </w:r>
      <w:r w:rsidRPr="0078185B">
        <w:rPr>
          <w:rStyle w:val="StyleUnderline"/>
        </w:rPr>
        <w:t xml:space="preserve"> skip a phase, </w:t>
      </w:r>
      <w:r w:rsidRPr="0078185B">
        <w:rPr>
          <w:rStyle w:val="StyleUnderline"/>
          <w:highlight w:val="cyan"/>
        </w:rPr>
        <w:t>tak</w:t>
      </w:r>
      <w:r w:rsidRPr="0078185B">
        <w:rPr>
          <w:rStyle w:val="StyleUnderline"/>
        </w:rPr>
        <w:t xml:space="preserve">ing </w:t>
      </w:r>
      <w:r w:rsidRPr="0078185B">
        <w:rPr>
          <w:rStyle w:val="StyleUnderline"/>
          <w:highlight w:val="cyan"/>
        </w:rPr>
        <w:t>strong and abrupt action</w:t>
      </w:r>
      <w:r w:rsidRPr="0078185B">
        <w:rPr>
          <w:rStyle w:val="StyleUnderline"/>
        </w:rPr>
        <w:t xml:space="preserve"> to reset the status quo.</w:t>
      </w:r>
      <w:r w:rsidRPr="0078185B">
        <w:rPr>
          <w:rFonts w:eastAsia="Times New Roman" w:cs="Times New Roman"/>
          <w:color w:val="000000"/>
          <w:sz w:val="16"/>
          <w:szCs w:val="32"/>
        </w:rPr>
        <w:t xml:space="preserve"> As things stand, should China suddenly move to militarize the Scarborough Shoals just off of the Philippines, it is unclear if the United States would defend its ally, in keeping with its treaty commitments, or simply dispatch Secretary of State John Kerry to insist on one thing while his bosses’ actions demonstrate the opposite</w:t>
      </w:r>
      <w:r w:rsidRPr="0078185B">
        <w:rPr>
          <w:rStyle w:val="StyleUnderline"/>
        </w:rPr>
        <w:t xml:space="preserve">. Such </w:t>
      </w:r>
      <w:r w:rsidRPr="0078185B">
        <w:rPr>
          <w:rStyle w:val="StyleUnderline"/>
          <w:highlight w:val="cyan"/>
        </w:rPr>
        <w:t>continuous, systematic acts of accommodation</w:t>
      </w:r>
      <w:r w:rsidRPr="0078185B">
        <w:rPr>
          <w:rStyle w:val="StyleUnderline"/>
        </w:rPr>
        <w:t xml:space="preserve"> as have been demonstrated with Iran, Syria, and </w:t>
      </w:r>
      <w:r w:rsidRPr="0078185B">
        <w:rPr>
          <w:rStyle w:val="StyleUnderline"/>
          <w:highlight w:val="cyan"/>
        </w:rPr>
        <w:t>Russia invite conflict and ultimately lead to large-scale major war. Maintenance of a strong military and the upholding of our founding core principles remain the surest guarantee of peace.</w:t>
      </w:r>
      <w:r w:rsidRPr="0078185B">
        <w:rPr>
          <w:rStyle w:val="StyleUnderline"/>
        </w:rPr>
        <w:t> </w:t>
      </w:r>
      <w:r w:rsidRPr="0078185B">
        <w:rPr>
          <w:rStyle w:val="StyleUnderline"/>
        </w:rPr>
        <w:br/>
      </w:r>
    </w:p>
    <w:p w:rsidR="003E25AB" w:rsidRPr="00AA0508" w:rsidRDefault="003E25AB" w:rsidP="003E25AB">
      <w:pPr>
        <w:rPr>
          <w:rStyle w:val="StyleUnderline"/>
        </w:rPr>
      </w:pPr>
    </w:p>
    <w:p w:rsidR="004A31CB" w:rsidRDefault="00312945" w:rsidP="00312945">
      <w:pPr>
        <w:pStyle w:val="Heading1"/>
      </w:pPr>
      <w:r>
        <w:t>Marc Navori</w:t>
      </w:r>
    </w:p>
    <w:p w:rsidR="00312945" w:rsidRDefault="00312945" w:rsidP="00312945">
      <w:pPr>
        <w:pStyle w:val="Heading3"/>
        <w:rPr>
          <w:shd w:val="clear" w:color="auto" w:fill="FFFFFF"/>
        </w:rPr>
      </w:pPr>
      <w:r>
        <w:rPr>
          <w:shd w:val="clear" w:color="auto" w:fill="FFFFFF"/>
        </w:rPr>
        <w:t xml:space="preserve">.S-China conflict (general) </w:t>
      </w:r>
    </w:p>
    <w:p w:rsidR="00312945" w:rsidRDefault="00312945" w:rsidP="00312945">
      <w:pPr>
        <w:pStyle w:val="Heading4"/>
        <w:rPr>
          <w:shd w:val="clear" w:color="auto" w:fill="FFFFFF"/>
        </w:rPr>
      </w:pPr>
      <w:r>
        <w:rPr>
          <w:shd w:val="clear" w:color="auto" w:fill="FFFFFF"/>
        </w:rPr>
        <w:t xml:space="preserve">U.S and China are at </w:t>
      </w:r>
      <w:r w:rsidRPr="00BB3302">
        <w:rPr>
          <w:shd w:val="clear" w:color="auto" w:fill="FFFFFF"/>
        </w:rPr>
        <w:t xml:space="preserve">the tipping point now </w:t>
      </w:r>
      <w:r>
        <w:rPr>
          <w:shd w:val="clear" w:color="auto" w:fill="FFFFFF"/>
        </w:rPr>
        <w:t xml:space="preserve">improving relations is key to prevent conflict </w:t>
      </w:r>
    </w:p>
    <w:p w:rsidR="00312945" w:rsidRPr="00BB3302" w:rsidRDefault="00312945" w:rsidP="00312945">
      <w:pPr>
        <w:rPr>
          <w:rFonts w:asciiTheme="minorHAnsi" w:hAnsiTheme="minorHAnsi"/>
          <w:b/>
          <w:color w:val="000000"/>
          <w:sz w:val="26"/>
          <w:szCs w:val="26"/>
          <w:shd w:val="clear" w:color="auto" w:fill="FFFFFF"/>
        </w:rPr>
      </w:pPr>
      <w:r>
        <w:rPr>
          <w:rFonts w:asciiTheme="minorHAnsi" w:hAnsiTheme="minorHAnsi"/>
          <w:b/>
          <w:color w:val="000000"/>
          <w:sz w:val="26"/>
          <w:szCs w:val="26"/>
          <w:shd w:val="clear" w:color="auto" w:fill="FFFFFF"/>
        </w:rPr>
        <w:t xml:space="preserve">Tiankai 16 </w:t>
      </w:r>
      <w:r w:rsidRPr="00BB3302">
        <w:rPr>
          <w:rFonts w:asciiTheme="minorHAnsi" w:hAnsiTheme="minorHAnsi"/>
          <w:color w:val="000000"/>
          <w:sz w:val="16"/>
          <w:szCs w:val="16"/>
          <w:shd w:val="clear" w:color="auto" w:fill="FFFFFF"/>
        </w:rPr>
        <w:t xml:space="preserve">(Cui Tiankai, Chinese ambassador to the United States, “Making the Right Choices: China-U.S Relations at a Critical Point”, </w:t>
      </w:r>
      <w:hyperlink r:id="rId101" w:history="1">
        <w:r w:rsidRPr="00BB3302">
          <w:rPr>
            <w:rStyle w:val="Hyperlink"/>
            <w:rFonts w:asciiTheme="minorHAnsi" w:hAnsiTheme="minorHAnsi"/>
            <w:sz w:val="16"/>
            <w:szCs w:val="16"/>
            <w:shd w:val="clear" w:color="auto" w:fill="FFFFFF"/>
          </w:rPr>
          <w:t>http://www.chinausfocus.com/foreign-policy/making-the-right-choices-china-u-s-relations-at-a-critical-point/</w:t>
        </w:r>
      </w:hyperlink>
      <w:r w:rsidRPr="00BB3302">
        <w:rPr>
          <w:rFonts w:asciiTheme="minorHAnsi" w:hAnsiTheme="minorHAnsi"/>
          <w:color w:val="000000"/>
          <w:sz w:val="16"/>
          <w:szCs w:val="16"/>
          <w:shd w:val="clear" w:color="auto" w:fill="FFFFFF"/>
        </w:rPr>
        <w:t xml:space="preserve">, </w:t>
      </w:r>
      <w:r>
        <w:rPr>
          <w:rFonts w:asciiTheme="minorHAnsi" w:hAnsiTheme="minorHAnsi"/>
          <w:color w:val="000000"/>
          <w:sz w:val="16"/>
          <w:szCs w:val="16"/>
          <w:shd w:val="clear" w:color="auto" w:fill="FFFFFF"/>
        </w:rPr>
        <w:t>May 8th</w:t>
      </w:r>
      <w:r w:rsidRPr="00BB3302">
        <w:rPr>
          <w:rFonts w:asciiTheme="minorHAnsi" w:hAnsiTheme="minorHAnsi"/>
          <w:color w:val="000000"/>
          <w:sz w:val="16"/>
          <w:szCs w:val="16"/>
          <w:shd w:val="clear" w:color="auto" w:fill="FFFFFF"/>
        </w:rPr>
        <w:t>, 2016)</w:t>
      </w:r>
      <w:r>
        <w:rPr>
          <w:rFonts w:asciiTheme="minorHAnsi" w:hAnsiTheme="minorHAnsi"/>
          <w:b/>
          <w:color w:val="000000"/>
          <w:sz w:val="26"/>
          <w:szCs w:val="26"/>
          <w:shd w:val="clear" w:color="auto" w:fill="FFFFFF"/>
        </w:rPr>
        <w:t xml:space="preserve"> </w:t>
      </w:r>
    </w:p>
    <w:p w:rsidR="00312945" w:rsidRPr="00BB3302" w:rsidRDefault="00312945" w:rsidP="00312945">
      <w:pPr>
        <w:rPr>
          <w:rFonts w:asciiTheme="minorHAnsi" w:hAnsiTheme="minorHAnsi"/>
          <w:color w:val="000000"/>
          <w:sz w:val="16"/>
          <w:szCs w:val="21"/>
          <w:shd w:val="clear" w:color="auto" w:fill="FFFFFF"/>
        </w:rPr>
      </w:pPr>
      <w:r w:rsidRPr="00BB3302">
        <w:rPr>
          <w:rFonts w:asciiTheme="minorHAnsi" w:hAnsiTheme="minorHAnsi"/>
          <w:color w:val="000000"/>
          <w:sz w:val="16"/>
          <w:szCs w:val="21"/>
          <w:shd w:val="clear" w:color="auto" w:fill="FFFFFF"/>
        </w:rPr>
        <w:t xml:space="preserve">It is a real pleasure to come to Sunnylands again. There is no better place in America to host this forum. Three years ago next month, our leaders, President Xi and President Obama, had their first presidential meeting here. It was the beginning of a new model of presidential dialogue, one with less formality and fewer aides but greater candor and a clearer focus on issues of strategic importance. Such top-level communication has now become a prominent feature of our relationship, from Sunnylands to Yingtai, from the Blair House to the recent Nuclear Security Summit. It has enabled our leaders to build up a good mutual understanding not only of priorities and policies, but also of each other as people. </w:t>
      </w:r>
      <w:r w:rsidRPr="00BB3302">
        <w:rPr>
          <w:rFonts w:asciiTheme="minorHAnsi" w:hAnsiTheme="minorHAnsi"/>
          <w:color w:val="000000"/>
          <w:sz w:val="16"/>
          <w:szCs w:val="21"/>
        </w:rPr>
        <w:t xml:space="preserve">Thanks to the strong guidance of our two presidents and the joint efforts of both sides, the China-U.S. relationship in the last three years has withstood one test after another and has by and large moved forward on a positive and stable track. Today, our bilateral cooperation is more extensive and comprehensive than what is usually reported in the media. The relationship is stronger and more resilient than many people have realized. At the same time, </w:t>
      </w:r>
      <w:r w:rsidRPr="00BB3302">
        <w:rPr>
          <w:rFonts w:asciiTheme="minorHAnsi" w:hAnsiTheme="minorHAnsi"/>
          <w:color w:val="000000"/>
          <w:sz w:val="21"/>
          <w:szCs w:val="21"/>
          <w:u w:val="single"/>
        </w:rPr>
        <w:t>this relationship now seems to be more difficult to manage than ever before</w:t>
      </w:r>
      <w:r w:rsidRPr="00BB3302">
        <w:rPr>
          <w:rFonts w:asciiTheme="minorHAnsi" w:hAnsiTheme="minorHAnsi"/>
          <w:color w:val="000000"/>
          <w:sz w:val="16"/>
          <w:szCs w:val="21"/>
        </w:rPr>
        <w:t xml:space="preserve">. While our cooperation is expanding and deepening, </w:t>
      </w:r>
      <w:r w:rsidRPr="00BB3302">
        <w:rPr>
          <w:rFonts w:asciiTheme="minorHAnsi" w:hAnsiTheme="minorHAnsi"/>
          <w:color w:val="000000"/>
          <w:sz w:val="21"/>
          <w:szCs w:val="21"/>
          <w:u w:val="single"/>
        </w:rPr>
        <w:t>our differences stand out more and more</w:t>
      </w:r>
      <w:r w:rsidRPr="00BB3302">
        <w:rPr>
          <w:rFonts w:asciiTheme="minorHAnsi" w:hAnsiTheme="minorHAnsi"/>
          <w:color w:val="000000"/>
          <w:sz w:val="16"/>
          <w:szCs w:val="21"/>
        </w:rPr>
        <w:t xml:space="preserve">. While there is growing evidence that our two countries are increasingly connected to each other, </w:t>
      </w:r>
      <w:r w:rsidRPr="00BB3302">
        <w:rPr>
          <w:rFonts w:asciiTheme="minorHAnsi" w:hAnsiTheme="minorHAnsi"/>
          <w:color w:val="000000"/>
          <w:sz w:val="21"/>
          <w:szCs w:val="21"/>
          <w:u w:val="single"/>
        </w:rPr>
        <w:t>there are also mounting worries that we might eventually clash</w:t>
      </w:r>
      <w:r w:rsidRPr="00BB3302">
        <w:rPr>
          <w:rFonts w:asciiTheme="minorHAnsi" w:hAnsiTheme="minorHAnsi"/>
          <w:color w:val="000000"/>
          <w:sz w:val="16"/>
          <w:szCs w:val="21"/>
        </w:rPr>
        <w:t xml:space="preserve">. </w:t>
      </w:r>
      <w:r w:rsidRPr="00BB3302">
        <w:rPr>
          <w:rFonts w:asciiTheme="minorHAnsi" w:hAnsiTheme="minorHAnsi"/>
          <w:color w:val="000000"/>
          <w:sz w:val="21"/>
          <w:szCs w:val="21"/>
          <w:u w:val="single"/>
        </w:rPr>
        <w:t>This is, I believe</w:t>
      </w:r>
      <w:r w:rsidRPr="00BB3302">
        <w:rPr>
          <w:rFonts w:asciiTheme="minorHAnsi" w:hAnsiTheme="minorHAnsi"/>
          <w:color w:val="000000"/>
          <w:sz w:val="16"/>
          <w:szCs w:val="21"/>
        </w:rPr>
        <w:t xml:space="preserve">, partly </w:t>
      </w:r>
      <w:r w:rsidRPr="00BB3302">
        <w:rPr>
          <w:rFonts w:asciiTheme="minorHAnsi" w:hAnsiTheme="minorHAnsi"/>
          <w:color w:val="000000"/>
          <w:sz w:val="21"/>
          <w:szCs w:val="21"/>
          <w:u w:val="single"/>
        </w:rPr>
        <w:t>because of the inherent complexities of the relationship, and partly because fundamental changes in the global political and economic structure have made these complexities even more complicated and have magnified their impact</w:t>
      </w:r>
      <w:r w:rsidRPr="00BB3302">
        <w:rPr>
          <w:rFonts w:asciiTheme="minorHAnsi" w:hAnsiTheme="minorHAnsi"/>
          <w:color w:val="000000"/>
          <w:sz w:val="16"/>
          <w:szCs w:val="21"/>
        </w:rPr>
        <w:t xml:space="preserve">. Therefore, </w:t>
      </w:r>
      <w:r w:rsidRPr="00BB3302">
        <w:rPr>
          <w:rFonts w:asciiTheme="minorHAnsi" w:hAnsiTheme="minorHAnsi"/>
          <w:color w:val="000000"/>
          <w:sz w:val="21"/>
          <w:szCs w:val="21"/>
          <w:u w:val="single"/>
        </w:rPr>
        <w:t xml:space="preserve">the China-U.S. relationship today is </w:t>
      </w:r>
      <w:r w:rsidRPr="00BB3302">
        <w:rPr>
          <w:rFonts w:asciiTheme="minorHAnsi" w:hAnsiTheme="minorHAnsi"/>
          <w:color w:val="000000"/>
          <w:sz w:val="16"/>
          <w:szCs w:val="21"/>
        </w:rPr>
        <w:t>probably</w:t>
      </w:r>
      <w:r w:rsidRPr="00BB3302">
        <w:rPr>
          <w:rFonts w:asciiTheme="minorHAnsi" w:hAnsiTheme="minorHAnsi"/>
          <w:color w:val="000000"/>
          <w:sz w:val="21"/>
          <w:szCs w:val="21"/>
          <w:u w:val="single"/>
        </w:rPr>
        <w:t xml:space="preserve"> at another defining moment</w:t>
      </w:r>
      <w:r w:rsidRPr="00BB3302">
        <w:rPr>
          <w:rFonts w:asciiTheme="minorHAnsi" w:hAnsiTheme="minorHAnsi"/>
          <w:color w:val="000000"/>
          <w:sz w:val="16"/>
          <w:szCs w:val="21"/>
        </w:rPr>
        <w:t xml:space="preserve">. </w:t>
      </w:r>
      <w:r w:rsidRPr="00BB3302">
        <w:rPr>
          <w:rFonts w:asciiTheme="minorHAnsi" w:hAnsiTheme="minorHAnsi"/>
          <w:color w:val="000000"/>
          <w:sz w:val="21"/>
          <w:szCs w:val="21"/>
          <w:u w:val="single"/>
        </w:rPr>
        <w:t>How we define and direct it now will have far-reaching consequences. Both countries have a big stake in the choices we are going to make.</w:t>
      </w:r>
      <w:r w:rsidRPr="00BB3302">
        <w:rPr>
          <w:rFonts w:asciiTheme="minorHAnsi" w:hAnsiTheme="minorHAnsi"/>
          <w:color w:val="000000"/>
          <w:sz w:val="16"/>
          <w:szCs w:val="21"/>
        </w:rPr>
        <w:t xml:space="preserve"> Whether or not we will be able to make the right choices depends on a few key factors. First, it will depend on our vision of the world today. Do we see a world in which great powers can and should coexist and cooperate with one another, or do we see it as a place of inherent conflict among those powers? Do we embrace the opportunities for win-win cooperation, or do we believe in the inevitability of a zero-sum game? Do we base our policies on full recognition of 21st century global challenges with a view to partnership and community building, or do we still see everything through the lens of “allies versus rivals”? Actually, the case for great-power partnership and global community building is now stronger than ever. We are all faced with tremendous global challenges: climate change, disease, natural disasters, terrorism, poverty, energy security, food security, financial instability, and so on. On the positive side, all major powers are now members of key international institutions such as the United Nations, the World Bank, the International Monetary Fund, and the World Trade Organization. We are also working together in new global governance mechanisms such as the G20. All of this means that the major powers are committed to the maintenance and better functioning of the existing international order. As long as there is sufficient political will, it will be possible for us to seize this historic opportunity and build a new partnership for long-term stability and prosperity in the world. Here let me say a few words about U.S. alliances in the world. We all know the origins of these alliances and how they operated during the Cold War era. People may believe that they served American interests well in those years. But here is the question today. Without necessary reforms, are these alliances really up to the task of addressing the global challenges of the 21st century? Are they winning more partners for the United States or are they turning away and even antagonizing other important players? Second, our ability to make the right choices will depend on our perceptions of each other. </w:t>
      </w:r>
      <w:r w:rsidRPr="00BB3302">
        <w:rPr>
          <w:rFonts w:asciiTheme="minorHAnsi" w:hAnsiTheme="minorHAnsi"/>
          <w:color w:val="000000"/>
          <w:sz w:val="21"/>
          <w:szCs w:val="21"/>
          <w:u w:val="single"/>
        </w:rPr>
        <w:t>There are people in the United States who believe that everything China does is aimed at challenging the U.S. position in the world. And there are people in China who think that everything the United States does is intended to contain China</w:t>
      </w:r>
      <w:r w:rsidRPr="00BB3302">
        <w:rPr>
          <w:rFonts w:asciiTheme="minorHAnsi" w:hAnsiTheme="minorHAnsi"/>
          <w:color w:val="000000"/>
          <w:sz w:val="16"/>
          <w:szCs w:val="21"/>
        </w:rPr>
        <w:t xml:space="preserve">. I believe that both groups are wrong because neither has come to recognize that, when it comes to policymaking in countries like China and the United States, there are always many variables in the equation. For China, the top priority is to accomplish economic, social, and political transformation for the modernization of the country. Its most important tasks are domestic and its foreign policy is first and foremost aimed at preserving a peaceful external environment. Naturally, as China develops and integrates more deeply with the rest of the world, it will have more interests to attend to beyond its borders and greater international responsibilities to fulfill. In doing so, China has to deal with the United States and develop a positive and stable relationship with it. Of course, when U.S. policies hurt China’s interests, we will do what we can to safeguard and protect ourselves and ask the United States to change its position. But this is entirely different from challenging the American global position and trying to establish China’s own dominance in the world. We are also aware that nowadays what China says and does is closely followed by many. But some prevailing perceptions are simply wrong. A telling example is the issue of the South China Sea. The real issue there is disputes over territorial and maritime jurisdiction. China is doing nothing more than maintaining and defending its long-standing and legitimate position. But this has been grossly misperceived as a strategic move by China to challenge U.S. dominance in the Pacific and the world. American responses to the Asian Infrastructure Investment Bank and the “Belt and Road Initiative” are similar examples of misperceived intentions. Some people seem to be concerned about a so-called Asian version of the Monroe Doctrine. They see China’s call for Asians to take up more responsibility for Asian affairs as an attempt to drive the United States out of Asia, whereas China is simply saying that no one else can solve Asian problems if we Asians fail to shoulder our own responsibilities. The fact is that China consistently stands for open and inclusive regional cooperation. But there is an alarming development toward exclusion here. Today, whatever China does, even within its own territory, some people in the United States always question China’s intentions and challenge China’s position. So the reality is not that China is trying to drive anyone out of the Asia-Pacific, but that there are attempts to deny China’s legitimate interests in its own region. I would call this a Monroe Doctrine in reverse. Third, whether or not we can manage differences while enhancing cooperation will depend on our will and our skill. It is encouraging to note that China-U.S. cooperation is expanding and deepening. Our success stories include agreements on climate change and the Iran nuclear issue. However, there are always differences between us. Many of them will not disappear overnight. It is imperative to manage them in a constructive and pragmatic way, so that they will not dominate our bilateral agenda and derail the overall relationship. We are doing relatively well on some issues, such as cyber-security. But we have reason to be concerned about others, such as the situation in the South China Sea. Statements made by U.S. officials and actions taken by the American military risk escalating tensions there. There have been assertions that the United States is against actions to militarize the South China Sea. But it is the United States that is sending more and more military vessels and airplanes there. Such deployments, if not curbed, can only have the effect of militarizing the region. There have been demands on China to abide by international rules, especially the United Nations Convention on the Law of the Sea. But these same people are denying China’s rights under the Convention. Besides that, they often forget to mention that the scope of the Convention does not cover sovereignty and territorial issues, as made clear in the Convention itself. The concept of freedom of navigation is frequently used to justify actions by the U.S. military in the South China Sea. The fact is that the U.S. freedom of navigation operations were originally designed as a counter-measure against the freedom of navigation defined by the Convention, as the United States believed that the Convention provisions would restrict freedom of movement of its navy around the world. </w:t>
      </w:r>
      <w:r w:rsidRPr="00BB3302">
        <w:rPr>
          <w:rFonts w:asciiTheme="minorHAnsi" w:hAnsiTheme="minorHAnsi"/>
          <w:color w:val="000000"/>
          <w:sz w:val="21"/>
          <w:szCs w:val="21"/>
          <w:u w:val="single"/>
        </w:rPr>
        <w:t>What is more disturbing is that such statements and actions are likely to embolden some players to be even more aggressive and provocative. And we are told that the U.S. alliance obligations would be invoked if China responds</w:t>
      </w:r>
      <w:r w:rsidRPr="00BB3302">
        <w:rPr>
          <w:rFonts w:asciiTheme="minorHAnsi" w:hAnsiTheme="minorHAnsi"/>
          <w:color w:val="000000"/>
          <w:sz w:val="16"/>
          <w:szCs w:val="21"/>
        </w:rPr>
        <w:t xml:space="preserve"> to such provocations. It could be that all of this is intended to intimidate China, not to start a real conflict. But what if China is not intimidated? </w:t>
      </w:r>
      <w:r w:rsidRPr="00BB3302">
        <w:rPr>
          <w:rFonts w:asciiTheme="minorHAnsi" w:hAnsiTheme="minorHAnsi"/>
          <w:color w:val="000000"/>
          <w:sz w:val="21"/>
          <w:szCs w:val="21"/>
          <w:u w:val="single"/>
        </w:rPr>
        <w:t>This approach is clearly a path to conflict</w:t>
      </w:r>
      <w:r w:rsidRPr="00BB3302">
        <w:rPr>
          <w:rFonts w:asciiTheme="minorHAnsi" w:hAnsiTheme="minorHAnsi"/>
          <w:color w:val="000000"/>
          <w:sz w:val="16"/>
          <w:szCs w:val="21"/>
        </w:rPr>
        <w:t>. It is indeed a dangerous path and an irresponsible policy. In conclusion, the world has changed. We need a new vision for our relationship based on a recognition of the new realities in the world. China and the United States should form a new partnership to work together on today’s global challenges. This will help both countries to better accomplish domestic goals and fulfill international roles. It will thus serve the interests of the world community as a whole. This is exactly what President Xi proposed to President Obama here at Sunnylands three years ago—a new model of major-country relations characterized by no conflict, no confrontation, mutual respect, and win-win cooperation. Despite doubts and even suspicions in some quarters, this new model is gradually taking shape. There will be a new administration here in the United States next year, and we should keep moving forward on this positive track. I hope and believe that this Leadership Forum will take the lead in helping shape government policies and public opinion in support of our joint efforts.</w:t>
      </w:r>
    </w:p>
    <w:p w:rsidR="00312945" w:rsidRDefault="00312945" w:rsidP="00312945">
      <w:pPr>
        <w:rPr>
          <w:rFonts w:asciiTheme="minorHAnsi" w:hAnsiTheme="minorHAnsi"/>
        </w:rPr>
      </w:pPr>
    </w:p>
    <w:p w:rsidR="00312945" w:rsidRDefault="00312945" w:rsidP="00312945">
      <w:pPr>
        <w:rPr>
          <w:rFonts w:asciiTheme="minorHAnsi" w:hAnsiTheme="minorHAnsi"/>
        </w:rPr>
      </w:pPr>
    </w:p>
    <w:p w:rsidR="00312945" w:rsidRDefault="00312945" w:rsidP="00312945">
      <w:pPr>
        <w:rPr>
          <w:rFonts w:asciiTheme="minorHAnsi" w:hAnsiTheme="minorHAnsi"/>
        </w:rPr>
      </w:pPr>
    </w:p>
    <w:p w:rsidR="00312945" w:rsidRDefault="00312945" w:rsidP="00312945">
      <w:pPr>
        <w:pStyle w:val="Heading3"/>
      </w:pPr>
      <w:r>
        <w:t xml:space="preserve">South China Sea Conflict </w:t>
      </w:r>
    </w:p>
    <w:p w:rsidR="00312945" w:rsidRDefault="00312945" w:rsidP="00312945">
      <w:pPr>
        <w:pStyle w:val="Heading4"/>
      </w:pPr>
      <w:r w:rsidRPr="005C0B1D">
        <w:t xml:space="preserve">The South China Sea is a point of contestation right now U.S adherence is key to prevent conflict </w:t>
      </w:r>
    </w:p>
    <w:p w:rsidR="00312945" w:rsidRPr="000B6A97" w:rsidRDefault="00312945" w:rsidP="00312945">
      <w:pPr>
        <w:pStyle w:val="NormalWeb"/>
        <w:shd w:val="clear" w:color="auto" w:fill="FFFFFF"/>
        <w:spacing w:before="0" w:beforeAutospacing="0" w:after="225" w:afterAutospacing="0"/>
        <w:rPr>
          <w:rFonts w:asciiTheme="minorHAnsi" w:hAnsiTheme="minorHAnsi" w:cs="Arial"/>
          <w:sz w:val="16"/>
          <w:szCs w:val="16"/>
        </w:rPr>
      </w:pPr>
      <w:r>
        <w:rPr>
          <w:rFonts w:asciiTheme="minorHAnsi" w:hAnsiTheme="minorHAnsi" w:cs="Arial"/>
          <w:b/>
          <w:sz w:val="26"/>
          <w:szCs w:val="26"/>
        </w:rPr>
        <w:t xml:space="preserve">China Daily 16 </w:t>
      </w:r>
      <w:r w:rsidRPr="000B6A97">
        <w:rPr>
          <w:rFonts w:asciiTheme="minorHAnsi" w:hAnsiTheme="minorHAnsi" w:cs="Arial"/>
          <w:sz w:val="16"/>
          <w:szCs w:val="16"/>
        </w:rPr>
        <w:t xml:space="preserve">(“Behind South China Sea tensions, US tries to maintain dominance over world issues”, </w:t>
      </w:r>
      <w:hyperlink r:id="rId102" w:anchor="iscomment" w:history="1">
        <w:r w:rsidRPr="000B6A97">
          <w:rPr>
            <w:rStyle w:val="Hyperlink"/>
            <w:rFonts w:asciiTheme="minorHAnsi" w:hAnsiTheme="minorHAnsi" w:cs="Arial"/>
            <w:sz w:val="16"/>
            <w:szCs w:val="16"/>
          </w:rPr>
          <w:t>http://www.chinadaily.com.cn/world/2016-05/26/content_25472727.htm#iscomment</w:t>
        </w:r>
      </w:hyperlink>
      <w:r w:rsidRPr="000B6A97">
        <w:rPr>
          <w:rFonts w:asciiTheme="minorHAnsi" w:hAnsiTheme="minorHAnsi" w:cs="Arial"/>
          <w:sz w:val="16"/>
          <w:szCs w:val="16"/>
        </w:rPr>
        <w:t>, May 26</w:t>
      </w:r>
      <w:r w:rsidRPr="000B6A97">
        <w:rPr>
          <w:rFonts w:asciiTheme="minorHAnsi" w:hAnsiTheme="minorHAnsi" w:cs="Arial"/>
          <w:sz w:val="16"/>
          <w:szCs w:val="16"/>
          <w:vertAlign w:val="superscript"/>
        </w:rPr>
        <w:t>th</w:t>
      </w:r>
      <w:r w:rsidRPr="000B6A97">
        <w:rPr>
          <w:rFonts w:asciiTheme="minorHAnsi" w:hAnsiTheme="minorHAnsi" w:cs="Arial"/>
          <w:sz w:val="16"/>
          <w:szCs w:val="16"/>
        </w:rPr>
        <w:t xml:space="preserve">, 2016) </w:t>
      </w:r>
    </w:p>
    <w:p w:rsidR="00312945" w:rsidRPr="005C0B1D" w:rsidRDefault="00312945" w:rsidP="00312945">
      <w:pPr>
        <w:pStyle w:val="NormalWeb"/>
        <w:shd w:val="clear" w:color="auto" w:fill="FFFFFF"/>
        <w:spacing w:before="0" w:beforeAutospacing="0" w:after="225" w:afterAutospacing="0"/>
        <w:rPr>
          <w:rFonts w:asciiTheme="minorHAnsi" w:hAnsiTheme="minorHAnsi" w:cs="Arial"/>
          <w:sz w:val="16"/>
        </w:rPr>
      </w:pPr>
      <w:r w:rsidRPr="005C0B1D">
        <w:rPr>
          <w:rFonts w:asciiTheme="minorHAnsi" w:hAnsiTheme="minorHAnsi" w:cs="Arial"/>
          <w:sz w:val="16"/>
        </w:rPr>
        <w:t xml:space="preserve">BEIJING - Interfering in the South China Sea dispute has demonstrated the United States' real intention of maintaining domination over global issues. </w:t>
      </w:r>
      <w:r w:rsidRPr="005C0B1D">
        <w:rPr>
          <w:rFonts w:asciiTheme="minorHAnsi" w:hAnsiTheme="minorHAnsi" w:cs="Arial"/>
          <w:u w:val="single"/>
        </w:rPr>
        <w:t xml:space="preserve">A number of military acts and diplomatic moves of the United States in recent months have laid bare its attempt to seek to preserve a footstep in the South China Sea dispute. It increased close reconnaissance in this region, and its warships and military aircraft keep violating China's territorial sea and airspace in the name of "freedom of navigation or overflight." </w:t>
      </w:r>
      <w:r w:rsidRPr="005C0B1D">
        <w:rPr>
          <w:rFonts w:asciiTheme="minorHAnsi" w:hAnsiTheme="minorHAnsi" w:cs="Arial"/>
          <w:sz w:val="16"/>
        </w:rPr>
        <w:t xml:space="preserve">China's construction in the region is aimed at strengthening its defense and civilian capabilities. It has not undermined and will not undermine freedom of navigation in one of the busiest international sea routes. But why does the United States want to poke its nose into the region? </w:t>
      </w:r>
      <w:r w:rsidRPr="005C0B1D">
        <w:rPr>
          <w:rFonts w:asciiTheme="minorHAnsi" w:hAnsiTheme="minorHAnsi" w:cs="Arial"/>
          <w:u w:val="single"/>
        </w:rPr>
        <w:t>It's not only about US strategic supremacy there, but also maintaining its status of dominating global hot issues, in a bid to face the fancied threat from China's rise.</w:t>
      </w:r>
      <w:r w:rsidRPr="005C0B1D">
        <w:rPr>
          <w:rFonts w:asciiTheme="minorHAnsi" w:hAnsiTheme="minorHAnsi" w:cs="Arial"/>
          <w:sz w:val="16"/>
        </w:rPr>
        <w:t xml:space="preserve"> In his article published in The Washington Post on May 2, US President Barack Obama said the United States, not China, should write rules. Even though the article was on the topic of the Trans-Pacific Partnership, it is clear evidence that making sure China abides by US-made rules has always been a major target in the country's China policy. However, </w:t>
      </w:r>
      <w:r w:rsidRPr="005C0B1D">
        <w:rPr>
          <w:rFonts w:asciiTheme="minorHAnsi" w:hAnsiTheme="minorHAnsi" w:cs="Arial"/>
          <w:u w:val="single"/>
        </w:rPr>
        <w:t>China's increasing say in the international rule-making process and growing influence on regional order establishment have made the United States uncomfortable, pricking its fragile ego as a hegemonic power</w:t>
      </w:r>
      <w:r w:rsidRPr="005C0B1D">
        <w:rPr>
          <w:rFonts w:asciiTheme="minorHAnsi" w:hAnsiTheme="minorHAnsi" w:cs="Arial"/>
          <w:sz w:val="16"/>
        </w:rPr>
        <w:t xml:space="preserve">. Therefore, the key of Washington increasing military presence in the South China Sea and sowing discord among regional countries has been a show of force to demonstrate its predominance in regional and global affairs. China is capable and confident of working with the countries directly involved to solve territorial disputes through peaceful negotiations. Meanwhile, </w:t>
      </w:r>
      <w:r w:rsidRPr="005C0B1D">
        <w:rPr>
          <w:rFonts w:asciiTheme="minorHAnsi" w:hAnsiTheme="minorHAnsi" w:cs="Arial"/>
          <w:u w:val="single"/>
        </w:rPr>
        <w:t xml:space="preserve">China will take all necessary measures as needed in response to threats to regional stability. </w:t>
      </w:r>
      <w:r w:rsidRPr="005C0B1D">
        <w:rPr>
          <w:rFonts w:asciiTheme="minorHAnsi" w:hAnsiTheme="minorHAnsi" w:cs="Arial"/>
          <w:sz w:val="16"/>
        </w:rPr>
        <w:t xml:space="preserve">And more importantly, </w:t>
      </w:r>
      <w:r w:rsidRPr="005C0B1D">
        <w:rPr>
          <w:rFonts w:asciiTheme="minorHAnsi" w:hAnsiTheme="minorHAnsi" w:cs="Arial"/>
          <w:u w:val="single"/>
        </w:rPr>
        <w:t>China does not need the United States</w:t>
      </w:r>
      <w:r w:rsidRPr="005C0B1D">
        <w:rPr>
          <w:rFonts w:asciiTheme="minorHAnsi" w:hAnsiTheme="minorHAnsi" w:cs="Arial"/>
          <w:sz w:val="16"/>
        </w:rPr>
        <w:t xml:space="preserve">, an outside party, to solve the issue, nor does it need others to set the rules. It looks like the United States, the global sheriff, is going to lose face. </w:t>
      </w:r>
      <w:r w:rsidRPr="005C0B1D">
        <w:rPr>
          <w:rFonts w:asciiTheme="minorHAnsi" w:hAnsiTheme="minorHAnsi" w:cs="Arial"/>
          <w:u w:val="single"/>
        </w:rPr>
        <w:t>Washington needs to keep in mind the United States and China, as two major powers, have more to benefit from good interactions within the Asia-Pacific region. As an effort to fulfill the two sides' commitment of building a new type of major-country relations that features win-win cooperation, the United States should stop meddling in the South China Sea issue</w:t>
      </w:r>
      <w:r w:rsidRPr="005C0B1D">
        <w:rPr>
          <w:rFonts w:asciiTheme="minorHAnsi" w:hAnsiTheme="minorHAnsi" w:cs="Arial"/>
          <w:sz w:val="16"/>
        </w:rPr>
        <w:t>, and meet China halfway to promote peaceful settlement.</w:t>
      </w:r>
    </w:p>
    <w:p w:rsidR="00312945" w:rsidRPr="00DE7753" w:rsidRDefault="00312945" w:rsidP="00312945">
      <w:pPr>
        <w:pStyle w:val="Heading4"/>
      </w:pPr>
      <w:r w:rsidRPr="00DE7753">
        <w:t>Nuclear war is inevitable absent U.S-China policy change in the SCS</w:t>
      </w:r>
    </w:p>
    <w:p w:rsidR="00312945" w:rsidRPr="00DE7753" w:rsidRDefault="00312945" w:rsidP="00312945">
      <w:pPr>
        <w:pStyle w:val="NormalWeb"/>
        <w:shd w:val="clear" w:color="auto" w:fill="FFFFFF"/>
        <w:spacing w:before="150" w:beforeAutospacing="0" w:after="0" w:afterAutospacing="0"/>
        <w:rPr>
          <w:rFonts w:asciiTheme="minorHAnsi" w:hAnsiTheme="minorHAnsi" w:cs="Arial"/>
          <w:color w:val="333333"/>
          <w:sz w:val="16"/>
          <w:szCs w:val="16"/>
        </w:rPr>
      </w:pPr>
      <w:r w:rsidRPr="00DE7753">
        <w:rPr>
          <w:rFonts w:asciiTheme="minorHAnsi" w:hAnsiTheme="minorHAnsi" w:cs="Arial"/>
          <w:b/>
          <w:color w:val="333333"/>
          <w:sz w:val="26"/>
          <w:szCs w:val="26"/>
        </w:rPr>
        <w:t>Symonds 16</w:t>
      </w:r>
      <w:r>
        <w:rPr>
          <w:rFonts w:asciiTheme="minorHAnsi" w:hAnsiTheme="minorHAnsi" w:cs="Arial"/>
          <w:color w:val="333333"/>
          <w:sz w:val="26"/>
          <w:szCs w:val="26"/>
        </w:rPr>
        <w:t xml:space="preserve"> </w:t>
      </w:r>
      <w:r w:rsidRPr="00DE7753">
        <w:rPr>
          <w:rFonts w:asciiTheme="minorHAnsi" w:hAnsiTheme="minorHAnsi" w:cs="Arial"/>
          <w:color w:val="333333"/>
          <w:sz w:val="16"/>
          <w:szCs w:val="16"/>
        </w:rPr>
        <w:t xml:space="preserve">(Peter Symonds, WSWS International Editorial Board member, </w:t>
      </w:r>
      <w:r>
        <w:rPr>
          <w:rFonts w:asciiTheme="minorHAnsi" w:hAnsiTheme="minorHAnsi" w:cs="Arial"/>
          <w:color w:val="333333"/>
          <w:sz w:val="16"/>
          <w:szCs w:val="16"/>
        </w:rPr>
        <w:t xml:space="preserve">“The Danger of Nuclear War between the US and China” </w:t>
      </w:r>
      <w:hyperlink r:id="rId103" w:history="1">
        <w:r w:rsidRPr="001B6193">
          <w:rPr>
            <w:rStyle w:val="Hyperlink"/>
            <w:rFonts w:asciiTheme="minorHAnsi" w:hAnsiTheme="minorHAnsi" w:cs="Arial"/>
            <w:sz w:val="16"/>
            <w:szCs w:val="16"/>
          </w:rPr>
          <w:t>https://www.wsws.org/en/special/about.html</w:t>
        </w:r>
      </w:hyperlink>
      <w:proofErr w:type="gramStart"/>
      <w:r>
        <w:rPr>
          <w:rFonts w:asciiTheme="minorHAnsi" w:hAnsiTheme="minorHAnsi" w:cs="Arial"/>
          <w:color w:val="333333"/>
          <w:sz w:val="16"/>
          <w:szCs w:val="16"/>
        </w:rPr>
        <w:t xml:space="preserve">, </w:t>
      </w:r>
      <w:r w:rsidRPr="00DE7753">
        <w:rPr>
          <w:rFonts w:asciiTheme="minorHAnsi" w:hAnsiTheme="minorHAnsi" w:cs="Arial"/>
          <w:color w:val="333333"/>
          <w:sz w:val="16"/>
          <w:szCs w:val="16"/>
        </w:rPr>
        <w:t xml:space="preserve"> May</w:t>
      </w:r>
      <w:proofErr w:type="gramEnd"/>
      <w:r w:rsidRPr="00DE7753">
        <w:rPr>
          <w:rFonts w:asciiTheme="minorHAnsi" w:hAnsiTheme="minorHAnsi" w:cs="Arial"/>
          <w:color w:val="333333"/>
          <w:sz w:val="16"/>
          <w:szCs w:val="16"/>
        </w:rPr>
        <w:t xml:space="preserve"> 31</w:t>
      </w:r>
      <w:r w:rsidRPr="00DE7753">
        <w:rPr>
          <w:rFonts w:asciiTheme="minorHAnsi" w:hAnsiTheme="minorHAnsi" w:cs="Arial"/>
          <w:color w:val="333333"/>
          <w:sz w:val="16"/>
          <w:szCs w:val="16"/>
          <w:vertAlign w:val="superscript"/>
        </w:rPr>
        <w:t>st</w:t>
      </w:r>
      <w:r w:rsidRPr="00DE7753">
        <w:rPr>
          <w:rFonts w:asciiTheme="minorHAnsi" w:hAnsiTheme="minorHAnsi" w:cs="Arial"/>
          <w:color w:val="333333"/>
          <w:sz w:val="16"/>
          <w:szCs w:val="16"/>
        </w:rPr>
        <w:t xml:space="preserve"> 2016) </w:t>
      </w:r>
    </w:p>
    <w:p w:rsidR="00312945" w:rsidRPr="00DE7753" w:rsidRDefault="00312945" w:rsidP="00312945">
      <w:pPr>
        <w:pStyle w:val="NormalWeb"/>
        <w:shd w:val="clear" w:color="auto" w:fill="FFFFFF"/>
        <w:spacing w:before="150" w:beforeAutospacing="0" w:after="0" w:afterAutospacing="0"/>
        <w:rPr>
          <w:rFonts w:asciiTheme="minorHAnsi" w:hAnsiTheme="minorHAnsi" w:cs="Arial"/>
          <w:color w:val="333333"/>
          <w:sz w:val="16"/>
          <w:szCs w:val="26"/>
        </w:rPr>
      </w:pPr>
      <w:r w:rsidRPr="00DE7753">
        <w:rPr>
          <w:rFonts w:asciiTheme="minorHAnsi" w:hAnsiTheme="minorHAnsi" w:cs="Arial"/>
          <w:color w:val="333333"/>
          <w:sz w:val="26"/>
          <w:szCs w:val="26"/>
          <w:u w:val="single"/>
        </w:rPr>
        <w:t>Last week’s G7 summit</w:t>
      </w:r>
      <w:r w:rsidRPr="00DE7753">
        <w:rPr>
          <w:rFonts w:asciiTheme="minorHAnsi" w:hAnsiTheme="minorHAnsi" w:cs="Arial"/>
          <w:color w:val="333333"/>
          <w:sz w:val="16"/>
          <w:szCs w:val="26"/>
        </w:rPr>
        <w:t xml:space="preserve"> in Japan </w:t>
      </w:r>
      <w:r w:rsidRPr="00DE7753">
        <w:rPr>
          <w:rFonts w:asciiTheme="minorHAnsi" w:hAnsiTheme="minorHAnsi" w:cs="Arial"/>
          <w:color w:val="333333"/>
          <w:sz w:val="26"/>
          <w:szCs w:val="26"/>
          <w:u w:val="single"/>
        </w:rPr>
        <w:t>was dominated</w:t>
      </w:r>
      <w:r w:rsidRPr="00DE7753">
        <w:rPr>
          <w:rFonts w:asciiTheme="minorHAnsi" w:hAnsiTheme="minorHAnsi" w:cs="Arial"/>
          <w:color w:val="333333"/>
          <w:sz w:val="16"/>
          <w:szCs w:val="26"/>
        </w:rPr>
        <w:t xml:space="preserve"> by two interconnected issues: the deepening crisis of global capitalism and the drive to war, </w:t>
      </w:r>
      <w:r w:rsidRPr="00DE7753">
        <w:rPr>
          <w:rFonts w:asciiTheme="minorHAnsi" w:hAnsiTheme="minorHAnsi" w:cs="Arial"/>
          <w:color w:val="333333"/>
          <w:sz w:val="26"/>
          <w:szCs w:val="26"/>
          <w:u w:val="single"/>
        </w:rPr>
        <w:t>in particular the growing danger of a clash between China and the United States in the South China Sea. The inability of the major powers to offer the slightest resolution of the economic breakdown is fuelling national antagonisms and the slide toward conflict.</w:t>
      </w:r>
      <w:r w:rsidRPr="00DE7753">
        <w:rPr>
          <w:rFonts w:asciiTheme="minorHAnsi" w:hAnsiTheme="minorHAnsi" w:cs="Arial"/>
          <w:color w:val="333333"/>
          <w:sz w:val="16"/>
          <w:szCs w:val="26"/>
        </w:rPr>
        <w:t xml:space="preserve"> </w:t>
      </w:r>
      <w:r w:rsidRPr="00DE7753">
        <w:rPr>
          <w:rFonts w:asciiTheme="minorHAnsi" w:hAnsiTheme="minorHAnsi" w:cs="Arial"/>
          <w:color w:val="333333"/>
          <w:sz w:val="26"/>
          <w:szCs w:val="26"/>
          <w:u w:val="single"/>
        </w:rPr>
        <w:t>The US</w:t>
      </w:r>
      <w:r w:rsidRPr="00DE7753">
        <w:rPr>
          <w:rFonts w:asciiTheme="minorHAnsi" w:hAnsiTheme="minorHAnsi" w:cs="Arial"/>
          <w:color w:val="333333"/>
          <w:sz w:val="16"/>
          <w:szCs w:val="26"/>
        </w:rPr>
        <w:t xml:space="preserve"> and Japan </w:t>
      </w:r>
      <w:r w:rsidRPr="00DE7753">
        <w:rPr>
          <w:rFonts w:asciiTheme="minorHAnsi" w:hAnsiTheme="minorHAnsi" w:cs="Arial"/>
          <w:color w:val="333333"/>
          <w:sz w:val="26"/>
          <w:szCs w:val="26"/>
          <w:u w:val="single"/>
        </w:rPr>
        <w:t>pressed hard at the G7 gathering for a strong communiqué critical of China that would justify the ramping up of provocative American military incursions within the 12-nautical-mile territorial limit around Chinese-claimed islets</w:t>
      </w:r>
      <w:r w:rsidRPr="00DE7753">
        <w:rPr>
          <w:rFonts w:asciiTheme="minorHAnsi" w:hAnsiTheme="minorHAnsi" w:cs="Arial"/>
          <w:color w:val="333333"/>
          <w:sz w:val="16"/>
          <w:szCs w:val="26"/>
        </w:rPr>
        <w:t xml:space="preserve">. Earlier this month, </w:t>
      </w:r>
      <w:r w:rsidRPr="00DE7753">
        <w:rPr>
          <w:rFonts w:asciiTheme="minorHAnsi" w:hAnsiTheme="minorHAnsi" w:cs="Arial"/>
          <w:color w:val="333333"/>
          <w:sz w:val="26"/>
          <w:szCs w:val="26"/>
          <w:u w:val="single"/>
        </w:rPr>
        <w:t xml:space="preserve">the US navy conducted a third so-called “freedom of navigation” operation near Fiery Cross Reef in the South China Sea, producing an angry reaction from Beijing and declarations that it would beef up its defences in the area. </w:t>
      </w:r>
      <w:r w:rsidRPr="00DE7753">
        <w:rPr>
          <w:rFonts w:asciiTheme="minorHAnsi" w:hAnsiTheme="minorHAnsi" w:cs="Arial"/>
          <w:color w:val="333333"/>
          <w:sz w:val="16"/>
          <w:szCs w:val="26"/>
        </w:rPr>
        <w:t xml:space="preserve">In the campaigns currently underway for the US presidency and the Australian federal election, a conspiracy of silence reigns over the preparations for war, aimed at deadening the consciousness of the population to the rising danger of nuclear conflict. </w:t>
      </w:r>
      <w:r w:rsidRPr="00DE7753">
        <w:rPr>
          <w:rFonts w:asciiTheme="minorHAnsi" w:hAnsiTheme="minorHAnsi" w:cs="Arial"/>
          <w:color w:val="333333"/>
          <w:sz w:val="26"/>
          <w:szCs w:val="26"/>
          <w:u w:val="single"/>
        </w:rPr>
        <w:t>Two nuclear-armed powers are facing off not only in the South China Sea, but other dangerous flashpoints such as North Korea and Taiwan, each of which has been greatly exacerbated by Washington’s “pivot to Asia” and aggressive military build-up throughout the region.</w:t>
      </w:r>
      <w:r w:rsidRPr="00DE7753">
        <w:rPr>
          <w:rFonts w:asciiTheme="minorHAnsi" w:hAnsiTheme="minorHAnsi" w:cs="Arial"/>
          <w:color w:val="333333"/>
          <w:sz w:val="16"/>
          <w:szCs w:val="26"/>
        </w:rPr>
        <w:t xml:space="preserve"> An arms race is underway that finds its most acute expression in the arena of nuclear weaponry, delivery systems and associated technologies. Determined to maintain its supremacy in Asia and globally, </w:t>
      </w:r>
      <w:r w:rsidRPr="00DE7753">
        <w:rPr>
          <w:rFonts w:asciiTheme="minorHAnsi" w:hAnsiTheme="minorHAnsi" w:cs="Arial"/>
          <w:color w:val="333333"/>
          <w:sz w:val="26"/>
          <w:szCs w:val="26"/>
          <w:u w:val="single"/>
        </w:rPr>
        <w:t xml:space="preserve">the US is planning to spend $1 trillion over the next three decades to develop a broader range of sophisticated nuclear weapons and means for delivering them to their targets. The unstated aim of the Pentagon is to secure nuclear primacy—that is, the means for obliterating China’s nuclear arsenal and thus its ability to mount a counter attack. The Chinese response, which is just as reactionary, is to ensure it retains the ability to strike back in a manner that would kill tens of millions in the United States. </w:t>
      </w:r>
      <w:r w:rsidRPr="00DE7753">
        <w:rPr>
          <w:rFonts w:asciiTheme="minorHAnsi" w:hAnsiTheme="minorHAnsi" w:cs="Arial"/>
          <w:color w:val="333333"/>
          <w:sz w:val="16"/>
          <w:szCs w:val="26"/>
        </w:rPr>
        <w:t>The reality of these dangers was underscored last week by the release of a report by the US-based Union of Concerned Scientists (UCS). It chillingly warned: “</w:t>
      </w:r>
      <w:r w:rsidRPr="00DE7753">
        <w:rPr>
          <w:rFonts w:asciiTheme="minorHAnsi" w:hAnsiTheme="minorHAnsi" w:cs="Arial"/>
          <w:color w:val="333333"/>
          <w:sz w:val="26"/>
          <w:szCs w:val="26"/>
          <w:u w:val="single"/>
        </w:rPr>
        <w:t xml:space="preserve">Twenty-four hours a day, 365 days a year, the governments of the United States and the People’s Republic of China are a few poor decisions away from starting a war that could escalate rapidly and end in a nuclear exchange. Mismatched perceptions increase both the possibility of war and the likelihood it will result in the use of nuclear weapons. Miscommunication or misunderstanding could spark a conflict that both governments may find difficult to stop.” </w:t>
      </w:r>
      <w:r w:rsidRPr="00DE7753">
        <w:rPr>
          <w:rFonts w:asciiTheme="minorHAnsi" w:hAnsiTheme="minorHAnsi" w:cs="Arial"/>
          <w:color w:val="333333"/>
          <w:sz w:val="16"/>
          <w:szCs w:val="26"/>
        </w:rPr>
        <w:t>While appealing for the two sides to acknowledge the risks and heighten diplomatic efforts to prevent conflict, the UCS analysis offered not the slightest hope that such steps would be taken. The report bleakly declared: “</w:t>
      </w:r>
      <w:r w:rsidRPr="00DE7753">
        <w:rPr>
          <w:rFonts w:asciiTheme="minorHAnsi" w:hAnsiTheme="minorHAnsi" w:cs="Arial"/>
          <w:color w:val="333333"/>
          <w:sz w:val="26"/>
          <w:szCs w:val="26"/>
          <w:u w:val="single"/>
        </w:rPr>
        <w:t>Lack of mutual trust and a growing sense that their differences may be irreconcilable incline both governments to continue looking for military solutions</w:t>
      </w:r>
      <w:r w:rsidRPr="00DE7753">
        <w:rPr>
          <w:rFonts w:asciiTheme="minorHAnsi" w:hAnsiTheme="minorHAnsi" w:cs="Arial"/>
          <w:color w:val="333333"/>
          <w:sz w:val="16"/>
          <w:szCs w:val="26"/>
        </w:rPr>
        <w:t xml:space="preserve">—for new means of coercion that help them feel more secure. </w:t>
      </w:r>
      <w:r w:rsidRPr="00DE7753">
        <w:rPr>
          <w:rFonts w:asciiTheme="minorHAnsi" w:hAnsiTheme="minorHAnsi" w:cs="Arial"/>
          <w:color w:val="333333"/>
          <w:sz w:val="26"/>
          <w:szCs w:val="26"/>
          <w:u w:val="single"/>
        </w:rPr>
        <w:t>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w:t>
      </w:r>
      <w:r w:rsidRPr="00DE7753">
        <w:rPr>
          <w:rFonts w:asciiTheme="minorHAnsi" w:hAnsiTheme="minorHAnsi" w:cs="Arial"/>
          <w:color w:val="333333"/>
          <w:sz w:val="16"/>
          <w:szCs w:val="26"/>
        </w:rPr>
        <w:t xml:space="preserve">.” The intensifying military competition is an unequal one, which only heightens tensions and the danger of war. In the field of nuclear armaments, China is outgunned and outnumbered. While desperately seeking to catch up, the Chinese military is generations behind in the capability of its weaponry and fields an estimated 260 warheads, compared to about 7,000 for the US. Its prime objective is to ensure a credible nuclear deterrent would survive a US first strike. Unlike Beijing, </w:t>
      </w:r>
      <w:r w:rsidRPr="00DE7753">
        <w:rPr>
          <w:rFonts w:asciiTheme="minorHAnsi" w:hAnsiTheme="minorHAnsi" w:cs="Arial"/>
          <w:color w:val="333333"/>
          <w:sz w:val="26"/>
          <w:szCs w:val="26"/>
          <w:u w:val="single"/>
        </w:rPr>
        <w:t>Washington has never ruled out the first use of nuclear weapons</w:t>
      </w:r>
      <w:r w:rsidRPr="00DE7753">
        <w:rPr>
          <w:rFonts w:asciiTheme="minorHAnsi" w:hAnsiTheme="minorHAnsi" w:cs="Arial"/>
          <w:color w:val="333333"/>
          <w:sz w:val="16"/>
          <w:szCs w:val="26"/>
        </w:rPr>
        <w:t>. The</w:t>
      </w:r>
      <w:r w:rsidRPr="00DE7753">
        <w:rPr>
          <w:rStyle w:val="apple-converted-space"/>
          <w:rFonts w:asciiTheme="minorHAnsi" w:eastAsiaTheme="majorEastAsia" w:hAnsiTheme="minorHAnsi" w:cs="Arial"/>
          <w:color w:val="333333"/>
          <w:sz w:val="16"/>
          <w:szCs w:val="26"/>
        </w:rPr>
        <w:t> </w:t>
      </w:r>
      <w:r w:rsidRPr="00DE7753">
        <w:rPr>
          <w:rStyle w:val="Emphasis"/>
          <w:rFonts w:asciiTheme="minorHAnsi" w:eastAsiaTheme="majorEastAsia" w:hAnsiTheme="minorHAnsi" w:cs="Arial"/>
          <w:b w:val="0"/>
          <w:color w:val="333333"/>
          <w:sz w:val="16"/>
          <w:szCs w:val="26"/>
          <w:u w:val="none"/>
        </w:rPr>
        <w:t>Guardian</w:t>
      </w:r>
      <w:r w:rsidRPr="00DE7753">
        <w:rPr>
          <w:rStyle w:val="apple-converted-space"/>
          <w:rFonts w:asciiTheme="minorHAnsi" w:eastAsiaTheme="majorEastAsia" w:hAnsiTheme="minorHAnsi" w:cs="Arial"/>
          <w:b/>
          <w:color w:val="333333"/>
          <w:sz w:val="16"/>
          <w:szCs w:val="26"/>
        </w:rPr>
        <w:t> </w:t>
      </w:r>
      <w:r w:rsidRPr="00DE7753">
        <w:rPr>
          <w:rFonts w:asciiTheme="minorHAnsi" w:hAnsiTheme="minorHAnsi" w:cs="Arial"/>
          <w:color w:val="333333"/>
          <w:sz w:val="16"/>
          <w:szCs w:val="26"/>
        </w:rPr>
        <w:t xml:space="preserve">reported last week that </w:t>
      </w:r>
      <w:r w:rsidRPr="00DE7753">
        <w:rPr>
          <w:rFonts w:asciiTheme="minorHAnsi" w:hAnsiTheme="minorHAnsi" w:cs="Arial"/>
          <w:color w:val="333333"/>
          <w:sz w:val="26"/>
          <w:szCs w:val="26"/>
          <w:u w:val="single"/>
        </w:rPr>
        <w:t>China is poised to send submarines armed with nuclear weapons on patrol in the Pacific for the first time. Such a move signals a break with the current policy, under which warheads and missiles were stored separately under the strict control of the top leadership. Armed missiles will now be loaded onto nuclear submarines to enable their immediate launch against continental America</w:t>
      </w:r>
      <w:r w:rsidRPr="00DE7753">
        <w:rPr>
          <w:rFonts w:asciiTheme="minorHAnsi" w:hAnsiTheme="minorHAnsi" w:cs="Arial"/>
          <w:color w:val="333333"/>
          <w:sz w:val="16"/>
          <w:szCs w:val="26"/>
        </w:rPr>
        <w:t xml:space="preserve"> in the event of war. </w:t>
      </w:r>
      <w:r w:rsidRPr="00DE7753">
        <w:rPr>
          <w:rFonts w:asciiTheme="minorHAnsi" w:hAnsiTheme="minorHAnsi" w:cs="Arial"/>
          <w:color w:val="333333"/>
          <w:sz w:val="26"/>
          <w:szCs w:val="26"/>
          <w:u w:val="single"/>
        </w:rPr>
        <w:t>The Chinese leadership has been driven to such measures by the US military build-up in North East Asia</w:t>
      </w:r>
      <w:r w:rsidRPr="00DE7753">
        <w:rPr>
          <w:rFonts w:asciiTheme="minorHAnsi" w:hAnsiTheme="minorHAnsi" w:cs="Arial"/>
          <w:color w:val="333333"/>
          <w:sz w:val="16"/>
          <w:szCs w:val="26"/>
        </w:rPr>
        <w:t xml:space="preserve">, especially the deployment of anti-ballistic missile systems aimed at neutralising China’s ability to strike back. China’s nuclear submarines, however, are comparatively noisy, making them vulnerable to detection and destruction by US attack subs. </w:t>
      </w:r>
      <w:r w:rsidRPr="00DE7753">
        <w:rPr>
          <w:rFonts w:asciiTheme="minorHAnsi" w:hAnsiTheme="minorHAnsi" w:cs="Arial"/>
          <w:color w:val="333333"/>
          <w:sz w:val="26"/>
          <w:szCs w:val="26"/>
          <w:u w:val="single"/>
        </w:rPr>
        <w:t xml:space="preserve">A new scenario is unfolding in which a jittery Chinese commander could misunderstand an order and, fearing imminent attack, unleash the submarine’s missiles against pre-determined targets. </w:t>
      </w:r>
      <w:r w:rsidRPr="00DE7753">
        <w:rPr>
          <w:rFonts w:asciiTheme="minorHAnsi" w:hAnsiTheme="minorHAnsi" w:cs="Arial"/>
          <w:color w:val="333333"/>
          <w:sz w:val="16"/>
          <w:szCs w:val="26"/>
        </w:rPr>
        <w:t>Nuclear war will not be averted through the diplomacy of major powers, worthless posturing about international nuclear disarmament or the vain hope that nuclear war is so terrible as to be unthinkable. Nuclear strategists have been “thinking the unthinkable” for more than half a century. The last world war ended with the atom bombing of Hiroshima and Nagasaki, killing some 200,000 people. President Barack Obama’s refusal last week in Hiroshima to offer an apology for those monstrous crimes of US imperialism is a</w:t>
      </w:r>
      <w:r w:rsidRPr="00DE7753">
        <w:rPr>
          <w:rStyle w:val="apple-converted-space"/>
          <w:rFonts w:asciiTheme="minorHAnsi" w:eastAsiaTheme="majorEastAsia" w:hAnsiTheme="minorHAnsi" w:cs="Arial"/>
          <w:color w:val="333333"/>
          <w:sz w:val="16"/>
          <w:szCs w:val="26"/>
        </w:rPr>
        <w:t> </w:t>
      </w:r>
      <w:hyperlink r:id="rId104" w:history="1">
        <w:r w:rsidRPr="00DE7753">
          <w:rPr>
            <w:rStyle w:val="Hyperlink"/>
            <w:rFonts w:asciiTheme="minorHAnsi" w:eastAsiaTheme="majorEastAsia" w:hAnsiTheme="minorHAnsi" w:cs="Arial"/>
            <w:b/>
            <w:bCs/>
            <w:color w:val="445689"/>
            <w:sz w:val="16"/>
            <w:szCs w:val="26"/>
          </w:rPr>
          <w:t>sure sign</w:t>
        </w:r>
      </w:hyperlink>
      <w:r w:rsidRPr="00DE7753">
        <w:rPr>
          <w:rFonts w:asciiTheme="minorHAnsi" w:hAnsiTheme="minorHAnsi" w:cs="Arial"/>
          <w:color w:val="333333"/>
          <w:sz w:val="16"/>
          <w:szCs w:val="26"/>
        </w:rPr>
        <w:t>that new ones are being prepared. The relentless drive toward a new world war between nuclear-armed combatants stems from the crisis of capitalism and its irresolvable contradictions. Only the working class can end the danger of war by putting an end to the profit system and its outmoded nation state system. That is the significance of the struggle being waged by the International Committee of the Fourth International and all its sections to build a unified anti-war movement of the international working class based on the perspective of socialist internationalism.</w:t>
      </w:r>
    </w:p>
    <w:p w:rsidR="00312945" w:rsidRDefault="00312945" w:rsidP="00312945">
      <w:pPr>
        <w:rPr>
          <w:rFonts w:asciiTheme="minorHAnsi" w:hAnsiTheme="minorHAnsi"/>
        </w:rPr>
      </w:pPr>
    </w:p>
    <w:p w:rsidR="00312945" w:rsidRDefault="00312945" w:rsidP="00312945">
      <w:pPr>
        <w:pStyle w:val="Heading3"/>
      </w:pPr>
      <w:r>
        <w:t>U.S-China relations NoKo Impact</w:t>
      </w:r>
    </w:p>
    <w:p w:rsidR="00312945" w:rsidRDefault="00312945" w:rsidP="00312945">
      <w:pPr>
        <w:pStyle w:val="Heading4"/>
      </w:pPr>
      <w:r w:rsidRPr="00D620C6">
        <w:t xml:space="preserve">Good U.S-China relations are key to preventing North Korean warhead launches </w:t>
      </w:r>
    </w:p>
    <w:p w:rsidR="00312945" w:rsidRPr="00D620C6" w:rsidRDefault="00312945" w:rsidP="00312945">
      <w:pPr>
        <w:pStyle w:val="NormalWeb"/>
        <w:spacing w:before="0" w:beforeAutospacing="0" w:after="270" w:afterAutospacing="0"/>
        <w:rPr>
          <w:rFonts w:asciiTheme="minorHAnsi" w:hAnsiTheme="minorHAnsi"/>
          <w:sz w:val="16"/>
          <w:szCs w:val="16"/>
        </w:rPr>
      </w:pPr>
      <w:r>
        <w:rPr>
          <w:rFonts w:asciiTheme="minorHAnsi" w:hAnsiTheme="minorHAnsi"/>
          <w:b/>
          <w:sz w:val="26"/>
          <w:szCs w:val="26"/>
        </w:rPr>
        <w:t xml:space="preserve">Ignatius 6/9 </w:t>
      </w:r>
      <w:r w:rsidRPr="00D620C6">
        <w:rPr>
          <w:rFonts w:asciiTheme="minorHAnsi" w:hAnsiTheme="minorHAnsi"/>
          <w:sz w:val="16"/>
          <w:szCs w:val="16"/>
        </w:rPr>
        <w:t xml:space="preserve">(David Ignatius, writer for the Washington Post, “North Korea is an urgent challenge for the next American president”, </w:t>
      </w:r>
      <w:hyperlink r:id="rId105" w:history="1">
        <w:r w:rsidRPr="00D620C6">
          <w:rPr>
            <w:rStyle w:val="Hyperlink"/>
            <w:rFonts w:asciiTheme="minorHAnsi" w:hAnsiTheme="minorHAnsi"/>
            <w:sz w:val="16"/>
            <w:szCs w:val="16"/>
          </w:rPr>
          <w:t>https://www.washingtonpost.com/opinions/north-korea-is-an-urgent-challenge-for-the-next-american-president/2016/06/09/2ba1a260-2e6f-11e6-9de3-6e6e7a14000c_story.html</w:t>
        </w:r>
      </w:hyperlink>
      <w:r w:rsidRPr="00D620C6">
        <w:rPr>
          <w:rFonts w:asciiTheme="minorHAnsi" w:hAnsiTheme="minorHAnsi"/>
          <w:sz w:val="16"/>
          <w:szCs w:val="16"/>
        </w:rPr>
        <w:t>, June 9</w:t>
      </w:r>
      <w:r w:rsidRPr="00D620C6">
        <w:rPr>
          <w:rFonts w:asciiTheme="minorHAnsi" w:hAnsiTheme="minorHAnsi"/>
          <w:sz w:val="16"/>
          <w:szCs w:val="16"/>
          <w:vertAlign w:val="superscript"/>
        </w:rPr>
        <w:t>th</w:t>
      </w:r>
      <w:r w:rsidRPr="00D620C6">
        <w:rPr>
          <w:rFonts w:asciiTheme="minorHAnsi" w:hAnsiTheme="minorHAnsi"/>
          <w:sz w:val="16"/>
          <w:szCs w:val="16"/>
        </w:rPr>
        <w:t xml:space="preserve"> 2016) </w:t>
      </w:r>
    </w:p>
    <w:p w:rsidR="00312945" w:rsidRPr="00D620C6" w:rsidRDefault="00312945" w:rsidP="00312945">
      <w:pPr>
        <w:pStyle w:val="NormalWeb"/>
        <w:spacing w:before="0" w:beforeAutospacing="0" w:after="270" w:afterAutospacing="0"/>
        <w:rPr>
          <w:rFonts w:asciiTheme="minorHAnsi" w:hAnsiTheme="minorHAnsi"/>
          <w:sz w:val="27"/>
          <w:szCs w:val="27"/>
          <w:u w:val="single"/>
        </w:rPr>
      </w:pPr>
      <w:r w:rsidRPr="00D620C6">
        <w:rPr>
          <w:rFonts w:asciiTheme="minorHAnsi" w:hAnsiTheme="minorHAnsi"/>
          <w:sz w:val="16"/>
          <w:szCs w:val="27"/>
        </w:rPr>
        <w:t xml:space="preserve">Sometime during the coming several years, the next U.S. president could confront a genuinely dangerous threat from a faraway place: </w:t>
      </w:r>
      <w:r w:rsidRPr="00D620C6">
        <w:rPr>
          <w:rFonts w:asciiTheme="minorHAnsi" w:hAnsiTheme="minorHAnsi"/>
          <w:sz w:val="27"/>
          <w:szCs w:val="27"/>
          <w:u w:val="single"/>
        </w:rPr>
        <w:t xml:space="preserve">a North Korean missile that could hit U.S. territory with a nuclear warhead. </w:t>
      </w:r>
      <w:r w:rsidRPr="00D620C6">
        <w:rPr>
          <w:rFonts w:asciiTheme="minorHAnsi" w:hAnsiTheme="minorHAnsi"/>
          <w:sz w:val="16"/>
          <w:szCs w:val="27"/>
        </w:rPr>
        <w:t xml:space="preserve">Led by an impulsive and brutal young man, </w:t>
      </w:r>
      <w:r w:rsidRPr="00D620C6">
        <w:rPr>
          <w:rFonts w:asciiTheme="minorHAnsi" w:hAnsiTheme="minorHAnsi"/>
          <w:sz w:val="27"/>
          <w:szCs w:val="27"/>
          <w:u w:val="single"/>
        </w:rPr>
        <w:t xml:space="preserve">North Korea may pose the most direct nuclear risk for the United </w:t>
      </w:r>
      <w:r w:rsidRPr="00D620C6">
        <w:rPr>
          <w:rFonts w:asciiTheme="minorHAnsi" w:hAnsiTheme="minorHAnsi"/>
          <w:sz w:val="16"/>
          <w:szCs w:val="27"/>
        </w:rPr>
        <w:t xml:space="preserve">States. Kim Jong </w:t>
      </w:r>
      <w:proofErr w:type="gramStart"/>
      <w:r w:rsidRPr="00D620C6">
        <w:rPr>
          <w:rFonts w:asciiTheme="minorHAnsi" w:hAnsiTheme="minorHAnsi"/>
          <w:sz w:val="16"/>
          <w:szCs w:val="27"/>
        </w:rPr>
        <w:t>Un</w:t>
      </w:r>
      <w:proofErr w:type="gramEnd"/>
      <w:r w:rsidRPr="00D620C6">
        <w:rPr>
          <w:rFonts w:asciiTheme="minorHAnsi" w:hAnsiTheme="minorHAnsi"/>
          <w:sz w:val="16"/>
          <w:szCs w:val="27"/>
        </w:rPr>
        <w:t xml:space="preserve"> is a weak leader in every respect but one: He </w:t>
      </w:r>
      <w:r w:rsidRPr="00D620C6">
        <w:rPr>
          <w:rFonts w:asciiTheme="minorHAnsi" w:hAnsiTheme="minorHAnsi"/>
          <w:sz w:val="27"/>
          <w:szCs w:val="27"/>
          <w:u w:val="single"/>
        </w:rPr>
        <w:t>pushes ahead relentlessly on a program to build missiles carrying miniaturized nuclear warheads that could reach Guam and other U.S. targets. A nuclear North Korea</w:t>
      </w:r>
      <w:r w:rsidRPr="00D620C6">
        <w:rPr>
          <w:rFonts w:asciiTheme="minorHAnsi" w:hAnsiTheme="minorHAnsi"/>
          <w:sz w:val="16"/>
          <w:szCs w:val="27"/>
        </w:rPr>
        <w:t xml:space="preserve">, remote as it may seem, </w:t>
      </w:r>
      <w:r w:rsidRPr="00D620C6">
        <w:rPr>
          <w:rFonts w:asciiTheme="minorHAnsi" w:hAnsiTheme="minorHAnsi"/>
          <w:sz w:val="27"/>
          <w:szCs w:val="27"/>
          <w:u w:val="single"/>
        </w:rPr>
        <w:t>poses what Pentagon planners see as an urgent challenge for the United States</w:t>
      </w:r>
      <w:r w:rsidRPr="00D620C6">
        <w:rPr>
          <w:rFonts w:asciiTheme="minorHAnsi" w:hAnsiTheme="minorHAnsi"/>
          <w:sz w:val="16"/>
          <w:szCs w:val="27"/>
        </w:rPr>
        <w:t xml:space="preserve">. Officials say the situation requires close monitoring and contingency plans for how to respond to a range of scenarios in which a reckless or imploding Pyongyang might attack. </w:t>
      </w:r>
      <w:r w:rsidRPr="00D620C6">
        <w:rPr>
          <w:rFonts w:asciiTheme="minorHAnsi" w:hAnsiTheme="minorHAnsi"/>
          <w:sz w:val="27"/>
          <w:szCs w:val="27"/>
          <w:u w:val="single"/>
        </w:rPr>
        <w:t>The Obama administration’s strategy has been to work with China to contain Kim and seek a denuclearized North Korea. The United States lauded China’s decision to support a</w:t>
      </w:r>
      <w:r w:rsidRPr="00D620C6">
        <w:rPr>
          <w:rStyle w:val="apple-converted-space"/>
          <w:rFonts w:asciiTheme="minorHAnsi" w:eastAsiaTheme="majorEastAsia" w:hAnsiTheme="minorHAnsi"/>
          <w:sz w:val="27"/>
          <w:szCs w:val="27"/>
          <w:u w:val="single"/>
        </w:rPr>
        <w:t> </w:t>
      </w:r>
      <w:hyperlink r:id="rId106" w:tooltip="www.un.org" w:history="1">
        <w:r w:rsidRPr="00D620C6">
          <w:rPr>
            <w:rStyle w:val="Hyperlink"/>
            <w:rFonts w:asciiTheme="minorHAnsi" w:eastAsiaTheme="majorEastAsia" w:hAnsiTheme="minorHAnsi"/>
            <w:sz w:val="27"/>
            <w:szCs w:val="27"/>
            <w:u w:val="single"/>
          </w:rPr>
          <w:t>U.N. Security Council resolution</w:t>
        </w:r>
        <w:r w:rsidRPr="00D620C6">
          <w:rPr>
            <w:rStyle w:val="apple-converted-space"/>
            <w:rFonts w:asciiTheme="minorHAnsi" w:eastAsiaTheme="majorEastAsia" w:hAnsiTheme="minorHAnsi"/>
            <w:sz w:val="27"/>
            <w:szCs w:val="27"/>
            <w:u w:val="single"/>
          </w:rPr>
          <w:t> </w:t>
        </w:r>
      </w:hyperlink>
      <w:r w:rsidRPr="00D620C6">
        <w:rPr>
          <w:rFonts w:asciiTheme="minorHAnsi" w:hAnsiTheme="minorHAnsi"/>
          <w:sz w:val="27"/>
          <w:szCs w:val="27"/>
          <w:u w:val="single"/>
        </w:rPr>
        <w:t>in March that condemned North Korea’s nuclear and missile tests and imposed limited sanctions. China and the United States are working “cooperatively,”</w:t>
      </w:r>
      <w:r w:rsidRPr="00D620C6">
        <w:rPr>
          <w:rFonts w:asciiTheme="minorHAnsi" w:hAnsiTheme="minorHAnsi"/>
          <w:sz w:val="16"/>
          <w:szCs w:val="27"/>
        </w:rPr>
        <w:t xml:space="preserve"> a South Korean source said, </w:t>
      </w:r>
      <w:r w:rsidRPr="00D620C6">
        <w:rPr>
          <w:rFonts w:asciiTheme="minorHAnsi" w:hAnsiTheme="minorHAnsi"/>
          <w:sz w:val="27"/>
          <w:szCs w:val="27"/>
          <w:u w:val="single"/>
        </w:rPr>
        <w:t>but he cautioned that they are moving at a different “intensity and speed.” China wants to go slow on North Korea,</w:t>
      </w:r>
      <w:r w:rsidRPr="00D620C6">
        <w:rPr>
          <w:rFonts w:asciiTheme="minorHAnsi" w:hAnsiTheme="minorHAnsi"/>
          <w:sz w:val="16"/>
          <w:szCs w:val="27"/>
        </w:rPr>
        <w:t xml:space="preserve"> as with most foreign policy issues. </w:t>
      </w:r>
      <w:r w:rsidRPr="00D620C6">
        <w:rPr>
          <w:rFonts w:asciiTheme="minorHAnsi" w:hAnsiTheme="minorHAnsi"/>
          <w:sz w:val="27"/>
          <w:szCs w:val="27"/>
          <w:u w:val="single"/>
        </w:rPr>
        <w:t>But U.S. planners wonder whether they can afford a leisurely pace in dealing with a country that</w:t>
      </w:r>
      <w:r w:rsidRPr="00D620C6">
        <w:rPr>
          <w:rStyle w:val="apple-converted-space"/>
          <w:rFonts w:asciiTheme="minorHAnsi" w:eastAsiaTheme="majorEastAsia" w:hAnsiTheme="minorHAnsi"/>
          <w:sz w:val="27"/>
          <w:szCs w:val="27"/>
          <w:u w:val="single"/>
        </w:rPr>
        <w:t> </w:t>
      </w:r>
      <w:hyperlink r:id="rId107" w:tooltip="www.cnn.com" w:history="1">
        <w:r w:rsidRPr="00D620C6">
          <w:rPr>
            <w:rStyle w:val="Hyperlink"/>
            <w:rFonts w:asciiTheme="minorHAnsi" w:eastAsiaTheme="majorEastAsia" w:hAnsiTheme="minorHAnsi"/>
            <w:sz w:val="27"/>
            <w:szCs w:val="27"/>
            <w:u w:val="single"/>
          </w:rPr>
          <w:t>warned just three months ago</w:t>
        </w:r>
        <w:r w:rsidRPr="00D620C6">
          <w:rPr>
            <w:rStyle w:val="apple-converted-space"/>
            <w:rFonts w:asciiTheme="minorHAnsi" w:eastAsiaTheme="majorEastAsia" w:hAnsiTheme="minorHAnsi"/>
            <w:sz w:val="27"/>
            <w:szCs w:val="27"/>
            <w:u w:val="single"/>
          </w:rPr>
          <w:t> </w:t>
        </w:r>
      </w:hyperlink>
      <w:r w:rsidRPr="00D620C6">
        <w:rPr>
          <w:rFonts w:asciiTheme="minorHAnsi" w:hAnsiTheme="minorHAnsi"/>
          <w:sz w:val="27"/>
          <w:szCs w:val="27"/>
          <w:u w:val="single"/>
        </w:rPr>
        <w:t>that it might launch a “preemptive and offensive nuclear strike”</w:t>
      </w:r>
      <w:r w:rsidRPr="00D620C6">
        <w:rPr>
          <w:rFonts w:asciiTheme="minorHAnsi" w:hAnsiTheme="minorHAnsi"/>
          <w:sz w:val="16"/>
          <w:szCs w:val="27"/>
        </w:rPr>
        <w:t xml:space="preserve"> against a joint U.S.-South Korean military exercise. “China needs to understand that this is not working,” said Kurt Campbell, a former assistant secretary of state for Asia and a key adviser to presumptive Democratic presidential nominee Hillary Clinton. “</w:t>
      </w:r>
      <w:r w:rsidRPr="00D620C6">
        <w:rPr>
          <w:rFonts w:asciiTheme="minorHAnsi" w:hAnsiTheme="minorHAnsi"/>
          <w:sz w:val="27"/>
          <w:szCs w:val="27"/>
          <w:u w:val="single"/>
        </w:rPr>
        <w:t>China continues to take small steps,” he said, but what’s needed are much tougher sanctions</w:t>
      </w:r>
      <w:r w:rsidRPr="00D620C6">
        <w:rPr>
          <w:rFonts w:asciiTheme="minorHAnsi" w:hAnsiTheme="minorHAnsi"/>
          <w:sz w:val="16"/>
          <w:szCs w:val="27"/>
        </w:rPr>
        <w:t xml:space="preserve"> of the kind that brought policy change in Iran and Burma. If China won’t join in such punishing sanctions, he said, the United States may have to impose them unilaterally. Japan and South Korea, which are already targeted by North Korean missiles, share the United States’ concern. Japanese analysts see some signs that </w:t>
      </w:r>
      <w:r w:rsidRPr="00D620C6">
        <w:rPr>
          <w:rFonts w:asciiTheme="minorHAnsi" w:hAnsiTheme="minorHAnsi"/>
          <w:sz w:val="27"/>
          <w:szCs w:val="27"/>
          <w:u w:val="single"/>
        </w:rPr>
        <w:t>China has been tightening its border with North Korea, in a demonstration of compliance with the U.N. resolution</w:t>
      </w:r>
      <w:r w:rsidRPr="00D620C6">
        <w:rPr>
          <w:rFonts w:asciiTheme="minorHAnsi" w:hAnsiTheme="minorHAnsi"/>
          <w:sz w:val="16"/>
          <w:szCs w:val="27"/>
        </w:rPr>
        <w:t xml:space="preserve">. South Korean analysts agree that China has taken some positive steps, but they note that China is still a big importer of North Korean coal. Despite the growing international concern, </w:t>
      </w:r>
      <w:r w:rsidRPr="00D620C6">
        <w:rPr>
          <w:rFonts w:asciiTheme="minorHAnsi" w:hAnsiTheme="minorHAnsi"/>
          <w:sz w:val="27"/>
          <w:szCs w:val="27"/>
          <w:u w:val="single"/>
        </w:rPr>
        <w:t>North Korea keeps pushing ahead. Ignoring the March passage of the U.N. resolution, Pyongyang conducted multiple</w:t>
      </w:r>
      <w:hyperlink r:id="rId108" w:tooltip="38north.org" w:history="1">
        <w:r w:rsidRPr="00D620C6">
          <w:rPr>
            <w:rStyle w:val="apple-converted-space"/>
            <w:rFonts w:asciiTheme="minorHAnsi" w:eastAsiaTheme="majorEastAsia" w:hAnsiTheme="minorHAnsi"/>
            <w:sz w:val="27"/>
            <w:szCs w:val="27"/>
            <w:u w:val="single"/>
          </w:rPr>
          <w:t> </w:t>
        </w:r>
      </w:hyperlink>
      <w:hyperlink r:id="rId109" w:tooltip="www.nytimes.com" w:history="1">
        <w:r w:rsidRPr="00D620C6">
          <w:rPr>
            <w:rStyle w:val="Hyperlink"/>
            <w:rFonts w:asciiTheme="minorHAnsi" w:eastAsiaTheme="majorEastAsia" w:hAnsiTheme="minorHAnsi"/>
            <w:sz w:val="16"/>
            <w:szCs w:val="27"/>
            <w:u w:val="single"/>
          </w:rPr>
          <w:t>subsequent tests</w:t>
        </w:r>
        <w:r w:rsidRPr="00D620C6">
          <w:rPr>
            <w:rStyle w:val="apple-converted-space"/>
            <w:rFonts w:asciiTheme="minorHAnsi" w:eastAsiaTheme="majorEastAsia" w:hAnsiTheme="minorHAnsi"/>
            <w:sz w:val="16"/>
            <w:szCs w:val="27"/>
          </w:rPr>
          <w:t> </w:t>
        </w:r>
      </w:hyperlink>
      <w:r w:rsidRPr="00D620C6">
        <w:rPr>
          <w:rFonts w:asciiTheme="minorHAnsi" w:hAnsiTheme="minorHAnsi"/>
          <w:sz w:val="16"/>
          <w:szCs w:val="27"/>
        </w:rPr>
        <w:t xml:space="preserve">of its intermediate-range Musudan missile. U.S. analysts believe the Musudan is </w:t>
      </w:r>
      <w:r w:rsidRPr="00D620C6">
        <w:rPr>
          <w:rFonts w:asciiTheme="minorHAnsi" w:hAnsiTheme="minorHAnsi"/>
          <w:sz w:val="27"/>
          <w:szCs w:val="27"/>
          <w:u w:val="single"/>
        </w:rPr>
        <w:t>designed to target U.S. territory</w:t>
      </w:r>
      <w:r w:rsidRPr="00D620C6">
        <w:rPr>
          <w:rFonts w:asciiTheme="minorHAnsi" w:hAnsiTheme="minorHAnsi"/>
          <w:sz w:val="16"/>
          <w:szCs w:val="27"/>
        </w:rPr>
        <w:t xml:space="preserve"> in Guam, near-term, while North Koreans develop bigger, intercontinental ballistic missiles that could strike Hawaii, Alaska or the U.S. mainland. North Korean media have also shown Kim examining nose cones that could carry a nuclear warhead. South Korean analysts say that in every recent nuclear test, the North Koreans have focused on making a smaller, lighter weapon that could fit atop a missile. </w:t>
      </w:r>
      <w:r w:rsidRPr="00D620C6">
        <w:rPr>
          <w:rFonts w:asciiTheme="minorHAnsi" w:hAnsiTheme="minorHAnsi"/>
          <w:sz w:val="27"/>
          <w:szCs w:val="27"/>
          <w:u w:val="single"/>
        </w:rPr>
        <w:t>The U.N. sanctions seem to have had no effect in curbing these provocative actions</w:t>
      </w:r>
      <w:r w:rsidRPr="00D620C6">
        <w:rPr>
          <w:rFonts w:asciiTheme="minorHAnsi" w:hAnsiTheme="minorHAnsi"/>
          <w:sz w:val="16"/>
          <w:szCs w:val="27"/>
        </w:rPr>
        <w:t>. The Security Council last week</w:t>
      </w:r>
      <w:r w:rsidRPr="00D620C6">
        <w:rPr>
          <w:rStyle w:val="apple-converted-space"/>
          <w:rFonts w:asciiTheme="minorHAnsi" w:eastAsiaTheme="majorEastAsia" w:hAnsiTheme="minorHAnsi"/>
          <w:sz w:val="16"/>
          <w:szCs w:val="27"/>
        </w:rPr>
        <w:t> </w:t>
      </w:r>
      <w:hyperlink r:id="rId110" w:tooltip="www.un.org" w:history="1">
        <w:r w:rsidRPr="00D620C6">
          <w:rPr>
            <w:rStyle w:val="Hyperlink"/>
            <w:rFonts w:asciiTheme="minorHAnsi" w:eastAsiaTheme="majorEastAsia" w:hAnsiTheme="minorHAnsi"/>
            <w:sz w:val="16"/>
            <w:szCs w:val="27"/>
          </w:rPr>
          <w:t>condemned the recent missile tests</w:t>
        </w:r>
        <w:r w:rsidRPr="00D620C6">
          <w:rPr>
            <w:rStyle w:val="apple-converted-space"/>
            <w:rFonts w:asciiTheme="minorHAnsi" w:eastAsiaTheme="majorEastAsia" w:hAnsiTheme="minorHAnsi"/>
            <w:sz w:val="16"/>
            <w:szCs w:val="27"/>
          </w:rPr>
          <w:t> </w:t>
        </w:r>
      </w:hyperlink>
      <w:r w:rsidRPr="00D620C6">
        <w:rPr>
          <w:rFonts w:asciiTheme="minorHAnsi" w:hAnsiTheme="minorHAnsi"/>
          <w:sz w:val="16"/>
          <w:szCs w:val="27"/>
        </w:rPr>
        <w:t>as a “grave” and “flagrant” violation of its March resolution and called for countries to “strengthen enforcement.” But the United Nations left open the question of how to get tougher. North Korea is the biggest headache in an Asian security situation that, overall, may top the agenda for the next president. The other flashpoint is the South China Sea, where the Obama administration recently has been signaling new resolve against Chinese sovereignty claims. Defense Secretary</w:t>
      </w:r>
      <w:r w:rsidRPr="00D620C6">
        <w:rPr>
          <w:rStyle w:val="apple-converted-space"/>
          <w:rFonts w:asciiTheme="minorHAnsi" w:eastAsiaTheme="majorEastAsia" w:hAnsiTheme="minorHAnsi"/>
          <w:sz w:val="16"/>
          <w:szCs w:val="27"/>
        </w:rPr>
        <w:t> </w:t>
      </w:r>
      <w:hyperlink r:id="rId111" w:tooltip="www.chicagotribune.com" w:history="1">
        <w:r w:rsidRPr="00D620C6">
          <w:rPr>
            <w:rStyle w:val="Hyperlink"/>
            <w:rFonts w:asciiTheme="minorHAnsi" w:eastAsiaTheme="majorEastAsia" w:hAnsiTheme="minorHAnsi"/>
            <w:sz w:val="16"/>
            <w:szCs w:val="27"/>
          </w:rPr>
          <w:t>Ashton B. Carter</w:t>
        </w:r>
        <w:r w:rsidRPr="00D620C6">
          <w:rPr>
            <w:rStyle w:val="apple-converted-space"/>
            <w:rFonts w:asciiTheme="minorHAnsi" w:eastAsiaTheme="majorEastAsia" w:hAnsiTheme="minorHAnsi"/>
            <w:sz w:val="16"/>
            <w:szCs w:val="27"/>
          </w:rPr>
          <w:t> </w:t>
        </w:r>
      </w:hyperlink>
      <w:r w:rsidRPr="00D620C6">
        <w:rPr>
          <w:rFonts w:asciiTheme="minorHAnsi" w:hAnsiTheme="minorHAnsi"/>
          <w:sz w:val="16"/>
          <w:szCs w:val="27"/>
        </w:rPr>
        <w:t>warned in Singapore last weekend that Chinese attempts to reclaim land on the disputed Scarborough Shoal would be “provocative and destabilizing” and would trigger unspecified U.S. actions in response. And Secretary of State John F. Kerry, during a recent visit to Mongolia,</w:t>
      </w:r>
      <w:r w:rsidRPr="00D620C6">
        <w:rPr>
          <w:rStyle w:val="apple-converted-space"/>
          <w:rFonts w:asciiTheme="minorHAnsi" w:eastAsiaTheme="majorEastAsia" w:hAnsiTheme="minorHAnsi"/>
          <w:sz w:val="16"/>
          <w:szCs w:val="27"/>
        </w:rPr>
        <w:t> </w:t>
      </w:r>
      <w:hyperlink r:id="rId112" w:tooltip="www.india.com" w:history="1">
        <w:r w:rsidRPr="00D620C6">
          <w:rPr>
            <w:rStyle w:val="Hyperlink"/>
            <w:rFonts w:asciiTheme="minorHAnsi" w:eastAsiaTheme="majorEastAsia" w:hAnsiTheme="minorHAnsi"/>
            <w:sz w:val="16"/>
            <w:szCs w:val="27"/>
          </w:rPr>
          <w:t>made a similar warning</w:t>
        </w:r>
      </w:hyperlink>
      <w:r w:rsidRPr="00D620C6">
        <w:rPr>
          <w:rStyle w:val="apple-converted-space"/>
          <w:rFonts w:asciiTheme="minorHAnsi" w:eastAsiaTheme="majorEastAsia" w:hAnsiTheme="minorHAnsi"/>
          <w:sz w:val="16"/>
          <w:szCs w:val="27"/>
        </w:rPr>
        <w:t> </w:t>
      </w:r>
      <w:r w:rsidRPr="00D620C6">
        <w:rPr>
          <w:rFonts w:asciiTheme="minorHAnsi" w:hAnsiTheme="minorHAnsi"/>
          <w:sz w:val="16"/>
          <w:szCs w:val="27"/>
        </w:rPr>
        <w:t>against any Chinese attempt to impose an “air defense identification zone” in the South China Sea. China’s response? Some Asian analysts think Beijing has gotten the message and slowed its expansion in the South China Sea, for now. But this week,</w:t>
      </w:r>
      <w:r w:rsidRPr="00D620C6">
        <w:rPr>
          <w:rStyle w:val="apple-converted-space"/>
          <w:rFonts w:asciiTheme="minorHAnsi" w:eastAsiaTheme="majorEastAsia" w:hAnsiTheme="minorHAnsi"/>
          <w:sz w:val="16"/>
          <w:szCs w:val="27"/>
        </w:rPr>
        <w:t> </w:t>
      </w:r>
      <w:hyperlink r:id="rId113" w:anchor="5972329e7b49" w:tooltip="www.forbes.com" w:history="1">
        <w:r w:rsidRPr="00D620C6">
          <w:rPr>
            <w:rStyle w:val="Hyperlink"/>
            <w:rFonts w:asciiTheme="minorHAnsi" w:eastAsiaTheme="majorEastAsia" w:hAnsiTheme="minorHAnsi"/>
            <w:sz w:val="16"/>
            <w:szCs w:val="27"/>
          </w:rPr>
          <w:t>Chinese jets buzzed</w:t>
        </w:r>
      </w:hyperlink>
      <w:r w:rsidRPr="00D620C6">
        <w:rPr>
          <w:rStyle w:val="apple-converted-space"/>
          <w:rFonts w:asciiTheme="minorHAnsi" w:eastAsiaTheme="majorEastAsia" w:hAnsiTheme="minorHAnsi"/>
          <w:sz w:val="16"/>
          <w:szCs w:val="27"/>
        </w:rPr>
        <w:t> </w:t>
      </w:r>
      <w:r w:rsidRPr="00D620C6">
        <w:rPr>
          <w:rFonts w:asciiTheme="minorHAnsi" w:hAnsiTheme="minorHAnsi"/>
          <w:sz w:val="16"/>
          <w:szCs w:val="27"/>
        </w:rPr>
        <w:t>a U.S. RC-135 reconnaissance plane in the contested area, at what U.S. officials said was an “unsafe” speed. The Middle East and Europe are on any new president’s agenda. But in January, it may be North Korea and the surrounding Asian theater that deserve the most urgent look from the new commander in chief.</w:t>
      </w:r>
    </w:p>
    <w:p w:rsidR="00312945" w:rsidRDefault="00312945" w:rsidP="00312945">
      <w:pPr>
        <w:rPr>
          <w:rFonts w:asciiTheme="minorHAnsi" w:hAnsiTheme="minorHAnsi"/>
        </w:rPr>
      </w:pPr>
    </w:p>
    <w:p w:rsidR="00312945" w:rsidRDefault="00312945" w:rsidP="00312945">
      <w:pPr>
        <w:rPr>
          <w:rFonts w:asciiTheme="minorHAnsi" w:hAnsiTheme="minorHAnsi"/>
        </w:rPr>
      </w:pPr>
    </w:p>
    <w:p w:rsidR="00312945" w:rsidRDefault="00312945" w:rsidP="00312945">
      <w:pPr>
        <w:rPr>
          <w:rFonts w:asciiTheme="minorHAnsi" w:hAnsiTheme="minorHAnsi"/>
        </w:rPr>
      </w:pPr>
    </w:p>
    <w:p w:rsidR="00312945" w:rsidRDefault="00312945" w:rsidP="00312945">
      <w:pPr>
        <w:pStyle w:val="Heading3"/>
      </w:pPr>
      <w:r>
        <w:t>U.S-China Econ Impact</w:t>
      </w:r>
    </w:p>
    <w:p w:rsidR="00312945" w:rsidRDefault="00312945" w:rsidP="00312945">
      <w:pPr>
        <w:pStyle w:val="Heading4"/>
      </w:pPr>
      <w:r w:rsidRPr="008B0B1D">
        <w:t xml:space="preserve">U.S-China relations key to keeping both the Chinese and American economies in check </w:t>
      </w:r>
    </w:p>
    <w:p w:rsidR="00312945" w:rsidRPr="008B0B1D" w:rsidRDefault="00312945" w:rsidP="00312945">
      <w:pPr>
        <w:rPr>
          <w:sz w:val="16"/>
          <w:szCs w:val="16"/>
        </w:rPr>
      </w:pPr>
      <w:r w:rsidRPr="008B0B1D">
        <w:rPr>
          <w:b/>
          <w:sz w:val="26"/>
          <w:szCs w:val="26"/>
        </w:rPr>
        <w:t xml:space="preserve">Mayeda and Moshin 16 </w:t>
      </w:r>
      <w:r w:rsidRPr="008B0B1D">
        <w:rPr>
          <w:sz w:val="16"/>
          <w:szCs w:val="16"/>
        </w:rPr>
        <w:t xml:space="preserve">(Andrew Mayeda, Global economy reporter for Bloomberg news, Saleha Moshin, Bloomberg news reporter, “Complicated U.S-China Dance Could Be Headed for Rough Turn”, </w:t>
      </w:r>
      <w:hyperlink r:id="rId114" w:history="1">
        <w:r w:rsidRPr="008B0B1D">
          <w:rPr>
            <w:rStyle w:val="Hyperlink"/>
            <w:sz w:val="16"/>
            <w:szCs w:val="16"/>
          </w:rPr>
          <w:t>http://www.bloomberg.com/politics/articles/2016-05-23/complicated-u-s-china-dance-could-be-headed-for-rough-turn</w:t>
        </w:r>
      </w:hyperlink>
      <w:r w:rsidRPr="008B0B1D">
        <w:rPr>
          <w:sz w:val="16"/>
          <w:szCs w:val="16"/>
        </w:rPr>
        <w:t>, May 23</w:t>
      </w:r>
      <w:r w:rsidRPr="008B0B1D">
        <w:rPr>
          <w:sz w:val="16"/>
          <w:szCs w:val="16"/>
          <w:vertAlign w:val="superscript"/>
        </w:rPr>
        <w:t>rd</w:t>
      </w:r>
      <w:r w:rsidRPr="008B0B1D">
        <w:rPr>
          <w:sz w:val="16"/>
          <w:szCs w:val="16"/>
        </w:rPr>
        <w:t xml:space="preserve"> 2016) </w:t>
      </w:r>
    </w:p>
    <w:p w:rsidR="00312945" w:rsidRPr="008B0B1D" w:rsidRDefault="00312945" w:rsidP="00312945">
      <w:pPr>
        <w:pStyle w:val="NormalWeb"/>
        <w:shd w:val="clear" w:color="auto" w:fill="FFFFFF"/>
        <w:spacing w:before="0" w:beforeAutospacing="0" w:after="0" w:afterAutospacing="0"/>
        <w:rPr>
          <w:rFonts w:ascii="Georgia" w:hAnsi="Georgia"/>
          <w:color w:val="3C3C3C"/>
          <w:sz w:val="14"/>
          <w:szCs w:val="27"/>
        </w:rPr>
      </w:pPr>
      <w:r w:rsidRPr="008B0B1D">
        <w:rPr>
          <w:rFonts w:ascii="Georgia" w:hAnsi="Georgia"/>
          <w:color w:val="3C3C3C"/>
          <w:sz w:val="14"/>
          <w:szCs w:val="27"/>
        </w:rPr>
        <w:t xml:space="preserve">U.S. Treasury Secretary Jacob J. Lew was about to urge China to move toward a market-based exchange rate when his hosts in Beijing decided the media had heard enough. </w:t>
      </w:r>
      <w:r w:rsidRPr="008B0B1D">
        <w:rPr>
          <w:sz w:val="14"/>
        </w:rPr>
        <w:t xml:space="preserve">Top of Form Bottom of Form While Lew addressed Premier Li Keqiang, Chinese officials tried to usher foreign reporters out of the stately reception room at Zhongnanhai, the closely guarded leadership compound next to the Forbidden City. But Treasury aides insisted the journalists stay until the end of Lew’s remarks, adding tension to an otherwise unremarkable photo-op. The Chinese conceded, but the incident in February illustrates the differences lingering between the world’s two biggest economies after more than four decades of diplomacy. </w:t>
      </w:r>
      <w:r w:rsidRPr="008B0B1D">
        <w:rPr>
          <w:rFonts w:ascii="Georgia" w:hAnsi="Georgia"/>
          <w:color w:val="3C3C3C"/>
          <w:sz w:val="14"/>
          <w:szCs w:val="27"/>
        </w:rPr>
        <w:t xml:space="preserve">Complicated in the best of times, </w:t>
      </w:r>
      <w:r w:rsidRPr="008B0B1D">
        <w:rPr>
          <w:rFonts w:ascii="Georgia" w:hAnsi="Georgia"/>
          <w:color w:val="3C3C3C"/>
          <w:sz w:val="27"/>
          <w:szCs w:val="27"/>
          <w:u w:val="single"/>
        </w:rPr>
        <w:t>economic relations between the U.S. and China may be poised to enter a new period of turbulence</w:t>
      </w:r>
      <w:r w:rsidRPr="008B0B1D">
        <w:rPr>
          <w:rFonts w:ascii="Georgia" w:hAnsi="Georgia"/>
          <w:color w:val="3C3C3C"/>
          <w:sz w:val="14"/>
          <w:szCs w:val="27"/>
        </w:rPr>
        <w:t xml:space="preserve">. American presidential candidates are pledging a tougher stand against the Communist-controlled nation, China’s top central banker is approaching retirement and the nation’s leaders are struggling to manage a shift to a new growth model. A daunting set of challenges awaits the next American president, whether it’s Hillary Clinton or Donald Trump: questions about China’s commitment not to devalue its currency amid persistent capital outflows, stalled negotiations on a trade deal that would make it easier for U.S. companies to invest in China, and concern about Chinese piracy of U.S. intellectual property. That’s </w:t>
      </w:r>
      <w:r w:rsidRPr="008B0B1D">
        <w:rPr>
          <w:rFonts w:ascii="Georgia" w:hAnsi="Georgia"/>
          <w:color w:val="3C3C3C"/>
          <w:sz w:val="27"/>
          <w:szCs w:val="27"/>
          <w:u w:val="single"/>
        </w:rPr>
        <w:t>not to mention hostility toward China among both Republicans and Democrats in Congress, and tensions on foreign-policy issues such as cyber-security and the military balance of power in the South China Sea.</w:t>
      </w:r>
      <w:r>
        <w:rPr>
          <w:rFonts w:ascii="Georgia" w:hAnsi="Georgia"/>
          <w:color w:val="3C3C3C"/>
          <w:sz w:val="27"/>
          <w:szCs w:val="27"/>
          <w:u w:val="single"/>
        </w:rPr>
        <w:t xml:space="preserve"> </w:t>
      </w:r>
      <w:r w:rsidRPr="008B0B1D">
        <w:rPr>
          <w:rFonts w:ascii="Georgia" w:hAnsi="Georgia"/>
          <w:color w:val="3C3C3C"/>
          <w:sz w:val="14"/>
          <w:szCs w:val="27"/>
        </w:rPr>
        <w:t>Wrong Direction “</w:t>
      </w:r>
      <w:r w:rsidRPr="008B0B1D">
        <w:rPr>
          <w:rFonts w:ascii="Georgia" w:hAnsi="Georgia"/>
          <w:color w:val="3C3C3C"/>
          <w:sz w:val="27"/>
          <w:szCs w:val="27"/>
          <w:u w:val="single"/>
        </w:rPr>
        <w:t>There’s definitely a clear momentum in the wrong direction</w:t>
      </w:r>
      <w:r w:rsidRPr="008B0B1D">
        <w:rPr>
          <w:rFonts w:ascii="Georgia" w:hAnsi="Georgia"/>
          <w:color w:val="3C3C3C"/>
          <w:sz w:val="14"/>
          <w:szCs w:val="27"/>
        </w:rPr>
        <w:t>,” said Scott Kennedy, a China scholar at the Center for Strategic and International Studies in Washington. “</w:t>
      </w:r>
      <w:r w:rsidRPr="008B0B1D">
        <w:rPr>
          <w:rFonts w:ascii="Georgia" w:hAnsi="Georgia"/>
          <w:color w:val="3C3C3C"/>
          <w:sz w:val="27"/>
          <w:szCs w:val="27"/>
          <w:u w:val="single"/>
        </w:rPr>
        <w:t>The level of trust is somewhere near scraping the bottom</w:t>
      </w:r>
      <w:r w:rsidRPr="008B0B1D">
        <w:rPr>
          <w:rFonts w:ascii="Georgia" w:hAnsi="Georgia"/>
          <w:color w:val="3C3C3C"/>
          <w:sz w:val="14"/>
          <w:szCs w:val="27"/>
        </w:rPr>
        <w:t xml:space="preserve">.” That’s the backdrop for the Obama administration’s last major bilateral confab with China. Lew and Secretary of State John Kerry will travel to Beijing for talks June 6-7 under the Strategic and Economic Dialogue, a forum for discussions between the two powers. Former president George W. Bush and then-Chinese leader Hu Jintao started the dialogue in 2006, with a focus on economic relations. In 2009, Obama and Hu added a separate foreign-policy track to the talks, led by State Department officials and their Chinese counterparts. Some observers say the talks appear to be drifting. “There’s no clear leader in the U.S. administration on U.S.-China relations,” said David Loevinger, a former China specialist at the Treasury and now an analyst at fund manager TCW Group Inc. in Los Angeles. “Lew’s done a good job, Kerry’s done a good job, but there’s no point person.” Such an assertion is wrong, said Wally Adeyemo, President Barack Obama’s deputy national security adviser for international economics. The dialogue has established Lew and Kerry as leaders of their respective tracks, and various people have helped “put us in a position to make progress with regard to the bilateral relationship,” Adeyemo said in an interview. Improved Access Adeyemo said the China relationship during </w:t>
      </w:r>
      <w:r w:rsidRPr="008B0B1D">
        <w:rPr>
          <w:rFonts w:ascii="Georgia" w:hAnsi="Georgia"/>
          <w:color w:val="3C3C3C"/>
          <w:sz w:val="27"/>
          <w:szCs w:val="27"/>
          <w:u w:val="single"/>
        </w:rPr>
        <w:t>the Obama administration “has been one where we have seen a great deal done that has improved access for our firms and our workers to the Chinese economy.”</w:t>
      </w:r>
      <w:r w:rsidRPr="008B0B1D">
        <w:rPr>
          <w:rFonts w:ascii="Georgia" w:hAnsi="Georgia"/>
          <w:color w:val="3C3C3C"/>
          <w:sz w:val="14"/>
          <w:szCs w:val="27"/>
        </w:rPr>
        <w:t xml:space="preserve"> Relations have deepened in ways that make them more impervious to the winds of U.S. politics. Last year, China unseated Canada for the first time as the U.S’s biggest trading partner. Trade between the U.S. and China has risen 43 percent to $626.8 billion since Obama took office in early 2009. </w:t>
      </w:r>
      <w:r w:rsidRPr="008B0B1D">
        <w:rPr>
          <w:rFonts w:ascii="Georgia" w:hAnsi="Georgia"/>
          <w:color w:val="3C3C3C"/>
          <w:sz w:val="27"/>
          <w:szCs w:val="27"/>
          <w:u w:val="single"/>
        </w:rPr>
        <w:t>The boost in trade is “a clear recognition on both sides that they have something to gain from each other</w:t>
      </w:r>
      <w:r w:rsidRPr="008B0B1D">
        <w:rPr>
          <w:rFonts w:ascii="Georgia" w:hAnsi="Georgia"/>
          <w:color w:val="3C3C3C"/>
          <w:sz w:val="14"/>
          <w:szCs w:val="27"/>
        </w:rPr>
        <w:t>,” said Eswar Prasad, a former chief of the International Monetary Fund’s China division and now a professor at Cornell University in Ithaca, New York. Some of the headway is even more tangible. Starbucks Corp. is planning on</w:t>
      </w:r>
      <w:r w:rsidRPr="008B0B1D">
        <w:rPr>
          <w:rStyle w:val="apple-converted-space"/>
          <w:rFonts w:ascii="Georgia" w:eastAsiaTheme="majorEastAsia" w:hAnsi="Georgia"/>
          <w:color w:val="3C3C3C"/>
          <w:sz w:val="14"/>
          <w:szCs w:val="27"/>
        </w:rPr>
        <w:t> </w:t>
      </w:r>
      <w:hyperlink r:id="rId115" w:tooltip="Unfazed by Market Turmoil, Starbucks Plans China Expansion (1)" w:history="1">
        <w:r w:rsidRPr="008B0B1D">
          <w:rPr>
            <w:rStyle w:val="Hyperlink"/>
            <w:rFonts w:ascii="Georgia" w:eastAsiaTheme="majorEastAsia" w:hAnsi="Georgia"/>
            <w:color w:val="262626"/>
            <w:sz w:val="14"/>
            <w:szCs w:val="27"/>
          </w:rPr>
          <w:t>boosting</w:t>
        </w:r>
      </w:hyperlink>
      <w:r w:rsidRPr="008B0B1D">
        <w:rPr>
          <w:rFonts w:ascii="Georgia" w:hAnsi="Georgia"/>
          <w:color w:val="3C3C3C"/>
          <w:sz w:val="14"/>
          <w:szCs w:val="27"/>
        </w:rPr>
        <w:t>expansion in China, while Apple Inc. just</w:t>
      </w:r>
      <w:r w:rsidRPr="008B0B1D">
        <w:rPr>
          <w:rStyle w:val="apple-converted-space"/>
          <w:rFonts w:ascii="Georgia" w:eastAsiaTheme="majorEastAsia" w:hAnsi="Georgia"/>
          <w:color w:val="3C3C3C"/>
          <w:sz w:val="14"/>
          <w:szCs w:val="27"/>
        </w:rPr>
        <w:t> </w:t>
      </w:r>
      <w:hyperlink r:id="rId116" w:tooltip="For Apple, $1 Billion Is Low Price for Firmer China Foothold (1)" w:history="1">
        <w:r w:rsidRPr="008B0B1D">
          <w:rPr>
            <w:rStyle w:val="Hyperlink"/>
            <w:rFonts w:ascii="Georgia" w:eastAsiaTheme="majorEastAsia" w:hAnsi="Georgia"/>
            <w:color w:val="262626"/>
            <w:sz w:val="14"/>
            <w:szCs w:val="27"/>
          </w:rPr>
          <w:t>invested $1 billion</w:t>
        </w:r>
      </w:hyperlink>
      <w:r w:rsidRPr="008B0B1D">
        <w:rPr>
          <w:rStyle w:val="apple-converted-space"/>
          <w:rFonts w:ascii="Georgia" w:eastAsiaTheme="majorEastAsia" w:hAnsi="Georgia"/>
          <w:color w:val="3C3C3C"/>
          <w:sz w:val="14"/>
          <w:szCs w:val="27"/>
        </w:rPr>
        <w:t> </w:t>
      </w:r>
      <w:r w:rsidRPr="008B0B1D">
        <w:rPr>
          <w:rFonts w:ascii="Georgia" w:hAnsi="Georgia"/>
          <w:color w:val="3C3C3C"/>
          <w:sz w:val="14"/>
          <w:szCs w:val="27"/>
        </w:rPr>
        <w:t>in the largest ride-hailing service in the Asian nation. Chinese companies invested a record $15.7 billion in the U.S. in 2015, up 30 percent from the previous year, according to Rhodium Group. Then there are ties in areas such as education, with Blackstone Group LP’s billionaire chairman Stephen Schwarzman in 2013 setting up a $300 million</w:t>
      </w:r>
      <w:r w:rsidRPr="008B0B1D">
        <w:rPr>
          <w:rStyle w:val="apple-converted-space"/>
          <w:rFonts w:ascii="Georgia" w:eastAsiaTheme="majorEastAsia" w:hAnsi="Georgia"/>
          <w:color w:val="3C3C3C"/>
          <w:sz w:val="14"/>
          <w:szCs w:val="27"/>
        </w:rPr>
        <w:t> </w:t>
      </w:r>
      <w:hyperlink r:id="rId117" w:tooltip="Blackstone Co-Founder Starts $300 Million China Scholarship (1)" w:history="1">
        <w:r w:rsidRPr="008B0B1D">
          <w:rPr>
            <w:rStyle w:val="Hyperlink"/>
            <w:rFonts w:ascii="Georgia" w:eastAsiaTheme="majorEastAsia" w:hAnsi="Georgia"/>
            <w:color w:val="262626"/>
            <w:sz w:val="14"/>
            <w:szCs w:val="27"/>
          </w:rPr>
          <w:t>scholarship</w:t>
        </w:r>
      </w:hyperlink>
      <w:r w:rsidRPr="008B0B1D">
        <w:rPr>
          <w:rStyle w:val="apple-converted-space"/>
          <w:rFonts w:ascii="Georgia" w:eastAsiaTheme="majorEastAsia" w:hAnsi="Georgia"/>
          <w:color w:val="3C3C3C"/>
          <w:sz w:val="14"/>
          <w:szCs w:val="27"/>
        </w:rPr>
        <w:t> </w:t>
      </w:r>
      <w:r w:rsidRPr="008B0B1D">
        <w:rPr>
          <w:rFonts w:ascii="Georgia" w:hAnsi="Georgia"/>
          <w:color w:val="3C3C3C"/>
          <w:sz w:val="14"/>
          <w:szCs w:val="27"/>
        </w:rPr>
        <w:t xml:space="preserve">fund for foreign students to attend China’s prestigious Tsinghua University. “The commercial interests on both sides very much want to keep things on an even keel but don’t want their governments to give away too much either,” Prasad said. Uncertainty remains about the ability of Chinese policy makers to manage the transition toward an economy less reliant on exports and investment for growth. The IMF projects China’s gross domestic product will expand 6.5 percent this year, which would be the slowest pace in more than a quarter century. Engagement Needed “China is in the middle of one of the most difficult economic transitions that any country has ever gone through” and needs “to stay on the course of reform, to stay on the course of opening to market pressures,” Lew said during a May 13 event in Washington. “We’ve made progress, we will continue to make more, but it’s going to require ongoing engagement.” After a series of missteps shook investor confidence, PBOC Governor Zhou Xiaochuan reassured markets in February that the country was committed to its stated currency policy. But the 68-year-old is in his 14th year as central bank chief, and his successor may need time to build credibility. </w:t>
      </w:r>
      <w:r w:rsidRPr="008B0B1D">
        <w:rPr>
          <w:rFonts w:ascii="Georgia" w:hAnsi="Georgia"/>
          <w:color w:val="3C3C3C"/>
          <w:sz w:val="27"/>
          <w:szCs w:val="27"/>
          <w:u w:val="single"/>
        </w:rPr>
        <w:t>The U.S. last year backed China’s entry into the IMF’s</w:t>
      </w:r>
      <w:r w:rsidRPr="008B0B1D">
        <w:rPr>
          <w:rStyle w:val="apple-converted-space"/>
          <w:rFonts w:ascii="Georgia" w:eastAsiaTheme="majorEastAsia" w:hAnsi="Georgia"/>
          <w:color w:val="3C3C3C"/>
          <w:sz w:val="27"/>
          <w:szCs w:val="27"/>
          <w:u w:val="single"/>
        </w:rPr>
        <w:t> </w:t>
      </w:r>
      <w:hyperlink r:id="rId118" w:tooltip="IMF Backs Yuan in Reserve-Currency Club After 2010 Rejection (1)" w:history="1">
        <w:r w:rsidRPr="008B0B1D">
          <w:rPr>
            <w:rStyle w:val="Hyperlink"/>
            <w:rFonts w:ascii="Georgia" w:eastAsiaTheme="majorEastAsia" w:hAnsi="Georgia"/>
            <w:color w:val="262626"/>
            <w:sz w:val="27"/>
            <w:szCs w:val="27"/>
            <w:u w:val="single"/>
          </w:rPr>
          <w:t>basket</w:t>
        </w:r>
      </w:hyperlink>
      <w:r w:rsidRPr="008B0B1D">
        <w:rPr>
          <w:rStyle w:val="apple-converted-space"/>
          <w:rFonts w:ascii="Georgia" w:eastAsiaTheme="majorEastAsia" w:hAnsi="Georgia"/>
          <w:color w:val="3C3C3C"/>
          <w:sz w:val="27"/>
          <w:szCs w:val="27"/>
          <w:u w:val="single"/>
        </w:rPr>
        <w:t> </w:t>
      </w:r>
      <w:r w:rsidRPr="008B0B1D">
        <w:rPr>
          <w:rFonts w:ascii="Georgia" w:hAnsi="Georgia"/>
          <w:color w:val="3C3C3C"/>
          <w:sz w:val="27"/>
          <w:szCs w:val="27"/>
          <w:u w:val="single"/>
        </w:rPr>
        <w:t>of reserve currencies,</w:t>
      </w:r>
      <w:r w:rsidRPr="008B0B1D">
        <w:rPr>
          <w:rFonts w:ascii="Georgia" w:hAnsi="Georgia"/>
          <w:color w:val="3C3C3C"/>
          <w:sz w:val="14"/>
          <w:szCs w:val="27"/>
        </w:rPr>
        <w:t xml:space="preserve"> placing the yuan alongside the dollar, yen, euro and pound. Congress also agreed to give China the third-biggest voice at the IMF, behind the U.S. and Japan. While tension over whether the yuan is undervalued has faded, “the problem may simply be in remission,” said Fred Bergsten, who headed the Peterson Institute for International Economics for three decades. U.S. politics may soon provide a jolt. Trump has promised to label China a currency manipulator as soon as he takes office, as well as slap tariffs on Chinese imports if the country doesn’t “behave.” For her part, Clinton has said the next president “has to understand the games Beijing plays and be prepared to stop it.” The question is whether this year’s presidential candidates will, as in the past, back off once in office from things said in the heat of campaigning -- or break with tradition and follow through. “Whoever is president of the United States will have to deal with China, and to a large extent they will have to deal with China on China’s terms,” said David Dollar, a senior fellow at the Brookings Institution in Washington who was previously U.S. Treasury attaché in Beijing. “The Chinese have a lot of self-confidence.”</w:t>
      </w:r>
    </w:p>
    <w:p w:rsidR="00312945" w:rsidRDefault="00312945" w:rsidP="00312945">
      <w:pPr>
        <w:pStyle w:val="NormalWeb"/>
        <w:shd w:val="clear" w:color="auto" w:fill="FFFFFF"/>
        <w:spacing w:after="0" w:afterAutospacing="0"/>
        <w:rPr>
          <w:rFonts w:ascii="Georgia" w:hAnsi="Georgia"/>
          <w:color w:val="3C3C3C"/>
          <w:sz w:val="27"/>
          <w:szCs w:val="27"/>
        </w:rPr>
      </w:pPr>
    </w:p>
    <w:p w:rsidR="00312945" w:rsidRDefault="00312945" w:rsidP="00312945">
      <w:pPr>
        <w:rPr>
          <w:rFonts w:asciiTheme="minorHAnsi" w:hAnsiTheme="minorHAnsi"/>
        </w:rPr>
      </w:pPr>
    </w:p>
    <w:p w:rsidR="00312945" w:rsidRDefault="00312945" w:rsidP="00312945">
      <w:pPr>
        <w:pStyle w:val="Heading4"/>
      </w:pPr>
      <w:r w:rsidRPr="009514F5">
        <w:t>Current U.S china relations are helping solve warming, and helping boost the global economy</w:t>
      </w:r>
    </w:p>
    <w:p w:rsidR="00312945" w:rsidRPr="00E81354" w:rsidRDefault="00312945" w:rsidP="00312945">
      <w:pPr>
        <w:rPr>
          <w:sz w:val="16"/>
          <w:szCs w:val="16"/>
        </w:rPr>
      </w:pPr>
      <w:r w:rsidRPr="00E81354">
        <w:rPr>
          <w:b/>
          <w:sz w:val="26"/>
          <w:szCs w:val="26"/>
        </w:rPr>
        <w:t>White</w:t>
      </w:r>
      <w:r>
        <w:rPr>
          <w:b/>
          <w:sz w:val="26"/>
          <w:szCs w:val="26"/>
        </w:rPr>
        <w:t xml:space="preserve"> 6/1 </w:t>
      </w:r>
      <w:r w:rsidRPr="00E81354">
        <w:rPr>
          <w:sz w:val="16"/>
          <w:szCs w:val="16"/>
        </w:rPr>
        <w:t xml:space="preserve">(Chris White, writer for the daily caller, </w:t>
      </w:r>
      <w:r>
        <w:rPr>
          <w:sz w:val="16"/>
          <w:szCs w:val="16"/>
        </w:rPr>
        <w:t xml:space="preserve">“Al Gore Travels to China to teach citizens how to fear global warming,” </w:t>
      </w:r>
      <w:hyperlink r:id="rId119" w:history="1">
        <w:r w:rsidRPr="00E81354">
          <w:rPr>
            <w:rStyle w:val="Hyperlink"/>
            <w:sz w:val="16"/>
            <w:szCs w:val="16"/>
          </w:rPr>
          <w:t>http://dailycaller.com/2016/06/01/al-gore-travels-to-china-to-teach-citizens-how-to-fear-global-warming/</w:t>
        </w:r>
      </w:hyperlink>
      <w:r w:rsidRPr="00E81354">
        <w:rPr>
          <w:sz w:val="16"/>
          <w:szCs w:val="16"/>
        </w:rPr>
        <w:t>, June 1</w:t>
      </w:r>
      <w:r w:rsidRPr="00E81354">
        <w:rPr>
          <w:sz w:val="16"/>
          <w:szCs w:val="16"/>
          <w:vertAlign w:val="superscript"/>
        </w:rPr>
        <w:t>st</w:t>
      </w:r>
      <w:r w:rsidRPr="00E81354">
        <w:rPr>
          <w:sz w:val="16"/>
          <w:szCs w:val="16"/>
        </w:rPr>
        <w:t xml:space="preserve"> 2016) </w:t>
      </w:r>
    </w:p>
    <w:p w:rsidR="00312945" w:rsidRPr="009514F5" w:rsidRDefault="00312945" w:rsidP="00312945">
      <w:pPr>
        <w:pStyle w:val="NormalWeb"/>
        <w:rPr>
          <w:rFonts w:ascii="Helvetica" w:hAnsi="Helvetica"/>
          <w:sz w:val="16"/>
        </w:rPr>
      </w:pPr>
      <w:r w:rsidRPr="009514F5">
        <w:rPr>
          <w:rFonts w:ascii="Helvetica" w:hAnsi="Helvetica"/>
          <w:sz w:val="16"/>
        </w:rPr>
        <w:t>Al Gore’s Climate Change Project announced Wednesday that the former vice president help will train a group of community, government and business leaders in China to become global warming activists euphemistically called “Climate Reality Leaders.” The Climate Reality Leadership Corps training event will be in Shenzhen, China and is scheduled for June 15-16. Gore will be joined at the event by a host of scientists, strategists, business leaders, communicators and technical specialists, all of whom will do their level-best to properly indoctrinate Chinese citizens about why so-called man-made global warming is dangerous. “</w:t>
      </w:r>
      <w:r w:rsidRPr="009514F5">
        <w:rPr>
          <w:rFonts w:ascii="Helvetica" w:hAnsi="Helvetica"/>
          <w:u w:val="single"/>
        </w:rPr>
        <w:t>In April, China, the United States, and 172 other nations signed a historic agreement, demonstrating a bold and unified global commitment to solving the climate crisis</w:t>
      </w:r>
      <w:r w:rsidRPr="009514F5">
        <w:rPr>
          <w:rFonts w:ascii="Helvetica" w:hAnsi="Helvetica"/>
          <w:sz w:val="16"/>
        </w:rPr>
        <w:t>,” Al Gore said in a press statement on Wednesday. Gore added: “</w:t>
      </w:r>
      <w:r w:rsidRPr="009514F5">
        <w:rPr>
          <w:rFonts w:ascii="Helvetica" w:hAnsi="Helvetica"/>
          <w:u w:val="single"/>
        </w:rPr>
        <w:t>The</w:t>
      </w:r>
      <w:r w:rsidRPr="009514F5">
        <w:rPr>
          <w:rStyle w:val="apple-converted-space"/>
          <w:rFonts w:ascii="Helvetica" w:eastAsiaTheme="majorEastAsia" w:hAnsi="Helvetica"/>
          <w:u w:val="single"/>
        </w:rPr>
        <w:t> </w:t>
      </w:r>
      <w:hyperlink r:id="rId120" w:history="1">
        <w:r w:rsidRPr="009514F5">
          <w:rPr>
            <w:rStyle w:val="Hyperlink"/>
            <w:rFonts w:ascii="Helvetica" w:eastAsiaTheme="majorEastAsia" w:hAnsi="Helvetica"/>
            <w:u w:val="single"/>
          </w:rPr>
          <w:t>Paris Agreement</w:t>
        </w:r>
      </w:hyperlink>
      <w:r w:rsidRPr="009514F5">
        <w:rPr>
          <w:rStyle w:val="apple-converted-space"/>
          <w:rFonts w:ascii="Helvetica" w:eastAsiaTheme="majorEastAsia" w:hAnsi="Helvetica"/>
          <w:u w:val="single"/>
        </w:rPr>
        <w:t> </w:t>
      </w:r>
      <w:r w:rsidRPr="009514F5">
        <w:rPr>
          <w:rFonts w:ascii="Helvetica" w:hAnsi="Helvetica"/>
          <w:u w:val="single"/>
        </w:rPr>
        <w:t>– which could not have been achieved without China’s global leadership and determination</w:t>
      </w:r>
      <w:r w:rsidRPr="009514F5">
        <w:rPr>
          <w:rFonts w:ascii="Helvetica" w:hAnsi="Helvetica"/>
          <w:sz w:val="16"/>
        </w:rPr>
        <w:t xml:space="preserve"> – lays the foundation for countries, businesses, investors, and citizens around the world to support and work toward the sustainable growth of a clean energy economy. Our goal is to build upon the global consensus on climate change re-affirmed by the Paris Agreement. As the largest nation on Earth and one of the most important in terms of fighting climate change, there is no more relevant place to hold the training than China.” The former vice president and his crew will focus on China because the country was crucial to making the Paris climate summit agreement in December possible, according to the press release</w:t>
      </w:r>
      <w:r w:rsidRPr="009514F5">
        <w:rPr>
          <w:rFonts w:ascii="Helvetica" w:hAnsi="Helvetica"/>
          <w:u w:val="single"/>
        </w:rPr>
        <w:t>. President Barack Obama and Chinese President Xi Jinping announced in 2014 a joint effort to confront global warming.</w:t>
      </w:r>
      <w:r w:rsidRPr="009514F5">
        <w:rPr>
          <w:rFonts w:ascii="Helvetica" w:hAnsi="Helvetica"/>
          <w:sz w:val="16"/>
        </w:rPr>
        <w:t xml:space="preserve"> The U.S. promised to cut carbon emissions 26 to 28 percent by 2025, while China</w:t>
      </w:r>
      <w:r w:rsidRPr="009514F5">
        <w:rPr>
          <w:rStyle w:val="apple-converted-space"/>
          <w:rFonts w:ascii="Helvetica" w:eastAsiaTheme="majorEastAsia" w:hAnsi="Helvetica"/>
          <w:sz w:val="16"/>
        </w:rPr>
        <w:t> </w:t>
      </w:r>
      <w:hyperlink r:id="rId121" w:history="1">
        <w:r w:rsidRPr="009514F5">
          <w:rPr>
            <w:rStyle w:val="Hyperlink"/>
            <w:rFonts w:ascii="Helvetica" w:eastAsiaTheme="majorEastAsia" w:hAnsi="Helvetica"/>
            <w:sz w:val="16"/>
          </w:rPr>
          <w:t>would slash its CO2 emissions</w:t>
        </w:r>
      </w:hyperlink>
      <w:r w:rsidRPr="009514F5">
        <w:rPr>
          <w:rStyle w:val="apple-converted-space"/>
          <w:rFonts w:ascii="Helvetica" w:eastAsiaTheme="majorEastAsia" w:hAnsi="Helvetica"/>
          <w:sz w:val="16"/>
        </w:rPr>
        <w:t> </w:t>
      </w:r>
      <w:r w:rsidRPr="009514F5">
        <w:rPr>
          <w:rFonts w:ascii="Helvetica" w:hAnsi="Helvetica"/>
          <w:sz w:val="16"/>
        </w:rPr>
        <w:t xml:space="preserve">by 2030. </w:t>
      </w:r>
      <w:r w:rsidRPr="009514F5">
        <w:rPr>
          <w:rFonts w:ascii="Helvetica" w:hAnsi="Helvetica"/>
          <w:u w:val="single"/>
        </w:rPr>
        <w:t>Obama seemed excited at the prospect of China working with the U.S. to stem the rising tides and stifle global warming</w:t>
      </w:r>
      <w:r w:rsidRPr="009514F5">
        <w:rPr>
          <w:rFonts w:ascii="Helvetica" w:hAnsi="Helvetica"/>
          <w:sz w:val="16"/>
        </w:rPr>
        <w:t>. “</w:t>
      </w:r>
      <w:r w:rsidRPr="009514F5">
        <w:rPr>
          <w:rFonts w:ascii="Helvetica" w:hAnsi="Helvetica"/>
          <w:u w:val="single"/>
        </w:rPr>
        <w:t>Our work together — to increase our trade, boost the global economy, fight climate change and prevent Iran from obtaining a nuclear weapon — shows that when the United States and China work together, it makes our nations and the world more prosperous and more secure</w:t>
      </w:r>
      <w:r w:rsidRPr="009514F5">
        <w:rPr>
          <w:rFonts w:ascii="Helvetica" w:hAnsi="Helvetica"/>
          <w:sz w:val="16"/>
        </w:rPr>
        <w:t xml:space="preserve">,” </w:t>
      </w:r>
      <w:r w:rsidRPr="009514F5">
        <w:rPr>
          <w:rFonts w:ascii="Helvetica" w:hAnsi="Helvetica"/>
          <w:sz w:val="16"/>
          <w:szCs w:val="16"/>
        </w:rPr>
        <w:t>Obama</w:t>
      </w:r>
      <w:r w:rsidRPr="009514F5">
        <w:rPr>
          <w:rStyle w:val="apple-converted-space"/>
          <w:rFonts w:ascii="Helvetica" w:eastAsiaTheme="majorEastAsia" w:hAnsi="Helvetica"/>
          <w:sz w:val="16"/>
          <w:szCs w:val="16"/>
        </w:rPr>
        <w:t> </w:t>
      </w:r>
      <w:hyperlink r:id="rId122" w:history="1">
        <w:r w:rsidRPr="009514F5">
          <w:rPr>
            <w:rStyle w:val="Hyperlink"/>
            <w:rFonts w:ascii="Helvetica" w:eastAsiaTheme="majorEastAsia" w:hAnsi="Helvetica"/>
            <w:sz w:val="16"/>
            <w:szCs w:val="16"/>
          </w:rPr>
          <w:t>told the press</w:t>
        </w:r>
      </w:hyperlink>
      <w:r w:rsidRPr="009514F5">
        <w:rPr>
          <w:rStyle w:val="apple-converted-space"/>
          <w:rFonts w:ascii="Helvetica" w:eastAsiaTheme="majorEastAsia" w:hAnsi="Helvetica"/>
          <w:sz w:val="16"/>
          <w:szCs w:val="16"/>
        </w:rPr>
        <w:t> </w:t>
      </w:r>
      <w:r w:rsidRPr="009514F5">
        <w:rPr>
          <w:rFonts w:ascii="Helvetica" w:hAnsi="Helvetica"/>
          <w:sz w:val="16"/>
          <w:szCs w:val="16"/>
        </w:rPr>
        <w:t>after meeting Xi in September. Yet, some of the luster between the two nations likely dimmed a little after</w:t>
      </w:r>
      <w:r w:rsidRPr="009514F5">
        <w:rPr>
          <w:rStyle w:val="apple-converted-space"/>
          <w:rFonts w:ascii="Helvetica" w:eastAsiaTheme="majorEastAsia" w:hAnsi="Helvetica"/>
          <w:sz w:val="16"/>
          <w:szCs w:val="16"/>
        </w:rPr>
        <w:t> </w:t>
      </w:r>
      <w:hyperlink r:id="rId123" w:history="1">
        <w:r w:rsidRPr="009514F5">
          <w:rPr>
            <w:rStyle w:val="Hyperlink"/>
            <w:rFonts w:ascii="Helvetica" w:eastAsiaTheme="majorEastAsia" w:hAnsi="Helvetica"/>
            <w:sz w:val="16"/>
            <w:szCs w:val="16"/>
          </w:rPr>
          <w:t>The New York Times reported earlier</w:t>
        </w:r>
      </w:hyperlink>
      <w:r w:rsidRPr="009514F5">
        <w:rPr>
          <w:rStyle w:val="apple-converted-space"/>
          <w:rFonts w:ascii="Helvetica" w:eastAsiaTheme="majorEastAsia" w:hAnsi="Helvetica"/>
          <w:sz w:val="16"/>
          <w:szCs w:val="16"/>
        </w:rPr>
        <w:t> </w:t>
      </w:r>
      <w:r w:rsidRPr="009514F5">
        <w:rPr>
          <w:rFonts w:ascii="Helvetica" w:hAnsi="Helvetica"/>
          <w:sz w:val="16"/>
          <w:szCs w:val="16"/>
        </w:rPr>
        <w:t>this year that China was pumping 17 percent more coal a year than initially thought, which was bound to complicate the agreement between the U.S. and China. “</w:t>
      </w:r>
      <w:hyperlink r:id="rId124" w:history="1">
        <w:r w:rsidRPr="009514F5">
          <w:rPr>
            <w:rStyle w:val="Hyperlink"/>
            <w:rFonts w:ascii="Helvetica" w:eastAsiaTheme="majorEastAsia" w:hAnsi="Helvetica"/>
            <w:sz w:val="16"/>
            <w:szCs w:val="16"/>
          </w:rPr>
          <w:t>Even for a country of China’s size, the scale of the correction is immense</w:t>
        </w:r>
      </w:hyperlink>
      <w:r w:rsidRPr="009514F5">
        <w:rPr>
          <w:rFonts w:ascii="Helvetica" w:hAnsi="Helvetica"/>
          <w:sz w:val="16"/>
          <w:szCs w:val="16"/>
        </w:rPr>
        <w:t>,” The NYT reported at the time. “The sharp upward revision in official figures means that China has released much more carbon dioxide… than previously estimated. The increase alone is greater than the whole German economy emits annually from fossil fuels.” Still, Gore and the</w:t>
      </w:r>
      <w:r w:rsidRPr="009514F5">
        <w:rPr>
          <w:rStyle w:val="apple-converted-space"/>
          <w:rFonts w:ascii="Helvetica" w:eastAsiaTheme="majorEastAsia" w:hAnsi="Helvetica"/>
          <w:sz w:val="16"/>
          <w:szCs w:val="16"/>
        </w:rPr>
        <w:t> </w:t>
      </w:r>
      <w:hyperlink r:id="rId125" w:history="1">
        <w:r w:rsidRPr="009514F5">
          <w:rPr>
            <w:rStyle w:val="Hyperlink"/>
            <w:rFonts w:ascii="Helvetica" w:eastAsiaTheme="majorEastAsia" w:hAnsi="Helvetica"/>
            <w:sz w:val="16"/>
            <w:szCs w:val="16"/>
          </w:rPr>
          <w:t>Climate Change Project</w:t>
        </w:r>
      </w:hyperlink>
      <w:r w:rsidRPr="009514F5">
        <w:rPr>
          <w:rStyle w:val="apple-converted-space"/>
          <w:rFonts w:ascii="Helvetica" w:eastAsiaTheme="majorEastAsia" w:hAnsi="Helvetica"/>
          <w:sz w:val="16"/>
          <w:szCs w:val="16"/>
        </w:rPr>
        <w:t> </w:t>
      </w:r>
      <w:r w:rsidRPr="009514F5">
        <w:rPr>
          <w:rFonts w:ascii="Helvetica" w:hAnsi="Helvetica"/>
          <w:sz w:val="16"/>
          <w:szCs w:val="16"/>
        </w:rPr>
        <w:t>remain undaunted – they have, after all, trained thousands of so-called Climate Reality Leaders from more than 130 countries.</w:t>
      </w:r>
      <w:r>
        <w:rPr>
          <w:rFonts w:ascii="Helvetica" w:hAnsi="Helvetica"/>
          <w:color w:val="000000"/>
        </w:rPr>
        <w:br/>
      </w:r>
    </w:p>
    <w:p w:rsidR="00312945" w:rsidRDefault="00312945" w:rsidP="00312945">
      <w:pPr>
        <w:pStyle w:val="Heading3"/>
      </w:pPr>
      <w:r>
        <w:t>U.S-China relations Ag impact</w:t>
      </w:r>
    </w:p>
    <w:p w:rsidR="00312945" w:rsidRDefault="00312945" w:rsidP="00312945">
      <w:pPr>
        <w:pStyle w:val="Heading4"/>
      </w:pPr>
      <w:r>
        <w:t xml:space="preserve">U.S China relations help stop invasive species spread which is key to maintaining agriculture </w:t>
      </w:r>
    </w:p>
    <w:p w:rsidR="00312945" w:rsidRDefault="00312945" w:rsidP="00312945">
      <w:pPr>
        <w:rPr>
          <w:rFonts w:asciiTheme="minorHAnsi" w:hAnsiTheme="minorHAnsi" w:cs="Arial"/>
          <w:color w:val="444444"/>
          <w:sz w:val="16"/>
          <w:szCs w:val="16"/>
          <w:shd w:val="clear" w:color="auto" w:fill="FFFFFF"/>
        </w:rPr>
      </w:pPr>
      <w:r w:rsidRPr="009514F5">
        <w:rPr>
          <w:b/>
          <w:sz w:val="26"/>
          <w:szCs w:val="26"/>
        </w:rPr>
        <w:t>Swayne 6/21</w:t>
      </w:r>
      <w:r>
        <w:t xml:space="preserve"> </w:t>
      </w:r>
      <w:r w:rsidRPr="009514F5">
        <w:rPr>
          <w:sz w:val="16"/>
          <w:szCs w:val="16"/>
        </w:rPr>
        <w:t>(</w:t>
      </w:r>
      <w:r w:rsidRPr="009514F5">
        <w:rPr>
          <w:rFonts w:asciiTheme="minorHAnsi" w:hAnsiTheme="minorHAnsi"/>
          <w:sz w:val="16"/>
          <w:szCs w:val="16"/>
        </w:rPr>
        <w:t>Matt Swayne, s</w:t>
      </w:r>
      <w:r w:rsidRPr="009514F5">
        <w:rPr>
          <w:rFonts w:asciiTheme="minorHAnsi" w:hAnsiTheme="minorHAnsi" w:cs="Arial"/>
          <w:color w:val="444444"/>
          <w:sz w:val="16"/>
          <w:szCs w:val="16"/>
          <w:shd w:val="clear" w:color="auto" w:fill="FFFFFF"/>
        </w:rPr>
        <w:t xml:space="preserve">cience and research information officer, </w:t>
      </w:r>
      <w:r>
        <w:rPr>
          <w:rFonts w:asciiTheme="minorHAnsi" w:hAnsiTheme="minorHAnsi" w:cs="Arial"/>
          <w:color w:val="444444"/>
          <w:sz w:val="16"/>
          <w:szCs w:val="16"/>
          <w:shd w:val="clear" w:color="auto" w:fill="FFFFFF"/>
        </w:rPr>
        <w:t xml:space="preserve">“U.S and China may take the biggest hit from invasive species,” </w:t>
      </w:r>
      <w:hyperlink r:id="rId126" w:history="1">
        <w:r w:rsidRPr="009514F5">
          <w:rPr>
            <w:rStyle w:val="Hyperlink"/>
            <w:rFonts w:asciiTheme="minorHAnsi" w:hAnsiTheme="minorHAnsi" w:cs="Arial"/>
            <w:sz w:val="16"/>
            <w:szCs w:val="16"/>
            <w:shd w:val="clear" w:color="auto" w:fill="FFFFFF"/>
          </w:rPr>
          <w:t>http://www.futurity.org/invasive-species-costs-1187062-2/</w:t>
        </w:r>
      </w:hyperlink>
      <w:r w:rsidRPr="009514F5">
        <w:rPr>
          <w:rFonts w:asciiTheme="minorHAnsi" w:hAnsiTheme="minorHAnsi" w:cs="Arial"/>
          <w:color w:val="444444"/>
          <w:sz w:val="16"/>
          <w:szCs w:val="16"/>
          <w:shd w:val="clear" w:color="auto" w:fill="FFFFFF"/>
        </w:rPr>
        <w:t xml:space="preserve">,” June 21, 2016) </w:t>
      </w:r>
    </w:p>
    <w:p w:rsidR="00312945" w:rsidRPr="009514F5" w:rsidRDefault="00312945" w:rsidP="00312945">
      <w:pPr>
        <w:rPr>
          <w:rFonts w:asciiTheme="minorHAnsi" w:hAnsiTheme="minorHAnsi"/>
          <w:sz w:val="16"/>
          <w:szCs w:val="16"/>
        </w:rPr>
      </w:pPr>
    </w:p>
    <w:p w:rsidR="00312945" w:rsidRPr="00E260D5" w:rsidRDefault="00312945" w:rsidP="00312945">
      <w:pPr>
        <w:pStyle w:val="NormalWeb"/>
        <w:shd w:val="clear" w:color="auto" w:fill="FFFFFF"/>
        <w:spacing w:before="0" w:beforeAutospacing="0" w:after="300" w:afterAutospacing="0"/>
        <w:rPr>
          <w:rFonts w:asciiTheme="minorHAnsi" w:hAnsiTheme="minorHAnsi"/>
          <w:sz w:val="16"/>
          <w:szCs w:val="26"/>
        </w:rPr>
      </w:pPr>
      <w:r w:rsidRPr="009514F5">
        <w:rPr>
          <w:rFonts w:asciiTheme="minorHAnsi" w:hAnsiTheme="minorHAnsi"/>
          <w:sz w:val="16"/>
          <w:szCs w:val="26"/>
        </w:rPr>
        <w:t>A recent study that examines the global problem of invasive species finds the US and China are the most likely sources</w:t>
      </w:r>
      <w:r w:rsidRPr="00E260D5">
        <w:rPr>
          <w:rFonts w:asciiTheme="minorHAnsi" w:hAnsiTheme="minorHAnsi"/>
          <w:sz w:val="16"/>
          <w:szCs w:val="26"/>
        </w:rPr>
        <w:t xml:space="preserve">—and face the biggest potential losses—along with Brazil and India. Globally, those loses could reach billions of dollars, experts warn. </w:t>
      </w:r>
      <w:r w:rsidRPr="00E260D5">
        <w:rPr>
          <w:rFonts w:asciiTheme="minorHAnsi" w:hAnsiTheme="minorHAnsi"/>
          <w:spacing w:val="-17"/>
          <w:sz w:val="16"/>
          <w:szCs w:val="26"/>
        </w:rPr>
        <w:t xml:space="preserve">“One of the challenges we face is predicting the next threat and where it will come from.” </w:t>
      </w:r>
      <w:r w:rsidRPr="00E260D5">
        <w:rPr>
          <w:rFonts w:asciiTheme="minorHAnsi" w:hAnsiTheme="minorHAnsi"/>
          <w:sz w:val="16"/>
          <w:szCs w:val="26"/>
        </w:rPr>
        <w:t>“</w:t>
      </w:r>
      <w:r w:rsidRPr="00E260D5">
        <w:rPr>
          <w:rFonts w:asciiTheme="minorHAnsi" w:hAnsiTheme="minorHAnsi"/>
          <w:sz w:val="26"/>
          <w:szCs w:val="26"/>
          <w:u w:val="single"/>
        </w:rPr>
        <w:t>Invasive pests and diseases are a major threat to agriculture, natural ecosystems, and society in general</w:t>
      </w:r>
      <w:r w:rsidRPr="00E260D5">
        <w:rPr>
          <w:rFonts w:asciiTheme="minorHAnsi" w:hAnsiTheme="minorHAnsi"/>
          <w:sz w:val="16"/>
          <w:szCs w:val="26"/>
        </w:rPr>
        <w:t>,” says Matthew Thomas, a professor and a researcher in the Center for Infectious Disease Dynamics at Penn State. “In the US, you only need to think about current problems such as Emerald Ash Borer or the Asian Tiger Mosquito and the potential threat of Zika virus to appreciate this. “One of the challenges we face is predicting the next threat and where it will come from. This study explores some of these issues at a global scale.” The researchers, who report their findings in the</w:t>
      </w:r>
      <w:r w:rsidRPr="00E260D5">
        <w:rPr>
          <w:rStyle w:val="apple-converted-space"/>
          <w:rFonts w:asciiTheme="minorHAnsi" w:eastAsiaTheme="majorEastAsia" w:hAnsiTheme="minorHAnsi"/>
          <w:sz w:val="16"/>
          <w:szCs w:val="26"/>
        </w:rPr>
        <w:t> </w:t>
      </w:r>
      <w:hyperlink r:id="rId127" w:tgtFrame="_blank" w:history="1">
        <w:r w:rsidRPr="00E260D5">
          <w:rPr>
            <w:rStyle w:val="Emphasis"/>
            <w:rFonts w:asciiTheme="minorHAnsi" w:hAnsiTheme="minorHAnsi"/>
            <w:b w:val="0"/>
            <w:sz w:val="16"/>
            <w:szCs w:val="26"/>
            <w:u w:val="none"/>
          </w:rPr>
          <w:t>Proceedings of the National Academy of Sciences</w:t>
        </w:r>
      </w:hyperlink>
      <w:r w:rsidRPr="00E260D5">
        <w:rPr>
          <w:rFonts w:asciiTheme="minorHAnsi" w:hAnsiTheme="minorHAnsi"/>
          <w:sz w:val="16"/>
          <w:szCs w:val="26"/>
        </w:rPr>
        <w:t xml:space="preserve">, analyzed the impact of 1,297 known invasive insect pests and pathogens on 124 countries. They also determined which countries posed the biggest threats based on their trading partners and numbers of invasive species. </w:t>
      </w:r>
      <w:r w:rsidRPr="00E260D5">
        <w:rPr>
          <w:rFonts w:asciiTheme="minorHAnsi" w:hAnsiTheme="minorHAnsi"/>
          <w:sz w:val="26"/>
          <w:szCs w:val="26"/>
          <w:u w:val="single"/>
        </w:rPr>
        <w:t>The United States, China</w:t>
      </w:r>
      <w:r w:rsidRPr="00E260D5">
        <w:rPr>
          <w:rFonts w:asciiTheme="minorHAnsi" w:hAnsiTheme="minorHAnsi"/>
          <w:sz w:val="16"/>
          <w:szCs w:val="26"/>
        </w:rPr>
        <w:t xml:space="preserve">, India, and Brazil, all large agricultural producers, </w:t>
      </w:r>
      <w:r w:rsidRPr="00E260D5">
        <w:rPr>
          <w:rFonts w:asciiTheme="minorHAnsi" w:hAnsiTheme="minorHAnsi"/>
          <w:sz w:val="26"/>
          <w:szCs w:val="26"/>
          <w:u w:val="single"/>
        </w:rPr>
        <w:t>would have the highest potential cost from invasive species</w:t>
      </w:r>
      <w:r w:rsidRPr="00E260D5">
        <w:rPr>
          <w:rFonts w:asciiTheme="minorHAnsi" w:hAnsiTheme="minorHAnsi"/>
          <w:sz w:val="16"/>
          <w:szCs w:val="26"/>
        </w:rPr>
        <w:t xml:space="preserve">, according to the researchers. </w:t>
      </w:r>
      <w:r w:rsidRPr="00E260D5">
        <w:rPr>
          <w:rFonts w:asciiTheme="minorHAnsi" w:hAnsiTheme="minorHAnsi"/>
          <w:sz w:val="26"/>
          <w:szCs w:val="26"/>
          <w:u w:val="single"/>
        </w:rPr>
        <w:t xml:space="preserve">China and the United States ranked one and two, respectively, as the highest potential source countries for the </w:t>
      </w:r>
      <w:r w:rsidRPr="009514F5">
        <w:rPr>
          <w:rFonts w:asciiTheme="minorHAnsi" w:hAnsiTheme="minorHAnsi"/>
          <w:sz w:val="26"/>
          <w:szCs w:val="26"/>
          <w:u w:val="single"/>
        </w:rPr>
        <w:t>pests</w:t>
      </w:r>
      <w:r w:rsidRPr="009514F5">
        <w:rPr>
          <w:rFonts w:asciiTheme="minorHAnsi" w:hAnsiTheme="minorHAnsi"/>
          <w:sz w:val="16"/>
          <w:szCs w:val="26"/>
          <w:u w:val="single"/>
        </w:rPr>
        <w:t>. “</w:t>
      </w:r>
      <w:r w:rsidRPr="009514F5">
        <w:rPr>
          <w:rFonts w:asciiTheme="minorHAnsi" w:hAnsiTheme="minorHAnsi"/>
          <w:sz w:val="26"/>
          <w:szCs w:val="26"/>
          <w:u w:val="single"/>
        </w:rPr>
        <w:t>China and the US are large and have diverse cropping systems ranging from subtropical to temperate environments and this diversity of cropping systems supports a wide range of potential pest and disease species</w:t>
      </w:r>
      <w:r w:rsidRPr="009514F5">
        <w:rPr>
          <w:rFonts w:asciiTheme="minorHAnsi" w:hAnsiTheme="minorHAnsi"/>
          <w:sz w:val="16"/>
          <w:szCs w:val="26"/>
          <w:u w:val="single"/>
        </w:rPr>
        <w:t>,” says Thomas. “</w:t>
      </w:r>
      <w:r w:rsidRPr="009514F5">
        <w:rPr>
          <w:rFonts w:asciiTheme="minorHAnsi" w:hAnsiTheme="minorHAnsi"/>
          <w:sz w:val="26"/>
          <w:szCs w:val="26"/>
          <w:u w:val="single"/>
        </w:rPr>
        <w:t>Also, China and the US have very active trading relationships with many countries worldwide and these</w:t>
      </w:r>
      <w:r w:rsidRPr="00E260D5">
        <w:rPr>
          <w:rFonts w:asciiTheme="minorHAnsi" w:hAnsiTheme="minorHAnsi"/>
          <w:sz w:val="26"/>
          <w:szCs w:val="26"/>
          <w:u w:val="single"/>
        </w:rPr>
        <w:t xml:space="preserve"> provide potential links for transport of pest and disease organisms to novel areas</w:t>
      </w:r>
      <w:r w:rsidRPr="00E260D5">
        <w:rPr>
          <w:rFonts w:asciiTheme="minorHAnsi" w:hAnsiTheme="minorHAnsi"/>
          <w:sz w:val="16"/>
          <w:szCs w:val="26"/>
        </w:rPr>
        <w:t xml:space="preserve">.” While big agricultural countries, such as the United States and China, may take the biggest monetary hit, smaller developing countries may suffer proportionately higher damage. Dean Paini, senior research scientist for the Commonwealth Scientific and Industrial Research Organization and Plant Biosecurity Cooperative Research Centre, who worked with Thomas, says the most vulnerable countries were located in sub-Saharan Africa. “These countries generally do not have diverse economies making them disproportionately more dependent on agriculture,” Paini says. “As a result </w:t>
      </w:r>
      <w:r w:rsidRPr="00E260D5">
        <w:rPr>
          <w:rFonts w:asciiTheme="minorHAnsi" w:hAnsiTheme="minorHAnsi"/>
          <w:sz w:val="26"/>
          <w:szCs w:val="26"/>
          <w:u w:val="single"/>
        </w:rPr>
        <w:t>any threat from invasive species can potentially have a greater relative impact on these countries.”</w:t>
      </w:r>
      <w:r>
        <w:rPr>
          <w:rFonts w:asciiTheme="minorHAnsi" w:hAnsiTheme="minorHAnsi"/>
          <w:sz w:val="26"/>
          <w:szCs w:val="26"/>
          <w:u w:val="single"/>
        </w:rPr>
        <w:t xml:space="preserve"> </w:t>
      </w:r>
      <w:r w:rsidRPr="00E260D5">
        <w:rPr>
          <w:rFonts w:asciiTheme="minorHAnsi" w:hAnsiTheme="minorHAnsi"/>
          <w:sz w:val="16"/>
          <w:szCs w:val="26"/>
        </w:rPr>
        <w:t>To estimate the relative cost of species invasion, the researchers divided a country’s total invasion cost by its mean domestic product from 2000 to 2009. As trade increases and more connections are made between countries, the researchers suggest that the problems associated with invasive species will mount. “</w:t>
      </w:r>
      <w:r w:rsidRPr="00E260D5">
        <w:rPr>
          <w:rFonts w:asciiTheme="minorHAnsi" w:hAnsiTheme="minorHAnsi"/>
          <w:sz w:val="26"/>
          <w:szCs w:val="26"/>
          <w:u w:val="single"/>
        </w:rPr>
        <w:t>Dealing with this problem is a major challenge</w:t>
      </w:r>
      <w:r w:rsidRPr="00E260D5">
        <w:rPr>
          <w:rFonts w:asciiTheme="minorHAnsi" w:hAnsiTheme="minorHAnsi"/>
          <w:sz w:val="16"/>
          <w:szCs w:val="26"/>
        </w:rPr>
        <w:t xml:space="preserve">,” says Thomas. “We hope that by </w:t>
      </w:r>
      <w:r w:rsidRPr="00E260D5">
        <w:rPr>
          <w:rFonts w:asciiTheme="minorHAnsi" w:hAnsiTheme="minorHAnsi"/>
          <w:sz w:val="26"/>
          <w:szCs w:val="26"/>
          <w:u w:val="single"/>
        </w:rPr>
        <w:t>identifying</w:t>
      </w:r>
      <w:r w:rsidRPr="00E260D5">
        <w:rPr>
          <w:rFonts w:asciiTheme="minorHAnsi" w:hAnsiTheme="minorHAnsi"/>
          <w:sz w:val="16"/>
          <w:szCs w:val="26"/>
        </w:rPr>
        <w:t xml:space="preserve"> the countries and regions that are </w:t>
      </w:r>
      <w:r w:rsidRPr="00E260D5">
        <w:rPr>
          <w:rFonts w:asciiTheme="minorHAnsi" w:hAnsiTheme="minorHAnsi"/>
          <w:sz w:val="26"/>
          <w:szCs w:val="26"/>
          <w:u w:val="single"/>
        </w:rPr>
        <w:t>most vulnerable, our study can help governments make informed decisions regarding the deployment of resources necessary to protect their borders and agriculture industries by limiting the further spread of invasive species</w:t>
      </w:r>
      <w:r w:rsidRPr="00E260D5">
        <w:rPr>
          <w:rFonts w:asciiTheme="minorHAnsi" w:hAnsiTheme="minorHAnsi"/>
          <w:sz w:val="16"/>
          <w:szCs w:val="26"/>
        </w:rPr>
        <w:t>.” The Australian government’s Cooperative Research Centres Program supported this work.</w:t>
      </w:r>
    </w:p>
    <w:p w:rsidR="00312945" w:rsidRDefault="00312945" w:rsidP="00312945">
      <w:pPr>
        <w:pStyle w:val="Heading3"/>
      </w:pPr>
      <w:r>
        <w:t xml:space="preserve">Space coop </w:t>
      </w:r>
    </w:p>
    <w:p w:rsidR="00312945" w:rsidRDefault="00312945" w:rsidP="00312945">
      <w:pPr>
        <w:pStyle w:val="Heading4"/>
      </w:pPr>
      <w:r>
        <w:t xml:space="preserve">Decreasing tension in the SCS is key to prevent conflict over asteroid exploitation </w:t>
      </w:r>
    </w:p>
    <w:p w:rsidR="00312945" w:rsidRDefault="00312945" w:rsidP="00312945">
      <w:pPr>
        <w:pStyle w:val="NormalWeb"/>
        <w:shd w:val="clear" w:color="auto" w:fill="FFFFFF"/>
        <w:rPr>
          <w:rFonts w:asciiTheme="minorHAnsi" w:hAnsiTheme="minorHAnsi" w:cs="Arial"/>
          <w:sz w:val="16"/>
          <w:szCs w:val="26"/>
        </w:rPr>
      </w:pPr>
      <w:r w:rsidRPr="00E04286">
        <w:rPr>
          <w:rFonts w:asciiTheme="minorHAnsi" w:hAnsiTheme="minorHAnsi" w:cs="Arial"/>
          <w:b/>
          <w:sz w:val="26"/>
          <w:szCs w:val="26"/>
        </w:rPr>
        <w:t>Calvo 16</w:t>
      </w:r>
      <w:r>
        <w:rPr>
          <w:rFonts w:asciiTheme="minorHAnsi" w:hAnsiTheme="minorHAnsi" w:cs="Arial"/>
          <w:sz w:val="16"/>
          <w:szCs w:val="26"/>
        </w:rPr>
        <w:t xml:space="preserve"> (Alex Calvo, writer for the strategist, “Are the US and China bound to clash over natural resources in space?”,</w:t>
      </w:r>
      <w:r w:rsidRPr="00E04286">
        <w:rPr>
          <w:rFonts w:asciiTheme="minorHAnsi" w:hAnsiTheme="minorHAnsi" w:cs="Arial"/>
          <w:sz w:val="16"/>
          <w:szCs w:val="26"/>
        </w:rPr>
        <w:t>http://www.aspistrategist.org.au/are-the-us-and-china-bound-to-clash-on-space-natural-resources/</w:t>
      </w:r>
      <w:r>
        <w:rPr>
          <w:rFonts w:asciiTheme="minorHAnsi" w:hAnsiTheme="minorHAnsi" w:cs="Arial"/>
          <w:sz w:val="16"/>
          <w:szCs w:val="26"/>
        </w:rPr>
        <w:t>, January 25</w:t>
      </w:r>
      <w:r w:rsidRPr="00E04286">
        <w:rPr>
          <w:rFonts w:asciiTheme="minorHAnsi" w:hAnsiTheme="minorHAnsi" w:cs="Arial"/>
          <w:sz w:val="16"/>
          <w:szCs w:val="26"/>
          <w:vertAlign w:val="superscript"/>
        </w:rPr>
        <w:t>th</w:t>
      </w:r>
      <w:r>
        <w:rPr>
          <w:rFonts w:asciiTheme="minorHAnsi" w:hAnsiTheme="minorHAnsi" w:cs="Arial"/>
          <w:sz w:val="16"/>
          <w:szCs w:val="26"/>
        </w:rPr>
        <w:t xml:space="preserve"> 2016) </w:t>
      </w:r>
    </w:p>
    <w:p w:rsidR="00312945" w:rsidRPr="00E04286" w:rsidRDefault="00312945" w:rsidP="00312945">
      <w:pPr>
        <w:pStyle w:val="NormalWeb"/>
        <w:shd w:val="clear" w:color="auto" w:fill="FFFFFF"/>
        <w:rPr>
          <w:rFonts w:asciiTheme="minorHAnsi" w:hAnsiTheme="minorHAnsi" w:cs="Arial"/>
          <w:sz w:val="16"/>
          <w:szCs w:val="26"/>
        </w:rPr>
      </w:pPr>
      <w:r w:rsidRPr="00E04286">
        <w:rPr>
          <w:rFonts w:asciiTheme="minorHAnsi" w:hAnsiTheme="minorHAnsi" w:cs="Arial"/>
          <w:sz w:val="16"/>
          <w:szCs w:val="26"/>
        </w:rPr>
        <w:t>The end of 2015 witnessed three seemingly unrelated developments: the establishment of a</w:t>
      </w:r>
      <w:hyperlink r:id="rId128" w:tgtFrame="_blank" w:history="1">
        <w:r w:rsidRPr="00E04286">
          <w:rPr>
            <w:rStyle w:val="Hyperlink"/>
            <w:rFonts w:asciiTheme="minorHAnsi" w:eastAsiaTheme="majorEastAsia" w:hAnsiTheme="minorHAnsi" w:cs="Arial"/>
            <w:sz w:val="16"/>
            <w:szCs w:val="26"/>
          </w:rPr>
          <w:t>space hotline</w:t>
        </w:r>
      </w:hyperlink>
      <w:r w:rsidRPr="00E04286">
        <w:rPr>
          <w:rStyle w:val="apple-converted-space"/>
          <w:rFonts w:asciiTheme="minorHAnsi" w:eastAsiaTheme="majorEastAsia" w:hAnsiTheme="minorHAnsi" w:cs="Arial"/>
          <w:sz w:val="16"/>
          <w:szCs w:val="26"/>
        </w:rPr>
        <w:t> </w:t>
      </w:r>
      <w:r w:rsidRPr="00E04286">
        <w:rPr>
          <w:rFonts w:asciiTheme="minorHAnsi" w:hAnsiTheme="minorHAnsi" w:cs="Arial"/>
          <w:sz w:val="16"/>
          <w:szCs w:val="26"/>
        </w:rPr>
        <w:t>between Washington and Beijing, the</w:t>
      </w:r>
      <w:r w:rsidRPr="00E04286">
        <w:rPr>
          <w:rStyle w:val="apple-converted-space"/>
          <w:rFonts w:asciiTheme="minorHAnsi" w:eastAsiaTheme="majorEastAsia" w:hAnsiTheme="minorHAnsi" w:cs="Arial"/>
          <w:sz w:val="16"/>
          <w:szCs w:val="26"/>
        </w:rPr>
        <w:t> </w:t>
      </w:r>
      <w:hyperlink r:id="rId129" w:tgtFrame="_blank" w:history="1">
        <w:r w:rsidRPr="00E04286">
          <w:rPr>
            <w:rStyle w:val="Emphasis"/>
            <w:rFonts w:asciiTheme="minorHAnsi" w:hAnsiTheme="minorHAnsi" w:cs="Arial"/>
            <w:b w:val="0"/>
            <w:sz w:val="16"/>
            <w:szCs w:val="26"/>
            <w:u w:val="none"/>
          </w:rPr>
          <w:t>U.S. Commercial Space Launch Competitiveness Act</w:t>
        </w:r>
      </w:hyperlink>
      <w:r w:rsidRPr="00E04286">
        <w:rPr>
          <w:rStyle w:val="apple-converted-space"/>
          <w:rFonts w:asciiTheme="minorHAnsi" w:eastAsiaTheme="majorEastAsia" w:hAnsiTheme="minorHAnsi" w:cs="Arial"/>
          <w:b/>
          <w:i/>
          <w:iCs/>
          <w:sz w:val="16"/>
          <w:szCs w:val="26"/>
        </w:rPr>
        <w:t> </w:t>
      </w:r>
      <w:r w:rsidRPr="00E04286">
        <w:rPr>
          <w:rStyle w:val="Emphasis"/>
          <w:rFonts w:asciiTheme="minorHAnsi" w:hAnsiTheme="minorHAnsi" w:cs="Arial"/>
          <w:b w:val="0"/>
          <w:sz w:val="16"/>
          <w:szCs w:val="26"/>
          <w:u w:val="none"/>
        </w:rPr>
        <w:t>(Space Act)</w:t>
      </w:r>
      <w:r w:rsidRPr="00E04286">
        <w:rPr>
          <w:rFonts w:asciiTheme="minorHAnsi" w:hAnsiTheme="minorHAnsi" w:cs="Arial"/>
          <w:b/>
          <w:sz w:val="16"/>
          <w:szCs w:val="26"/>
        </w:rPr>
        <w:t>,</w:t>
      </w:r>
      <w:r w:rsidRPr="00E04286">
        <w:rPr>
          <w:rFonts w:asciiTheme="minorHAnsi" w:hAnsiTheme="minorHAnsi" w:cs="Arial"/>
          <w:sz w:val="16"/>
          <w:szCs w:val="26"/>
        </w:rPr>
        <w:t xml:space="preserve"> and the positive decision on jurisdiction by the arbitration court in Manila’s suit against Beijing concerning the South China Sea. The hotline seeks to minimise incidents arising from satellite operations and</w:t>
      </w:r>
      <w:r w:rsidRPr="00E04286">
        <w:rPr>
          <w:rStyle w:val="apple-converted-space"/>
          <w:rFonts w:asciiTheme="minorHAnsi" w:eastAsiaTheme="majorEastAsia" w:hAnsiTheme="minorHAnsi" w:cs="Arial"/>
          <w:sz w:val="16"/>
          <w:szCs w:val="26"/>
        </w:rPr>
        <w:t> </w:t>
      </w:r>
      <w:hyperlink r:id="rId130" w:tgtFrame="_blank" w:history="1">
        <w:r w:rsidRPr="00E04286">
          <w:rPr>
            <w:rStyle w:val="Hyperlink"/>
            <w:rFonts w:asciiTheme="minorHAnsi" w:eastAsiaTheme="majorEastAsia" w:hAnsiTheme="minorHAnsi" w:cs="Arial"/>
            <w:sz w:val="16"/>
            <w:szCs w:val="26"/>
          </w:rPr>
          <w:t>ASAT</w:t>
        </w:r>
      </w:hyperlink>
      <w:r w:rsidRPr="00E04286">
        <w:rPr>
          <w:rStyle w:val="apple-converted-space"/>
          <w:rFonts w:asciiTheme="minorHAnsi" w:eastAsiaTheme="majorEastAsia" w:hAnsiTheme="minorHAnsi" w:cs="Arial"/>
          <w:sz w:val="16"/>
          <w:szCs w:val="26"/>
        </w:rPr>
        <w:t> </w:t>
      </w:r>
      <w:r w:rsidRPr="00E04286">
        <w:rPr>
          <w:rFonts w:asciiTheme="minorHAnsi" w:hAnsiTheme="minorHAnsi" w:cs="Arial"/>
          <w:sz w:val="16"/>
          <w:szCs w:val="26"/>
        </w:rPr>
        <w:t xml:space="preserve">tests, while the legislation could pave the way to private exploration and exploitation of natural resources, including asteroid mining. The court decision, however, means that </w:t>
      </w:r>
      <w:r w:rsidRPr="00E04286">
        <w:rPr>
          <w:rFonts w:asciiTheme="minorHAnsi" w:hAnsiTheme="minorHAnsi" w:cs="Arial"/>
          <w:sz w:val="26"/>
          <w:szCs w:val="26"/>
          <w:u w:val="single"/>
        </w:rPr>
        <w:t>China’s claims and activities in the South China Sea will come under the scrutiny of an international judiciary. The question is whether the current confrontation between China and the US concerning the legal status of the South China Sea is a harbinger of things to come in the space commons</w:t>
      </w:r>
      <w:r w:rsidRPr="00E04286">
        <w:rPr>
          <w:rFonts w:asciiTheme="minorHAnsi" w:hAnsiTheme="minorHAnsi" w:cs="Arial"/>
          <w:sz w:val="16"/>
          <w:szCs w:val="26"/>
        </w:rPr>
        <w:t xml:space="preserve">. Two contradictory aspects of space have significant bearing on this question. Space has long been seen in military terms—the ultimate ‘high ground’ from which to master other battlefields. But </w:t>
      </w:r>
      <w:r w:rsidRPr="00E04286">
        <w:rPr>
          <w:rFonts w:asciiTheme="minorHAnsi" w:hAnsiTheme="minorHAnsi" w:cs="Arial"/>
          <w:sz w:val="26"/>
          <w:szCs w:val="26"/>
          <w:u w:val="single"/>
        </w:rPr>
        <w:t>space law has derived to a great extent from the law of the sea</w:t>
      </w:r>
      <w:r w:rsidRPr="00E04286">
        <w:rPr>
          <w:rFonts w:asciiTheme="minorHAnsi" w:hAnsiTheme="minorHAnsi" w:cs="Arial"/>
          <w:sz w:val="16"/>
          <w:szCs w:val="26"/>
        </w:rPr>
        <w:t>, including the key principle that the high seas (waters beyond 12 nautical miles from a country’s shores) can’t be appropriated by any nation, being open to navigation by ships of any flag. Thus, the 1967</w:t>
      </w:r>
      <w:r w:rsidRPr="00E04286">
        <w:rPr>
          <w:rStyle w:val="apple-converted-space"/>
          <w:rFonts w:asciiTheme="minorHAnsi" w:eastAsiaTheme="majorEastAsia" w:hAnsiTheme="minorHAnsi" w:cs="Arial"/>
          <w:sz w:val="16"/>
          <w:szCs w:val="26"/>
        </w:rPr>
        <w:t> </w:t>
      </w:r>
      <w:hyperlink r:id="rId131" w:tgtFrame="_blank" w:history="1">
        <w:r w:rsidRPr="00E04286">
          <w:rPr>
            <w:rStyle w:val="Hyperlink"/>
            <w:rFonts w:asciiTheme="minorHAnsi" w:eastAsiaTheme="majorEastAsia" w:hAnsiTheme="minorHAnsi" w:cs="Arial"/>
            <w:sz w:val="16"/>
            <w:szCs w:val="26"/>
          </w:rPr>
          <w:t>Outer Space Treaty</w:t>
        </w:r>
      </w:hyperlink>
      <w:r w:rsidRPr="00E04286">
        <w:rPr>
          <w:rStyle w:val="apple-converted-space"/>
          <w:rFonts w:asciiTheme="minorHAnsi" w:eastAsiaTheme="majorEastAsia" w:hAnsiTheme="minorHAnsi" w:cs="Arial"/>
          <w:sz w:val="16"/>
          <w:szCs w:val="26"/>
        </w:rPr>
        <w:t> </w:t>
      </w:r>
      <w:r w:rsidRPr="00E04286">
        <w:rPr>
          <w:rFonts w:asciiTheme="minorHAnsi" w:hAnsiTheme="minorHAnsi" w:cs="Arial"/>
          <w:sz w:val="16"/>
          <w:szCs w:val="26"/>
        </w:rPr>
        <w:t>(OST) reads that ‘Outer space, including the moon and other celestial bodies, is not subject to national appropriation by claim of sovereignty, by means of use or occupation, or by any other means’. The passage has prompted much</w:t>
      </w:r>
      <w:r w:rsidRPr="00E04286">
        <w:rPr>
          <w:rStyle w:val="apple-converted-space"/>
          <w:rFonts w:asciiTheme="minorHAnsi" w:eastAsiaTheme="majorEastAsia" w:hAnsiTheme="minorHAnsi" w:cs="Arial"/>
          <w:sz w:val="16"/>
          <w:szCs w:val="26"/>
        </w:rPr>
        <w:t> </w:t>
      </w:r>
      <w:hyperlink r:id="rId132" w:tgtFrame="_blank" w:history="1">
        <w:r w:rsidRPr="00E04286">
          <w:rPr>
            <w:rStyle w:val="Hyperlink"/>
            <w:rFonts w:asciiTheme="minorHAnsi" w:eastAsiaTheme="majorEastAsia" w:hAnsiTheme="minorHAnsi" w:cs="Arial"/>
            <w:sz w:val="16"/>
            <w:szCs w:val="26"/>
          </w:rPr>
          <w:t>controversy</w:t>
        </w:r>
      </w:hyperlink>
      <w:r w:rsidRPr="00E04286">
        <w:rPr>
          <w:rFonts w:asciiTheme="minorHAnsi" w:hAnsiTheme="minorHAnsi" w:cs="Arial"/>
          <w:sz w:val="16"/>
          <w:szCs w:val="26"/>
        </w:rPr>
        <w:t>, since it’s unclear whether it restricts or even bans the exploitation of natural resources from the Moon, asteroids, and other celestial bodies, given that the treaty also says space ‘shall be free for exploration and use by all States’. At one extreme, some observers believe that the ban on territorial claims also means a prohibition on economic activities, which would require a further treaty, probably providing for some sort of international authorisation (with the International Seabed Authority often cited as a template). At the other end, some voices see the ban as concerning only national territorial claims, not economic activities by private enterprises. You could draw an analogy with fishing in the high seas: open to private companies from different countries, yet not amounting to the appropriation of those waters. However, fishing doesn’t require the permanent or at least long-term control over a given physical space. A trawler simply goes through international waters, which remain open to navigation by other trawlers or ships. Of course there’s the issue of overexploitation, and the well-known concept of</w:t>
      </w:r>
      <w:r w:rsidRPr="00E04286">
        <w:rPr>
          <w:rStyle w:val="apple-converted-space"/>
          <w:rFonts w:asciiTheme="minorHAnsi" w:eastAsiaTheme="majorEastAsia" w:hAnsiTheme="minorHAnsi" w:cs="Arial"/>
          <w:sz w:val="16"/>
          <w:szCs w:val="26"/>
        </w:rPr>
        <w:t> </w:t>
      </w:r>
      <w:hyperlink r:id="rId133" w:tgtFrame="_blank" w:history="1">
        <w:r w:rsidRPr="00E04286">
          <w:rPr>
            <w:rStyle w:val="Hyperlink"/>
            <w:rFonts w:asciiTheme="minorHAnsi" w:eastAsiaTheme="majorEastAsia" w:hAnsiTheme="minorHAnsi" w:cs="Arial"/>
            <w:sz w:val="16"/>
            <w:szCs w:val="26"/>
          </w:rPr>
          <w:t>‘tragedy of the commons’</w:t>
        </w:r>
      </w:hyperlink>
      <w:r w:rsidRPr="00E04286">
        <w:rPr>
          <w:rFonts w:asciiTheme="minorHAnsi" w:hAnsiTheme="minorHAnsi" w:cs="Arial"/>
          <w:sz w:val="16"/>
          <w:szCs w:val="26"/>
        </w:rPr>
        <w:t>, but unless fishing boats are used in</w:t>
      </w:r>
      <w:r w:rsidRPr="00E04286">
        <w:rPr>
          <w:rStyle w:val="apple-converted-space"/>
          <w:rFonts w:asciiTheme="minorHAnsi" w:eastAsiaTheme="majorEastAsia" w:hAnsiTheme="minorHAnsi" w:cs="Arial"/>
          <w:sz w:val="16"/>
          <w:szCs w:val="26"/>
        </w:rPr>
        <w:t> </w:t>
      </w:r>
      <w:hyperlink r:id="rId134" w:tgtFrame="_blank" w:history="1">
        <w:r w:rsidRPr="00E04286">
          <w:rPr>
            <w:rStyle w:val="Hyperlink"/>
            <w:rFonts w:asciiTheme="minorHAnsi" w:eastAsiaTheme="majorEastAsia" w:hAnsiTheme="minorHAnsi" w:cs="Arial"/>
            <w:sz w:val="16"/>
            <w:szCs w:val="26"/>
          </w:rPr>
          <w:t>non-lethal</w:t>
        </w:r>
      </w:hyperlink>
      <w:r w:rsidRPr="00E04286">
        <w:rPr>
          <w:rStyle w:val="apple-converted-space"/>
          <w:rFonts w:asciiTheme="minorHAnsi" w:eastAsiaTheme="majorEastAsia" w:hAnsiTheme="minorHAnsi" w:cs="Arial"/>
          <w:sz w:val="16"/>
          <w:szCs w:val="26"/>
        </w:rPr>
        <w:t> </w:t>
      </w:r>
      <w:r w:rsidRPr="00E04286">
        <w:rPr>
          <w:rFonts w:asciiTheme="minorHAnsi" w:hAnsiTheme="minorHAnsi" w:cs="Arial"/>
          <w:sz w:val="16"/>
          <w:szCs w:val="26"/>
        </w:rPr>
        <w:t xml:space="preserve">asymmetric warfare, overexploitation needn’t lead to a territorial conflict. However, </w:t>
      </w:r>
      <w:r w:rsidRPr="00E04286">
        <w:rPr>
          <w:rFonts w:asciiTheme="minorHAnsi" w:hAnsiTheme="minorHAnsi" w:cs="Arial"/>
          <w:sz w:val="26"/>
          <w:szCs w:val="26"/>
          <w:u w:val="single"/>
        </w:rPr>
        <w:t xml:space="preserve">to mine an asteroid, you have to occupy it, thus excluding other companies. Given that US legislation lays down that asteroid exploitation must comply with ‘the international obligations of the United States’ and thus the OST and absent any provisions for international agreements or royalty-sharing, the only logical conclusion seems to be that the US Congress envisions the allocation of space resources as grounded on a ‘first-come first-served’ basis. </w:t>
      </w:r>
      <w:r w:rsidRPr="00E04286">
        <w:rPr>
          <w:rFonts w:asciiTheme="minorHAnsi" w:hAnsiTheme="minorHAnsi" w:cs="Arial"/>
          <w:sz w:val="16"/>
          <w:szCs w:val="26"/>
        </w:rPr>
        <w:t>That is, whoever makes it to an asteroid can mine it, and if the actor is under American jurisdiction, its activities will be regulated by US Law. There are some problems with this approach. First of all, less technologically advanced countries may not welcome the idea of. Despite impressive</w:t>
      </w:r>
      <w:r w:rsidRPr="00E04286">
        <w:rPr>
          <w:rStyle w:val="apple-converted-space"/>
          <w:rFonts w:asciiTheme="minorHAnsi" w:eastAsiaTheme="majorEastAsia" w:hAnsiTheme="minorHAnsi" w:cs="Arial"/>
          <w:sz w:val="16"/>
          <w:szCs w:val="26"/>
        </w:rPr>
        <w:t> </w:t>
      </w:r>
      <w:hyperlink r:id="rId135" w:tgtFrame="_blank" w:history="1">
        <w:r w:rsidRPr="00E04286">
          <w:rPr>
            <w:rStyle w:val="Hyperlink"/>
            <w:rFonts w:asciiTheme="minorHAnsi" w:eastAsiaTheme="majorEastAsia" w:hAnsiTheme="minorHAnsi" w:cs="Arial"/>
            <w:sz w:val="16"/>
            <w:szCs w:val="26"/>
          </w:rPr>
          <w:t>advances</w:t>
        </w:r>
      </w:hyperlink>
      <w:r w:rsidRPr="00E04286">
        <w:rPr>
          <w:rStyle w:val="apple-converted-space"/>
          <w:rFonts w:asciiTheme="minorHAnsi" w:eastAsiaTheme="majorEastAsia" w:hAnsiTheme="minorHAnsi" w:cs="Arial"/>
          <w:sz w:val="16"/>
          <w:szCs w:val="26"/>
        </w:rPr>
        <w:t> </w:t>
      </w:r>
      <w:r w:rsidRPr="00E04286">
        <w:rPr>
          <w:rFonts w:asciiTheme="minorHAnsi" w:hAnsiTheme="minorHAnsi" w:cs="Arial"/>
          <w:sz w:val="16"/>
          <w:szCs w:val="26"/>
        </w:rPr>
        <w:t xml:space="preserve">in its space program, </w:t>
      </w:r>
      <w:r w:rsidRPr="00E04286">
        <w:rPr>
          <w:rFonts w:asciiTheme="minorHAnsi" w:hAnsiTheme="minorHAnsi" w:cs="Arial"/>
          <w:sz w:val="26"/>
          <w:szCs w:val="26"/>
          <w:u w:val="single"/>
        </w:rPr>
        <w:t>China may well consider that it’s unlikely to make it first to the most attractive corners of the solar system, in which case Beijing would oppose US legislation.</w:t>
      </w:r>
      <w:r w:rsidRPr="00E04286">
        <w:rPr>
          <w:rFonts w:asciiTheme="minorHAnsi" w:hAnsiTheme="minorHAnsi" w:cs="Arial"/>
          <w:sz w:val="16"/>
          <w:szCs w:val="26"/>
        </w:rPr>
        <w:t xml:space="preserve"> On the other hand, the PRC may feel optimistic and conclude that there’s enough time to catch up, thus taking a more nuanced view. That could be one of the reasons for China’s silence to date. Second, it may not always be clear what operating in an asteroid or an area of the moon actually means. When exactly is a company entitled to exclude others? Is it necessary to actually start production? Does it suffice to reach it first and somehow mark it?  </w:t>
      </w:r>
      <w:r w:rsidRPr="00E04286">
        <w:rPr>
          <w:rFonts w:asciiTheme="minorHAnsi" w:hAnsiTheme="minorHAnsi" w:cs="Arial"/>
          <w:sz w:val="26"/>
          <w:szCs w:val="26"/>
          <w:u w:val="single"/>
        </w:rPr>
        <w:t>To make matters more complex, in the South China Sea effective occupation involves a human presence, which furthermore provides a tripwire, with states often ready to use non-lethal force while remaining prudent not to open fire on each other’s personnel. However, space exploration is likely to be robotic to a large extent, and therefore the question arises whether the lack of a human presence may make violence more likely</w:t>
      </w:r>
      <w:r w:rsidRPr="00E04286">
        <w:rPr>
          <w:rFonts w:asciiTheme="minorHAnsi" w:hAnsiTheme="minorHAnsi" w:cs="Arial"/>
          <w:sz w:val="16"/>
          <w:szCs w:val="26"/>
        </w:rPr>
        <w:t xml:space="preserve">, since loss of life won’t be at stake. It should perhaps not surprise us that Beijing is silent on those issues, given that China still hasn’t managed to master its near seas. However, </w:t>
      </w:r>
      <w:r w:rsidRPr="00E04286">
        <w:rPr>
          <w:rFonts w:asciiTheme="minorHAnsi" w:hAnsiTheme="minorHAnsi" w:cs="Arial"/>
          <w:sz w:val="26"/>
          <w:szCs w:val="26"/>
          <w:u w:val="single"/>
        </w:rPr>
        <w:t>it’s unlikely that, in the longer term, China will simply accept US legislation on natural resources in space</w:t>
      </w:r>
      <w:r w:rsidRPr="00E04286">
        <w:rPr>
          <w:rFonts w:asciiTheme="minorHAnsi" w:hAnsiTheme="minorHAnsi" w:cs="Arial"/>
          <w:sz w:val="16"/>
          <w:szCs w:val="26"/>
        </w:rPr>
        <w:t xml:space="preserve">. Instead, </w:t>
      </w:r>
      <w:r w:rsidRPr="00E04286">
        <w:rPr>
          <w:rFonts w:asciiTheme="minorHAnsi" w:hAnsiTheme="minorHAnsi" w:cs="Arial"/>
          <w:sz w:val="26"/>
          <w:szCs w:val="26"/>
          <w:u w:val="single"/>
        </w:rPr>
        <w:t>we could see a move to negotiate an alternative set of regulations,</w:t>
      </w:r>
      <w:r w:rsidRPr="00E04286">
        <w:rPr>
          <w:rFonts w:asciiTheme="minorHAnsi" w:hAnsiTheme="minorHAnsi" w:cs="Arial"/>
          <w:sz w:val="16"/>
          <w:szCs w:val="26"/>
        </w:rPr>
        <w:t xml:space="preserve"> perhaps under the much-touted banner of ‘</w:t>
      </w:r>
      <w:hyperlink r:id="rId136" w:tgtFrame="_blank" w:history="1">
        <w:r w:rsidRPr="00E04286">
          <w:rPr>
            <w:rStyle w:val="Hyperlink"/>
            <w:rFonts w:asciiTheme="minorHAnsi" w:eastAsiaTheme="majorEastAsia" w:hAnsiTheme="minorHAnsi" w:cs="Arial"/>
            <w:sz w:val="16"/>
            <w:szCs w:val="26"/>
          </w:rPr>
          <w:t>new type of great power relations</w:t>
        </w:r>
      </w:hyperlink>
      <w:r w:rsidRPr="00E04286">
        <w:rPr>
          <w:rFonts w:asciiTheme="minorHAnsi" w:hAnsiTheme="minorHAnsi" w:cs="Arial"/>
          <w:sz w:val="16"/>
          <w:szCs w:val="26"/>
        </w:rPr>
        <w:t xml:space="preserve">’ and incidents once there’s both an established US and Chinese presence in space. </w:t>
      </w:r>
      <w:r w:rsidRPr="00E04286">
        <w:rPr>
          <w:rFonts w:asciiTheme="minorHAnsi" w:hAnsiTheme="minorHAnsi" w:cs="Arial"/>
          <w:sz w:val="26"/>
          <w:szCs w:val="26"/>
          <w:u w:val="single"/>
        </w:rPr>
        <w:t>The limited human role may make it easier for Beijing to engage in the kind of non-lethal warfare we’re seeing in the South China Sea, with the goal of preventing the normal operations of US corporations</w:t>
      </w:r>
      <w:r w:rsidRPr="00E04286">
        <w:rPr>
          <w:rFonts w:asciiTheme="minorHAnsi" w:hAnsiTheme="minorHAnsi" w:cs="Arial"/>
          <w:sz w:val="16"/>
          <w:szCs w:val="26"/>
        </w:rPr>
        <w:t xml:space="preserve">, forcing Washington to negotiate. </w:t>
      </w:r>
      <w:r w:rsidRPr="00E04286">
        <w:rPr>
          <w:rFonts w:asciiTheme="minorHAnsi" w:hAnsiTheme="minorHAnsi" w:cs="Arial"/>
          <w:sz w:val="26"/>
          <w:szCs w:val="26"/>
          <w:u w:val="single"/>
        </w:rPr>
        <w:t>That may be facilitated by the OST’s ambiguous reference to ‘military’ forces and personnel and China’s reliance at sea</w:t>
      </w:r>
      <w:r w:rsidRPr="00E04286">
        <w:rPr>
          <w:rFonts w:asciiTheme="minorHAnsi" w:hAnsiTheme="minorHAnsi" w:cs="Arial"/>
          <w:sz w:val="16"/>
          <w:szCs w:val="26"/>
        </w:rPr>
        <w:t xml:space="preserve"> on myriad quasi-state forces, from maritime</w:t>
      </w:r>
      <w:r w:rsidRPr="00E04286">
        <w:rPr>
          <w:rStyle w:val="apple-converted-space"/>
          <w:rFonts w:asciiTheme="minorHAnsi" w:eastAsiaTheme="majorEastAsia" w:hAnsiTheme="minorHAnsi" w:cs="Arial"/>
          <w:sz w:val="16"/>
          <w:szCs w:val="26"/>
        </w:rPr>
        <w:t> </w:t>
      </w:r>
      <w:hyperlink r:id="rId137" w:tgtFrame="_blank" w:history="1">
        <w:r w:rsidRPr="00E04286">
          <w:rPr>
            <w:rStyle w:val="Hyperlink"/>
            <w:rFonts w:asciiTheme="minorHAnsi" w:eastAsiaTheme="majorEastAsia" w:hAnsiTheme="minorHAnsi" w:cs="Arial"/>
            <w:sz w:val="16"/>
            <w:szCs w:val="26"/>
          </w:rPr>
          <w:t>militias</w:t>
        </w:r>
      </w:hyperlink>
      <w:r w:rsidRPr="00E04286">
        <w:rPr>
          <w:rStyle w:val="apple-converted-space"/>
          <w:rFonts w:asciiTheme="minorHAnsi" w:eastAsiaTheme="majorEastAsia" w:hAnsiTheme="minorHAnsi" w:cs="Arial"/>
          <w:sz w:val="16"/>
          <w:szCs w:val="26"/>
        </w:rPr>
        <w:t> </w:t>
      </w:r>
      <w:r w:rsidRPr="00E04286">
        <w:rPr>
          <w:rFonts w:asciiTheme="minorHAnsi" w:hAnsiTheme="minorHAnsi" w:cs="Arial"/>
          <w:sz w:val="16"/>
          <w:szCs w:val="26"/>
        </w:rPr>
        <w:t>to private fishing vessels, operating in a</w:t>
      </w:r>
      <w:r w:rsidRPr="00E04286">
        <w:rPr>
          <w:rStyle w:val="apple-converted-space"/>
          <w:rFonts w:asciiTheme="minorHAnsi" w:eastAsiaTheme="majorEastAsia" w:hAnsiTheme="minorHAnsi" w:cs="Arial"/>
          <w:sz w:val="16"/>
          <w:szCs w:val="26"/>
        </w:rPr>
        <w:t> </w:t>
      </w:r>
      <w:hyperlink r:id="rId138" w:tgtFrame="_blank" w:history="1">
        <w:r w:rsidRPr="00E04286">
          <w:rPr>
            <w:rStyle w:val="Hyperlink"/>
            <w:rFonts w:asciiTheme="minorHAnsi" w:eastAsiaTheme="majorEastAsia" w:hAnsiTheme="minorHAnsi" w:cs="Arial"/>
            <w:sz w:val="16"/>
            <w:szCs w:val="26"/>
          </w:rPr>
          <w:t>murky legal arena</w:t>
        </w:r>
      </w:hyperlink>
      <w:r w:rsidRPr="00E04286">
        <w:rPr>
          <w:rFonts w:asciiTheme="minorHAnsi" w:hAnsiTheme="minorHAnsi" w:cs="Arial"/>
          <w:sz w:val="16"/>
          <w:szCs w:val="26"/>
        </w:rPr>
        <w:t xml:space="preserve">, </w:t>
      </w:r>
      <w:r w:rsidRPr="00E04286">
        <w:rPr>
          <w:rFonts w:asciiTheme="minorHAnsi" w:hAnsiTheme="minorHAnsi" w:cs="Arial"/>
          <w:sz w:val="26"/>
          <w:szCs w:val="26"/>
          <w:u w:val="single"/>
        </w:rPr>
        <w:t>a strategy that may well be deployed in space</w:t>
      </w:r>
      <w:r w:rsidRPr="00E04286">
        <w:rPr>
          <w:rFonts w:asciiTheme="minorHAnsi" w:hAnsiTheme="minorHAnsi" w:cs="Arial"/>
          <w:sz w:val="16"/>
          <w:szCs w:val="26"/>
        </w:rPr>
        <w:t>.</w:t>
      </w:r>
    </w:p>
    <w:p w:rsidR="00312945" w:rsidRPr="00312945" w:rsidRDefault="00312945" w:rsidP="00312945"/>
    <w:p w:rsidR="00D941D8" w:rsidRDefault="00D941D8" w:rsidP="00D941D8">
      <w:pPr>
        <w:pStyle w:val="Heading1"/>
      </w:pPr>
      <w:r>
        <w:t>Shehzaib Raees</w:t>
      </w:r>
    </w:p>
    <w:p w:rsidR="00D941D8" w:rsidRDefault="00D941D8" w:rsidP="00D941D8">
      <w:pPr>
        <w:pStyle w:val="Heading2"/>
      </w:pPr>
      <w:r>
        <w:t>China Impact Cards</w:t>
      </w:r>
    </w:p>
    <w:p w:rsidR="00D941D8" w:rsidRDefault="00D941D8" w:rsidP="00D941D8">
      <w:pPr>
        <w:pStyle w:val="Heading3"/>
      </w:pPr>
      <w:r>
        <w:t>Nuclear War</w:t>
      </w:r>
    </w:p>
    <w:p w:rsidR="00D941D8" w:rsidRDefault="00D941D8" w:rsidP="00D941D8">
      <w:pPr>
        <w:pStyle w:val="Heading4"/>
      </w:pPr>
      <w:r>
        <w:t>US needs to recognize threat of Chinese nuclear weapons and coordinate talks with China to accept mutual vulernability, which resolves the threat of nuclear war through miscalculations</w:t>
      </w:r>
    </w:p>
    <w:p w:rsidR="00D941D8" w:rsidRPr="002B5108" w:rsidRDefault="00D941D8" w:rsidP="00D941D8">
      <w:r w:rsidRPr="002B5108">
        <w:rPr>
          <w:rStyle w:val="Style13ptBold"/>
        </w:rPr>
        <w:t>Rimland 5/3</w:t>
      </w:r>
      <w:r>
        <w:t xml:space="preserve"> [</w:t>
      </w:r>
      <w:r w:rsidRPr="002B5108">
        <w:t>Ben Rimland, "The US Should Admit Its Vulnerability to Chinese Nuclear Attacks", thediplomat.com/2016/05/the-us-should-admit-its-vulnerability</w:t>
      </w:r>
      <w:r>
        <w:t>-to-chinese-nuclear-attacks/</w:t>
      </w:r>
      <w:r w:rsidRPr="002B5108">
        <w:t>, DOA: 6/21/16]</w:t>
      </w:r>
    </w:p>
    <w:p w:rsidR="00D941D8" w:rsidRDefault="00D941D8" w:rsidP="00D941D8">
      <w:pPr>
        <w:rPr>
          <w:rStyle w:val="StyleUnderline"/>
        </w:rPr>
      </w:pPr>
      <w:r>
        <w:t xml:space="preserve">Of all the pieces of Cold War-era jargon that have wormed their way into the cultural zeitgeist, none has been more pervasive (or sobering) than MAD, or mutual assured destruction. The strategic reasoning of MAD is as simple as it is deadly: two adversaries, each with vast numbers of deployed nuclear warheads on high alert, refrain from attacking one another out of fear of unacceptable retaliatory damage. With their adversary’s arsenal secured against even the most overwhelming assault, the reasoning follows, a country’s strategic planners would never engage in a first strike. It was this lethal logic that guided Cold War superpower relations after the development of the “trident” system of three-pronged deployment: bombers, land-based missiles, and submarine-delivered warheads. This dispersion guaranteed warhead survivability and ensured stability between the United States and the USSR, if at the expense of tremendous uncertainty over the performance of early warning systems. With each superpower maintaining relatively similar numbers of deployed warheads, a delivery trident, and identical alert doctrines, American strategists were clear-eyed about the destabilizing effects of defensive vertical proliferation. </w:t>
      </w:r>
      <w:r w:rsidRPr="002B5108">
        <w:rPr>
          <w:rStyle w:val="StyleUnderline"/>
        </w:rPr>
        <w:t xml:space="preserve">Though the development of offensive systems continued, </w:t>
      </w:r>
      <w:r w:rsidRPr="002B5108">
        <w:rPr>
          <w:rStyle w:val="StyleUnderline"/>
          <w:highlight w:val="cyan"/>
        </w:rPr>
        <w:t>defenses largely sat dormant until the United States began to embrace Anti-Ballistic Missile</w:t>
      </w:r>
      <w:r w:rsidRPr="002B5108">
        <w:rPr>
          <w:rStyle w:val="StyleUnderline"/>
        </w:rPr>
        <w:t xml:space="preserve"> (ABM) systems, and eventually withdrew from the 1972 ABM treaty. Even today, with America’s ABM architecture more fully fleshed out</w:t>
      </w:r>
      <w:r w:rsidRPr="002B5108">
        <w:rPr>
          <w:rStyle w:val="StyleUnderline"/>
          <w:highlight w:val="cyan"/>
        </w:rPr>
        <w:t>, American defense officials</w:t>
      </w:r>
      <w:r w:rsidRPr="002B5108">
        <w:rPr>
          <w:rStyle w:val="StyleUnderline"/>
        </w:rPr>
        <w:t xml:space="preserve"> regularly (and frankly) </w:t>
      </w:r>
      <w:r w:rsidRPr="002B5108">
        <w:rPr>
          <w:rStyle w:val="StyleUnderline"/>
          <w:highlight w:val="cyan"/>
        </w:rPr>
        <w:t>speak of Russia’s arsenal as an existential threat to the United States. By contrast, the Chinese arsenal ha</w:t>
      </w:r>
      <w:r w:rsidRPr="002B5108">
        <w:rPr>
          <w:rStyle w:val="StyleUnderline"/>
        </w:rPr>
        <w:t xml:space="preserve">d, for years, </w:t>
      </w:r>
      <w:r w:rsidRPr="002B5108">
        <w:rPr>
          <w:rStyle w:val="StyleUnderline"/>
          <w:highlight w:val="cyan"/>
        </w:rPr>
        <w:t>not approached the alert level or sophistication of the Soviet/Russian stockpile</w:t>
      </w:r>
      <w:r w:rsidRPr="002B5108">
        <w:rPr>
          <w:rStyle w:val="StyleUnderline"/>
        </w:rPr>
        <w:t>. With a force of around 300 warheads physically separated from their land-based missile systems, the Chinese stockpile has focused on survivability</w:t>
      </w:r>
      <w:r>
        <w:t xml:space="preserve">. The PRC government refrained from developing early warning systems and declared a no-first use policy. From the very first test of its nuclear capability in 1964, furthermore, the Chinese nuclear arsenal has been aimed at “protecting the Chinese people” against what the PRC labeled a policy of “U.S. threats to launch a nuclear war.” Coming little more than a decade after the United States threatened to use nuclear weapons against China to turn the tide of the Korean </w:t>
      </w:r>
      <w:proofErr w:type="gramStart"/>
      <w:r>
        <w:t>war</w:t>
      </w:r>
      <w:proofErr w:type="gramEnd"/>
      <w:r>
        <w:t xml:space="preserve">, this was not simply propagandistic bluster. After the 1996 Taiwan Straits crisis, China set about constructing a fearsome conventional force to push back against American regional power, yet largely left both its nuclear doctrine and systems alone. The United States, in response, did not shift its Cold War-era strategy of refusing to admit mutual vulnerability. With the sophistication of American precision munitions and defenses, U.S. policymakers did not want to encourage further Chinese vertical proliferation or goad the Chinese into thinking that they had become peer competitors of the United States. This strategy has, however, largely backfired. </w:t>
      </w:r>
      <w:r w:rsidRPr="002B5108">
        <w:rPr>
          <w:rStyle w:val="StyleUnderline"/>
        </w:rPr>
        <w:t xml:space="preserve">For the first time in decades, </w:t>
      </w:r>
      <w:r w:rsidRPr="002B5108">
        <w:rPr>
          <w:rStyle w:val="StyleUnderline"/>
          <w:highlight w:val="cyan"/>
        </w:rPr>
        <w:t>China has resumed the technological development of its nuclear arsenal,</w:t>
      </w:r>
      <w:r w:rsidRPr="002B5108">
        <w:rPr>
          <w:rStyle w:val="StyleUnderline"/>
        </w:rPr>
        <w:t xml:space="preserve"> constructing </w:t>
      </w:r>
      <w:r w:rsidRPr="002B5108">
        <w:rPr>
          <w:rStyle w:val="StyleUnderline"/>
          <w:highlight w:val="cyan"/>
        </w:rPr>
        <w:t>a road-mobile ICBM</w:t>
      </w:r>
      <w:r w:rsidRPr="002B5108">
        <w:rPr>
          <w:rStyle w:val="StyleUnderline"/>
        </w:rPr>
        <w:t xml:space="preserve"> with Multiple Independently Targetable Re-Entry Vehicles (MIRV) </w:t>
      </w:r>
      <w:r w:rsidRPr="002B5108">
        <w:rPr>
          <w:rStyle w:val="StyleUnderline"/>
          <w:highlight w:val="cyan"/>
        </w:rPr>
        <w:t>and a new submarine-launched ballistic missile</w:t>
      </w:r>
      <w:r w:rsidRPr="002B5108">
        <w:rPr>
          <w:rStyle w:val="StyleUnderline"/>
        </w:rPr>
        <w:t xml:space="preserve"> (SLBM). Disturbingly, the People’s Liberation Army has successfully tested a hypersonic glide vehicle (HGV), a system that would allow Chinese missiles to defeat American ABM systems. </w:t>
      </w:r>
      <w:r w:rsidRPr="002B5108">
        <w:t>Finally, these technological changes arrive at a time of considerable debate within Chinese policy circles about the wisdom of placing their arsenal on a higher status of alert, with the leader of the People’s Liberation Army Rocket Force (formerly the Second Artillery Corps) emphasizing that a recent visit by President Xi Jinping necessitated the creation of an arsenal “ready to go” in the event of a crisis.</w:t>
      </w:r>
      <w:r w:rsidRPr="002B5108">
        <w:rPr>
          <w:rStyle w:val="StyleUnderline"/>
        </w:rPr>
        <w:t xml:space="preserve"> When considered together, </w:t>
      </w:r>
      <w:r w:rsidRPr="002B5108">
        <w:rPr>
          <w:rStyle w:val="StyleUnderline"/>
          <w:highlight w:val="cyan"/>
        </w:rPr>
        <w:t>these doctrinal and technological changes represent a direct strategic threat to the United States, and provide the Chinese with secure-second-strike capability</w:t>
      </w:r>
      <w:r w:rsidRPr="002B5108">
        <w:rPr>
          <w:rStyle w:val="StyleUnderline"/>
        </w:rPr>
        <w:t xml:space="preserve"> — the insurance that their arsenal will survive any American first strike and, on heightened alert and with HGV technology, be able to effectively penetrate American ABM systems</w:t>
      </w:r>
      <w:r w:rsidRPr="002B5108">
        <w:t>. In light of these developments, the current American policy of strategic ambiguity is destabilizing at best</w:t>
      </w:r>
      <w:r>
        <w:t xml:space="preserve"> and foolish at worst. Refusal to declare vulnerability to Chinese missiles only provides fodder for hawks within the PLA and Central Military Commission (CMC) who see further vertical proliferation as the only answer to what they perceive as American strategic jingoism. </w:t>
      </w:r>
      <w:r w:rsidRPr="002B5108">
        <w:rPr>
          <w:rStyle w:val="StyleUnderline"/>
        </w:rPr>
        <w:t xml:space="preserve">Though the suggestion that America’s strategic posture in East Asia is aggressive may surprise a U.S. policymaker, the fact remains that the United States has refused to rule out a nuclear first strike against China and maintains its warheads on high alert, ready to be launched in minutes. Given that the United States says the high alert status is not for launch on warning, but “launch under attack,” the result is an inchoate, jumbled “strategy” that does not effectively communicate how and when the United States would deploy its nuclear weapons against China. Half of the power of deterrence is clear communication, and so America’s nuclear deterrence policy against China serves to provoke rather than protect. </w:t>
      </w:r>
      <w:r w:rsidRPr="002B5108">
        <w:rPr>
          <w:rStyle w:val="StyleUnderline"/>
          <w:highlight w:val="cyan"/>
        </w:rPr>
        <w:t>With tensions among China, its neighbors, and the United States at a high, the time is now for America to shift its deterrence policy with regard to China</w:t>
      </w:r>
      <w:r w:rsidRPr="002B5108">
        <w:rPr>
          <w:rStyle w:val="StyleUnderline"/>
        </w:rPr>
        <w:t xml:space="preserve">. By declaring mutual vulnerability and slowing the development of ABM systems (which have already proven to be of dubious efficacy), the United States will adopt a clearer, more coherent strategic posture in East Asia, both reassuring allies and deterring adversaries. The adoption of mutual vulnerability will ensure that Chinese policymakers do not see vertical proliferation as the route to mutual respect, and will mitigate the need to adopt a higher alert status. By doing so, </w:t>
      </w:r>
      <w:r w:rsidRPr="002B5108">
        <w:rPr>
          <w:rStyle w:val="StyleUnderline"/>
          <w:highlight w:val="cyan"/>
        </w:rPr>
        <w:t>America ensures that</w:t>
      </w:r>
      <w:r w:rsidRPr="002B5108">
        <w:rPr>
          <w:rStyle w:val="StyleUnderline"/>
        </w:rPr>
        <w:t xml:space="preserve">, unlike the Russian arsenal, </w:t>
      </w:r>
      <w:r w:rsidRPr="002B5108">
        <w:rPr>
          <w:rStyle w:val="StyleUnderline"/>
          <w:highlight w:val="cyan"/>
        </w:rPr>
        <w:t xml:space="preserve">the Chinese stockpile does not fall victim to the same sort of </w:t>
      </w:r>
      <w:r w:rsidRPr="002B5108">
        <w:rPr>
          <w:rStyle w:val="StyleUnderline"/>
        </w:rPr>
        <w:t xml:space="preserve">early warning snafus that have, on multiple occasions, nearly prompted the Russians to launch their weapons by </w:t>
      </w:r>
      <w:r w:rsidRPr="002B5108">
        <w:rPr>
          <w:rStyle w:val="StyleUnderline"/>
          <w:highlight w:val="cyan"/>
        </w:rPr>
        <w:t>mistake or miscalculation</w:t>
      </w:r>
      <w:r>
        <w:t>. None of this is to say that America should renege or capitulate on its core interests in East Asia. The United States should continue to press for greater integration and interoperability among its East Asian allies, with the goal of widespread participation in freedom-of-navigation operations (FONOPs) to push back forcefully against repeated Chinese aggression. As always, North Korea represents a major threat, and American deployment of the THAAD ABM system to South Korea should go through as planned. With Chinese concerns over the deployment of the THAAD’s powerful search radar so close to Chinese territory, however, cleaning up America’s deterrence posture and strategic communication will go far towards mollifying Chinese defense planners with regard to the THAAD.</w:t>
      </w:r>
      <w:r w:rsidRPr="002B5108">
        <w:t xml:space="preserve"> </w:t>
      </w:r>
      <w:r>
        <w:t xml:space="preserve">In the late 1980s, a strong American conventional presence in Europe, together with shrewd diplomatic maneuvering, led to the Intermediate Nuclear Forces (INF) treaty, removing an entire class of nuclear weapons from the battlespace. The political good will and reduced tensions from these nuclear negotiations led, in turn, to the Conventional Forces in Europe treaty, largely spelling an end to the military tensions that defined the Cold War. </w:t>
      </w:r>
      <w:r w:rsidRPr="002B5108">
        <w:rPr>
          <w:rStyle w:val="StyleUnderline"/>
          <w:highlight w:val="cyan"/>
        </w:rPr>
        <w:t>A robust conventional presence in East Asia, combined with a more realistic American deterrence strategy, may present the best combination of sticks and carrots to induce greater Chinese cooperation in the rules-based order.</w:t>
      </w:r>
      <w:r w:rsidRPr="002B5108">
        <w:rPr>
          <w:rStyle w:val="StyleUnderline"/>
        </w:rPr>
        <w:t xml:space="preserve"> Such an outcome would undoubtedly be beneficial to all involved, secure America’s continued place as the undisputed military hegemon in East Asia, and ensure China’s rise does not contribute to greater global instability.</w:t>
      </w:r>
    </w:p>
    <w:p w:rsidR="00D941D8" w:rsidRPr="002B5108" w:rsidRDefault="00D941D8" w:rsidP="00D941D8">
      <w:pPr>
        <w:pStyle w:val="Heading4"/>
      </w:pPr>
      <w:r w:rsidRPr="002B5108">
        <w:t xml:space="preserve">Dialogues </w:t>
      </w:r>
      <w:r>
        <w:t xml:space="preserve">and negotiations </w:t>
      </w:r>
      <w:r w:rsidRPr="002B5108">
        <w:t>with China about security problems prevent the need of nuclear weapons</w:t>
      </w:r>
      <w:r>
        <w:t xml:space="preserve"> (could also be CP solvency advocate – even says that China would amend US negotiations so consult?)</w:t>
      </w:r>
    </w:p>
    <w:p w:rsidR="00D941D8" w:rsidRPr="002B5108" w:rsidRDefault="00D941D8" w:rsidP="00D941D8">
      <w:pPr>
        <w:rPr>
          <w:rStyle w:val="Style13ptBold"/>
        </w:rPr>
      </w:pPr>
      <w:r>
        <w:rPr>
          <w:rStyle w:val="Style13ptBold"/>
        </w:rPr>
        <w:t xml:space="preserve">Kulacki 16 </w:t>
      </w:r>
      <w:r w:rsidRPr="002B5108">
        <w:t>[Gregory Kulacki, "The Risk of Nuclear War with China: A Troubling Lack of Urgency", www.ucsusa.org/sites/default/files/attach/2016/0</w:t>
      </w:r>
      <w:r>
        <w:t>5/Nuclear-War-with-China.pdf</w:t>
      </w:r>
      <w:r w:rsidRPr="002B5108">
        <w:t>, DOA: 6/21/16]</w:t>
      </w:r>
    </w:p>
    <w:p w:rsidR="00D941D8" w:rsidRDefault="00D941D8" w:rsidP="00D941D8">
      <w:pPr>
        <w:rPr>
          <w:rStyle w:val="StyleUnderline"/>
        </w:rPr>
      </w:pPr>
      <w:r w:rsidRPr="002B5108">
        <w:rPr>
          <w:rStyle w:val="StyleUnderline"/>
          <w:highlight w:val="cyan"/>
        </w:rPr>
        <w:t>Unofficial dialogues on strategic issues confront contentious security problems</w:t>
      </w:r>
      <w:r w:rsidRPr="002B5108">
        <w:rPr>
          <w:rStyle w:val="StyleUnderline"/>
        </w:rPr>
        <w:t xml:space="preserve"> more directly. </w:t>
      </w:r>
      <w:r w:rsidRPr="002B5108">
        <w:rPr>
          <w:rStyle w:val="StyleUnderline"/>
          <w:highlight w:val="cyan"/>
        </w:rPr>
        <w:t>Chi- nese and U.S. academics, nongovernmental analysts, and mid-level government personnel meet regularly in a variety of forums to discuss both the disputes that could lead to a military conflict</w:t>
      </w:r>
      <w:r w:rsidRPr="002B5108">
        <w:rPr>
          <w:rStyle w:val="StyleUnderline"/>
        </w:rPr>
        <w:t xml:space="preserve"> and how such a conflict might be fought. </w:t>
      </w:r>
      <w:r w:rsidRPr="002B5108">
        <w:rPr>
          <w:rStyle w:val="StyleUnderline"/>
          <w:highlight w:val="cyan"/>
        </w:rPr>
        <w:t>One critical set of bilateral dialogues organized with the support of non- governmental organizations like the Center for Non- Proliferations Studies and the CSIS Pacific Forum focuses on preserving strategic stability</w:t>
      </w:r>
      <w:r w:rsidRPr="002B5108">
        <w:rPr>
          <w:rStyle w:val="StyleUnderline"/>
        </w:rPr>
        <w:t xml:space="preserve">—a euphe- mism for making sure that if a conflict starts it does not end in a nuclear exchange. </w:t>
      </w:r>
      <w:r w:rsidRPr="002B5108">
        <w:rPr>
          <w:rStyle w:val="StyleUnderline"/>
          <w:highlight w:val="cyan"/>
        </w:rPr>
        <w:t>The PRC solution to avoiding a nuclear ex- change begins with a commitment to no first use of nuclear weapons</w:t>
      </w:r>
      <w:r>
        <w:t xml:space="preserve">. PRC participants in the dialogues </w:t>
      </w:r>
      <w:r w:rsidRPr="002B5108">
        <w:t>claim their policies around procuring, deploying, alerting, and using nuclear weapons are consistent with that commitment (Roberts 2016). Official U.S. assessments affirm that the PRC maintains a small nuclear force, kept off alert and to be used for retali- ation from a nuclear attack (OSD 2016), but they remain skeptical that China would not use nuclear weapons first in some situations. PRC participants in the talks argue that a comparable no-first-use com- mitment from the United States would be the best way to ensure that a conventional military conflict between the two nations does not escalate to the nu- clear level.</w:t>
      </w:r>
      <w:r>
        <w:t xml:space="preserve"> The Obama administration considered this op- tion but concluded there is “a narrow range of con- tingencies” where the United States may need to resort to the first use of nuclear weapons to counter conventional attacks against the United States, its allies, or non-allied “partners” (DOD 2010). State- ments by a former Pentagon official who participat- </w:t>
      </w:r>
      <w:proofErr w:type="gramStart"/>
      <w:r>
        <w:t>ed</w:t>
      </w:r>
      <w:proofErr w:type="gramEnd"/>
      <w:r>
        <w:t xml:space="preserve"> in these deliberations indicated that one of those contingencies is a conventional attack by the PRC on U.S. military bases in Asia (Roberts 2016). </w:t>
      </w:r>
      <w:r w:rsidRPr="002B5108">
        <w:rPr>
          <w:rStyle w:val="StyleUnderline"/>
        </w:rPr>
        <w:t xml:space="preserve">Because the Obama administration considered and rejected the possibility of committing the United States to a no-first-use policy, most of the </w:t>
      </w:r>
      <w:r w:rsidRPr="002B5108">
        <w:rPr>
          <w:rStyle w:val="StyleUnderline"/>
          <w:highlight w:val="cyan"/>
        </w:rPr>
        <w:t xml:space="preserve">U.S. par- ticipants in the dialogues view continued PRC re- quests for this commitment as an obstacle to pro- </w:t>
      </w:r>
      <w:r w:rsidRPr="00362ABC">
        <w:rPr>
          <w:rStyle w:val="StyleUnderline"/>
          <w:highlight w:val="cyan"/>
        </w:rPr>
        <w:t>gress. PRC participants have responded by suggest- ing an alternative: an assurance from the United States that it would not seek to negate China’s abil- ity to retaliate with nuclear weapons if struck first</w:t>
      </w:r>
      <w:r w:rsidRPr="002B5108">
        <w:rPr>
          <w:rStyle w:val="StyleUnderline"/>
        </w:rPr>
        <w:t>.</w:t>
      </w:r>
    </w:p>
    <w:p w:rsidR="00D941D8" w:rsidRDefault="00D941D8" w:rsidP="00D941D8">
      <w:pPr>
        <w:pStyle w:val="Heading4"/>
      </w:pPr>
      <w:r>
        <w:t>US-China cooperation is necessary to prevent the threat of an all-out nuclear exchange through accidental escalation and lack of understanding of military strategy – this card is actually fire</w:t>
      </w:r>
    </w:p>
    <w:p w:rsidR="00D941D8" w:rsidRPr="00362ABC" w:rsidRDefault="00D941D8" w:rsidP="00D941D8">
      <w:pPr>
        <w:rPr>
          <w:rStyle w:val="Style13ptBold"/>
        </w:rPr>
      </w:pPr>
      <w:r w:rsidRPr="00362ABC">
        <w:rPr>
          <w:rStyle w:val="Style13ptBold"/>
        </w:rPr>
        <w:t xml:space="preserve">Colby and Riqiang 4/18 </w:t>
      </w:r>
      <w:r w:rsidRPr="00362ABC">
        <w:t>[Elbridge Colby - Senior Fellow at the Center for a New American Security, Wu Riqiang - Assiociate Professor in the School of International Studies at Renmin University, "How the US and China Can Talk Each Other Out of a Nuclear Arms Race", www.defenseone.com/ideas/2016/04/both-sides-now-how-us-and-china-can-talk-each-other-o</w:t>
      </w:r>
      <w:r>
        <w:t>ut-nuclear-arms-race/127569/</w:t>
      </w:r>
      <w:r w:rsidRPr="00362ABC">
        <w:t>, DOA: 6/21/16]</w:t>
      </w:r>
    </w:p>
    <w:p w:rsidR="00D941D8" w:rsidRDefault="00D941D8" w:rsidP="00D941D8">
      <w:pPr>
        <w:rPr>
          <w:rStyle w:val="StyleUnderline"/>
        </w:rPr>
      </w:pPr>
      <w:r w:rsidRPr="009F008B">
        <w:rPr>
          <w:rStyle w:val="StyleUnderline"/>
          <w:highlight w:val="cyan"/>
        </w:rPr>
        <w:t>Nuclear weapons are likely to loom larger in Sino-U.S</w:t>
      </w:r>
      <w:r w:rsidRPr="00362ABC">
        <w:rPr>
          <w:rStyle w:val="StyleUnderline"/>
        </w:rPr>
        <w:t xml:space="preserve">. relations in light of China’s rise, the growing tensions in the Asia-Pacific, </w:t>
      </w:r>
      <w:r w:rsidRPr="009F008B">
        <w:rPr>
          <w:rStyle w:val="StyleUnderline"/>
          <w:highlight w:val="cyan"/>
        </w:rPr>
        <w:t xml:space="preserve">and the potential for irritants in the relationship to result in conflict. </w:t>
      </w:r>
      <w:r w:rsidRPr="009F008B">
        <w:rPr>
          <w:rStyle w:val="Emphasis"/>
          <w:highlight w:val="cyan"/>
        </w:rPr>
        <w:t>It is vital that the</w:t>
      </w:r>
      <w:r w:rsidRPr="009F008B">
        <w:rPr>
          <w:rStyle w:val="Emphasis"/>
        </w:rPr>
        <w:t xml:space="preserve"> two sides </w:t>
      </w:r>
      <w:r w:rsidRPr="009F008B">
        <w:rPr>
          <w:rStyle w:val="Emphasis"/>
          <w:highlight w:val="cyan"/>
        </w:rPr>
        <w:t>cooperate</w:t>
      </w:r>
      <w:r w:rsidRPr="009F008B">
        <w:rPr>
          <w:rStyle w:val="Emphasis"/>
        </w:rPr>
        <w:t xml:space="preserve"> intelligently </w:t>
      </w:r>
      <w:r w:rsidRPr="009F008B">
        <w:rPr>
          <w:rStyle w:val="Emphasis"/>
          <w:highlight w:val="cyan"/>
        </w:rPr>
        <w:t>to promote strategic stability, both to prevent an arms race and to keep accidents and misperceptions from becoming conflicts or driving further escalation</w:t>
      </w:r>
      <w:r w:rsidRPr="00362ABC">
        <w:rPr>
          <w:rStyle w:val="StyleUnderline"/>
        </w:rPr>
        <w:t>.</w:t>
      </w:r>
      <w:r>
        <w:t xml:space="preserve"> First, the U.S. perspective. China’s military is rapidly modernizing. If the United States loses conventional superiority in maritime Asia, American policymakers may begin to lean harder on nuclear weapons as a counterweight. Washington has also watched with apprehension as China—which has long espoused a “no first use” policy, a “lean and effective” nuclear force, and a desire to avoid an arms race—upgrades and expands its nuclear arsenal, and even is reportedly considering shifting away from some of these, its cardinal policies. </w:t>
      </w:r>
      <w:r w:rsidRPr="009F008B">
        <w:rPr>
          <w:rStyle w:val="StyleUnderline"/>
        </w:rPr>
        <w:t xml:space="preserve">To date, </w:t>
      </w:r>
      <w:r w:rsidRPr="009F008B">
        <w:rPr>
          <w:rStyle w:val="StyleUnderline"/>
          <w:highlight w:val="cyan"/>
        </w:rPr>
        <w:t>the United States and its allies</w:t>
      </w:r>
      <w:r w:rsidRPr="009F008B">
        <w:rPr>
          <w:rStyle w:val="StyleUnderline"/>
        </w:rPr>
        <w:t xml:space="preserve"> have </w:t>
      </w:r>
      <w:r w:rsidRPr="009F008B">
        <w:rPr>
          <w:rStyle w:val="StyleUnderline"/>
          <w:highlight w:val="cyan"/>
        </w:rPr>
        <w:t>benefit</w:t>
      </w:r>
      <w:r w:rsidRPr="009F008B">
        <w:rPr>
          <w:rStyle w:val="StyleUnderline"/>
        </w:rPr>
        <w:t xml:space="preserve">ed in numerous ways </w:t>
      </w:r>
      <w:r w:rsidRPr="009F008B">
        <w:rPr>
          <w:rStyle w:val="StyleUnderline"/>
          <w:highlight w:val="cyan"/>
        </w:rPr>
        <w:t>from the relative restraint that China has exhibited in its nuclear policy,</w:t>
      </w:r>
      <w:r w:rsidRPr="009F008B">
        <w:rPr>
          <w:rStyle w:val="StyleUnderline"/>
        </w:rPr>
        <w:t xml:space="preserve"> both in terms of how Beijing says that it would use its nuclear forces and in terms of their size, sophistication, and diversity. Yet as China’s economy continues to grow and its military continues to modernize, Beijing will increasingly have the option to expand its nuclear forces, improve their capability, and broaden their role in its national security strategy. </w:t>
      </w:r>
      <w:r w:rsidRPr="009F008B">
        <w:rPr>
          <w:rStyle w:val="Emphasis"/>
          <w:highlight w:val="cyan"/>
        </w:rPr>
        <w:t>The United States cannot realistically prevent Beijing from doing so, but in cooperation with its allies, may be able to persuade Chinese leaders to develop their forces in ways consistent with mutual stability</w:t>
      </w:r>
      <w:r w:rsidRPr="009F008B">
        <w:rPr>
          <w:rStyle w:val="Emphasis"/>
        </w:rPr>
        <w:t>.</w:t>
      </w:r>
      <w:r>
        <w:t xml:space="preserve"> From the Chinese perspective, the sole purpose of nuclear weapons is to deter nuclear attacks or nuclear coercion, and so the only reason to improve its nuclear arsenal is if its ability to deliver a retaliatory strike is threatened. U.S. missile defenses, the Chinese believe, represent such a threat. Witness the debate over the potential deployment of the U.S. Terminal High Altitude Area Defense (THAAD) system to South Korea, where it would be set up to fire on missiles launched from North Korea. Chinese officials, who have strenuously objected to such a deployment, are less concerned about THAAD’s interceptor missiles than its TPY-2 radar, which from a forward location on the Korean peninsula could track Chinese ICBMs as they launch and deploy decoys, thereby improving the chances of American interceptors to home in on the real warheads. As U.S. ballistic missile defenses improve, therefore, China has been working to improve its own missiles’ survivability and penetrability. For example, China began to deploy the DF-31 and DF-31A solid-propellant road-mobile ICBMs, in 2006 and 2007; more recently, it has been flight-testing the next-generation DF-41 ICBM. In the foreseeable future, China could maintain the effectiveness of its nuclear deterrent through modernization alone. </w:t>
      </w:r>
      <w:r w:rsidRPr="009F008B">
        <w:rPr>
          <w:rStyle w:val="StyleUnderline"/>
        </w:rPr>
        <w:t>However, if the United States significantly improves the scale or effectiveness of its missile defense, China might decide to build more nuclear warheads</w:t>
      </w:r>
      <w:r>
        <w:t xml:space="preserve">. </w:t>
      </w:r>
      <w:r w:rsidRPr="009F008B">
        <w:rPr>
          <w:rStyle w:val="Emphasis"/>
        </w:rPr>
        <w:t xml:space="preserve">Therefore, </w:t>
      </w:r>
      <w:r w:rsidRPr="009F008B">
        <w:rPr>
          <w:rStyle w:val="Emphasis"/>
          <w:highlight w:val="cyan"/>
        </w:rPr>
        <w:t>in order to avoid an arms race, China and the United States should reach a common understanding on strategic offensive and defensive capabilities</w:t>
      </w:r>
      <w:r w:rsidRPr="009F008B">
        <w:rPr>
          <w:highlight w:val="cyan"/>
        </w:rPr>
        <w:t>.</w:t>
      </w:r>
      <w:r>
        <w:t xml:space="preserve"> For example, the United States could commit to maintaining a low level of ballistic missile defense (BMD) effectiveness, enough to counter North Korea’s unsophisticated missiles without threatening China’s more advanced strategic missiles. In return, China could agree to refrain from expanding its nuclear arsenal.</w:t>
      </w:r>
      <w:r w:rsidRPr="00362ABC">
        <w:t xml:space="preserve"> </w:t>
      </w:r>
      <w:r>
        <w:t xml:space="preserve">Joint Views: While there are and will remain major disagreements between the two sides, there are nonetheless also substantial areas of overlap and a potential for a shared conceptual approach to managing risks. Accordingly, Washington and Beijing should seek to apply some of the concepts associated with the idea of strategic stability in managing their relations in the nuclear domain. The essential idea of strategic stability is that if both sides field forces that are capable of surviving a first strike and can credibly demonstrate to one another that their current and future capabilities cannot deny the other side a viable strategic deterrent, this confidence would eliminate the fear of preemption and the need to launch weapons early, either as irritants in a crisis or as dangers in conflict. This would reduce the danger that nuclear war might begin because of essentially technical “use or lose” or “itchy trigger-finger” fears – concerns that can become very real in crises and conflicts. Proceeding from this logic, the two sides should agree to the following principles: Mutual restraint is important to maintaining strategic stability. Both sides should seek areas where their restraint can contribute to stability in the relationship. The United States is not orienting or designing its national ballistic missile defenses against China. Rather, they are motivated with respect to the Asia-Pacific by North Korea’s long-range ballistic missile and nuclear weapons programs. Nonetheless, missile defense programs designed against intercontinental-range systems have the potential to undermine the viability of the other side’s second-strike capability. Measures designed to validate that such BMD systems do not threaten to negate the other party’s second-strike capability are therefore to be encouraged. The deployment of theater-range missile defense systems is understandable and need not undermine strategic stability. Because components of such systems can potentially threaten strategic-range missiles, or may be perceived to do so, each side should strive to differentiate its theater-range defense systems from its national defense systems. Steps that can validate to the other party that TMD systems do not have capabilities against long-range systems should be encouraged. Efforts to differentiate both sides’ nuclear (especially strategic nuclear) forces, bases, networks, and other assets from their conventional analogs should be encouraged. Because North Korea’s advancing missile and nuclear programs are driving U.S. national missile defense developments with respect to the Asia-Pacific, satisfactorily addressing these programs is crucial for stability in East Asia. North Korea’s nuclear program, in particular, is a grave challenge for regional stability, and a worsening one. </w:t>
      </w:r>
      <w:r w:rsidRPr="009F008B">
        <w:rPr>
          <w:rStyle w:val="StyleUnderline"/>
          <w:highlight w:val="cyan"/>
        </w:rPr>
        <w:t xml:space="preserve">A conventional conflict between China and the United States </w:t>
      </w:r>
      <w:r w:rsidRPr="009F008B">
        <w:rPr>
          <w:rStyle w:val="StyleUnderline"/>
        </w:rPr>
        <w:t xml:space="preserve">would </w:t>
      </w:r>
      <w:r w:rsidRPr="009F008B">
        <w:rPr>
          <w:rStyle w:val="StyleUnderline"/>
          <w:highlight w:val="cyan"/>
        </w:rPr>
        <w:t xml:space="preserve">involve serious risks of escalation, and a major conventional conflict </w:t>
      </w:r>
      <w:r w:rsidRPr="009F008B">
        <w:rPr>
          <w:rStyle w:val="StyleUnderline"/>
        </w:rPr>
        <w:t xml:space="preserve">would </w:t>
      </w:r>
      <w:r w:rsidRPr="009F008B">
        <w:rPr>
          <w:rStyle w:val="StyleUnderline"/>
          <w:highlight w:val="cyan"/>
        </w:rPr>
        <w:t>involve grave risks of escalating to the nuclear level</w:t>
      </w:r>
      <w:r w:rsidRPr="009F008B">
        <w:rPr>
          <w:rStyle w:val="StyleUnderline"/>
        </w:rPr>
        <w:t xml:space="preserve">. Both sides should therefore focus on ensuring that their military plans, capabilities, doctrines, and postures seek to avoid encouraging nuclear escalation on the part of the other. Accordingly, both sides would benefit from a clearer understanding of the other’s nuclear doctrine, red lines, and conceptions of escalation, thereby lessening the risk of conflict arising or one that has already broken out escalating due to a preventable misunderstanding. </w:t>
      </w:r>
      <w:r w:rsidRPr="009F008B">
        <w:rPr>
          <w:rStyle w:val="Emphasis"/>
          <w:highlight w:val="cyan"/>
        </w:rPr>
        <w:t>Engagements that illuminate each side’s perspectives on these issues should therefore be encouraged.</w:t>
      </w:r>
      <w:r w:rsidRPr="009F008B">
        <w:rPr>
          <w:rStyle w:val="Emphasis"/>
        </w:rPr>
        <w:t xml:space="preserve"> As well, </w:t>
      </w:r>
      <w:r w:rsidRPr="009F008B">
        <w:rPr>
          <w:rStyle w:val="Emphasis"/>
          <w:highlight w:val="cyan"/>
        </w:rPr>
        <w:t>crisis management cooperation should be encouraged to enable both countries to stem or stop inadvertent or accidental escalation</w:t>
      </w:r>
      <w:r w:rsidRPr="009F008B">
        <w:rPr>
          <w:rStyle w:val="StyleUnderline"/>
          <w:highlight w:val="cyan"/>
        </w:rPr>
        <w:t>.</w:t>
      </w:r>
    </w:p>
    <w:p w:rsidR="00D941D8" w:rsidRPr="00D64804" w:rsidRDefault="00D941D8" w:rsidP="00D941D8">
      <w:pPr>
        <w:pStyle w:val="Heading3"/>
      </w:pPr>
      <w:r w:rsidRPr="00D64804">
        <w:t>Nuclear Terrorism</w:t>
      </w:r>
    </w:p>
    <w:p w:rsidR="00D941D8" w:rsidRPr="00362ABC" w:rsidRDefault="00D941D8" w:rsidP="00D941D8">
      <w:pPr>
        <w:pStyle w:val="Heading4"/>
      </w:pPr>
      <w:r w:rsidRPr="00362ABC">
        <w:t>US-China cooperation is key to prevent terrorist from getting nuc</w:t>
      </w:r>
      <w:r>
        <w:t>lear materials</w:t>
      </w:r>
    </w:p>
    <w:p w:rsidR="00D941D8" w:rsidRPr="00362ABC" w:rsidRDefault="00D941D8" w:rsidP="00D941D8">
      <w:pPr>
        <w:rPr>
          <w:rStyle w:val="Style13ptBold"/>
        </w:rPr>
      </w:pPr>
      <w:r w:rsidRPr="00362ABC">
        <w:rPr>
          <w:rStyle w:val="Style13ptBold"/>
        </w:rPr>
        <w:t xml:space="preserve">McLaughlin 5/17 </w:t>
      </w:r>
      <w:r w:rsidRPr="00362ABC">
        <w:t>[Kathleen McLaughlin, "U.S. and China cooperate to thwart nuclear smuggling", www.sciencemag.org/news/2016/03/us-and-china-coopera</w:t>
      </w:r>
      <w:r>
        <w:t>te-thwart-nuclear-smuggling,</w:t>
      </w:r>
      <w:r w:rsidRPr="00362ABC">
        <w:t xml:space="preserve"> DOA: 6/21/16]</w:t>
      </w:r>
    </w:p>
    <w:p w:rsidR="00D941D8" w:rsidRDefault="00D941D8" w:rsidP="00D941D8">
      <w:r w:rsidRPr="00362ABC">
        <w:rPr>
          <w:rStyle w:val="StyleUnderline"/>
          <w:highlight w:val="cyan"/>
        </w:rPr>
        <w:t>The United States and China are deepening nuclear security cooperation</w:t>
      </w:r>
      <w:r w:rsidRPr="00362ABC">
        <w:rPr>
          <w:rStyle w:val="StyleUnderline"/>
        </w:rPr>
        <w:t xml:space="preserve">, with new technical collaborations and the expected participation of Chinese President Xi Jinping at the 2016 Nuclear Security Summit in Washington, D.C., later this month, Energy Secretary Ernest Moniz said Thursday. </w:t>
      </w:r>
      <w:r w:rsidRPr="00362ABC">
        <w:t xml:space="preserve">Moniz also addressed U.S. work with China on implementing the recent Iran nuclear pact. Moniz met with reporters in Beijing between talks with Chinese counterparts on nuclear security and climate change. </w:t>
      </w:r>
      <w:r w:rsidRPr="00362ABC">
        <w:rPr>
          <w:rStyle w:val="StyleUnderline"/>
        </w:rPr>
        <w:t xml:space="preserve">The agency signed an agreement this week to broaden an established program through which the </w:t>
      </w:r>
      <w:r w:rsidRPr="00362ABC">
        <w:rPr>
          <w:rStyle w:val="StyleUnderline"/>
          <w:highlight w:val="cyan"/>
        </w:rPr>
        <w:t>United States provides China with training and technology to detect “illicit movements, smuggling of nuclear materials</w:t>
      </w:r>
      <w:r w:rsidRPr="00362ABC">
        <w:rPr>
          <w:rStyle w:val="StyleUnderline"/>
        </w:rPr>
        <w:t xml:space="preserve"> and logical sources.” </w:t>
      </w:r>
      <w:r w:rsidRPr="00362ABC">
        <w:rPr>
          <w:rStyle w:val="StyleUnderline"/>
          <w:highlight w:val="cyan"/>
        </w:rPr>
        <w:t>The two powers share an interest in preventing global smuggling of nuclear materials</w:t>
      </w:r>
      <w:r w:rsidRPr="00362ABC">
        <w:rPr>
          <w:rStyle w:val="StyleUnderline"/>
        </w:rPr>
        <w:t xml:space="preserve">, he said, </w:t>
      </w:r>
      <w:r w:rsidRPr="00362ABC">
        <w:rPr>
          <w:rStyle w:val="StyleUnderline"/>
          <w:highlight w:val="cyan"/>
        </w:rPr>
        <w:t>and have taken tangible steps to work together in combatting the threat.</w:t>
      </w:r>
      <w:r w:rsidRPr="00362ABC">
        <w:rPr>
          <w:rStyle w:val="StyleUnderline"/>
        </w:rPr>
        <w:t xml:space="preserve"> </w:t>
      </w:r>
      <w:r w:rsidRPr="00362ABC">
        <w:t xml:space="preserve">“My discussions up until now have certainly reinforced the importance of those relationships and the shared interest in extending them going forward,” Moniz said. China’s new Center of Excellence on Nuclear Security near Beijing is a jointly funded collection of labs, test sites, and training facilities partly based on U.S. installations. </w:t>
      </w:r>
      <w:r w:rsidRPr="00362ABC">
        <w:rPr>
          <w:rStyle w:val="StyleUnderline"/>
        </w:rPr>
        <w:t xml:space="preserve">The new center seeks to detect the smuggling of materials that can either be used in nuclear weapons or dirty bombs. Eventually, </w:t>
      </w:r>
      <w:r w:rsidRPr="00362ABC">
        <w:rPr>
          <w:rStyle w:val="StyleUnderline"/>
          <w:highlight w:val="cyan"/>
        </w:rPr>
        <w:t>the center will provide training for nuclear detection experts</w:t>
      </w:r>
      <w:r w:rsidRPr="00362ABC">
        <w:rPr>
          <w:rStyle w:val="StyleUnderline"/>
        </w:rPr>
        <w:t xml:space="preserve"> from other countries in the region, but the initial focus is on building up China’s capabilities. </w:t>
      </w:r>
      <w:r w:rsidRPr="00362ABC">
        <w:rPr>
          <w:rStyle w:val="StyleUnderline"/>
          <w:highlight w:val="cyan"/>
        </w:rPr>
        <w:t>The United States has</w:t>
      </w:r>
      <w:r w:rsidRPr="00362ABC">
        <w:rPr>
          <w:rStyle w:val="StyleUnderline"/>
        </w:rPr>
        <w:t xml:space="preserve"> also </w:t>
      </w:r>
      <w:r w:rsidRPr="00362ABC">
        <w:rPr>
          <w:rStyle w:val="StyleUnderline"/>
          <w:highlight w:val="cyan"/>
        </w:rPr>
        <w:t>trained Chinese</w:t>
      </w:r>
      <w:r w:rsidRPr="00362ABC">
        <w:rPr>
          <w:rStyle w:val="StyleUnderline"/>
        </w:rPr>
        <w:t xml:space="preserve"> customs </w:t>
      </w:r>
      <w:r w:rsidRPr="00362ABC">
        <w:rPr>
          <w:rStyle w:val="StyleUnderline"/>
          <w:highlight w:val="cyan"/>
        </w:rPr>
        <w:t>agency officers to detect illicit nuclear materials</w:t>
      </w:r>
      <w:r w:rsidRPr="00362ABC">
        <w:rPr>
          <w:rStyle w:val="StyleUnderline"/>
        </w:rPr>
        <w:t xml:space="preserve"> under a separate ports agreement.</w:t>
      </w:r>
      <w:r w:rsidRPr="00362ABC">
        <w:t xml:space="preserve"> “Controlling those materials, whether going out or coming in, is clearly important,” Moniz said. Moniz pointed to recent news reports that the Islamic State group may be on the hunt for raw materials to develop weapons. The potential threats for both China and the United States are serious, and the two countries are addressing them as such. “We are working very hard together in very concrete ways,” Moniz said. Moniz also mentioned that Xi will attend the 2016 Nuclear Security Summit slated for 31 March to 1 April in Washington, D.C. </w:t>
      </w:r>
      <w:r w:rsidRPr="00362ABC">
        <w:rPr>
          <w:rStyle w:val="StyleUnderline"/>
          <w:highlight w:val="cyan"/>
        </w:rPr>
        <w:t>This will be the fourth</w:t>
      </w:r>
      <w:r w:rsidRPr="00362ABC">
        <w:rPr>
          <w:rStyle w:val="StyleUnderline"/>
        </w:rPr>
        <w:t xml:space="preserve"> and likely last such </w:t>
      </w:r>
      <w:r w:rsidRPr="00362ABC">
        <w:rPr>
          <w:rStyle w:val="StyleUnderline"/>
          <w:highlight w:val="cyan"/>
        </w:rPr>
        <w:t>summit</w:t>
      </w:r>
      <w:r w:rsidRPr="00362ABC">
        <w:rPr>
          <w:rStyle w:val="StyleUnderline"/>
        </w:rPr>
        <w:t xml:space="preserve">, </w:t>
      </w:r>
      <w:r w:rsidRPr="00362ABC">
        <w:rPr>
          <w:rStyle w:val="StyleUnderline"/>
          <w:highlight w:val="cyan"/>
        </w:rPr>
        <w:t>targeting efforts to combat potential nuclear terrorism</w:t>
      </w:r>
      <w:r w:rsidRPr="00362ABC">
        <w:t>. Chinese officials have made no mention of a planned American trip for the president, something that surprised Moniz. “To my knowledge, he will be there,” he said.</w:t>
      </w:r>
    </w:p>
    <w:p w:rsidR="00D941D8" w:rsidRDefault="00D941D8" w:rsidP="00D941D8">
      <w:pPr>
        <w:pStyle w:val="Heading4"/>
      </w:pPr>
      <w:r>
        <w:t>Nuclear terrorism kills hundreds of thousands, forces countries to lash out, and causes global economic collapse – vote on low probability because the effects are so dangerous</w:t>
      </w:r>
    </w:p>
    <w:p w:rsidR="00D941D8" w:rsidRPr="005737C7" w:rsidRDefault="00D941D8" w:rsidP="00D941D8">
      <w:r w:rsidRPr="005737C7">
        <w:rPr>
          <w:rStyle w:val="Style13ptBold"/>
        </w:rPr>
        <w:t>Bunn et al. 16</w:t>
      </w:r>
      <w:r w:rsidRPr="005737C7">
        <w:t xml:space="preserve"> (Harvard Kennedy School - Belfer Center for Science and International Affairs, "PreventingNuclearTerrorismContinuous Improvement or Dangerous Decline?</w:t>
      </w:r>
      <w:proofErr w:type="gramStart"/>
      <w:r w:rsidRPr="005737C7">
        <w:t>",</w:t>
      </w:r>
      <w:proofErr w:type="gramEnd"/>
      <w:r w:rsidRPr="005737C7">
        <w:t xml:space="preserve"> belfercenter.ksg.harvard.edu/files/PreventingNuclearTerrorism-Web.pdf, DOA: 6/21/16)</w:t>
      </w:r>
    </w:p>
    <w:p w:rsidR="00D941D8" w:rsidRPr="005737C7" w:rsidRDefault="00D941D8" w:rsidP="00D941D8">
      <w:pPr>
        <w:rPr>
          <w:rStyle w:val="Emphasis"/>
        </w:rPr>
      </w:pPr>
      <w:r w:rsidRPr="005737C7">
        <w:rPr>
          <w:rStyle w:val="StyleUnderline"/>
        </w:rPr>
        <w:t xml:space="preserve">Statesmen, intelligence analysts, and academics have all assessed the threat of nuclear terrorism in recent years. Today, </w:t>
      </w:r>
      <w:r w:rsidRPr="005737C7">
        <w:rPr>
          <w:rStyle w:val="StyleUnderline"/>
          <w:highlight w:val="cyan"/>
        </w:rPr>
        <w:t>Republican and Democratic Party leaders in the United States and the heads of state or government</w:t>
      </w:r>
      <w:r w:rsidRPr="005737C7">
        <w:rPr>
          <w:rStyle w:val="StyleUnderline"/>
        </w:rPr>
        <w:t xml:space="preserve"> from dozens of countries in the international community—including Presidents Putin6 and Obama7—</w:t>
      </w:r>
      <w:r w:rsidRPr="005737C7">
        <w:rPr>
          <w:rStyle w:val="StyleUnderline"/>
          <w:highlight w:val="cyan"/>
        </w:rPr>
        <w:t>recognize that the threat of nuclear terrorism is real, urgent, and commands action</w:t>
      </w:r>
      <w:r w:rsidRPr="005737C7">
        <w:rPr>
          <w:rStyle w:val="StyleUnderline"/>
        </w:rPr>
        <w:t xml:space="preserve">. Yukiya Amano, </w:t>
      </w:r>
      <w:r w:rsidRPr="005737C7">
        <w:rPr>
          <w:rStyle w:val="StyleUnderline"/>
          <w:highlight w:val="cyan"/>
        </w:rPr>
        <w:t>Director Gen- eral of the International Atomic Energy Agency</w:t>
      </w:r>
      <w:r w:rsidRPr="005737C7">
        <w:rPr>
          <w:rStyle w:val="StyleUnderline"/>
        </w:rPr>
        <w:t xml:space="preserve"> (IAEA) summarized the present danger, </w:t>
      </w:r>
      <w:r w:rsidRPr="005737C7">
        <w:rPr>
          <w:rStyle w:val="StyleUnderline"/>
          <w:highlight w:val="cyan"/>
        </w:rPr>
        <w:t>saying, “</w:t>
      </w:r>
      <w:proofErr w:type="gramStart"/>
      <w:r w:rsidRPr="005737C7">
        <w:rPr>
          <w:rStyle w:val="StyleUnderline"/>
          <w:highlight w:val="cyan"/>
        </w:rPr>
        <w:t>the</w:t>
      </w:r>
      <w:proofErr w:type="gramEnd"/>
      <w:r w:rsidRPr="005737C7">
        <w:rPr>
          <w:rStyle w:val="StyleUnderline"/>
          <w:highlight w:val="cyan"/>
        </w:rPr>
        <w:t xml:space="preserve"> threat of nuclear terrorism is real, and the global nuclear security system needs to be strengthened</w:t>
      </w:r>
      <w:r w:rsidRPr="005737C7">
        <w:rPr>
          <w:rStyle w:val="StyleUnderline"/>
        </w:rPr>
        <w:t xml:space="preserve"> in order to counter that threat.”8 Director-General Amano’s statement, made before the rise of the Islamic State (IS), is even truer today than it was when he made it in 2013.</w:t>
      </w:r>
      <w:r>
        <w:t xml:space="preserve"> Making a crude nuclear bomb would not be easy, but is potentially within the capabili- ties of a technically sophisticated terrorist group, as numerous government studies have confirmed.9 </w:t>
      </w:r>
      <w:r w:rsidRPr="005737C7">
        <w:rPr>
          <w:rStyle w:val="StyleUnderline"/>
          <w:highlight w:val="cyan"/>
        </w:rPr>
        <w:t>The main barrier is getting</w:t>
      </w:r>
      <w:r w:rsidRPr="005737C7">
        <w:rPr>
          <w:rStyle w:val="StyleUnderline"/>
        </w:rPr>
        <w:t xml:space="preserve"> hold of the needed </w:t>
      </w:r>
      <w:r w:rsidRPr="005737C7">
        <w:rPr>
          <w:rStyle w:val="StyleUnderline"/>
          <w:highlight w:val="cyan"/>
        </w:rPr>
        <w:t>nuclear material</w:t>
      </w:r>
      <w:r w:rsidRPr="005737C7">
        <w:rPr>
          <w:rStyle w:val="StyleUnderline"/>
        </w:rPr>
        <w:t xml:space="preserve"> – </w:t>
      </w:r>
      <w:r w:rsidRPr="005737C7">
        <w:rPr>
          <w:rStyle w:val="StyleUnderline"/>
          <w:highlight w:val="cyan"/>
        </w:rPr>
        <w:t>but</w:t>
      </w:r>
      <w:r w:rsidRPr="005737C7">
        <w:rPr>
          <w:rStyle w:val="StyleUnderline"/>
        </w:rPr>
        <w:t xml:space="preserve"> there are multiple cases in which kilogram quantities of </w:t>
      </w:r>
      <w:r w:rsidRPr="005737C7">
        <w:rPr>
          <w:rStyle w:val="StyleUnderline"/>
          <w:highlight w:val="cyan"/>
        </w:rPr>
        <w:t>plutonium</w:t>
      </w:r>
      <w:r w:rsidRPr="005737C7">
        <w:rPr>
          <w:rStyle w:val="StyleUnderline"/>
        </w:rPr>
        <w:t xml:space="preserve"> or highly enriched uranium (HEU) </w:t>
      </w:r>
      <w:r w:rsidRPr="005737C7">
        <w:rPr>
          <w:rStyle w:val="StyleUnderline"/>
          <w:highlight w:val="cyan"/>
        </w:rPr>
        <w:t>have been stolen</w:t>
      </w:r>
      <w:r>
        <w:t xml:space="preserve"> (see “Empirical Evidence of Insecure Nuclear Material,” p. 24). The nuclear material for a bomb is small and difficult to detect, making it a major chal- lenge to stop nuclear smuggling, or to recover nuclear material after it has been stolen. </w:t>
      </w:r>
      <w:r w:rsidRPr="005737C7">
        <w:rPr>
          <w:rStyle w:val="StyleUnderline"/>
        </w:rPr>
        <w:t xml:space="preserve">Moreover, </w:t>
      </w:r>
      <w:r w:rsidRPr="005737C7">
        <w:rPr>
          <w:rStyle w:val="StyleUnderline"/>
          <w:highlight w:val="cyan"/>
        </w:rPr>
        <w:t>the potential consequences of successful nuclear terrorism would be immense</w:t>
      </w:r>
      <w:r w:rsidRPr="005737C7">
        <w:rPr>
          <w:rStyle w:val="StyleUnderline"/>
        </w:rPr>
        <w:t xml:space="preserve">. The heart of a major city could be reduced to a smoldering radioactive ruin, </w:t>
      </w:r>
      <w:r w:rsidRPr="005737C7">
        <w:rPr>
          <w:rStyle w:val="StyleUnderline"/>
          <w:highlight w:val="cyan"/>
        </w:rPr>
        <w:t>leaving tens or hundreds of thousands of people dead</w:t>
      </w:r>
      <w:r w:rsidRPr="005737C7">
        <w:rPr>
          <w:rStyle w:val="StyleUnderline"/>
        </w:rPr>
        <w:t xml:space="preserve">, and countless more injured.10 Terrorists—either those who committed the attack or others—would probably claim they had more bombs already hidden in other cities (whether they did nor not), and the fear that this might be true could lead to panicked evacuations, creating widespread havoc and economic disruption. In what would inevitably be a desperate effort to prevent further attacks, </w:t>
      </w:r>
      <w:r w:rsidRPr="005737C7">
        <w:rPr>
          <w:rStyle w:val="Emphasis"/>
          <w:highlight w:val="cyan"/>
        </w:rPr>
        <w:t>traditional standards of civil liberties would likely be jettisoned</w:t>
      </w:r>
      <w:r w:rsidRPr="005737C7">
        <w:rPr>
          <w:rStyle w:val="StyleUnderline"/>
          <w:highlight w:val="cyan"/>
        </w:rPr>
        <w:t>, and the country</w:t>
      </w:r>
      <w:r w:rsidRPr="005737C7">
        <w:rPr>
          <w:rStyle w:val="StyleUnderline"/>
        </w:rPr>
        <w:t xml:space="preserve"> attacked might well </w:t>
      </w:r>
      <w:r w:rsidRPr="005737C7">
        <w:rPr>
          <w:rStyle w:val="StyleUnderline"/>
          <w:highlight w:val="cyan"/>
        </w:rPr>
        <w:t>lash out militarily</w:t>
      </w:r>
      <w:r w:rsidRPr="005737C7">
        <w:rPr>
          <w:rStyle w:val="StyleUnderline"/>
        </w:rPr>
        <w:t xml:space="preserve"> at whatever countries it thought might bear a portion of responsibility</w:t>
      </w:r>
      <w:r w:rsidRPr="005737C7">
        <w:t>.11 In 2005, then-</w:t>
      </w:r>
      <w:r w:rsidRPr="005737C7">
        <w:rPr>
          <w:highlight w:val="cyan"/>
        </w:rPr>
        <w:t>UN Secretary</w:t>
      </w:r>
      <w:r w:rsidRPr="005737C7">
        <w:t xml:space="preserve">-General Kofi Annan </w:t>
      </w:r>
      <w:r w:rsidRPr="005737C7">
        <w:rPr>
          <w:highlight w:val="cyan"/>
        </w:rPr>
        <w:t>warned that</w:t>
      </w:r>
      <w:r w:rsidRPr="005737C7">
        <w:t xml:space="preserve"> the reverberating </w:t>
      </w:r>
      <w:r w:rsidRPr="005737C7">
        <w:rPr>
          <w:highlight w:val="cyan"/>
        </w:rPr>
        <w:t>global economic effects would push “tens of millions of people into dire poverty,” creating “a second death toll throughout the developing world</w:t>
      </w:r>
      <w:r w:rsidRPr="005737C7">
        <w:t xml:space="preserve">.”12 </w:t>
      </w:r>
      <w:r w:rsidRPr="005737C7">
        <w:rPr>
          <w:rStyle w:val="Emphasis"/>
          <w:highlight w:val="cyan"/>
        </w:rPr>
        <w:t>Terrorist use of nuclear weapons may not be a high probability—but the consequences would be so severe that even a low probability should be enough to motivate an intense focus on steps such as nuclear security to reduce the risk.</w:t>
      </w:r>
    </w:p>
    <w:p w:rsidR="00D941D8" w:rsidRPr="00362ABC" w:rsidRDefault="00D941D8" w:rsidP="00D941D8">
      <w:pPr>
        <w:pStyle w:val="Heading3"/>
      </w:pPr>
      <w:r>
        <w:t>Climate Change</w:t>
      </w:r>
    </w:p>
    <w:p w:rsidR="00D941D8" w:rsidRDefault="00D941D8" w:rsidP="00D941D8">
      <w:pPr>
        <w:pStyle w:val="Heading4"/>
      </w:pPr>
      <w:r>
        <w:t>China US cooperation is necessary to prevent global climate change – also spills over to get other nations to cooperate while solidifying future climate and trade policies between the US and China (also works as a great perm card against any international actor CP)</w:t>
      </w:r>
    </w:p>
    <w:p w:rsidR="00D941D8" w:rsidRPr="009F008B" w:rsidRDefault="00D941D8" w:rsidP="00D941D8">
      <w:pPr>
        <w:rPr>
          <w:rStyle w:val="Style13ptBold"/>
        </w:rPr>
      </w:pPr>
      <w:r w:rsidRPr="00E47980">
        <w:rPr>
          <w:rStyle w:val="Style13ptBold"/>
        </w:rPr>
        <w:t xml:space="preserve">Aldy et al. 16 </w:t>
      </w:r>
      <w:r w:rsidRPr="00E47980">
        <w:t>[Harvard Project on Climate Agreements, National Center for Climate Change Strategy and International Cooperation - Biejing, "Bilateral Cooperation between China and the United States: Facilitating Progress on Climate-Change Policy", belfercenter.ksg.harvard.edu/files/harvard-</w:t>
      </w:r>
      <w:r>
        <w:t>nscs-paper-final-160224.pdf,</w:t>
      </w:r>
      <w:r w:rsidRPr="00E47980">
        <w:t xml:space="preserve"> DOA: 6/21/16]</w:t>
      </w:r>
    </w:p>
    <w:p w:rsidR="00D941D8" w:rsidRDefault="00D941D8" w:rsidP="00D941D8">
      <w:pPr>
        <w:rPr>
          <w:rStyle w:val="Emphasis"/>
        </w:rPr>
      </w:pPr>
      <w:r w:rsidRPr="00E47980">
        <w:rPr>
          <w:rStyle w:val="StyleUnderline"/>
        </w:rPr>
        <w:t xml:space="preserve">Over the past two decades, </w:t>
      </w:r>
      <w:r w:rsidRPr="00E47980">
        <w:rPr>
          <w:rStyle w:val="StyleUnderline"/>
          <w:highlight w:val="cyan"/>
        </w:rPr>
        <w:t xml:space="preserve">disagreements between developing and developed countries have </w:t>
      </w:r>
      <w:r w:rsidRPr="00E47980">
        <w:rPr>
          <w:rStyle w:val="StyleUnderline"/>
        </w:rPr>
        <w:t xml:space="preserve">often </w:t>
      </w:r>
      <w:r w:rsidRPr="00E47980">
        <w:rPr>
          <w:rStyle w:val="StyleUnderline"/>
          <w:highlight w:val="cyan"/>
        </w:rPr>
        <w:t>frustrated efforts to reach consensus on</w:t>
      </w:r>
      <w:r w:rsidRPr="00E47980">
        <w:rPr>
          <w:rStyle w:val="StyleUnderline"/>
        </w:rPr>
        <w:t xml:space="preserve"> an effective international response to the problem of </w:t>
      </w:r>
      <w:r w:rsidRPr="00E47980">
        <w:rPr>
          <w:rStyle w:val="StyleUnderline"/>
          <w:highlight w:val="cyan"/>
        </w:rPr>
        <w:t>global climate change</w:t>
      </w:r>
      <w:r w:rsidRPr="009F008B">
        <w:t xml:space="preserve">. Key disputes have centered on the appropriate prioritization of economic development versus climate mitigation, responsibility for historic emissions versus contribution to current and forecasted emissions, and total emissions versus emission per capita. While differences between developing countries’ perspectives and developed-country perspectives on these issues are unlikely to be resolved in the short term, </w:t>
      </w:r>
      <w:r w:rsidRPr="00E47980">
        <w:rPr>
          <w:rStyle w:val="StyleUnderline"/>
          <w:highlight w:val="cyan"/>
        </w:rPr>
        <w:t>the imperative to move beyond these disputes</w:t>
      </w:r>
      <w:r w:rsidRPr="00E47980">
        <w:rPr>
          <w:rStyle w:val="StyleUnderline"/>
        </w:rPr>
        <w:t xml:space="preserve"> toward a more cooperative and coordinated approach to global climate mitigation </w:t>
      </w:r>
      <w:r w:rsidRPr="00E47980">
        <w:rPr>
          <w:rStyle w:val="StyleUnderline"/>
          <w:highlight w:val="cyan"/>
        </w:rPr>
        <w:t>is becoming urgent</w:t>
      </w:r>
      <w:r w:rsidRPr="00E47980">
        <w:rPr>
          <w:rStyle w:val="StyleUnderline"/>
        </w:rPr>
        <w:t>. At this critical juncture, the recent joint announcements between China and the United States concerning climate change actions represented an important development in global climate negotiations and were appropriately hailed as offering a new model for improved cooperation between emerging and developed economies</w:t>
      </w:r>
      <w:r w:rsidRPr="009F008B">
        <w:t xml:space="preserve">. Given the size of the two countries’ economies and their large contributions to global GHG emissions, the actions outlined in the joint announcements per se will have a significant impact on future mitigation efforts—and, indeed, did much to facilitate a successful outcome in Paris. </w:t>
      </w:r>
      <w:r w:rsidRPr="00E47980">
        <w:rPr>
          <w:rStyle w:val="StyleUnderline"/>
        </w:rPr>
        <w:t xml:space="preserve">By demonstrating these actions, </w:t>
      </w:r>
      <w:r w:rsidRPr="00E47980">
        <w:rPr>
          <w:rStyle w:val="StyleUnderline"/>
          <w:highlight w:val="cyan"/>
        </w:rPr>
        <w:t>China and the United States may encourage other countries to increase their climate mitigation ambitions. Cooperation on standards and procedures for comparing mitigation efforts can strengthen the technical basis for other aspects of China–U.S. cooperation</w:t>
      </w:r>
      <w:r w:rsidRPr="00E47980">
        <w:rPr>
          <w:rStyle w:val="StyleUnderline"/>
        </w:rPr>
        <w:t>, particularly in the area of cap-and-trade systems, and facilitate the linkage of homogeneous or heterogeneous climate policies. Cooperation in this area can also increase transparency and consistency in climate negotiations, improve trust among parties, and advance efforts to track collective progress toward achieving global mitigation targets.</w:t>
      </w:r>
      <w:r>
        <w:t xml:space="preserve"> But China and the United States have different preferences and interests in terms of the scope and timeframe of mitigation efforts and other issues. Thus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it will be important to develop a rigorous, systematic, and transparent system for tracking domestic policy developments in the context of an international climate policy framework. </w:t>
      </w:r>
      <w:r w:rsidRPr="00E47980">
        <w:rPr>
          <w:rStyle w:val="Emphasis"/>
          <w:highlight w:val="cyan"/>
        </w:rPr>
        <w:t>Interactions between trade and climate policy constitute a third important area for future U.S.–China cooperation</w:t>
      </w:r>
      <w:r w:rsidRPr="00E47980">
        <w:rPr>
          <w:rStyle w:val="Emphasis"/>
        </w:rPr>
        <w:t>.</w:t>
      </w:r>
      <w:r>
        <w:t xml:space="preserve"> </w:t>
      </w:r>
      <w:r w:rsidRPr="00E47980">
        <w:rPr>
          <w:rStyle w:val="StyleUnderline"/>
          <w:highlight w:val="cyan"/>
        </w:rPr>
        <w:t>Reforms can be initiated within the WTO</w:t>
      </w:r>
      <w:r w:rsidRPr="00E47980">
        <w:rPr>
          <w:rStyle w:val="StyleUnderline"/>
        </w:rPr>
        <w:t xml:space="preserve"> and UNFCCC, which currently provide the dominant frameworks for global coordination on trade and climate change. </w:t>
      </w:r>
      <w:r w:rsidRPr="00E47980">
        <w:rPr>
          <w:rStyle w:val="Emphasis"/>
          <w:highlight w:val="cyan"/>
        </w:rPr>
        <w:t>But China and the United States should also explore opportunities to advance progress in this area through more flexible plurilateral and bilateral relationships</w:t>
      </w:r>
      <w:r w:rsidRPr="00E47980">
        <w:rPr>
          <w:rStyle w:val="StyleUnderline"/>
        </w:rPr>
        <w:t>. Cooperation between the two countries to develop GHG standards and methods for comparing the impact of domestic climate policies would be particularly helpful in reducing the potential for future trade conflicts and facilitating the coordination of climate and trade policies</w:t>
      </w:r>
      <w:r w:rsidRPr="00E47980">
        <w:rPr>
          <w:rStyle w:val="Emphasis"/>
        </w:rPr>
        <w:t xml:space="preserve">. </w:t>
      </w:r>
      <w:r w:rsidRPr="00E47980">
        <w:rPr>
          <w:rStyle w:val="Emphasis"/>
          <w:highlight w:val="cyan"/>
        </w:rPr>
        <w:t>Climate change has added a new dimension to a bilateral relationship that is already one of the most important of the twenty-first century</w:t>
      </w:r>
      <w:r w:rsidRPr="00E47980">
        <w:rPr>
          <w:highlight w:val="cyan"/>
        </w:rPr>
        <w:t>.</w:t>
      </w:r>
      <w:r>
        <w:t xml:space="preserve"> While China and the United States have different national interests in many areas, climate change represents an important area where their interests, and those of every other country interested in the wellbeing of its citizens and future generations, converge. 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w:t>
      </w:r>
      <w:r w:rsidRPr="00E47980">
        <w:rPr>
          <w:rStyle w:val="Emphasis"/>
          <w:highlight w:val="cyan"/>
        </w:rPr>
        <w:t>successful China–U.S. cooperation</w:t>
      </w:r>
      <w:r w:rsidRPr="00E47980">
        <w:rPr>
          <w:rStyle w:val="Emphasis"/>
        </w:rPr>
        <w:t xml:space="preserve"> under the hybrid Paris climate policy architecture </w:t>
      </w:r>
      <w:r w:rsidRPr="00E47980">
        <w:rPr>
          <w:rStyle w:val="Emphasis"/>
          <w:highlight w:val="cyan"/>
        </w:rPr>
        <w:t>may well prove crucial in paving the way for broader international cooperation to reduce the risk of global climate change.</w:t>
      </w:r>
    </w:p>
    <w:p w:rsidR="00D941D8" w:rsidRDefault="00D941D8" w:rsidP="00D941D8">
      <w:pPr>
        <w:pStyle w:val="Heading3"/>
      </w:pPr>
      <w:r w:rsidRPr="00727C0A">
        <w:t>Cyberattacks</w:t>
      </w:r>
    </w:p>
    <w:p w:rsidR="00D941D8" w:rsidRDefault="00D941D8" w:rsidP="00D941D8">
      <w:pPr>
        <w:pStyle w:val="Heading4"/>
      </w:pPr>
      <w:r>
        <w:t>US China cooperation over cybersecurity is key to prevent escalation to military conflict and preserve the global economy – spills over to global agreements</w:t>
      </w:r>
    </w:p>
    <w:p w:rsidR="00D941D8" w:rsidRPr="00727C0A" w:rsidRDefault="00D941D8" w:rsidP="00D941D8">
      <w:pPr>
        <w:rPr>
          <w:rStyle w:val="Style13ptBold"/>
        </w:rPr>
      </w:pPr>
      <w:r w:rsidRPr="00727C0A">
        <w:rPr>
          <w:rStyle w:val="Style13ptBold"/>
        </w:rPr>
        <w:t xml:space="preserve">Segal and Lan 16 </w:t>
      </w:r>
      <w:r w:rsidRPr="00727C0A">
        <w:t>(Adam Segal, Tang Lan, "Reducing and Managing U.S.-China Conflict in Cyberspace", www.nbr.org/publications/specialreport/pdf/Free/06192016/</w:t>
      </w:r>
      <w:r>
        <w:t>SR57_US-China_April2016.pdf,</w:t>
      </w:r>
      <w:r w:rsidRPr="00727C0A">
        <w:t xml:space="preserve"> DOA: 6/21/16)</w:t>
      </w:r>
    </w:p>
    <w:p w:rsidR="00D941D8" w:rsidRDefault="00D941D8" w:rsidP="00D941D8">
      <w:pPr>
        <w:rPr>
          <w:rStyle w:val="StyleUnderline"/>
        </w:rPr>
      </w:pPr>
      <w:r>
        <w:t xml:space="preserve">Although cyberspace is an issue of increasing importance to the U.S.-China relationship, Beijing and Washington still have significant differences over the free flow of information and the openness of the Internet, cyberattacks and norms of behavior in cyberspace, Internet governance, and the security of supply chains and information and communications equipment. As a result, each country is likely to see the other as an important, if not the main, competitor to the pursuit of its interests in cyberspace. Yet despite the gaps in their positions, and the hyperbolic rhetoric that oten shows up in the media in both countries about cyberwar, </w:t>
      </w:r>
      <w:r w:rsidRPr="00727C0A">
        <w:rPr>
          <w:rStyle w:val="StyleUnderline"/>
          <w:highlight w:val="cyan"/>
        </w:rPr>
        <w:t>policymakers</w:t>
      </w:r>
      <w:r w:rsidRPr="00727C0A">
        <w:rPr>
          <w:rStyle w:val="StyleUnderline"/>
        </w:rPr>
        <w:t xml:space="preserve"> in Zhongnanhai and the White House </w:t>
      </w:r>
      <w:r w:rsidRPr="00727C0A">
        <w:rPr>
          <w:rStyle w:val="StyleUnderline"/>
          <w:highlight w:val="cyan"/>
        </w:rPr>
        <w:t>appear committed to not letting cyber issues derail the relationship</w:t>
      </w:r>
      <w:r w:rsidRPr="00727C0A">
        <w:rPr>
          <w:rStyle w:val="StyleUnderline"/>
        </w:rPr>
        <w:t>. The September 2015 summit between Presidents Barack Obama and Xi Jinping produced breakthrough agreements on several important cybersecurity measures.</w:t>
      </w:r>
      <w:r>
        <w:t xml:space="preserve"> Both sides pledged that “neither country’s government will conduct or knowingly support cyber-enabled thet of intellectual property, including trade secrets or other confidential business information, with the intent of providing competitive advantages to companies or commercial sectors.”1 Washington and Beijing also agreed to identify and endorse norms of behavior in cyberspace and establish two high-level working groups and a hotline between the two sides. </w:t>
      </w:r>
      <w:r w:rsidRPr="00727C0A">
        <w:rPr>
          <w:rStyle w:val="StyleUnderline"/>
        </w:rPr>
        <w:t xml:space="preserve">However, as </w:t>
      </w:r>
      <w:r w:rsidRPr="00727C0A">
        <w:rPr>
          <w:rStyle w:val="StyleUnderline"/>
          <w:highlight w:val="cyan"/>
        </w:rPr>
        <w:t>President Obama acknowledged</w:t>
      </w:r>
      <w:r w:rsidRPr="00727C0A">
        <w:rPr>
          <w:rStyle w:val="StyleUnderline"/>
        </w:rPr>
        <w:t xml:space="preserve"> following the summit in September, “</w:t>
      </w:r>
      <w:r w:rsidRPr="00727C0A">
        <w:rPr>
          <w:rStyle w:val="StyleUnderline"/>
          <w:highlight w:val="cyan"/>
        </w:rPr>
        <w:t>Our work is not yet done.</w:t>
      </w:r>
      <w:r w:rsidRPr="00727C0A">
        <w:rPr>
          <w:rStyle w:val="StyleUnderline"/>
        </w:rPr>
        <w:t xml:space="preserve"> I believe we can expand our cooperation in this area.”2 </w:t>
      </w:r>
      <w:r w:rsidRPr="00727C0A">
        <w:rPr>
          <w:rStyle w:val="Emphasis"/>
          <w:highlight w:val="cyan"/>
        </w:rPr>
        <w:t>The U.S.-China cyber agreement could be a model for future international discussions</w:t>
      </w:r>
      <w:r w:rsidRPr="00727C0A">
        <w:rPr>
          <w:rStyle w:val="Emphasis"/>
        </w:rPr>
        <w:t>.</w:t>
      </w:r>
      <w:r w:rsidRPr="00727C0A">
        <w:rPr>
          <w:rStyle w:val="StyleUnderline"/>
        </w:rPr>
        <w:t xml:space="preserve"> China and the United Kingdom, for example, reached a similar agreement, and in November 2015 China, Brazil, Russia, the United States, and other members of the Group of Twenty (G-20) accepted the norm against conducting or supporting the cyber-enabled thet of intellectual property.</w:t>
      </w:r>
      <w:r>
        <w:t xml:space="preserve">3 Ater a year of ups and down in the Sino-U.S. cybersecurity relationship, the agreement signed by the two presidents may provide a mechanism to mediate conflict in the future. Failure to build on the agreement, however, could generate greater mistrust that spills over into other aspects of the relationship. </w:t>
      </w:r>
      <w:r w:rsidRPr="00727C0A">
        <w:rPr>
          <w:rStyle w:val="Emphasis"/>
          <w:highlight w:val="cyan"/>
        </w:rPr>
        <w:t>U.S. and</w:t>
      </w:r>
      <w:r w:rsidRPr="00727C0A">
        <w:rPr>
          <w:rStyle w:val="Emphasis"/>
        </w:rPr>
        <w:t xml:space="preserve"> People’s Republic of China (</w:t>
      </w:r>
      <w:r w:rsidRPr="00727C0A">
        <w:rPr>
          <w:rStyle w:val="Emphasis"/>
          <w:highlight w:val="cyan"/>
        </w:rPr>
        <w:t>PRC) forces</w:t>
      </w:r>
      <w:r w:rsidRPr="00727C0A">
        <w:rPr>
          <w:rStyle w:val="Emphasis"/>
        </w:rPr>
        <w:t xml:space="preserve">, for example, </w:t>
      </w:r>
      <w:r w:rsidRPr="00727C0A">
        <w:rPr>
          <w:rStyle w:val="Emphasis"/>
          <w:highlight w:val="cyan"/>
        </w:rPr>
        <w:t>are in close contact in the South China Sea, and cyberattacks could quickly escalate a stand-off and, through misperception or miscalculation, lead to military conflict.</w:t>
      </w:r>
      <w:r>
        <w:t xml:space="preserve"> </w:t>
      </w:r>
      <w:r w:rsidRPr="00727C0A">
        <w:rPr>
          <w:rStyle w:val="StyleUnderline"/>
        </w:rPr>
        <w:t xml:space="preserve">Defense planners in both countries appear to assume that offense dominates in cyberspace, and so there are strong incentives to strike first, further </w:t>
      </w:r>
      <w:r w:rsidRPr="00727C0A">
        <w:rPr>
          <w:rStyle w:val="StyleUnderline"/>
          <w:highlight w:val="cyan"/>
        </w:rPr>
        <w:t>heightening the risk that a crisis could quickly escalate</w:t>
      </w:r>
      <w:r w:rsidRPr="00727C0A">
        <w:rPr>
          <w:rStyle w:val="StyleUnderline"/>
        </w:rPr>
        <w:t>. A cyberattack that causes damage or destruction could create domestic demand for immediate action that both leaderships would have a hard time ignoring.</w:t>
      </w:r>
      <w:r>
        <w:rPr>
          <w:rStyle w:val="StyleUnderline"/>
        </w:rPr>
        <w:t xml:space="preserve"> </w:t>
      </w:r>
      <w:r w:rsidRPr="00727C0A">
        <w:rPr>
          <w:rStyle w:val="StyleUnderline"/>
        </w:rPr>
        <w:t xml:space="preserve">Finding some common ground and developing cooperative projects are necessary first steps to reducing tensions in cyberspace. Both sides increasingly depend on digital infrastructure for economic and national security and share a number of concerns. Globally, cyberattacks are growing in frequency, scale, sophistication, and severity of impact. </w:t>
      </w:r>
      <w:r w:rsidRPr="00727C0A">
        <w:rPr>
          <w:rStyle w:val="Emphasis"/>
          <w:highlight w:val="cyan"/>
        </w:rPr>
        <w:t>Cybercrime continues to rise</w:t>
      </w:r>
      <w:r w:rsidRPr="00727C0A">
        <w:rPr>
          <w:rStyle w:val="Emphasis"/>
        </w:rPr>
        <w:t xml:space="preserve">—McAfee estimates that </w:t>
      </w:r>
      <w:r w:rsidRPr="00727C0A">
        <w:rPr>
          <w:rStyle w:val="Emphasis"/>
          <w:highlight w:val="cyan"/>
        </w:rPr>
        <w:t>it cost the global economy more than $400 billion in 2014—and terrorists groups appear to be seeking the ability to launch destructive cyberattacks</w:t>
      </w:r>
      <w:r>
        <w:t xml:space="preserve">.4 The proliferation of cyberattack capabilities to nonstate actors that are not easily deterred puts critical infrastructure in both China and the United States at risk. </w:t>
      </w:r>
      <w:r w:rsidRPr="00727C0A">
        <w:rPr>
          <w:rStyle w:val="Emphasis"/>
          <w:highlight w:val="cyan"/>
        </w:rPr>
        <w:t>There are also strong economic incentives for greater cooperation</w:t>
      </w:r>
      <w:r>
        <w:t xml:space="preserve">. The Chinese and U.S. information and communications technology (ICT) markets are tightly linked, and both economies rely on the security, integrity, and availability of global supply chains. </w:t>
      </w:r>
      <w:r w:rsidRPr="00727C0A">
        <w:rPr>
          <w:rStyle w:val="StyleUnderline"/>
        </w:rPr>
        <w:t xml:space="preserve">While avoiding greater mistrust and preventing virtual events from escalating into physical conflicts are essential, </w:t>
      </w:r>
      <w:r w:rsidRPr="00727C0A">
        <w:rPr>
          <w:rStyle w:val="StyleUnderline"/>
          <w:highlight w:val="cyan"/>
        </w:rPr>
        <w:t>Beijing and Washington</w:t>
      </w:r>
      <w:r w:rsidRPr="00727C0A">
        <w:rPr>
          <w:rStyle w:val="StyleUnderline"/>
        </w:rPr>
        <w:t xml:space="preserve"> should not stop there. They </w:t>
      </w:r>
      <w:r w:rsidRPr="00727C0A">
        <w:rPr>
          <w:rStyle w:val="StyleUnderline"/>
          <w:highlight w:val="cyan"/>
        </w:rPr>
        <w:t>should also work together to identify positive goals</w:t>
      </w:r>
      <w:r w:rsidRPr="00727C0A">
        <w:rPr>
          <w:rStyle w:val="StyleUnderline"/>
        </w:rPr>
        <w:t xml:space="preserve">. The growth of the Internet has brought immense economic, political, social, and cultural benefits to both sides. </w:t>
      </w:r>
      <w:r w:rsidRPr="00727C0A">
        <w:rPr>
          <w:rStyle w:val="StyleUnderline"/>
          <w:highlight w:val="cyan"/>
        </w:rPr>
        <w:t>Strategic cooperation in cyberspace could result in further gains for China, the United States, and the rest of the world</w:t>
      </w:r>
      <w:r w:rsidRPr="00727C0A">
        <w:rPr>
          <w:rStyle w:val="StyleUnderline"/>
        </w:rPr>
        <w:t>.</w:t>
      </w:r>
    </w:p>
    <w:p w:rsidR="00D941D8" w:rsidRPr="00F7248F" w:rsidRDefault="00D941D8" w:rsidP="00D941D8">
      <w:pPr>
        <w:pStyle w:val="Heading4"/>
      </w:pPr>
      <w:r w:rsidRPr="00F7248F">
        <w:t>Cyber attacks trigger nuclear war</w:t>
      </w:r>
    </w:p>
    <w:p w:rsidR="00D941D8" w:rsidRPr="00F7248F" w:rsidRDefault="00D941D8" w:rsidP="00D941D8">
      <w:r w:rsidRPr="00F7248F">
        <w:rPr>
          <w:rStyle w:val="Style13ptBold"/>
        </w:rPr>
        <w:t>Borger 16</w:t>
      </w:r>
      <w:r w:rsidRPr="00F7248F">
        <w:t xml:space="preserve"> (Julian Borger, "Nuclear weapons risk greater than in cold war, says ex-Pentagon chief", https://www.theguardian.com/world/2016/jan/07/nuclear-weapons-risk-greater-than-in-cold-war-says-ex-pentagon-chief, DOA: 6/21/16)</w:t>
      </w:r>
    </w:p>
    <w:p w:rsidR="00D941D8" w:rsidRPr="00F7248F" w:rsidRDefault="00D941D8" w:rsidP="00D941D8">
      <w:r w:rsidRPr="00F7248F">
        <w:rPr>
          <w:rStyle w:val="StyleUnderline"/>
        </w:rPr>
        <w:t xml:space="preserve">Referring to the possibility of a nuclear exchange triggered by a military incident that spiralled out of control, the official said: “It is still remote, but it is no longer trivial.” Nuclear experts say </w:t>
      </w:r>
      <w:r w:rsidRPr="00F7248F">
        <w:rPr>
          <w:rStyle w:val="StyleUnderline"/>
          <w:highlight w:val="cyan"/>
        </w:rPr>
        <w:t>the growth of cyberwarfare potentially poses the biggest threat to the integrity and reliability of automated command and control systems</w:t>
      </w:r>
      <w:r w:rsidRPr="00F7248F">
        <w:rPr>
          <w:rStyle w:val="StyleUnderline"/>
        </w:rPr>
        <w:t>. “</w:t>
      </w:r>
      <w:r w:rsidRPr="00F7248F">
        <w:rPr>
          <w:rStyle w:val="Emphasis"/>
          <w:highlight w:val="cyan"/>
        </w:rPr>
        <w:t>In the cold war we were not contemplating how a cyber-attack might go awry</w:t>
      </w:r>
      <w:r w:rsidRPr="00F7248F">
        <w:rPr>
          <w:rStyle w:val="StyleUnderline"/>
        </w:rPr>
        <w:t xml:space="preserve">. </w:t>
      </w:r>
      <w:proofErr w:type="gramStart"/>
      <w:r w:rsidRPr="00F7248F">
        <w:rPr>
          <w:rStyle w:val="StyleUnderline"/>
        </w:rPr>
        <w:t>Its</w:t>
      </w:r>
      <w:proofErr w:type="gramEnd"/>
      <w:r w:rsidRPr="00F7248F">
        <w:rPr>
          <w:rStyle w:val="StyleUnderline"/>
        </w:rPr>
        <w:t xml:space="preserve"> hard to be specific about that risk, but </w:t>
      </w:r>
      <w:r w:rsidRPr="00F7248F">
        <w:rPr>
          <w:rStyle w:val="StyleUnderline"/>
          <w:highlight w:val="cyan"/>
        </w:rPr>
        <w:t>it seems to be very real and a growing danger,</w:t>
      </w:r>
      <w:r w:rsidRPr="00F7248F">
        <w:rPr>
          <w:rStyle w:val="StyleUnderline"/>
        </w:rPr>
        <w:t>” said Perry, who has written a book</w:t>
      </w:r>
      <w:r w:rsidRPr="00F7248F">
        <w:t>, My Journey at the Nuclear Brink, which highlights the increasing risks. “Some kind of cyber-attack on our nuclear command system either in the United States or Russia could be the basis for a miscalculation made about a launch.” US Strategic Command headquarters in Omaha, Nebraska, had not provided comment by the time of publication, but the generals in charge of the nuclear arsenal admit they do not know the extent to which it has been compromised because the threat is so new. “</w:t>
      </w:r>
      <w:r w:rsidRPr="00F7248F">
        <w:rPr>
          <w:rStyle w:val="StyleUnderline"/>
          <w:highlight w:val="cyan"/>
        </w:rPr>
        <w:t>The sophistication of the cyberthreat has increased exponentially</w:t>
      </w:r>
      <w:r w:rsidRPr="00F7248F">
        <w:rPr>
          <w:rStyle w:val="StyleUnderline"/>
        </w:rPr>
        <w:t xml:space="preserve">” over the past decade, the command’s former head, retired </w:t>
      </w:r>
      <w:proofErr w:type="gramStart"/>
      <w:r w:rsidRPr="00F7248F">
        <w:rPr>
          <w:rStyle w:val="StyleUnderline"/>
        </w:rPr>
        <w:t>general</w:t>
      </w:r>
      <w:proofErr w:type="gramEnd"/>
      <w:r w:rsidRPr="00F7248F">
        <w:rPr>
          <w:rStyle w:val="StyleUnderline"/>
        </w:rPr>
        <w:t xml:space="preserve"> James Cartwright, told the Associated Press in April</w:t>
      </w:r>
      <w:r w:rsidRPr="00F7248F">
        <w:t xml:space="preserve">. </w:t>
      </w:r>
      <w:r w:rsidRPr="00F7248F">
        <w:rPr>
          <w:rStyle w:val="Emphasis"/>
          <w:highlight w:val="cyan"/>
        </w:rPr>
        <w:t xml:space="preserve">It was “reasonable to believe that </w:t>
      </w:r>
      <w:r>
        <w:rPr>
          <w:rStyle w:val="Emphasis"/>
          <w:highlight w:val="cyan"/>
        </w:rPr>
        <w:t xml:space="preserve">that threat has extended itself </w:t>
      </w:r>
      <w:r w:rsidRPr="00F7248F">
        <w:rPr>
          <w:rStyle w:val="Emphasis"/>
          <w:highlight w:val="cyan"/>
        </w:rPr>
        <w:t>to nuclear command and control systems</w:t>
      </w:r>
      <w:r w:rsidRPr="00F7248F">
        <w:t xml:space="preserve">,” he said. “Have they been penetrated? I don’t know. Is it reasonable technically to assume they could be? Yes.” </w:t>
      </w:r>
      <w:r w:rsidRPr="00F7248F">
        <w:rPr>
          <w:rStyle w:val="StyleUnderline"/>
        </w:rPr>
        <w:t xml:space="preserve">A 2013 review by the Pentagon’s defence science board found that </w:t>
      </w:r>
      <w:r w:rsidRPr="00F7248F">
        <w:rPr>
          <w:rStyle w:val="StyleUnderline"/>
          <w:highlight w:val="cyan"/>
        </w:rPr>
        <w:t>US nuclear weapon control systems had not been properly assessed for their cyber-vulnerabilities</w:t>
      </w:r>
      <w:r w:rsidRPr="00F7248F">
        <w:t xml:space="preserve">. The then head of US Strategic Command, General Robert Kehler, told the Senate armed services committee in 2013 that there was “no significant vulnerability” in the nuclear command and control system, but later conceded: “We don’t know what we don’t know.” </w:t>
      </w:r>
      <w:r w:rsidRPr="00F7248F">
        <w:rPr>
          <w:rStyle w:val="StyleUnderline"/>
          <w:highlight w:val="cyan"/>
        </w:rPr>
        <w:t>When asked whether Russia and China could prevent a cyber-attack from launching their nuclear missiles</w:t>
      </w:r>
      <w:r w:rsidRPr="00F7248F">
        <w:rPr>
          <w:rStyle w:val="StyleUnderline"/>
        </w:rPr>
        <w:t>, he replied: “</w:t>
      </w:r>
      <w:r w:rsidRPr="00F7248F">
        <w:rPr>
          <w:rStyle w:val="StyleUnderline"/>
          <w:highlight w:val="cyan"/>
        </w:rPr>
        <w:t>Senator, I don’t know.”</w:t>
      </w:r>
      <w:r w:rsidRPr="00F7248F">
        <w:rPr>
          <w:rStyle w:val="StyleUnderline"/>
        </w:rPr>
        <w:t xml:space="preserve"> </w:t>
      </w:r>
      <w:r w:rsidRPr="00F7248F">
        <w:rPr>
          <w:rStyle w:val="StyleUnderline"/>
          <w:highlight w:val="cyan"/>
        </w:rPr>
        <w:t>The threats of cyber and nuclear warfare collide at a time when momentum is draining away from the arms control effort</w:t>
      </w:r>
      <w:r w:rsidRPr="00F7248F">
        <w:rPr>
          <w:rStyle w:val="StyleUnderline"/>
        </w:rPr>
        <w:t xml:space="preserve"> under way at the beginning of Obama’s presidency, when he vowed to work for the elimination of nuclear weapons</w:t>
      </w:r>
      <w:r w:rsidRPr="00F7248F">
        <w:t>.</w:t>
      </w:r>
    </w:p>
    <w:p w:rsidR="00D941D8" w:rsidRPr="003C154E" w:rsidRDefault="00D941D8" w:rsidP="00D941D8">
      <w:pPr>
        <w:pStyle w:val="Heading3"/>
      </w:pPr>
      <w:r w:rsidRPr="003C154E">
        <w:t>Ca</w:t>
      </w:r>
      <w:r>
        <w:t>nada Economy DA – Got ‘Eem</w:t>
      </w:r>
    </w:p>
    <w:p w:rsidR="00D941D8" w:rsidRPr="001A4547" w:rsidRDefault="00D941D8" w:rsidP="00D941D8">
      <w:pPr>
        <w:pStyle w:val="Heading4"/>
      </w:pPr>
      <w:r w:rsidRPr="001A4547">
        <w:t>Chinese reforms on human rights must come before a Canada-china free trade deal</w:t>
      </w:r>
    </w:p>
    <w:p w:rsidR="00D941D8" w:rsidRDefault="00D941D8" w:rsidP="00D941D8">
      <w:r w:rsidRPr="00BA7ED3">
        <w:rPr>
          <w:rStyle w:val="Style13ptBold"/>
        </w:rPr>
        <w:t>O'Neil 6/17</w:t>
      </w:r>
      <w:r w:rsidRPr="00BA7ED3">
        <w:t xml:space="preserve"> (Peter O'Neil, "China must get better on human rights before Canada will sign a trade deal: Trudeau", news.nationalpost.com/news/canada/canadian-politics/china-must-get-better-on-human-rights-before-canada-will-sign-a-trade-deal-trudeau, DOA: 6/21/16)</w:t>
      </w:r>
    </w:p>
    <w:p w:rsidR="00D941D8" w:rsidRPr="001A4547" w:rsidRDefault="00D941D8" w:rsidP="00D941D8">
      <w:pPr>
        <w:rPr>
          <w:rStyle w:val="StyleUnderline"/>
        </w:rPr>
      </w:pPr>
      <w:r w:rsidRPr="001A4547">
        <w:rPr>
          <w:rStyle w:val="StyleUnderline"/>
        </w:rPr>
        <w:t xml:space="preserve">Prime Minister </w:t>
      </w:r>
      <w:r w:rsidRPr="001A4547">
        <w:rPr>
          <w:rStyle w:val="StyleUnderline"/>
          <w:highlight w:val="cyan"/>
        </w:rPr>
        <w:t>Justin Trudeau wants to establish closer relations with China but, citing human rights</w:t>
      </w:r>
      <w:r w:rsidRPr="001A4547">
        <w:rPr>
          <w:rStyle w:val="StyleUnderline"/>
        </w:rPr>
        <w:t xml:space="preserve"> and governance concerns, </w:t>
      </w:r>
      <w:r w:rsidRPr="001A4547">
        <w:rPr>
          <w:rStyle w:val="StyleUnderline"/>
          <w:highlight w:val="cyan"/>
        </w:rPr>
        <w:t>won’t rush into a free trade agreement with the superpower</w:t>
      </w:r>
      <w:r w:rsidRPr="001A4547">
        <w:rPr>
          <w:rStyle w:val="StyleUnderline"/>
        </w:rPr>
        <w:t>. Trudeau, in an exclusive interview in Vancouver, struck a cautious tone when asked how he will proceed with one of his most delicate foreign policy challenges. “</w:t>
      </w:r>
      <w:r>
        <w:t xml:space="preserve">I don’t think an FTA is something to rush,” Trudeau said when asked if he hopes to strike a trade deal prior to the end of his first term in 2019. </w:t>
      </w:r>
      <w:r w:rsidRPr="001A4547">
        <w:rPr>
          <w:rStyle w:val="Emphasis"/>
          <w:highlight w:val="cyan"/>
        </w:rPr>
        <w:t>Trudeau made clear that Canada will need to see improvements in human rights, as well as assurances that Canadian companies operating in China will be treated fairly</w:t>
      </w:r>
      <w:r w:rsidRPr="001A4547">
        <w:rPr>
          <w:highlight w:val="cyan"/>
        </w:rPr>
        <w:t>.</w:t>
      </w:r>
      <w:r>
        <w:t xml:space="preserve"> “I think it’s certainly a goal to look towards, but there’s an awful lot of work to do to get towards that, whether it’s on human rights and governance issues, whether it’s on respect for the rule of law around Canadian investments” in China. “Canada and China have a long and storied relationship that goes back decades, and I certainly hope we’re going to be able to benefit from that friendship.”</w:t>
      </w:r>
      <w:r w:rsidRPr="001A4547">
        <w:t xml:space="preserve"> </w:t>
      </w:r>
      <w:r w:rsidRPr="001A4547">
        <w:rPr>
          <w:rStyle w:val="StyleUnderline"/>
        </w:rPr>
        <w:t xml:space="preserve">He said </w:t>
      </w:r>
      <w:r w:rsidRPr="001A4547">
        <w:rPr>
          <w:rStyle w:val="StyleUnderline"/>
          <w:highlight w:val="cyan"/>
        </w:rPr>
        <w:t>he has constantly raised human rights issues in meetings with his Chinese counterparts</w:t>
      </w:r>
      <w:r w:rsidRPr="001A4547">
        <w:rPr>
          <w:rStyle w:val="StyleUnderline"/>
        </w:rPr>
        <w:t xml:space="preserve">, as well as express concerns about consular cases such as the detention of Canadian Kevin Garratt for allegedly spying while in China. </w:t>
      </w:r>
      <w:r>
        <w:t>Trudeau said Canada can advance those issues while still seeking to improve trade and investment activity. “We certainly hope to create a relationship” that generates more Canadian jobs through exports to China’s massive and growing middle class, he said during a two-day visit to Vancouver to announce transit funding and meet experts to discuss the affordable housing crisis. “</w:t>
      </w:r>
      <w:r w:rsidRPr="001A4547">
        <w:rPr>
          <w:rStyle w:val="StyleUnderline"/>
        </w:rPr>
        <w:t xml:space="preserve">As every country around the world is realizing, this is a challenge. </w:t>
      </w:r>
      <w:r w:rsidRPr="001A4547">
        <w:rPr>
          <w:rStyle w:val="StyleUnderline"/>
          <w:highlight w:val="cyan"/>
        </w:rPr>
        <w:t>This is a country with a massive amount of weight but also a lot of work still to do on a number of issues that are important to us</w:t>
      </w:r>
      <w:r w:rsidRPr="001A4547">
        <w:rPr>
          <w:rStyle w:val="StyleUnderline"/>
        </w:rPr>
        <w:t>.”</w:t>
      </w:r>
    </w:p>
    <w:p w:rsidR="00D941D8" w:rsidRPr="00BA7ED3" w:rsidRDefault="00D941D8" w:rsidP="00D941D8">
      <w:pPr>
        <w:pStyle w:val="Heading4"/>
        <w:rPr>
          <w:rStyle w:val="StyleUnderline"/>
        </w:rPr>
      </w:pPr>
      <w:r w:rsidRPr="00BA7ED3">
        <w:t xml:space="preserve">A China-Canada trade deal is necessary to </w:t>
      </w:r>
      <w:r>
        <w:t>preserve the Canadian economy – it has to happen now</w:t>
      </w:r>
    </w:p>
    <w:p w:rsidR="00D941D8" w:rsidRPr="00BA7ED3" w:rsidRDefault="00D941D8" w:rsidP="00D941D8">
      <w:r w:rsidRPr="00BA7ED3">
        <w:rPr>
          <w:rStyle w:val="Style13ptBold"/>
        </w:rPr>
        <w:t>Dawson and Ciuriak 16</w:t>
      </w:r>
      <w:r w:rsidRPr="00BA7ED3">
        <w:t xml:space="preserve"> (Laura Dawson, Dan Ciuriak, “Chasing China: Why an economic agreement with China is necessary for Canada’s continued prosperity.</w:t>
      </w:r>
      <w:proofErr w:type="gramStart"/>
      <w:r w:rsidRPr="00BA7ED3">
        <w:t>”,</w:t>
      </w:r>
      <w:proofErr w:type="gramEnd"/>
      <w:r w:rsidRPr="00BA7ED3">
        <w:t xml:space="preserve"> thebusinesscouncil.ca/wp-content/uploads/2016/01/Chasing-China-Final-Report.pdf, DOA: 6/21/16)</w:t>
      </w:r>
    </w:p>
    <w:p w:rsidR="00D941D8" w:rsidRDefault="00D941D8" w:rsidP="00D941D8">
      <w:r w:rsidRPr="001A4547">
        <w:rPr>
          <w:rStyle w:val="StyleUnderline"/>
        </w:rPr>
        <w:t xml:space="preserve">China is Integral to Canada’s Economic Strategy </w:t>
      </w:r>
      <w:proofErr w:type="gramStart"/>
      <w:r w:rsidRPr="001A4547">
        <w:rPr>
          <w:rStyle w:val="StyleUnderline"/>
        </w:rPr>
        <w:t>With</w:t>
      </w:r>
      <w:proofErr w:type="gramEnd"/>
      <w:r w:rsidRPr="001A4547">
        <w:rPr>
          <w:rStyle w:val="StyleUnderline"/>
        </w:rPr>
        <w:t xml:space="preserve"> a GDP more than six times that of Canada’s and growth that is three times faster than Canada’s, China is quickly becoming the world’s largest economy. Although Canada has been increasing its economic relationship with China, its approach has been inconsistent, even as China is aggressively securing partnerships with other western countries. </w:t>
      </w:r>
      <w:r w:rsidRPr="001A4547">
        <w:rPr>
          <w:rStyle w:val="StyleUnderline"/>
          <w:highlight w:val="cyan"/>
        </w:rPr>
        <w:t>Canada risks being left out of China’s economic growth plans, to the detriment of Canadian manufacturers and exporters.</w:t>
      </w:r>
      <w:r>
        <w:t xml:space="preserve"> </w:t>
      </w:r>
      <w:r w:rsidRPr="00E310E0">
        <w:t>Economic Benefits of Increased Trade With China</w:t>
      </w:r>
      <w:r>
        <w:t xml:space="preserve"> </w:t>
      </w:r>
      <w:r w:rsidRPr="001A4547">
        <w:rPr>
          <w:rStyle w:val="StyleUnderline"/>
        </w:rPr>
        <w:t xml:space="preserve">A </w:t>
      </w:r>
      <w:r w:rsidRPr="001A4547">
        <w:rPr>
          <w:rStyle w:val="StyleUnderline"/>
          <w:highlight w:val="cyan"/>
        </w:rPr>
        <w:t>free trade agreement between Canada and China would increase Canadian exports by some $7.7 billion1 and Canadian GDP by about $7.8 billion</w:t>
      </w:r>
      <w:r w:rsidRPr="001A4547">
        <w:rPr>
          <w:rStyle w:val="StyleUnderline"/>
        </w:rPr>
        <w:t xml:space="preserve"> (or 0.14%) by 2030, helping to create an additional 25,000 Canadian jobs across all skill levels, raising wage rates as the demand for Canadian labour increases. At the sectoral level, </w:t>
      </w:r>
      <w:r w:rsidRPr="001A4547">
        <w:rPr>
          <w:rStyle w:val="StyleUnderline"/>
          <w:highlight w:val="cyan"/>
        </w:rPr>
        <w:t>annual automotive exports to China will increase by more than $1.4 billion,</w:t>
      </w:r>
      <w:r w:rsidRPr="001A4547">
        <w:rPr>
          <w:rStyle w:val="StyleUnderline"/>
        </w:rPr>
        <w:t xml:space="preserve"> chemicals/rubber/ plastics by some $688 million, machinery and equipment by $584 million, and approximately $1.7 billion more in exports of oil seeds and vegetable oil. Economic gains would also be generated through lower-priced imports for consumers and manufacturers. </w:t>
      </w:r>
      <w:r w:rsidRPr="001A4547">
        <w:rPr>
          <w:rStyle w:val="StyleUnderline"/>
          <w:highlight w:val="cyan"/>
        </w:rPr>
        <w:t>Deepened trade with a large and growing market will mark an important turning point in Canada’s trade diversification away from the United States, towards the world</w:t>
      </w:r>
      <w:r w:rsidRPr="001A4547">
        <w:rPr>
          <w:rStyle w:val="StyleUnderline"/>
        </w:rPr>
        <w:t>.</w:t>
      </w:r>
      <w:r w:rsidRPr="00C95C39">
        <w:t xml:space="preserve"> </w:t>
      </w:r>
      <w:r>
        <w:t xml:space="preserve">The Competition is </w:t>
      </w:r>
      <w:proofErr w:type="gramStart"/>
      <w:r>
        <w:t>Moving</w:t>
      </w:r>
      <w:proofErr w:type="gramEnd"/>
      <w:r>
        <w:t xml:space="preserve"> Past Us The China-Australia Free Trade Agreement (ChAFTA) signed in June 2015 provides many best-ever commitments from China, eliminating 95 percent of tariffs within a decade. Australia will benefit from reduced or eliminated tariffs for key export sectors and increased access for service providers. Australia’s gains in China will displace Canadian exporters of competing goods and services until Canada achieves similar market access commitments. On the positive side, the ChAFTA provides a template for an agreement text with China that will accelerate Canada’s negotiating process. </w:t>
      </w:r>
      <w:r w:rsidRPr="001A4547">
        <w:rPr>
          <w:rStyle w:val="StyleUnderline"/>
          <w:highlight w:val="cyan"/>
        </w:rPr>
        <w:t>The Path Ahead Canada has a narrow window</w:t>
      </w:r>
      <w:r w:rsidRPr="001A4547">
        <w:rPr>
          <w:rStyle w:val="StyleUnderline"/>
        </w:rPr>
        <w:t xml:space="preserve"> in which to negotiate closer economic ties with China </w:t>
      </w:r>
      <w:r w:rsidRPr="001A4547">
        <w:rPr>
          <w:rStyle w:val="StyleUnderline"/>
          <w:highlight w:val="cyan"/>
        </w:rPr>
        <w:t>but, after delaying for a decade, the window is rapidly closing</w:t>
      </w:r>
      <w:r>
        <w:t xml:space="preserve">. The assumptions about mutual economic complementarity that prompted the commitment to closer ties become less relevant with every year that passes. At the same time, the election of Prime Minister Justin Trudeau provides an important opportunity to reset the relationship, especially given the extraordinarily high esteem that the Chinese still maintain for Prime Minister Pierre Trudeau; he was the first Canadian prime minister to visit China and he led other western countries in granting official diplomatic recognition to the People’s Republic of China.2 </w:t>
      </w:r>
      <w:r w:rsidRPr="001A4547">
        <w:rPr>
          <w:rStyle w:val="StyleUnderline"/>
        </w:rPr>
        <w:t xml:space="preserve">If </w:t>
      </w:r>
      <w:r w:rsidRPr="001A4547">
        <w:rPr>
          <w:rStyle w:val="StyleUnderline"/>
          <w:highlight w:val="cyan"/>
        </w:rPr>
        <w:t>Canada</w:t>
      </w:r>
      <w:r w:rsidRPr="001A4547">
        <w:rPr>
          <w:rStyle w:val="StyleUnderline"/>
        </w:rPr>
        <w:t xml:space="preserve"> were to become the first country in the Americas to secure a trade deal with China, it </w:t>
      </w:r>
      <w:r w:rsidRPr="001A4547">
        <w:rPr>
          <w:rStyle w:val="StyleUnderline"/>
          <w:highlight w:val="cyan"/>
        </w:rPr>
        <w:t>would not only benefit from direct trade opportunities, it would also be a magnet for investors from third countries</w:t>
      </w:r>
      <w:r w:rsidRPr="001A4547">
        <w:rPr>
          <w:rStyle w:val="StyleUnderline"/>
        </w:rPr>
        <w:t xml:space="preserve"> wishing to take advantage of Canada’s privileged access</w:t>
      </w:r>
      <w:r>
        <w:t>. Australia has shown that a meaningful trade deal with China can be negotiated and Australian companies now have an advantage in almost every area in which they compete with Canada.</w:t>
      </w:r>
    </w:p>
    <w:p w:rsidR="00D941D8" w:rsidRDefault="00D941D8" w:rsidP="00D941D8">
      <w:pPr>
        <w:pStyle w:val="Heading4"/>
      </w:pPr>
      <w:r>
        <w:t>Canada is integral to the US and global economy</w:t>
      </w:r>
    </w:p>
    <w:p w:rsidR="00D941D8" w:rsidRDefault="00D941D8" w:rsidP="00D941D8">
      <w:r w:rsidRPr="00E310E0">
        <w:rPr>
          <w:rStyle w:val="Style13ptBold"/>
        </w:rPr>
        <w:t>The Council of the Federation 16</w:t>
      </w:r>
      <w:r w:rsidRPr="00E310E0">
        <w:t xml:space="preserve"> (The Council of the Federation, "Canada in the Global Economy", canadaspremiers.ca/phocadownload/publications/cof_canada_</w:t>
      </w:r>
      <w:r>
        <w:t>global_economy_eng_final.pdf</w:t>
      </w:r>
      <w:r w:rsidRPr="00E310E0">
        <w:t>, DOA: 6/21/16)</w:t>
      </w:r>
    </w:p>
    <w:p w:rsidR="00D941D8" w:rsidRDefault="00D941D8" w:rsidP="00D941D8">
      <w:pPr>
        <w:rPr>
          <w:rStyle w:val="StyleUnderline"/>
        </w:rPr>
      </w:pPr>
      <w:r w:rsidRPr="00E310E0">
        <w:rPr>
          <w:rStyle w:val="StyleUnderline"/>
        </w:rPr>
        <w:t xml:space="preserve">With a large proportion of Canada’s gross domestic product linked to trade, </w:t>
      </w:r>
      <w:r w:rsidRPr="00E310E0">
        <w:rPr>
          <w:rStyle w:val="StyleUnderline"/>
          <w:highlight w:val="cyan"/>
        </w:rPr>
        <w:t>international trade and investment are critical to the continued growth and success of the Canadian economy</w:t>
      </w:r>
      <w:r w:rsidRPr="00E310E0">
        <w:rPr>
          <w:rStyle w:val="StyleUnderline"/>
        </w:rPr>
        <w:t xml:space="preserve">. </w:t>
      </w:r>
      <w:r w:rsidRPr="00E310E0">
        <w:rPr>
          <w:rStyle w:val="StyleUnderline"/>
          <w:highlight w:val="cyan"/>
        </w:rPr>
        <w:t>Canada</w:t>
      </w:r>
      <w:r w:rsidRPr="00E310E0">
        <w:rPr>
          <w:rStyle w:val="StyleUnderline"/>
        </w:rPr>
        <w:t xml:space="preserve"> is fortunate to </w:t>
      </w:r>
      <w:r w:rsidRPr="00E310E0">
        <w:rPr>
          <w:rStyle w:val="StyleUnderline"/>
          <w:highlight w:val="cyan"/>
        </w:rPr>
        <w:t>have</w:t>
      </w:r>
      <w:r w:rsidRPr="00E310E0">
        <w:rPr>
          <w:rStyle w:val="StyleUnderline"/>
        </w:rPr>
        <w:t xml:space="preserve"> strong </w:t>
      </w:r>
      <w:r w:rsidRPr="00E310E0">
        <w:rPr>
          <w:rStyle w:val="StyleUnderline"/>
          <w:highlight w:val="cyan"/>
        </w:rPr>
        <w:t>connections and relationships throughout the world</w:t>
      </w:r>
      <w:r w:rsidRPr="00E310E0">
        <w:rPr>
          <w:rStyle w:val="StyleUnderline"/>
        </w:rPr>
        <w:t xml:space="preserve"> on which to build: </w:t>
      </w:r>
      <w:r w:rsidRPr="00E310E0">
        <w:rPr>
          <w:rStyle w:val="StyleUnderline"/>
          <w:highlight w:val="cyan"/>
        </w:rPr>
        <w:t>The United States and Canada share one of the most extensive bilateral relationships in the world</w:t>
      </w:r>
      <w:r w:rsidRPr="00E310E0">
        <w:rPr>
          <w:rStyle w:val="StyleUnderline"/>
        </w:rPr>
        <w:t xml:space="preserve"> and have successfully negotiated and implemented comprehensive trade and intergovernmental agreements to facilitate the movement of goods, services, investment, and people. Canada </w:t>
      </w:r>
      <w:r w:rsidRPr="00E310E0">
        <w:rPr>
          <w:rStyle w:val="StyleUnderline"/>
          <w:highlight w:val="cyan"/>
        </w:rPr>
        <w:t>and</w:t>
      </w:r>
      <w:r w:rsidRPr="00E310E0">
        <w:rPr>
          <w:rStyle w:val="StyleUnderline"/>
        </w:rPr>
        <w:t xml:space="preserve"> the US </w:t>
      </w:r>
      <w:r w:rsidRPr="00E310E0">
        <w:rPr>
          <w:rStyle w:val="StyleUnderline"/>
          <w:highlight w:val="cyan"/>
        </w:rPr>
        <w:t>have a number of highly integrated sectors</w:t>
      </w:r>
      <w:r w:rsidRPr="00E310E0">
        <w:rPr>
          <w:rStyle w:val="StyleUnderline"/>
        </w:rPr>
        <w:t xml:space="preserve"> and move over $1.3 billion worth of goods across the border dail</w:t>
      </w:r>
      <w:r>
        <w:t xml:space="preserve">y. Canada’s exports to the US are equivalent to approximately one-quarter of Canadian GDP and the US receives roughly 75% of our exports and supplies more than 50% of our imports. </w:t>
      </w:r>
      <w:r w:rsidRPr="00E310E0">
        <w:rPr>
          <w:rStyle w:val="StyleUnderline"/>
        </w:rPr>
        <w:t xml:space="preserve">It is estimated that </w:t>
      </w:r>
      <w:r w:rsidRPr="00E310E0">
        <w:rPr>
          <w:rStyle w:val="StyleUnderline"/>
          <w:highlight w:val="cyan"/>
        </w:rPr>
        <w:t>one in seven Canadian jobs is related to trade with the US</w:t>
      </w:r>
      <w:r>
        <w:rPr>
          <w:rStyle w:val="StyleUnderline"/>
        </w:rPr>
        <w:t xml:space="preserve"> </w:t>
      </w:r>
      <w:r>
        <w:t xml:space="preserve">1. Direct investment flows between Canada and the US are also extensive. However, trade and direct investment figures do not fully capture the integrated nature of supply chains between Canada and the United States as </w:t>
      </w:r>
      <w:r w:rsidRPr="00E310E0">
        <w:rPr>
          <w:rStyle w:val="StyleUnderline"/>
        </w:rPr>
        <w:t xml:space="preserve">it is estimated that </w:t>
      </w:r>
      <w:r w:rsidRPr="00E310E0">
        <w:rPr>
          <w:rStyle w:val="StyleUnderline"/>
          <w:highlight w:val="cyan"/>
        </w:rPr>
        <w:t>over one half of manufactured products imported from Canada by the US are intermediate inputs used by US companies</w:t>
      </w:r>
      <w:r w:rsidRPr="00E310E0">
        <w:rPr>
          <w:rStyle w:val="StyleUnderline"/>
        </w:rPr>
        <w:t xml:space="preserve"> to produce other goods and provide services.</w:t>
      </w:r>
      <w:r>
        <w:t xml:space="preserve"> </w:t>
      </w:r>
      <w:r w:rsidRPr="00E310E0">
        <w:rPr>
          <w:rStyle w:val="StyleUnderline"/>
          <w:highlight w:val="cyan"/>
        </w:rPr>
        <w:t>Canada</w:t>
      </w:r>
      <w:r w:rsidRPr="00E310E0">
        <w:rPr>
          <w:rStyle w:val="StyleUnderline"/>
        </w:rPr>
        <w:t xml:space="preserve"> also </w:t>
      </w:r>
      <w:r w:rsidRPr="00E310E0">
        <w:rPr>
          <w:rStyle w:val="StyleUnderline"/>
          <w:highlight w:val="cyan"/>
        </w:rPr>
        <w:t>has long-established</w:t>
      </w:r>
      <w:r w:rsidRPr="00E310E0">
        <w:rPr>
          <w:rStyle w:val="StyleUnderline"/>
        </w:rPr>
        <w:t xml:space="preserve"> and growing </w:t>
      </w:r>
      <w:r w:rsidRPr="00E310E0">
        <w:rPr>
          <w:rStyle w:val="StyleUnderline"/>
          <w:highlight w:val="cyan"/>
        </w:rPr>
        <w:t>relationship with Mexico and with emerging economies throughout the Americas</w:t>
      </w:r>
      <w:r>
        <w:rPr>
          <w:rStyle w:val="StyleUnderline"/>
        </w:rPr>
        <w:t>.</w:t>
      </w:r>
      <w:r w:rsidRPr="00E310E0">
        <w:rPr>
          <w:rStyle w:val="StyleUnderline"/>
        </w:rPr>
        <w:t xml:space="preserve"> </w:t>
      </w:r>
      <w:r w:rsidRPr="00E310E0">
        <w:rPr>
          <w:rStyle w:val="StyleUnderline"/>
          <w:highlight w:val="cyan"/>
        </w:rPr>
        <w:t>Canadians have deep historical connections with Europe</w:t>
      </w:r>
      <w:r w:rsidRPr="00E310E0">
        <w:rPr>
          <w:rStyle w:val="StyleUnderline"/>
        </w:rPr>
        <w:t xml:space="preserve">, and the ongoing federal, provincial and territorial work to develop a Canada-EU CETA paves the way to an expanded relationship in the future. </w:t>
      </w:r>
      <w:r>
        <w:t xml:space="preserve">A successful agreement would be the first of its kind, as it encompasses more sectors than a traditional free trade accord, and could greatly enhance the relationship. The EU is currently the largest single market in the world, with just over 500 million consumers. </w:t>
      </w:r>
      <w:r w:rsidRPr="00E310E0">
        <w:rPr>
          <w:rStyle w:val="StyleUnderline"/>
          <w:highlight w:val="cyan"/>
        </w:rPr>
        <w:t>It is</w:t>
      </w:r>
      <w:r w:rsidRPr="00E310E0">
        <w:rPr>
          <w:rStyle w:val="StyleUnderline"/>
        </w:rPr>
        <w:t xml:space="preserve"> also </w:t>
      </w:r>
      <w:r w:rsidRPr="00E310E0">
        <w:rPr>
          <w:rStyle w:val="StyleUnderline"/>
          <w:highlight w:val="cyan"/>
        </w:rPr>
        <w:t>the second largest source of foreign direct investment</w:t>
      </w:r>
      <w:r w:rsidRPr="00E310E0">
        <w:rPr>
          <w:rStyle w:val="StyleUnderline"/>
        </w:rPr>
        <w:t xml:space="preserve"> (FDI) </w:t>
      </w:r>
      <w:r w:rsidRPr="00E310E0">
        <w:rPr>
          <w:rStyle w:val="StyleUnderline"/>
          <w:highlight w:val="cyan"/>
        </w:rPr>
        <w:t>in Canada</w:t>
      </w:r>
      <w:r w:rsidRPr="00E310E0">
        <w:rPr>
          <w:rStyle w:val="StyleUnderline"/>
        </w:rPr>
        <w:t>, with the stock of FDI from the EU amounting to $164 billion at the end of 2009</w:t>
      </w:r>
      <w:r>
        <w:t xml:space="preserve">. In 2009, the stock of Canada’s direct investment in the EU totalled $149 billion. The EU is the destination of 25% of Canadian direct investment abroad. </w:t>
      </w:r>
      <w:r w:rsidRPr="00E310E0">
        <w:rPr>
          <w:rStyle w:val="StyleUnderline"/>
          <w:highlight w:val="cyan"/>
        </w:rPr>
        <w:t>A joint Canada-EU study estimates that by 2014 there will be a $12 billion positive economic impact for Canada and $18 billion for the EU.</w:t>
      </w:r>
      <w:r w:rsidRPr="00895570">
        <w:t xml:space="preserve"> </w:t>
      </w:r>
      <w:r>
        <w:t>Canada and Asia also have strong and growing connections to build upon. These include expanding economic connections reflected by trade and investment flows and vibrant and diversified gateway infrastructure building out from world-class airports, ports and transportation networks with the capacity to move people and goods to and from Asian markets. Canada has strong “people connections” through Canada’s extensive student, skilled-worker and immigration flows from Asia and through its diverse, globally- connected population, including up to a half million Canadians living, studying and working in Asia. For a trade- and investment-dependent country like Canada, Asia represents an enormous opportunity to enhance its future prosperity. There is a significant shift in the global economic “centre of gravity.” China has now surpassed Japan as the second-largest economy in the world. The International Monetary Fund has projected that within five years China may overtake the US in real purchasing power. Underlying this economic shift are changing trends in population growth. Europe and North America had 17% of the world’s population in 2000, but are projected to have only 13% in 20502 due to slower population growth</w:t>
      </w:r>
      <w:r w:rsidRPr="00895570">
        <w:t>and aging populations. The largest population increase is projected to occur in Asia, particularly in China, India and Southeast Asia, accounting for about 60% and more of the world’s population by 20503.</w:t>
      </w:r>
      <w:r>
        <w:t xml:space="preserve"> </w:t>
      </w:r>
      <w:r w:rsidRPr="00895570">
        <w:rPr>
          <w:rStyle w:val="StyleUnderline"/>
          <w:highlight w:val="cyan"/>
        </w:rPr>
        <w:t>Canada’s exports to Asia reached $32 billion</w:t>
      </w:r>
      <w:r w:rsidRPr="00895570">
        <w:rPr>
          <w:rStyle w:val="StyleUnderline"/>
        </w:rPr>
        <w:t xml:space="preserve"> (or 10% of the total) in 2010, </w:t>
      </w:r>
      <w:r w:rsidRPr="00895570">
        <w:rPr>
          <w:rStyle w:val="StyleUnderline"/>
          <w:highlight w:val="cyan"/>
        </w:rPr>
        <w:t>increasing 141%</w:t>
      </w:r>
      <w:r w:rsidRPr="00895570">
        <w:rPr>
          <w:rStyle w:val="StyleUnderline"/>
        </w:rPr>
        <w:t xml:space="preserve"> from 20 years earlier. </w:t>
      </w:r>
      <w:r w:rsidRPr="00895570">
        <w:rPr>
          <w:rStyle w:val="StyleUnderline"/>
          <w:highlight w:val="cyan"/>
        </w:rPr>
        <w:t>The growth is primarily in exports to China</w:t>
      </w:r>
      <w:r w:rsidRPr="00895570">
        <w:rPr>
          <w:rStyle w:val="StyleUnderline"/>
        </w:rPr>
        <w:t xml:space="preserve"> which grew from $1.6 billion in 1990 to $13 billion in 2010, </w:t>
      </w:r>
      <w:r w:rsidRPr="00895570">
        <w:rPr>
          <w:rStyle w:val="StyleUnderline"/>
          <w:highlight w:val="cyan"/>
        </w:rPr>
        <w:t>overtaking Japan as the biggest market for Canadian exports in Asia</w:t>
      </w:r>
      <w:r w:rsidRPr="00895570">
        <w:rPr>
          <w:rStyle w:val="StyleUnderline"/>
        </w:rPr>
        <w:t>.</w:t>
      </w:r>
    </w:p>
    <w:p w:rsidR="00D941D8" w:rsidRDefault="00D941D8" w:rsidP="00D941D8">
      <w:pPr>
        <w:pStyle w:val="Heading3"/>
      </w:pPr>
      <w:r w:rsidRPr="00E92164">
        <w:t>Space</w:t>
      </w:r>
    </w:p>
    <w:p w:rsidR="00D941D8" w:rsidRDefault="00D941D8" w:rsidP="00D941D8">
      <w:pPr>
        <w:pStyle w:val="Heading4"/>
      </w:pPr>
      <w:r>
        <w:t>US-China relations key to prevent space conflict</w:t>
      </w:r>
    </w:p>
    <w:p w:rsidR="00D941D8" w:rsidRDefault="00D941D8" w:rsidP="00D941D8">
      <w:r w:rsidRPr="00E92164">
        <w:t>Weeden and He 16 (Brian Weeden, Xiao He, "U.S.-China Strategic Relations in Space", www.nbr.org/publications/element.aspx?id=892, DOA: 6/21/16)</w:t>
      </w:r>
    </w:p>
    <w:p w:rsidR="00D941D8" w:rsidRPr="00901928" w:rsidRDefault="00D941D8" w:rsidP="00D941D8">
      <w:pPr>
        <w:rPr>
          <w:rStyle w:val="StyleUnderline"/>
        </w:rPr>
      </w:pPr>
      <w:r w:rsidRPr="00901928">
        <w:rPr>
          <w:rStyle w:val="StyleUnderline"/>
          <w:highlight w:val="cyan"/>
        </w:rPr>
        <w:t>The space domain will have a significant impact on the future of U.S.-China relations</w:t>
      </w:r>
      <w:r w:rsidRPr="00E92164">
        <w:rPr>
          <w:rStyle w:val="StyleUnderline"/>
        </w:rPr>
        <w:t>. Both countries see space as a domain that is critical to their national and economic security.</w:t>
      </w:r>
      <w:r>
        <w:t xml:space="preserve"> The U.S. is focused on securing continued access to space and recapitalizing its space capabilities, while China is focused on developing its own capabilities in this domain. Although it is tempting to use the U.S.-Soviet competitive relationship in space as a model for the U.S.-China relationship, the analogy falls short due to the significant differences in context and the facts on the ground. </w:t>
      </w:r>
      <w:r w:rsidRPr="00901928">
        <w:rPr>
          <w:rStyle w:val="StyleUnderline"/>
        </w:rPr>
        <w:t xml:space="preserve">At the very least, both </w:t>
      </w:r>
      <w:r w:rsidRPr="00901928">
        <w:rPr>
          <w:rStyle w:val="StyleUnderline"/>
          <w:highlight w:val="cyan"/>
        </w:rPr>
        <w:t>the U.S. and China can take steps in the space domain to help stabilize their relationship and mitigate the worst-case scenario of armed conflict</w:t>
      </w:r>
      <w:r w:rsidRPr="00901928">
        <w:rPr>
          <w:rStyle w:val="StyleUnderline"/>
        </w:rPr>
        <w:t xml:space="preserve">. But their efforts should not stop there: </w:t>
      </w:r>
      <w:r w:rsidRPr="00901928">
        <w:rPr>
          <w:rStyle w:val="StyleUnderline"/>
          <w:highlight w:val="cyan"/>
        </w:rPr>
        <w:t>the ultimate goal should be to use space as a vehicle for</w:t>
      </w:r>
      <w:r w:rsidRPr="00901928">
        <w:rPr>
          <w:rStyle w:val="StyleUnderline"/>
        </w:rPr>
        <w:t xml:space="preserve"> positive engagement that helps shift the overall U.S.-China relationship toward </w:t>
      </w:r>
      <w:r w:rsidRPr="00901928">
        <w:rPr>
          <w:rStyle w:val="StyleUnderline"/>
          <w:highlight w:val="cyan"/>
        </w:rPr>
        <w:t>cooperation and reduces the risk of conflict</w:t>
      </w:r>
      <w:r w:rsidRPr="00901928">
        <w:rPr>
          <w:rStyle w:val="StyleUnderline"/>
        </w:rPr>
        <w:t>.</w:t>
      </w:r>
      <w:r w:rsidRPr="00901928">
        <w:t xml:space="preserve"> Policy Implications </w:t>
      </w:r>
      <w:proofErr w:type="gramStart"/>
      <w:r w:rsidRPr="00901928">
        <w:t>Both</w:t>
      </w:r>
      <w:proofErr w:type="gramEnd"/>
      <w:r w:rsidRPr="00901928">
        <w:t xml:space="preserve"> the U.S. and China have strong national interests in contributing to multilateral efforts to bolster space governance and develop norms of responsible behavior in space. At the same time, they should look for ways to cooperate in civil and commercial space activities to create a positive element of their space relationship that offsets the military competition in this domain</w:t>
      </w:r>
      <w:r w:rsidRPr="00901928">
        <w:rPr>
          <w:rStyle w:val="StyleUnderline"/>
        </w:rPr>
        <w:t xml:space="preserve">. </w:t>
      </w:r>
      <w:r w:rsidRPr="00901928">
        <w:rPr>
          <w:rStyle w:val="StyleUnderline"/>
          <w:highlight w:val="cyan"/>
        </w:rPr>
        <w:t>If both countries develop operational offensive counter-space capabilities</w:t>
      </w:r>
      <w:r w:rsidRPr="00901928">
        <w:rPr>
          <w:rStyle w:val="StyleUnderline"/>
        </w:rPr>
        <w:t xml:space="preserve"> and a corresponding doctrine that relies on degrading the other’s space capabilities during a conflict, </w:t>
      </w:r>
      <w:r w:rsidRPr="00901928">
        <w:rPr>
          <w:rStyle w:val="StyleUnderline"/>
          <w:highlight w:val="cyan"/>
        </w:rPr>
        <w:t>the urge to strike first could be a significant source of instability and escalation in the event of a crisis scenario</w:t>
      </w:r>
      <w:r w:rsidRPr="00901928">
        <w:rPr>
          <w:rStyle w:val="StyleUnderline"/>
        </w:rPr>
        <w:t xml:space="preserve">. </w:t>
      </w:r>
      <w:r w:rsidRPr="00901928">
        <w:rPr>
          <w:rStyle w:val="StyleUnderline"/>
          <w:highlight w:val="cyan"/>
        </w:rPr>
        <w:t>Improving space situational awareness capabilities and enacting other transparency</w:t>
      </w:r>
      <w:r w:rsidRPr="00901928">
        <w:rPr>
          <w:rStyle w:val="StyleUnderline"/>
        </w:rPr>
        <w:t xml:space="preserve"> and confidence-building </w:t>
      </w:r>
      <w:r w:rsidRPr="00901928">
        <w:rPr>
          <w:rStyle w:val="StyleUnderline"/>
          <w:highlight w:val="cyan"/>
        </w:rPr>
        <w:t>measures</w:t>
      </w:r>
      <w:r w:rsidRPr="00901928">
        <w:rPr>
          <w:rStyle w:val="StyleUnderline"/>
        </w:rPr>
        <w:t xml:space="preserve"> for the development and deployment of dual-use space technology </w:t>
      </w:r>
      <w:r w:rsidRPr="00901928">
        <w:rPr>
          <w:rStyle w:val="StyleUnderline"/>
          <w:highlight w:val="cyan"/>
        </w:rPr>
        <w:t>could help manage tensions and mitigate escalatory risks during a crisis.</w:t>
      </w:r>
    </w:p>
    <w:p w:rsidR="00D941D8" w:rsidRPr="00E47980" w:rsidRDefault="00D941D8" w:rsidP="00D941D8">
      <w:pPr>
        <w:pStyle w:val="Heading3"/>
      </w:pPr>
      <w:r>
        <w:t>Somewhat unrelated but good cards</w:t>
      </w:r>
    </w:p>
    <w:p w:rsidR="00D941D8" w:rsidRDefault="00D941D8" w:rsidP="00D941D8">
      <w:pPr>
        <w:pStyle w:val="Heading4"/>
      </w:pPr>
      <w:r>
        <w:t>The US and China have already massively increased cooperative efforts under the Obama Administration (not an impact but a good link non-unique card)</w:t>
      </w:r>
    </w:p>
    <w:p w:rsidR="00D941D8" w:rsidRPr="0069314D" w:rsidRDefault="00D941D8" w:rsidP="00D941D8">
      <w:r w:rsidRPr="0069314D">
        <w:rPr>
          <w:rStyle w:val="Style13ptBold"/>
        </w:rPr>
        <w:t xml:space="preserve">Blinken 4/27 </w:t>
      </w:r>
      <w:r w:rsidRPr="0069314D">
        <w:t>[Antony J. Blinken - Deputy Secretary of State, "U.S.-China Relations: Strategic Challenges and Opportunities", www.</w:t>
      </w:r>
      <w:r>
        <w:t>state.gov/s/d/2016d/256657.htm</w:t>
      </w:r>
      <w:r w:rsidRPr="0069314D">
        <w:t>, DOA: 6/21/16]</w:t>
      </w:r>
    </w:p>
    <w:p w:rsidR="00D941D8" w:rsidRDefault="00D941D8" w:rsidP="00D941D8">
      <w:r w:rsidRPr="0069314D">
        <w:rPr>
          <w:rStyle w:val="StyleUnderline"/>
        </w:rPr>
        <w:t>Over the past year, we believe</w:t>
      </w:r>
      <w:r w:rsidRPr="0069314D">
        <w:rPr>
          <w:rStyle w:val="StyleUnderline"/>
          <w:highlight w:val="cyan"/>
        </w:rPr>
        <w:t xml:space="preserve"> we have seen real progress on important issues that do advance our interests</w:t>
      </w:r>
      <w:r w:rsidRPr="0069314D">
        <w:rPr>
          <w:rStyle w:val="StyleUnderline"/>
        </w:rPr>
        <w:t xml:space="preserve">. The relationship that </w:t>
      </w:r>
      <w:r w:rsidRPr="0069314D">
        <w:rPr>
          <w:rStyle w:val="StyleUnderline"/>
          <w:highlight w:val="cyan"/>
        </w:rPr>
        <w:t>we</w:t>
      </w:r>
      <w:r w:rsidRPr="0069314D">
        <w:rPr>
          <w:rStyle w:val="StyleUnderline"/>
        </w:rPr>
        <w:t xml:space="preserve"> have been working on with China paved the way for a landmark joint announcement on climate change that </w:t>
      </w:r>
      <w:r w:rsidRPr="0069314D">
        <w:rPr>
          <w:rStyle w:val="StyleUnderline"/>
          <w:highlight w:val="cyan"/>
        </w:rPr>
        <w:t>galvanized the international community to reach a global climate agreement</w:t>
      </w:r>
      <w:r w:rsidRPr="0069314D">
        <w:rPr>
          <w:rStyle w:val="StyleUnderline"/>
        </w:rPr>
        <w:t xml:space="preserve"> in Paris last December and sign it in New York just last week. </w:t>
      </w:r>
      <w:r w:rsidRPr="0069314D">
        <w:rPr>
          <w:rStyle w:val="StyleUnderline"/>
          <w:highlight w:val="cyan"/>
        </w:rPr>
        <w:t>We engaged China in the global response to Ebola</w:t>
      </w:r>
      <w:r w:rsidRPr="0069314D">
        <w:rPr>
          <w:rStyle w:val="StyleUnderline"/>
        </w:rPr>
        <w:t xml:space="preserve"> with positive effect. </w:t>
      </w:r>
      <w:r w:rsidRPr="0069314D">
        <w:rPr>
          <w:rStyle w:val="StyleUnderline"/>
          <w:highlight w:val="cyan"/>
        </w:rPr>
        <w:t>We grounded our work together to craft a deal that prevents Iran from developing a nuclear weapon</w:t>
      </w:r>
      <w:r w:rsidRPr="0069314D">
        <w:rPr>
          <w:rStyle w:val="StyleUnderline"/>
        </w:rPr>
        <w:t xml:space="preserve"> far into the future. </w:t>
      </w:r>
      <w:r w:rsidRPr="0069314D">
        <w:rPr>
          <w:rStyle w:val="StyleUnderline"/>
          <w:highlight w:val="cyan"/>
        </w:rPr>
        <w:t>We produced new confidence-building measures between our militaries</w:t>
      </w:r>
      <w:r w:rsidRPr="0069314D">
        <w:rPr>
          <w:rStyle w:val="StyleUnderline"/>
        </w:rPr>
        <w:t xml:space="preserve">, and we sparked growing collaboration to meet development challenges from Afghanistan to Sierra Leone. </w:t>
      </w:r>
      <w:r w:rsidRPr="0069314D">
        <w:rPr>
          <w:rStyle w:val="Emphasis"/>
          <w:highlight w:val="cyan"/>
        </w:rPr>
        <w:t>From top to bottom, this Administration has worked to expand and deepen our diplomatic, military, economic, and people-to-people links with China</w:t>
      </w:r>
      <w:r w:rsidRPr="0069314D">
        <w:rPr>
          <w:rStyle w:val="Emphasis"/>
        </w:rPr>
        <w:t xml:space="preserve">. </w:t>
      </w:r>
      <w:r w:rsidRPr="0069314D">
        <w:rPr>
          <w:rStyle w:val="StyleUnderline"/>
        </w:rPr>
        <w:t>Since the President took office, our exports to China have nearly doubled, and China is now the largest market for American-made goods outside of North America</w:t>
      </w:r>
      <w:r>
        <w:t>. It is also one of the top markets for U.S. agricultural exports and a large and growing market for U.S. services. These efforts to deepen bilateral ties have been designed to turn a challenging rivalry into healthy competition and to try break out of a zero-sum thinking on both sides. We have seen results of this approach in our collaboration on some of the most difficult issues, including most recently North Korea and the provocative, destabilizing, and internationally unlawful actions it continues to take to advance its proscribed missile and nuclear programs.</w:t>
      </w:r>
    </w:p>
    <w:p w:rsidR="00D941D8" w:rsidRDefault="00D941D8" w:rsidP="00D941D8">
      <w:pPr>
        <w:pStyle w:val="Heading4"/>
      </w:pPr>
      <w:r>
        <w:t>U.S. India and China relations are not based on a zero sum system</w:t>
      </w:r>
    </w:p>
    <w:p w:rsidR="00D941D8" w:rsidRPr="002B5108" w:rsidRDefault="00D941D8" w:rsidP="00D941D8">
      <w:r w:rsidRPr="002B5108">
        <w:rPr>
          <w:rStyle w:val="Style13ptBold"/>
        </w:rPr>
        <w:t>Maini 3/13</w:t>
      </w:r>
      <w:r>
        <w:t xml:space="preserve"> [</w:t>
      </w:r>
      <w:r w:rsidRPr="002B5108">
        <w:t xml:space="preserve">Tridivesh Maini, "What the US Gets Wrong </w:t>
      </w:r>
      <w:proofErr w:type="gramStart"/>
      <w:r w:rsidRPr="002B5108">
        <w:t>About</w:t>
      </w:r>
      <w:proofErr w:type="gramEnd"/>
      <w:r w:rsidRPr="002B5108">
        <w:t xml:space="preserve"> India's Relationship With China", thediplomat.com/2016/03/what-the-us-gets-wrong-about-indias-relationshi</w:t>
      </w:r>
      <w:r>
        <w:t>p-with-china/, DOA: 6/21/16]</w:t>
      </w:r>
    </w:p>
    <w:p w:rsidR="00D941D8" w:rsidRPr="002B5108" w:rsidRDefault="00D941D8" w:rsidP="00D941D8">
      <w:pPr>
        <w:rPr>
          <w:rStyle w:val="StyleUnderline"/>
        </w:rPr>
      </w:pPr>
      <w:r w:rsidRPr="002B5108">
        <w:rPr>
          <w:rStyle w:val="StyleUnderline"/>
          <w:highlight w:val="cyan"/>
        </w:rPr>
        <w:t>The India-China relationship is</w:t>
      </w:r>
      <w:r w:rsidRPr="002B5108">
        <w:rPr>
          <w:rStyle w:val="StyleUnderline"/>
        </w:rPr>
        <w:t xml:space="preserve"> a far more </w:t>
      </w:r>
      <w:r w:rsidRPr="002B5108">
        <w:rPr>
          <w:rStyle w:val="StyleUnderline"/>
          <w:highlight w:val="cyan"/>
        </w:rPr>
        <w:t>complex and multi-layered</w:t>
      </w:r>
      <w:r w:rsidRPr="002B5108">
        <w:rPr>
          <w:rStyle w:val="StyleUnderline"/>
        </w:rPr>
        <w:t xml:space="preserve"> one than many U.S. analysts realize. </w:t>
      </w:r>
      <w:r w:rsidRPr="002B5108">
        <w:rPr>
          <w:rStyle w:val="StyleUnderline"/>
          <w:highlight w:val="cyan"/>
        </w:rPr>
        <w:t>Both countries are trying to find common ground</w:t>
      </w:r>
      <w:r w:rsidRPr="002B5108">
        <w:rPr>
          <w:rStyle w:val="StyleUnderline"/>
        </w:rPr>
        <w:t xml:space="preserve"> in a number of areas. It was surprising to discover that the views of many U.S. analysts mirror skeptics in the strategic community in India</w:t>
      </w:r>
      <w:r>
        <w:t xml:space="preserve">. Both tend to view the India-China relationship solely from the prism of security issues and territorial disputes while ignoring key state-level economic ties. It is important for members of the strategic community and the government in the United States who study India to interact with analysts outside Delhi. </w:t>
      </w:r>
      <w:r w:rsidRPr="002B5108">
        <w:rPr>
          <w:rStyle w:val="StyleUnderline"/>
        </w:rPr>
        <w:t xml:space="preserve">It is also critical to understand the increasing links between a number of state governments in India and China. Finally, </w:t>
      </w:r>
      <w:r w:rsidRPr="002B5108">
        <w:rPr>
          <w:rStyle w:val="StyleUnderline"/>
          <w:highlight w:val="cyan"/>
        </w:rPr>
        <w:t>U.S. and Indian analysts alike will benefit from realizing that there is no contradiction between India strengthening its ties with the United States while also keeping a reasonable and open relationship with China.</w:t>
      </w:r>
      <w:r w:rsidRPr="002B5108">
        <w:rPr>
          <w:rStyle w:val="StyleUnderline"/>
        </w:rPr>
        <w:t xml:space="preserve"> </w:t>
      </w:r>
    </w:p>
    <w:p w:rsidR="00D941D8" w:rsidRDefault="00D941D8" w:rsidP="00D941D8">
      <w:pPr>
        <w:pStyle w:val="Heading4"/>
      </w:pPr>
      <w:r>
        <w:t>Status quo solves climate change and renewables (9 additional steps happened June 8</w:t>
      </w:r>
      <w:r w:rsidRPr="00C13AEB">
        <w:rPr>
          <w:vertAlign w:val="superscript"/>
        </w:rPr>
        <w:t>th</w:t>
      </w:r>
      <w:r>
        <w:t>) – China and the US have made a massive push to cooperation – most of that happens below the national gov’t</w:t>
      </w:r>
    </w:p>
    <w:p w:rsidR="00D941D8" w:rsidRDefault="00D941D8" w:rsidP="00D941D8">
      <w:r w:rsidRPr="00C13AEB">
        <w:rPr>
          <w:rStyle w:val="Style13ptBold"/>
        </w:rPr>
        <w:t xml:space="preserve">DC Spokesperson 6/8 </w:t>
      </w:r>
      <w:r w:rsidRPr="00C13AEB">
        <w:t>(Office of the Spokesperson, "Climate Change and Clean Energy at the 2016 U.S.-China Strategic and Economic Dialogue", www.state.gov/r/pa/prs/ps/2016/06/258178.htm, DOA: 6/21/16)</w:t>
      </w:r>
    </w:p>
    <w:p w:rsidR="00D941D8" w:rsidRPr="00E47980" w:rsidRDefault="00D941D8" w:rsidP="00D941D8">
      <w:r w:rsidRPr="00C13AEB">
        <w:rPr>
          <w:rStyle w:val="StyleUnderline"/>
          <w:highlight w:val="cyan"/>
        </w:rPr>
        <w:t>Climate change is a pillar of the U.S.-China bilateral relationship. Over the past few years, expanded dialogue and cooperation have heralded a new era of climate leadership</w:t>
      </w:r>
      <w:r w:rsidRPr="00C13AEB">
        <w:rPr>
          <w:rStyle w:val="StyleUnderline"/>
        </w:rPr>
        <w:t xml:space="preserve"> by the world’s two largest economies and greenhouse gas emitters. </w:t>
      </w:r>
      <w:r w:rsidRPr="00C13AEB">
        <w:rPr>
          <w:rStyle w:val="StyleUnderline"/>
          <w:highlight w:val="cyan"/>
        </w:rPr>
        <w:t>President Obama and</w:t>
      </w:r>
      <w:r w:rsidRPr="00C13AEB">
        <w:rPr>
          <w:rStyle w:val="StyleUnderline"/>
        </w:rPr>
        <w:t xml:space="preserve"> President </w:t>
      </w:r>
      <w:r w:rsidRPr="00C13AEB">
        <w:rPr>
          <w:rStyle w:val="StyleUnderline"/>
          <w:highlight w:val="cyan"/>
        </w:rPr>
        <w:t>Xi have issued a series of joint statements on climate change,</w:t>
      </w:r>
      <w:r w:rsidRPr="00C13AEB">
        <w:rPr>
          <w:rStyle w:val="StyleUnderline"/>
        </w:rPr>
        <w:t xml:space="preserve"> including most recently in March 2016 on the two countries’ respective intentions to sign the Paris Agreement and join as early as possible this year. </w:t>
      </w:r>
      <w:r>
        <w:t xml:space="preserve">U.S.-China climate leadership, a major contributor to the success of the December 2015 Paris Agreement, is catalyzing action to help the world transition to a low-carbon, climate-resilient future and is an enduring legacy of the U.S.-China partnership. </w:t>
      </w:r>
      <w:r w:rsidRPr="00C13AEB">
        <w:rPr>
          <w:rStyle w:val="StyleUnderline"/>
        </w:rPr>
        <w:t xml:space="preserve">Underscoring this Presidential leadership is a strong commitment to bilateral engagement and cooperation on climate. As in years past, the 2016 Strategic and Economic Dialogue (S&amp;ED) cemented this commitment through </w:t>
      </w:r>
      <w:r w:rsidRPr="00C13AEB">
        <w:rPr>
          <w:rStyle w:val="StyleUnderline"/>
          <w:highlight w:val="cyan"/>
        </w:rPr>
        <w:t>dozens of agreed outcomes reflecting ongoing progress and expanded cooperation on climate change and clean energy. The United States and China are working closely together</w:t>
      </w:r>
      <w:r w:rsidRPr="00C13AEB">
        <w:rPr>
          <w:rStyle w:val="StyleUnderline"/>
        </w:rPr>
        <w:t xml:space="preserve"> – sharing regulatory experience, jointly developing and demonstrating technologies, </w:t>
      </w:r>
      <w:r w:rsidRPr="00C13AEB">
        <w:rPr>
          <w:rStyle w:val="StyleUnderline"/>
          <w:highlight w:val="cyan"/>
        </w:rPr>
        <w:t>engaging leading sub-national, private sector, and civil society actors</w:t>
      </w:r>
      <w:r w:rsidRPr="00C13AEB">
        <w:rPr>
          <w:rStyle w:val="StyleUnderline"/>
        </w:rPr>
        <w:t>, and more – to accelerate solutions that support meeting or exceeding their respective domestic climate targets.</w:t>
      </w:r>
      <w:r>
        <w:rPr>
          <w:rStyle w:val="StyleUnderline"/>
        </w:rPr>
        <w:t xml:space="preserve"> </w:t>
      </w:r>
      <w:r>
        <w:t xml:space="preserve">Climate change and clean energy highlights of this year’s S&amp;ED outcomes include: </w:t>
      </w:r>
      <w:r w:rsidRPr="00C13AEB">
        <w:rPr>
          <w:rStyle w:val="StyleUnderline"/>
          <w:highlight w:val="cyan"/>
        </w:rPr>
        <w:t>Commitments to progress through the Montreal Protocol, the International Civil Aviation Organization, and the G-20:</w:t>
      </w:r>
      <w:r>
        <w:t xml:space="preserve"> The two countries agreed to work together and with others to achieve successful climate outcomes this year through key climate fora that complement the Paris Agreement. Regarding the Montreal Protocol, they reaffirmed their support for adopting an ambitious HFC phasedown amendment this year that could prevent up to half a degree Celsius of warming. In the International Civil Aviation Organization, they committed to supporting the adoption of a global market-based measure this fall, to address CO2 emissions from international aviation. In the G-20, they agreed to work together to drive strong outcomes on climate change and clean energy, including on heavy-duty vehicles. </w:t>
      </w:r>
      <w:r w:rsidRPr="00C13AEB">
        <w:rPr>
          <w:rStyle w:val="StyleUnderline"/>
          <w:highlight w:val="cyan"/>
        </w:rPr>
        <w:t>Expansion of sub-national climate cooperation and leadership</w:t>
      </w:r>
      <w:r>
        <w:t xml:space="preserve">: The second U.S.-China Climate-Smart / Low-Carbon Cities Summit was held in Beijing in early June on the margins of the S&amp;ED. Building on the success and momentum from last fall’s inaugural summit in Los Angeles, the event featured participation by leaders from 47 Chinese cities and provinces and 17 U.S. cities, counties, and states interacting across three plenary sessions and 17 sectoral breakout sessions. 66 cities from both countries endorsed the U.S.-China Climate Leaders Declaration, bringing the total number of </w:t>
      </w:r>
      <w:proofErr w:type="gramStart"/>
      <w:r>
        <w:t>signatories</w:t>
      </w:r>
      <w:proofErr w:type="gramEnd"/>
      <w:r>
        <w:t xml:space="preserve"> to77. Signatories declared their intention to establish ambitious climate targets, regularly report on greenhouse gas emissions, establish climate action plans, and expand bilateral cooperation. In parallel, the number of cities in China’s “Alliance of Peaking Pioneer Cities” (APPC) – cities committing to peak CO2 emissions early – doubled from the founding 11 members in September 2015 to 22 members today. The City of Boston was announced as the host of the third U.S.-China Climate-Smart / Low-Carbon Cities Summit in 2017. </w:t>
      </w:r>
      <w:r w:rsidRPr="00C13AEB">
        <w:rPr>
          <w:rStyle w:val="StyleUnderline"/>
          <w:highlight w:val="cyan"/>
        </w:rPr>
        <w:t>Launch of new cooperation on Power Consumption, Demand, and Competition:</w:t>
      </w:r>
      <w:r>
        <w:t xml:space="preserve"> To complement and enhance their existing cooperation on reducing the climate impacts of the electricity grid, the two sides have launched a new cooperative effort under the Climate Change Working Group on Power Consumption, Demand, and Competition. The cooperation is designed to support increasing utilization and integration of renewable energy in China. An inaugural meeting was held at the 2016 S&amp;ED where the two sides exchanged best practices on institutional innovations and policy actions for promoting power systems that support low-carbon, climate-resilient, and sustainable development. </w:t>
      </w:r>
      <w:r w:rsidRPr="00C13AEB">
        <w:rPr>
          <w:rStyle w:val="StyleUnderline"/>
          <w:highlight w:val="cyan"/>
        </w:rPr>
        <w:t>Progress towards reducing the energy and environmental impacts of heavy-duty vehicles</w:t>
      </w:r>
      <w:r>
        <w:t xml:space="preserve">: The U.S. and China continue to work closely together to share experiences and best practices to reduce the energy and environmental impacts of motor vehicles, especially trucks and buses responsible for disproportionate climate and air quality impacts. The two countries formally launched the </w:t>
      </w:r>
      <w:r w:rsidRPr="00C13AEB">
        <w:rPr>
          <w:rStyle w:val="StyleUnderline"/>
          <w:highlight w:val="cyan"/>
        </w:rPr>
        <w:t>“Race to Zero Emissions” program</w:t>
      </w:r>
      <w:r>
        <w:t xml:space="preserve"> to support increased deployment of electric and other zero-emission urban buses (https://www.transportation.gov/R2ZE). The two sides pledged to work together and with other countries to secure agreement among G20 countries to improve fuel quality and the energy efficiency and emissions performance of heavy-duty vehicles this year. China has accelerated its timeline for finalizing the </w:t>
      </w:r>
      <w:r w:rsidRPr="00C13AEB">
        <w:rPr>
          <w:rStyle w:val="StyleUnderline"/>
          <w:highlight w:val="cyan"/>
        </w:rPr>
        <w:t>world-class “China 6/VI” emissions standards for light</w:t>
      </w:r>
      <w:r>
        <w:t xml:space="preserve">- and heavy-duty vehicles, and announced, for the first time, its intention to implement them nationwide by 2020. </w:t>
      </w:r>
      <w:r w:rsidRPr="00C13AEB">
        <w:rPr>
          <w:rStyle w:val="StyleUnderline"/>
          <w:highlight w:val="cyan"/>
        </w:rPr>
        <w:t>Strong accounting and transparency for China’s national ETS:</w:t>
      </w:r>
      <w:r w:rsidRPr="00C13AEB">
        <w:rPr>
          <w:rStyle w:val="StyleUnderline"/>
        </w:rPr>
        <w:t xml:space="preserve"> </w:t>
      </w:r>
      <w:r>
        <w:t xml:space="preserve">Through technical exchanges under the CCWG, the United States will assist China’s efforts to develop a robust national GHG reporting program, particularly as it rolls out its emissions trading systems. China is poised to collect national greenhouse gas emissions data for the first time in the summer of 2016. Through the CCWG, China and the U.S. are also working together to improve MRV capacity for forests, which will support not only the ETS but also national-level GHG estimation and reporting. </w:t>
      </w:r>
      <w:r w:rsidRPr="00C13AEB">
        <w:rPr>
          <w:rStyle w:val="StyleUnderline"/>
          <w:highlight w:val="cyan"/>
        </w:rPr>
        <w:t>Private Sector Engagement:</w:t>
      </w:r>
      <w:r w:rsidRPr="00C13AEB">
        <w:rPr>
          <w:rStyle w:val="StyleUnderline"/>
        </w:rPr>
        <w:t xml:space="preserve"> </w:t>
      </w:r>
      <w:r>
        <w:t xml:space="preserve">Recognizing the important role of the private sector in combatting climate change, the two sides continued to cooperate with industry to implement climate change policy goals. The U.S. Trade &amp; Development Agency (USTDA) organized four study tours and two workshops that introduced Chinese delegations to U.S. technologies related to green infrastructure, smart grid, air quality improvement, green airport construction, energy performance contracting, and introducing new energy sources into the greater Beijing region. In support of the U.S.-China Energy Cooperation Program (ECP) and China’s efforts to mitigate the environmental effects of coal-fired power, USTDA also plans to partner with Chinese entities and ECP member companies to conduct pilot projects demonstrating technologies related to distributed energy combined heat &amp; power. </w:t>
      </w:r>
      <w:r w:rsidRPr="00C13AEB">
        <w:rPr>
          <w:rStyle w:val="StyleUnderline"/>
          <w:highlight w:val="cyan"/>
        </w:rPr>
        <w:t>Ongoing collaboration through the CCWG:</w:t>
      </w:r>
      <w:r w:rsidRPr="00C13AEB">
        <w:rPr>
          <w:rStyle w:val="StyleUnderline"/>
        </w:rPr>
        <w:t xml:space="preserve"> </w:t>
      </w:r>
      <w:r>
        <w:t>The U.S.-China Climate Change Working Group (CCWG), now in its fourth year, continues to support two regular bilateral dialogue series – the Enhanced Policy Dialogue and the Domestic Policy Dialogue – and has grown to encompass nine concrete action initiatives targeting a diverse set of sectors and gases looking at both the short and long-term. The CCWG released its annual report documenting progress and next steps across all elements, including the action initiatives Heavy-Duty and Other Vehicles; Electric Power Systems; Carbon Capture, Utilization, and Storage; Energy Efficiency in Buildings and Industry; Collecting and Managing Greenhouse Gas Emissions Data; Climate Change and Forests; Climate-Smart / Low-Carbon Cities; Industrial Boilers Efficiency and Fuel Switching; and Green Ports and Vessels.</w:t>
      </w:r>
    </w:p>
    <w:p w:rsidR="001979B1" w:rsidRDefault="001979B1" w:rsidP="001979B1">
      <w:pPr>
        <w:pStyle w:val="Heading1"/>
      </w:pPr>
      <w:r>
        <w:t>Manny Ruiz</w:t>
      </w:r>
    </w:p>
    <w:p w:rsidR="001979B1" w:rsidRDefault="001979B1" w:rsidP="001979B1">
      <w:pPr>
        <w:pStyle w:val="Heading2"/>
      </w:pPr>
      <w:r>
        <w:t>Assignment</w:t>
      </w:r>
    </w:p>
    <w:p w:rsidR="001979B1" w:rsidRDefault="001979B1" w:rsidP="001979B1">
      <w:pPr>
        <w:pStyle w:val="Heading3"/>
      </w:pPr>
      <w:r>
        <w:t>US-China Relations Good- Laundry List</w:t>
      </w:r>
    </w:p>
    <w:p w:rsidR="001979B1" w:rsidRDefault="001979B1" w:rsidP="001979B1">
      <w:pPr>
        <w:pStyle w:val="Heading4"/>
      </w:pPr>
      <w:r>
        <w:t>US-China relations are the most important big power relationship in the world- it’s a filter for all impacts</w:t>
      </w:r>
    </w:p>
    <w:p w:rsidR="001979B1" w:rsidRDefault="001979B1" w:rsidP="001979B1">
      <w:r w:rsidRPr="00DC2126">
        <w:rPr>
          <w:rStyle w:val="Style13ptBold"/>
        </w:rPr>
        <w:t>Canrong</w:t>
      </w:r>
      <w:r>
        <w:t>, P</w:t>
      </w:r>
      <w:r w:rsidRPr="00D6691A">
        <w:t>rofessor and Associate Dean at the S</w:t>
      </w:r>
      <w:r>
        <w:t>chool of international Studies Renmin University of C</w:t>
      </w:r>
      <w:r w:rsidRPr="00D6691A">
        <w:t xml:space="preserve">hina, </w:t>
      </w:r>
      <w:r w:rsidRPr="00DC2126">
        <w:rPr>
          <w:rStyle w:val="Style13ptBold"/>
        </w:rPr>
        <w:t>’16</w:t>
      </w:r>
      <w:r>
        <w:t xml:space="preserve"> (Jin, Chapter: “A Changing Sino American Relationship in a Changing World”, Book: “</w:t>
      </w:r>
      <w:r w:rsidRPr="00D6691A">
        <w:t xml:space="preserve">Sino-American </w:t>
      </w:r>
      <w:proofErr w:type="gramStart"/>
      <w:r w:rsidRPr="00D6691A">
        <w:t>Relations :</w:t>
      </w:r>
      <w:proofErr w:type="gramEnd"/>
      <w:r w:rsidRPr="00D6691A">
        <w:t xml:space="preserve"> Challenges Ahead</w:t>
      </w:r>
      <w:r>
        <w:t xml:space="preserve">”, Edited by Yufan Hao, Routledge, </w:t>
      </w:r>
      <w:r w:rsidRPr="00D6691A">
        <w:t>April 2016</w:t>
      </w:r>
      <w:r>
        <w:t xml:space="preserve">, </w:t>
      </w:r>
      <w:r w:rsidRPr="00D6691A">
        <w:t>http://site.ebrary.com/lib/wfu/detail.action?docID=10421638</w:t>
      </w:r>
      <w:r>
        <w:t>, ER @ Wake)</w:t>
      </w:r>
    </w:p>
    <w:p w:rsidR="001979B1" w:rsidRPr="00FF0295" w:rsidRDefault="001979B1" w:rsidP="001979B1">
      <w:pPr>
        <w:rPr>
          <w:rStyle w:val="StyleUnderline"/>
        </w:rPr>
      </w:pPr>
      <w:r w:rsidRPr="00FF0295">
        <w:rPr>
          <w:sz w:val="16"/>
        </w:rPr>
        <w:t xml:space="preserve">Although at the moment the US is the sole superpower, China is rapidly rising in the world. The reason for the coexistence of china’s rise and US hegemony is that china’s development is being achieved in an international system led by the US. China has generally accepted this system, joined it, and benefited from it. China’s participation has in turn helped strengthen the leading status of the US. </w:t>
      </w:r>
      <w:r w:rsidRPr="00FF0295">
        <w:rPr>
          <w:rStyle w:val="StyleUnderline"/>
        </w:rPr>
        <w:t>The Sino-American relationship is the most important and complicated big power relationship in the twenty-first century</w:t>
      </w:r>
      <w:r w:rsidRPr="00FF0295">
        <w:rPr>
          <w:sz w:val="16"/>
        </w:rPr>
        <w:t xml:space="preserve">— important because </w:t>
      </w:r>
      <w:r w:rsidRPr="00FF0295">
        <w:rPr>
          <w:rStyle w:val="StyleUnderline"/>
        </w:rPr>
        <w:t>it determines whether international relations in this century will be confrontational or cooperative</w:t>
      </w:r>
      <w:r w:rsidRPr="00FF0295">
        <w:rPr>
          <w:sz w:val="16"/>
        </w:rPr>
        <w:t xml:space="preserve">, and complicated because strategic conflicts still haunt the two countries, one being a newly emerging big power and the other an existing big power. At the same time, </w:t>
      </w:r>
      <w:r w:rsidRPr="00FF0295">
        <w:rPr>
          <w:rStyle w:val="StyleUnderline"/>
        </w:rPr>
        <w:t>the need for bilateral cooperation is growing. China and the US can work together on antiterrorism, on the non-proliferation of weapons of mass destruction, on regional hotspots such as North Korea, Iran, and Kashmir, on UN reform, on maintaining regional and global financial stability, on curbing drug trafficking and cross-border crimes, on slowing down global climate change, and preventing the spread of SARS, bird flu, and other epidemics, to name just a few</w:t>
      </w:r>
      <w:r w:rsidRPr="00FF0295">
        <w:rPr>
          <w:sz w:val="16"/>
        </w:rPr>
        <w:t xml:space="preserve">. The point is that </w:t>
      </w:r>
      <w:r w:rsidRPr="00FF0295">
        <w:rPr>
          <w:rStyle w:val="StyleUnderline"/>
        </w:rPr>
        <w:t>Sino-American relations should always be cast in a constructive light.</w:t>
      </w:r>
      <w:r w:rsidRPr="00FF0295">
        <w:rPr>
          <w:sz w:val="16"/>
        </w:rPr>
        <w:t xml:space="preserve"> For example, </w:t>
      </w:r>
      <w:r w:rsidRPr="00FF0295">
        <w:rPr>
          <w:rStyle w:val="StyleUnderline"/>
        </w:rPr>
        <w:t>the quest for oil may be both a potential point of contention</w:t>
      </w:r>
      <w:r w:rsidRPr="00FF0295">
        <w:rPr>
          <w:sz w:val="16"/>
        </w:rPr>
        <w:t xml:space="preserve"> between the two countries </w:t>
      </w:r>
      <w:r w:rsidRPr="00FF0295">
        <w:rPr>
          <w:rStyle w:val="StyleUnderline"/>
        </w:rPr>
        <w:t>or an opportunity for them to collaborate on developing new sources of energy</w:t>
      </w:r>
      <w:r w:rsidRPr="00FF0295">
        <w:rPr>
          <w:sz w:val="16"/>
        </w:rPr>
        <w:t xml:space="preserve">. </w:t>
      </w:r>
      <w:r w:rsidRPr="00FF0295">
        <w:rPr>
          <w:rStyle w:val="StyleUnderline"/>
        </w:rPr>
        <w:t>Trade disputes between china and the US are derived from their expanding and deepening trade relations</w:t>
      </w:r>
      <w:r w:rsidRPr="00FF0295">
        <w:rPr>
          <w:sz w:val="16"/>
        </w:rPr>
        <w:t xml:space="preserve">. Instead of politicizing them, </w:t>
      </w:r>
      <w:r w:rsidRPr="00FF0295">
        <w:rPr>
          <w:rStyle w:val="StyleUnderline"/>
        </w:rPr>
        <w:t>the two countries should seek to resolve them according to international conventions</w:t>
      </w:r>
      <w:r w:rsidRPr="00FF0295">
        <w:rPr>
          <w:sz w:val="16"/>
        </w:rPr>
        <w:t xml:space="preserve">. As the Democrats took control of the US Congress after the 2006 mid-term elections, it has yet to be observed to what extent US trade protectionism will affect Sino-American relations. Although the Sino-American relationship will not be free from trouble in the coming years, we are confident about its long-term development. </w:t>
      </w:r>
      <w:r w:rsidRPr="00FF0295">
        <w:rPr>
          <w:rStyle w:val="StyleUnderline"/>
        </w:rPr>
        <w:t>Globalization, which makes countries more interdependent, has increased the costs of confrontational policies</w:t>
      </w:r>
      <w:r w:rsidRPr="00FF0295">
        <w:rPr>
          <w:sz w:val="16"/>
        </w:rPr>
        <w:t xml:space="preserve">. </w:t>
      </w:r>
      <w:r w:rsidRPr="00FF0295">
        <w:rPr>
          <w:rStyle w:val="StyleUnderline"/>
        </w:rPr>
        <w:t>Its uncertainties and problems, the threat of terrorism in particular, call for strengthened cooperation between different countries. The existing international organizations and regimes provide a multilateral platform for resolving conflicts</w:t>
      </w:r>
      <w:r w:rsidRPr="00FF0295">
        <w:rPr>
          <w:sz w:val="16"/>
        </w:rPr>
        <w:t xml:space="preserve">. Over the past 35 years, china and the United States have put in place fairly efficient communication and crisis management mechanisms. Also, it is a consistent policy of the Chinese government to forge a constructive partnership with the US. </w:t>
      </w:r>
      <w:r w:rsidRPr="00FF0295">
        <w:rPr>
          <w:rStyle w:val="StyleUnderline"/>
        </w:rPr>
        <w:t>As China’s power continues to grow, the overall stability of Sino-American relations is set to be enhanced.</w:t>
      </w:r>
    </w:p>
    <w:p w:rsidR="001979B1" w:rsidRDefault="001979B1" w:rsidP="001979B1">
      <w:pPr>
        <w:rPr>
          <w:rStyle w:val="StyleUnderline"/>
        </w:rPr>
      </w:pPr>
    </w:p>
    <w:p w:rsidR="001979B1" w:rsidRDefault="001979B1" w:rsidP="001979B1">
      <w:pPr>
        <w:pStyle w:val="Heading4"/>
      </w:pPr>
      <w:r>
        <w:t>Good US-China relations should be the biggest diplomatic priority- key to co-op over security, energy, trade, human rights, Taiwan, Tibet, and SCS conflict</w:t>
      </w:r>
    </w:p>
    <w:p w:rsidR="001979B1" w:rsidRPr="00B464E1" w:rsidRDefault="001979B1" w:rsidP="001979B1">
      <w:r w:rsidRPr="00B464E1">
        <w:rPr>
          <w:rStyle w:val="Style13ptBold"/>
        </w:rPr>
        <w:t>Weihua ’16</w:t>
      </w:r>
      <w:r>
        <w:t xml:space="preserve"> </w:t>
      </w:r>
      <w:r w:rsidRPr="00B464E1">
        <w:t xml:space="preserve">(Chen, "Getting US-China relations right: Former US government official," </w:t>
      </w:r>
      <w:r>
        <w:t>China Daily</w:t>
      </w:r>
      <w:r w:rsidRPr="00B464E1">
        <w:t xml:space="preserve">, </w:t>
      </w:r>
      <w:r>
        <w:t>May 13 2016</w:t>
      </w:r>
      <w:r w:rsidRPr="00B464E1">
        <w:t>, Accessed 6-21-2016, http://usa.chinadaily.com.cn/world/2016-05/13/content_25265012.htm, ER @ Wake)</w:t>
      </w:r>
    </w:p>
    <w:p w:rsidR="001979B1" w:rsidRDefault="001979B1" w:rsidP="001979B1"/>
    <w:p w:rsidR="001979B1" w:rsidRPr="00B464E1" w:rsidRDefault="001979B1" w:rsidP="001979B1">
      <w:pPr>
        <w:rPr>
          <w:rStyle w:val="StyleUnderline"/>
        </w:rPr>
      </w:pPr>
      <w:r w:rsidRPr="00FF0295">
        <w:rPr>
          <w:rStyle w:val="StyleUnderline"/>
        </w:rPr>
        <w:t>Getting the US-China relationship right should be a top priority, in the eyes of two former senior US government officials</w:t>
      </w:r>
      <w:r w:rsidRPr="00FF0295">
        <w:t>.</w:t>
      </w:r>
      <w:r>
        <w:t xml:space="preserve"> </w:t>
      </w:r>
      <w:r w:rsidRPr="00FF0295">
        <w:t xml:space="preserve">James Baker, who served as secretary of state in George H.W. Bush''s administration, said </w:t>
      </w:r>
      <w:r w:rsidRPr="00FF0295">
        <w:rPr>
          <w:rStyle w:val="StyleUnderline"/>
        </w:rPr>
        <w:t>one of the biggest challenges facing American policymakers today is how to react to the rise of China as a global power</w:t>
      </w:r>
      <w:r w:rsidRPr="00FF0295">
        <w:t>."</w:t>
      </w:r>
      <w:r w:rsidRPr="00FF0295">
        <w:rPr>
          <w:rStyle w:val="StyleUnderline"/>
        </w:rPr>
        <w:t>It''s extremely important that we get it right,"</w:t>
      </w:r>
      <w:r w:rsidRPr="00FF0295">
        <w:t xml:space="preserve"> he told the Senate Foreign Relations Committee in a hearing on Thursday. "It''s important that China gets it right, too, in terms of their relationship with us."</w:t>
      </w:r>
      <w:r>
        <w:t xml:space="preserve"> </w:t>
      </w:r>
      <w:r w:rsidRPr="00FF0295">
        <w:t>Baker believes there are areas of convergence of interests with China, but that areas of tension will continue to exist</w:t>
      </w:r>
      <w:r w:rsidRPr="00B464E1">
        <w:rPr>
          <w:rStyle w:val="StyleUnderline"/>
        </w:rPr>
        <w:t>."We need to cooperate with China where we can," he said, citing the issues of regional security, energy security and trade."But we need to manage differences that are going to exist," he said, noting the matters of human rights, Taiwan, Tibet and the South China Sea."</w:t>
      </w:r>
      <w:r w:rsidRPr="00FF0295">
        <w:t>It''s not foreordained that United States and China are going to become enemies, at least in my opinion, if we play our cards right," said Baker, who also served as secretary of the treasury in the Reagan administration."</w:t>
      </w:r>
      <w:r w:rsidRPr="00B464E1">
        <w:rPr>
          <w:rStyle w:val="StyleUnderline"/>
        </w:rPr>
        <w:t>There is no more serious diplomatic burden that we are going to have looking forward than managing the US-China relationship right,</w:t>
      </w:r>
      <w:r w:rsidRPr="00FF0295">
        <w:t xml:space="preserve">" Tom Donilon, former national security advisor in the Obama administration, told the committee.He said </w:t>
      </w:r>
      <w:r w:rsidRPr="00B464E1">
        <w:rPr>
          <w:rStyle w:val="StyleUnderline"/>
        </w:rPr>
        <w:t>it''s a great challenge for policymakers on both sides, given the dynamic of a rising power and existing power throughout history.</w:t>
      </w:r>
      <w:r>
        <w:rPr>
          <w:rStyle w:val="StyleUnderline"/>
        </w:rPr>
        <w:t xml:space="preserve"> </w:t>
      </w:r>
      <w:r w:rsidRPr="00FF0295">
        <w:t xml:space="preserve">While historically the most likely outcome between an established power and an emerging power is conflict, Donilon said </w:t>
      </w:r>
      <w:r w:rsidRPr="00B464E1">
        <w:rPr>
          <w:rStyle w:val="StyleUnderline"/>
        </w:rPr>
        <w:t>conflict is not inevitable</w:t>
      </w:r>
      <w:r w:rsidRPr="00FF0295">
        <w:t>."I do not see international relations as a subset of physics," he said. "</w:t>
      </w:r>
      <w:r w:rsidRPr="00B464E1">
        <w:rPr>
          <w:rStyle w:val="StyleUnderline"/>
        </w:rPr>
        <w:t xml:space="preserve">Our countries'' leaders can avoid conflict through </w:t>
      </w:r>
      <w:r w:rsidRPr="00B464E1">
        <w:rPr>
          <w:rStyle w:val="Emphasis"/>
        </w:rPr>
        <w:t>steady engagement</w:t>
      </w:r>
      <w:r w:rsidRPr="00B464E1">
        <w:rPr>
          <w:rStyle w:val="StyleUnderline"/>
        </w:rPr>
        <w:t xml:space="preserve"> and a concerted effort to avoid strategic miscalculations."</w:t>
      </w:r>
    </w:p>
    <w:p w:rsidR="001979B1" w:rsidRDefault="001979B1" w:rsidP="001979B1">
      <w:pPr>
        <w:pStyle w:val="Heading3"/>
      </w:pPr>
      <w:r>
        <w:t>US-China Relations Good- North Korea</w:t>
      </w:r>
    </w:p>
    <w:p w:rsidR="001979B1" w:rsidRPr="00D85B20" w:rsidRDefault="001979B1" w:rsidP="001979B1">
      <w:pPr>
        <w:pStyle w:val="Heading4"/>
      </w:pPr>
      <w:r w:rsidRPr="00D85B20">
        <w:t>Competitive US-China relations enable increased North Korean nuclear capability, improving ties is key to prevent Asia-Pacific tensions, South Korean and Japanese BMD</w:t>
      </w:r>
      <w:proofErr w:type="gramStart"/>
      <w:r w:rsidRPr="00D85B20">
        <w:t>,  and</w:t>
      </w:r>
      <w:proofErr w:type="gramEnd"/>
      <w:r w:rsidRPr="00D85B20">
        <w:t xml:space="preserve"> US lashout over North Korean nukes</w:t>
      </w:r>
    </w:p>
    <w:p w:rsidR="001979B1" w:rsidRPr="004866C6" w:rsidRDefault="001979B1" w:rsidP="001979B1">
      <w:pPr>
        <w:rPr>
          <w:rFonts w:eastAsia="Times New Roman" w:cs="Times New Roman"/>
        </w:rPr>
      </w:pPr>
      <w:r w:rsidRPr="00D85B20">
        <w:rPr>
          <w:rStyle w:val="Style13ptBold"/>
        </w:rPr>
        <w:t>Saunders</w:t>
      </w:r>
      <w:r w:rsidRPr="00D85B20">
        <w:t xml:space="preserve">, Director of the Center for the Study of Chinese Military Affairs, </w:t>
      </w:r>
      <w:r w:rsidRPr="00D85B20">
        <w:rPr>
          <w:rStyle w:val="Style13ptBold"/>
        </w:rPr>
        <w:t>et al, ’16</w:t>
      </w:r>
      <w:r w:rsidRPr="00D85B20">
        <w:t xml:space="preserve"> (Phillip C., James J. Przystup, </w:t>
      </w:r>
      <w:r>
        <w:rPr>
          <w:rFonts w:eastAsia="Times New Roman" w:cs="Times New Roman"/>
        </w:rPr>
        <w:t xml:space="preserve">Senior Research Fellow at the INSS Center for Strategic Research, </w:t>
      </w:r>
      <w:r w:rsidRPr="00D85B20">
        <w:t>and David F. Helvey,</w:t>
      </w:r>
      <w:r>
        <w:t xml:space="preserve"> Distinguished Visiting Research Fellow at CSCMA,</w:t>
      </w:r>
      <w:r w:rsidRPr="00D85B20">
        <w:t xml:space="preserve"> “North Korea 2025: Alternate Futures and Policy Challenges”, Institute for National Strategic Studies, February 2 2016, Accessed 6-21-16, http://inss.ndu.edu/Portals/82/Documents/conference-reports/2015-Korea-Symposium-Event-Report.pdf, ER @ Wake)</w:t>
      </w:r>
    </w:p>
    <w:p w:rsidR="001979B1" w:rsidRPr="00D85B20" w:rsidRDefault="001979B1" w:rsidP="001979B1">
      <w:r w:rsidRPr="00D85B20">
        <w:rPr>
          <w:rStyle w:val="StyleUnderline"/>
        </w:rPr>
        <w:t>The “status quo” is not static—it involves a¶ trajectory with increasing North Korean nuclear¶ weapons capability and longer-range delivery¶ systems</w:t>
      </w:r>
      <w:r w:rsidRPr="00D85B20">
        <w:t>. Experts agreed that we are on a path toward a North Korea with deliverable nuclear</w:t>
      </w:r>
      <w:r w:rsidRPr="00D85B20">
        <w:rPr>
          <w:sz w:val="12"/>
        </w:rPr>
        <w:t xml:space="preserve">¶ </w:t>
      </w:r>
      <w:r w:rsidRPr="00D85B20">
        <w:t>weapons</w:t>
      </w:r>
      <w:proofErr w:type="gramStart"/>
      <w:r w:rsidRPr="00D85B20">
        <w:t>..</w:t>
      </w:r>
      <w:proofErr w:type="gramEnd"/>
      <w:r w:rsidRPr="00D85B20">
        <w:rPr>
          <w:sz w:val="12"/>
        </w:rPr>
        <w:t xml:space="preserve">¶ </w:t>
      </w:r>
      <w:r w:rsidRPr="00D85B20">
        <w:t>This scenario meets most of China’s negative policy</w:t>
      </w:r>
      <w:r w:rsidRPr="00D85B20">
        <w:rPr>
          <w:sz w:val="12"/>
        </w:rPr>
        <w:t xml:space="preserve">¶ </w:t>
      </w:r>
      <w:r w:rsidRPr="00D85B20">
        <w:t>objectives (no war, no collapse, limited DPRK</w:t>
      </w:r>
      <w:r w:rsidRPr="00D85B20">
        <w:rPr>
          <w:sz w:val="12"/>
        </w:rPr>
        <w:t xml:space="preserve">¶ </w:t>
      </w:r>
      <w:r w:rsidRPr="00D85B20">
        <w:t>nuclear capabilities) and would not force China to</w:t>
      </w:r>
      <w:r w:rsidRPr="00D85B20">
        <w:rPr>
          <w:sz w:val="12"/>
        </w:rPr>
        <w:t xml:space="preserve">¶ </w:t>
      </w:r>
      <w:r w:rsidRPr="00D85B20">
        <w:t>make fundamental policy changes.</w:t>
      </w:r>
      <w:r w:rsidRPr="00D85B20">
        <w:rPr>
          <w:sz w:val="12"/>
        </w:rPr>
        <w:t xml:space="preserve">¶ </w:t>
      </w:r>
      <w:r w:rsidRPr="00D85B20">
        <w:rPr>
          <w:rStyle w:val="StyleUnderline"/>
        </w:rPr>
        <w:t>This future’s “status quo” assumption of continued¶ DPRK provocations and expanding nuclear and¶ missile capabilities nevertheless has significant¶ downsides for China in the form of damage to¶ China’s prestige, increasing tensions with Seoul and¶ Tokyo, growing South Korean and Japanese¶ ballistic missile defense capabilities, and greater¶ cohesion in U.S. alliances in the face of DPRK¶ threats</w:t>
      </w:r>
      <w:r w:rsidRPr="00D85B20">
        <w:t>.</w:t>
      </w:r>
      <w:r w:rsidRPr="00D85B20">
        <w:rPr>
          <w:sz w:val="12"/>
        </w:rPr>
        <w:t xml:space="preserve">¶ </w:t>
      </w:r>
      <w:r w:rsidRPr="00D85B20">
        <w:rPr>
          <w:rStyle w:val="Emphasis"/>
        </w:rPr>
        <w:t>More competitive U.S.-China relations would¶ increase the value Beijing places on North Korea as¶ a potential strategic asset and protective buffer</w:t>
      </w:r>
      <w:r w:rsidRPr="00D85B20">
        <w:t>.</w:t>
      </w:r>
      <w:r w:rsidRPr="00D85B20">
        <w:rPr>
          <w:sz w:val="12"/>
        </w:rPr>
        <w:t xml:space="preserve">¶ </w:t>
      </w:r>
      <w:r w:rsidRPr="00D85B20">
        <w:t xml:space="preserve">However, </w:t>
      </w:r>
      <w:r w:rsidRPr="00D85B20">
        <w:rPr>
          <w:rStyle w:val="StyleUnderline"/>
        </w:rPr>
        <w:t>China’s efforts to maintain balanced¶ relations with both North and South Korea would be¶ a source of tension with Seoul and limit Beijing’s¶ ability to draw South Korea away from the United¶ States</w:t>
      </w:r>
      <w:r w:rsidRPr="00D85B20">
        <w:t>.</w:t>
      </w:r>
      <w:r w:rsidRPr="00D85B20">
        <w:rPr>
          <w:sz w:val="12"/>
        </w:rPr>
        <w:t xml:space="preserve">¶ </w:t>
      </w:r>
      <w:r w:rsidRPr="00D85B20">
        <w:t>Japan would be frustrated at its limited influence,</w:t>
      </w:r>
      <w:r w:rsidRPr="00D85B20">
        <w:rPr>
          <w:sz w:val="12"/>
        </w:rPr>
        <w:t xml:space="preserve">¶ </w:t>
      </w:r>
      <w:r w:rsidRPr="00D85B20">
        <w:t>but the alternative policy options are all</w:t>
      </w:r>
      <w:r w:rsidRPr="00D85B20">
        <w:rPr>
          <w:sz w:val="12"/>
        </w:rPr>
        <w:t xml:space="preserve">¶ </w:t>
      </w:r>
      <w:r w:rsidRPr="00D85B20">
        <w:t>unattractive.</w:t>
      </w:r>
      <w:r w:rsidRPr="00D85B20">
        <w:rPr>
          <w:sz w:val="12"/>
        </w:rPr>
        <w:t xml:space="preserve">¶ </w:t>
      </w:r>
      <w:r w:rsidRPr="00D85B20">
        <w:rPr>
          <w:rStyle w:val="StyleUnderline"/>
        </w:rPr>
        <w:t>Increasing North Korean nuclear and missile¶ capabilities that pose an existential threat to the¶ United States or call U.S. extended deterrence¶ commitments into question would be the most¶ likely path out of this “status quo” future</w:t>
      </w:r>
      <w:r w:rsidRPr="00D85B20">
        <w:t>. However</w:t>
      </w:r>
      <w:proofErr w:type="gramStart"/>
      <w:r w:rsidRPr="00D85B20">
        <w:t>,</w:t>
      </w:r>
      <w:r w:rsidRPr="00D85B20">
        <w:rPr>
          <w:sz w:val="12"/>
        </w:rPr>
        <w:t>¶</w:t>
      </w:r>
      <w:proofErr w:type="gramEnd"/>
      <w:r w:rsidRPr="00D85B20">
        <w:rPr>
          <w:sz w:val="12"/>
        </w:rPr>
        <w:t xml:space="preserve"> </w:t>
      </w:r>
      <w:r w:rsidRPr="00D85B20">
        <w:t>some experts asked if North Korean capabilities</w:t>
      </w:r>
      <w:r w:rsidRPr="00D85B20">
        <w:rPr>
          <w:sz w:val="12"/>
        </w:rPr>
        <w:t xml:space="preserve">¶ </w:t>
      </w:r>
      <w:r w:rsidRPr="00D85B20">
        <w:t>might reach a point where the United States and</w:t>
      </w:r>
      <w:r w:rsidRPr="00D85B20">
        <w:rPr>
          <w:sz w:val="12"/>
        </w:rPr>
        <w:t xml:space="preserve">¶ </w:t>
      </w:r>
      <w:r w:rsidRPr="00D85B20">
        <w:t>other actors are deterred from taking action and</w:t>
      </w:r>
      <w:r w:rsidRPr="00D85B20">
        <w:rPr>
          <w:sz w:val="12"/>
        </w:rPr>
        <w:t xml:space="preserve">¶ </w:t>
      </w:r>
      <w:r w:rsidRPr="00D85B20">
        <w:t>suggested that this state of affairs could persist</w:t>
      </w:r>
      <w:r w:rsidRPr="00D85B20">
        <w:rPr>
          <w:sz w:val="12"/>
        </w:rPr>
        <w:t xml:space="preserve">¶ </w:t>
      </w:r>
      <w:r w:rsidRPr="00D85B20">
        <w:t>indefinitely absent changes inside North Korea.</w:t>
      </w:r>
    </w:p>
    <w:p w:rsidR="001979B1" w:rsidRDefault="001979B1" w:rsidP="001979B1">
      <w:pPr>
        <w:pStyle w:val="Heading2"/>
      </w:pPr>
      <w:r>
        <w:t>Not the assignment</w:t>
      </w:r>
    </w:p>
    <w:p w:rsidR="001979B1" w:rsidRDefault="001979B1" w:rsidP="001979B1">
      <w:pPr>
        <w:pStyle w:val="Heading3"/>
      </w:pPr>
      <w:r>
        <w:t>Nuke QPQ Aff</w:t>
      </w:r>
    </w:p>
    <w:p w:rsidR="001979B1" w:rsidRPr="00D04F13" w:rsidRDefault="001979B1" w:rsidP="001979B1">
      <w:pPr>
        <w:pStyle w:val="Heading4"/>
      </w:pPr>
      <w:r>
        <w:t xml:space="preserve">Thus the plan: The United States federal government should offer to the People’s Republic of China to </w:t>
      </w:r>
      <w:r w:rsidRPr="00D04F13">
        <w:t>commit to maintaining a low level of ballistic missile defense effectiveness</w:t>
      </w:r>
      <w:r>
        <w:t xml:space="preserve"> in exchange for</w:t>
      </w:r>
      <w:r w:rsidRPr="00D04F13">
        <w:t xml:space="preserve"> </w:t>
      </w:r>
      <w:r>
        <w:t>the P.R.C.</w:t>
      </w:r>
      <w:r w:rsidRPr="00D04F13">
        <w:t xml:space="preserve"> </w:t>
      </w:r>
      <w:r>
        <w:t>refraining</w:t>
      </w:r>
      <w:r w:rsidRPr="00D04F13">
        <w:t xml:space="preserve"> from expanding its nuclear</w:t>
      </w:r>
      <w:r>
        <w:t xml:space="preserve"> </w:t>
      </w:r>
      <w:r w:rsidRPr="00D04F13">
        <w:t>arsenal.</w:t>
      </w:r>
    </w:p>
    <w:p w:rsidR="001979B1" w:rsidRDefault="001979B1" w:rsidP="001979B1"/>
    <w:p w:rsidR="001979B1" w:rsidRDefault="001979B1" w:rsidP="001979B1">
      <w:pPr>
        <w:pStyle w:val="Heading4"/>
      </w:pPr>
      <w:r>
        <w:t>The plan is necessary to prevent East Asian tension, arms races, and escalation.</w:t>
      </w:r>
    </w:p>
    <w:p w:rsidR="001979B1" w:rsidRPr="00F87ACF" w:rsidRDefault="001979B1" w:rsidP="001979B1">
      <w:r w:rsidRPr="00F87ACF">
        <w:rPr>
          <w:rStyle w:val="Style13ptBold"/>
        </w:rPr>
        <w:t>Colby</w:t>
      </w:r>
      <w:r>
        <w:t xml:space="preserve">, </w:t>
      </w:r>
      <w:r w:rsidRPr="00F87ACF">
        <w:t>Senior Fellow at the Center for a New American Security</w:t>
      </w:r>
      <w:r>
        <w:t>,</w:t>
      </w:r>
      <w:r w:rsidRPr="00F87ACF">
        <w:t xml:space="preserve"> </w:t>
      </w:r>
      <w:r w:rsidRPr="00F87ACF">
        <w:rPr>
          <w:rStyle w:val="Style13ptBold"/>
        </w:rPr>
        <w:t>and</w:t>
      </w:r>
      <w:r>
        <w:t xml:space="preserve"> </w:t>
      </w:r>
      <w:r w:rsidRPr="00F87ACF">
        <w:rPr>
          <w:rStyle w:val="Style13ptBold"/>
        </w:rPr>
        <w:t>Riqiang</w:t>
      </w:r>
      <w:r>
        <w:t xml:space="preserve">, </w:t>
      </w:r>
      <w:r w:rsidRPr="00F87ACF">
        <w:t>ASSOCIATE PROFESSOR AT RENMIN UNIVERSITY IN CHINA</w:t>
      </w:r>
      <w:r>
        <w:t xml:space="preserve">, </w:t>
      </w:r>
      <w:r w:rsidRPr="00F87ACF">
        <w:rPr>
          <w:rStyle w:val="Style13ptBold"/>
        </w:rPr>
        <w:t>‘16</w:t>
      </w:r>
      <w:r w:rsidRPr="00F87ACF">
        <w:t xml:space="preserve"> (Elbridge,</w:t>
      </w:r>
      <w:r>
        <w:t xml:space="preserve"> </w:t>
      </w:r>
      <w:r w:rsidRPr="00F87ACF">
        <w:t>Wu, "How the US and China Can Talk Each Other Out of a Nuclear Arms Race," Defense One, 4-18-2016, Accessed 6-21-2016, http://www.defenseone.com/ideas/2016/04/both-sides-now-how-us-and-china-can-talk-each-other-out-nuclear-arms-race/127569/, ER @ Wake)</w:t>
      </w:r>
    </w:p>
    <w:p w:rsidR="001979B1" w:rsidRDefault="001979B1" w:rsidP="001979B1"/>
    <w:p w:rsidR="001979B1" w:rsidRPr="00F87ACF" w:rsidRDefault="001979B1" w:rsidP="001979B1">
      <w:pPr>
        <w:rPr>
          <w:rStyle w:val="StyleUnderline"/>
        </w:rPr>
      </w:pPr>
      <w:r w:rsidRPr="00F87ACF">
        <w:rPr>
          <w:rStyle w:val="StyleUnderline"/>
        </w:rPr>
        <w:t>Nuclear weapons are likely to loom larger in Sino-U.S. relations in light of China’s rise, the growing tensions in the Asia-Pacific, and the potential for irritants in the relationship to result in conflict. It is vital that the two sides cooperate intelligently to promote strategic stability, both to prevent an arms race and to keep accidents and misperceptions from becoming conflicts or driving further escalation.</w:t>
      </w:r>
    </w:p>
    <w:p w:rsidR="001979B1" w:rsidRDefault="001979B1" w:rsidP="001979B1">
      <w:r w:rsidRPr="00060124">
        <w:rPr>
          <w:rStyle w:val="StyleUnderline"/>
        </w:rPr>
        <w:t>First, the U.S. perspective. China’s military is rapidly modernizing. If the United States loses conventional superiority in maritime Asia, American policymakers may begin to lean harder on nuclear weapons as a counterweight</w:t>
      </w:r>
      <w:r w:rsidRPr="00D04F13">
        <w:t>. Washington has also watched with apprehension as China—which has long espoused a “no first use” policy, a “lean and effective” nuclear force, and a desire to avoid an arms race—upgrades and expands its nuclear arsenal, and even is reportedly considering shifting away from some of these, its cardinal policies.</w:t>
      </w:r>
    </w:p>
    <w:p w:rsidR="001979B1" w:rsidRDefault="001979B1" w:rsidP="001979B1">
      <w:r w:rsidRPr="00D04F13">
        <w:t xml:space="preserve">To date, the United States and its allies have benefited in numerous ways from the relative restraint that China has exhibited in its nuclear policy, both in terms of how Beijing says that it would use its nuclear forces and in terms of their size, sophistication, and diversity. Yet </w:t>
      </w:r>
      <w:r w:rsidRPr="00060124">
        <w:rPr>
          <w:rStyle w:val="StyleUnderline"/>
        </w:rPr>
        <w:t xml:space="preserve">as China’s economy continues to grow and its military continues to modernize, Beijing will increasingly have the option to expand its nuclear forces, improve their capability, and broaden their role in its national security strategy. </w:t>
      </w:r>
      <w:r w:rsidRPr="00D04F13">
        <w:t>The United States cannot realistically prevent Beijing from doing so, but in cooperation with its allies, may be able to persuade Chinese leaders to develop their forces in ways consistent with mutual stability.</w:t>
      </w:r>
    </w:p>
    <w:p w:rsidR="001979B1" w:rsidRPr="00F87ACF" w:rsidRDefault="001979B1" w:rsidP="001979B1">
      <w:pPr>
        <w:rPr>
          <w:rStyle w:val="StyleUnderline"/>
        </w:rPr>
      </w:pPr>
      <w:r w:rsidRPr="00060124">
        <w:rPr>
          <w:rStyle w:val="StyleUnderline"/>
        </w:rPr>
        <w:t>From the Chinese perspective, the sole purpose of nuclear weapons is to deter nuclear attacks or nuclear coercion, and so the only reason to improve its nuclear arsenal is if its ability to deliver a retaliatory strike is threatened</w:t>
      </w:r>
      <w:r w:rsidRPr="00D04F13">
        <w:t xml:space="preserve">. </w:t>
      </w:r>
      <w:r w:rsidRPr="00060124">
        <w:rPr>
          <w:rStyle w:val="StyleUnderline"/>
        </w:rPr>
        <w:t>U.S. missile defenses, the Chinese believe, represent such a threat</w:t>
      </w:r>
      <w:r w:rsidRPr="00D04F13">
        <w:t xml:space="preserve">. Witness the debate over the potential deployment of the U.S. Terminal High Altitude Area Defense (THAAD) system to South Korea, where it would be set up to fire on missiles launched from North Korea. Chinese officials, who have strenuously objected to such a deployment, are less concerned about THAAD’s interceptor missiles than its TPY-2 radar, which from a forward location on the Korean peninsula could track Chinese ICBMs as they launch and deploy decoys, thereby improving the chances of American interceptors to home in on the real warheads. As U.S. ballistic missile defenses improve, therefore, China has been working to improve its own missiles’ survivability and penetrability. For example, China began to deploy the DF-31 and DF-31A solid-propellant road-mobile ICBMs, in 2006 and 2007; more recently, it has been flight-testing the next-generation DF-41 ICBM. </w:t>
      </w:r>
      <w:r w:rsidRPr="00060124">
        <w:rPr>
          <w:rStyle w:val="StyleUnderline"/>
        </w:rPr>
        <w:t xml:space="preserve">In the foreseeable future, China could maintain the effectiveness of its nuclear deterrent through modernization alone. However, if the United States significantly improves the scale or effectiveness of its missile defense, China might decide to build more nuclear warheads. </w:t>
      </w:r>
      <w:r w:rsidRPr="00D04F13">
        <w:t xml:space="preserve">Therefore, </w:t>
      </w:r>
      <w:r w:rsidRPr="00F87ACF">
        <w:rPr>
          <w:rStyle w:val="StyleUnderline"/>
        </w:rPr>
        <w:t>in order to avoid an arms race, China and the United States should reach a common understanding on strategic offensive and defensive capabilities.</w:t>
      </w:r>
      <w:r w:rsidRPr="00D04F13">
        <w:t xml:space="preserve"> For example, </w:t>
      </w:r>
      <w:r w:rsidRPr="00F87ACF">
        <w:rPr>
          <w:rStyle w:val="StyleUnderline"/>
        </w:rPr>
        <w:t>the United States could commit to maintaining a low level of ballistic missile defense (BMD) effectiveness, enough to counter North Korea’s unsophisticated missiles without threatening China’s more advanced strategic missiles. In return, China could agree to refrain from expanding its nuclear arsenal.</w:t>
      </w:r>
    </w:p>
    <w:p w:rsidR="001979B1" w:rsidRPr="00D04F13" w:rsidRDefault="001979B1" w:rsidP="001979B1"/>
    <w:p w:rsidR="00E41884" w:rsidRDefault="005B283A" w:rsidP="005B283A">
      <w:pPr>
        <w:pStyle w:val="Heading1"/>
      </w:pPr>
      <w:r>
        <w:t xml:space="preserve">Aris </w:t>
      </w:r>
      <w:r w:rsidR="007B7069">
        <w:t>Saxena</w:t>
      </w:r>
    </w:p>
    <w:p w:rsidR="005B283A" w:rsidRDefault="005B283A" w:rsidP="005B283A">
      <w:pPr>
        <w:pStyle w:val="Heading2"/>
      </w:pPr>
      <w:r>
        <w:t>US-Chinese Relations Good</w:t>
      </w:r>
    </w:p>
    <w:p w:rsidR="005B283A" w:rsidRDefault="005B283A" w:rsidP="005B283A">
      <w:pPr>
        <w:pStyle w:val="Heading4"/>
        <w:rPr>
          <w:rStyle w:val="StyleUnderline"/>
        </w:rPr>
      </w:pPr>
      <w:r>
        <w:rPr>
          <w:rStyle w:val="StyleUnderline"/>
        </w:rPr>
        <w:t>Tensions between the US and China are high, cooperation is key to prevent nuclear war</w:t>
      </w:r>
    </w:p>
    <w:p w:rsidR="005B283A" w:rsidRPr="00007AC0" w:rsidRDefault="005B283A" w:rsidP="005B283A">
      <w:pPr>
        <w:rPr>
          <w:rStyle w:val="Style13ptBold"/>
        </w:rPr>
      </w:pPr>
      <w:r>
        <w:rPr>
          <w:rStyle w:val="Style13ptBold"/>
        </w:rPr>
        <w:t xml:space="preserve">Tanner and Dong 16 </w:t>
      </w:r>
      <w:r w:rsidRPr="00007AC0">
        <w:t xml:space="preserve">(Travis Tanner and Tang Dong, senior project directors at the national bureau of Asian research, </w:t>
      </w:r>
      <w:hyperlink r:id="rId139" w:history="1">
        <w:r w:rsidRPr="00007AC0">
          <w:rPr>
            <w:rStyle w:val="Hyperlink"/>
          </w:rPr>
          <w:t>http://www.nbr.org/publications/specialreport/pdf/Free/06192016/SR57_US-China_April2016.pdf</w:t>
        </w:r>
      </w:hyperlink>
      <w:r w:rsidRPr="00007AC0">
        <w:t>,</w:t>
      </w:r>
      <w:r>
        <w:t xml:space="preserve"> </w:t>
      </w:r>
      <w:r w:rsidRPr="00007AC0">
        <w:t xml:space="preserve"> National Bureau of Asian research, April 2016)</w:t>
      </w:r>
    </w:p>
    <w:p w:rsidR="005B283A" w:rsidRDefault="005B283A" w:rsidP="005B283A">
      <w:r w:rsidRPr="00DC1CF3">
        <w:rPr>
          <w:rStyle w:val="StyleUnderline"/>
        </w:rPr>
        <w:t>Nuclear weapons play an important role in Sino-U.S. relations. In light of changing strategic dynamics and the potential for deeper competition between China and the U.S., that role could grow</w:t>
      </w:r>
      <w:r>
        <w:t xml:space="preserve">. While the two sides differ on a range of issues and in their perspectives on the appropriate role of strategic forces, </w:t>
      </w:r>
      <w:r w:rsidRPr="00DC1CF3">
        <w:rPr>
          <w:rStyle w:val="StyleUnderline"/>
        </w:rPr>
        <w:t>both countries profit from intelligent and constructive interaction on strategic matters and would benefit from deeper and more focused engagement grounded in a stability model</w:t>
      </w:r>
      <w:r>
        <w:t xml:space="preserve">. In particular, </w:t>
      </w:r>
      <w:r w:rsidRPr="00DC1CF3">
        <w:rPr>
          <w:rStyle w:val="StyleUnderline"/>
        </w:rPr>
        <w:t>such engagement could help diminish the chances that relations deteriorate or even of crisis or conflict due to essentially mistaken, misperceived, or accidental causes</w:t>
      </w:r>
      <w:r>
        <w:t xml:space="preserve">. </w:t>
      </w:r>
      <w:r w:rsidRPr="00DC1CF3">
        <w:rPr>
          <w:rStyle w:val="StyleUnderline"/>
        </w:rPr>
        <w:t>Given the consequences of a substantial deterioration in relations, let alone the outbreak of war, it is important and of common benefit for the two states to pursue such initiatives</w:t>
      </w:r>
      <w:r>
        <w:t xml:space="preserve">. The U.S. and China should base their relations in the nuclear weapons domain on the concept of strategic stability.  The U.S. and China should focus dialogue on eliciting greater insight into how the other thinks about the role and potential use of nuclear weapons, its red lines, its perception of vital interests, its conception of escalation, and related topics. • The U.S. and China should pursue a range of specific initiatives focused on developing agreed-upon concepts of and frameworks for strategic stability, enabling the two sides to demonstrate that their military programs are consistent with such frameworks, and generating mechanisms to help avoid accidental escalation and de-escalate crises if they arise.  Nuclear weapons are a crucial element in Sino-U.S. relations for the simple reason that they could be brandished in a crisis or even used in a conflict between the two most important nations in the world. </w:t>
      </w:r>
      <w:r w:rsidRPr="00DC1CF3">
        <w:rPr>
          <w:rStyle w:val="StyleUnderline"/>
        </w:rPr>
        <w:t>The fact is that there are significant sources of tension and disagreement between the United States and the People’s Republic of China (PRC), and some of these disputes appear to be, if anything, worsening.</w:t>
      </w:r>
      <w:r>
        <w:t xml:space="preserve"> These include the status and future of Taiwan, how to handle Pyongyang and the potential collapse of North Korea and reunification of the Korean Peninsula, and territorial disputes between China and U.S. ally Japan in the East China Sea and between China and several Southeast Asian states, including U.S. ally the Philippines, in the South China Sea. Beyond specific disputes and exacerbating factors, tensions between the United States and China are likely to persist because of the security consequences of a rising China. The study of international relations has long suggested that such power transitions are especially fraught with the danger of conflict for reasons having to do with concrete calculations of power and wealth, as well as more ineffable factors of honor and pride.1 </w:t>
      </w:r>
      <w:r w:rsidRPr="00DC1CF3">
        <w:rPr>
          <w:rStyle w:val="StyleUnderline"/>
        </w:rPr>
        <w:t>A rising nation usually expects to be granted greater influence and respect in accordance with its growing stature, but nations that already possess that influence are generally reluctant to part with it, especially if they do not trust the rising state. Hence, tensions can grow.</w:t>
      </w:r>
      <w:r>
        <w:t xml:space="preserve"> The ideological incompatibility between Beijing and Washington further intensifies the pressures generated by the basic structural problems of how China’s rise can be squared with both the United States’ established position and the existing regional order Washington has underwritten. At the same time, there is also a danger that the emerging structural dynamics between the United States and China could generate elements of a classic security dilemma, in which the actions one side takes to increase its defensive strength are interpreted as hostile or threatening by the other side, thus eliciting a defensive response that the first side views as hostile or threatening. Some argue that this dynamic already exists to an extent in the arena of conventional military competition—for instance, China’s conventional ballistic and cruise missile program, undertaken at least in part in response to improved U.S. conventional capabilities, is now leading to a countervailing U.S. response—but such a dynamic has thus far had a limited effect on U.S.-China nuclear dynamics.2 This is fortunate, as </w:t>
      </w:r>
      <w:r w:rsidRPr="00DC1CF3">
        <w:rPr>
          <w:rStyle w:val="StyleUnderline"/>
        </w:rPr>
        <w:t xml:space="preserve">a security dilemma in the nuclear realm would be destabilizing, intensify suspicions, and potentially raise the danger of conflict escalation. </w:t>
      </w:r>
      <w:r>
        <w:t xml:space="preserve">Some observers contend, however, that the conditions do exist for such a dynamic to develop.3 Chinese voices already claim that the expansion of China’s nuclear missile force is designed to compensate for advances in U.S. ballistic missile defense (BMD), conventional prompt global strike, and strategic strike capabilities.4 Some U.S. experts, meanwhile, point to China’s expansion of its nuclear and missile forces as proof of hostile intent and the need for improved U.S. capabilities.5 </w:t>
      </w:r>
      <w:r w:rsidRPr="00007AC0">
        <w:rPr>
          <w:rStyle w:val="StyleUnderline"/>
        </w:rPr>
        <w:t xml:space="preserve">These factors do not need to lead to conflict—conventional or nuclear—between the United States and China. </w:t>
      </w:r>
      <w:r>
        <w:t>In fact, several economic and security factors may mitigate the possibility of a general conflict</w:t>
      </w:r>
      <w:r w:rsidRPr="00007AC0">
        <w:rPr>
          <w:rStyle w:val="StyleUnderline"/>
        </w:rPr>
        <w:t>. But</w:t>
      </w:r>
      <w:r>
        <w:t xml:space="preserve">, singly and especially together, </w:t>
      </w:r>
      <w:r w:rsidRPr="00007AC0">
        <w:rPr>
          <w:rStyle w:val="StyleUnderline"/>
        </w:rPr>
        <w:t>these exacerbating tensions might lead to such a result. Any war between the United States and China would be incredibly dangerous and likely tremendously damaging, and nuclear war between the two would be even more so.</w:t>
      </w:r>
      <w:r>
        <w:t xml:space="preserve"> </w:t>
      </w:r>
    </w:p>
    <w:p w:rsidR="005B283A" w:rsidRDefault="005B283A" w:rsidP="005B283A">
      <w:pPr>
        <w:pStyle w:val="Heading4"/>
      </w:pPr>
      <w:r>
        <w:t>US-China Nuclear War real possibility-dialogue and strong relations needed to prevent it from happening</w:t>
      </w:r>
    </w:p>
    <w:p w:rsidR="005B283A" w:rsidRPr="00963F44" w:rsidRDefault="005B283A" w:rsidP="005B283A">
      <w:r w:rsidRPr="00963F44">
        <w:rPr>
          <w:b/>
        </w:rPr>
        <w:t>Kulacki 16</w:t>
      </w:r>
      <w:r>
        <w:rPr>
          <w:b/>
        </w:rPr>
        <w:t xml:space="preserve"> </w:t>
      </w:r>
      <w:r>
        <w:t xml:space="preserve">(Gregory Kulacki is the China Project Manager in the UCS Global Security system, Union of Concerned Scientists, The Risk of nuclear war with China </w:t>
      </w:r>
      <w:hyperlink r:id="rId140" w:history="1">
        <w:r w:rsidRPr="003856DD">
          <w:rPr>
            <w:rStyle w:val="Hyperlink"/>
          </w:rPr>
          <w:t>http://www.ucsusa.org/sites/default/files/attach/2016/05/Nuclear-War-with-China.pdf</w:t>
        </w:r>
      </w:hyperlink>
      <w:r>
        <w:t>, May 2016)</w:t>
      </w:r>
    </w:p>
    <w:p w:rsidR="005B283A" w:rsidRDefault="005B283A" w:rsidP="005B283A">
      <w:r w:rsidRPr="001779BA">
        <w:rPr>
          <w:rStyle w:val="StyleUnderline"/>
        </w:rPr>
        <w:t>The possibility that the United States of America and the People’s Republic of China (PRC) could become involved in a nuclear war is increasing. Both governments must acknowledge the danger if they hope to avoid it. Several factors contribute to the risk of a nuclear war between the United States and the People’s Republic of China</w:t>
      </w:r>
      <w:r>
        <w:t xml:space="preserve">: • The United States and China have a contentious history. </w:t>
      </w:r>
      <w:r w:rsidRPr="001779BA">
        <w:rPr>
          <w:rStyle w:val="StyleUnderline"/>
        </w:rPr>
        <w:t xml:space="preserve">Mutual mistrust sustains an entrenched and deepening antagonism </w:t>
      </w:r>
      <w:r>
        <w:t xml:space="preserve">despite sincere and occasionally successful efforts to cooperate on shared concerns such as climate change and nuclear terrorism. • </w:t>
      </w:r>
      <w:r w:rsidRPr="001779BA">
        <w:rPr>
          <w:rStyle w:val="StyleUnderline"/>
        </w:rPr>
        <w:t>Both governments are preparing for war, including improving their nuclear arsenals.</w:t>
      </w:r>
      <w:r>
        <w:t xml:space="preserve"> U.S. and PRC decision makers believe they need a demonstrable readiness to use military force— including nuclear weapons—to ensure the other nation will yield in a military confrontation. • </w:t>
      </w:r>
      <w:r w:rsidRPr="001779BA">
        <w:rPr>
          <w:rStyle w:val="StyleUnderline"/>
        </w:rPr>
        <w:t>U.S. and PRC leaders try to avoid conflict, but their discussions of contentious issues are inadequate</w:t>
      </w:r>
      <w:r>
        <w:t xml:space="preserve">. The extensive military exchanges the governments have conducted have produced memoranda of understanding on the conduct of naval vessels and aircraft, but strategic dialogues on their nuclear forces, missile defenses, and anti-satellite weapons are perfunctory. • U.S. and PRC officials see the risk differently. U.S. officials are concerned that if a military conflict starts, they may need to use nuclear weapons to stop it. PRC officials assume that no nation would ever invite nuclear retaliation by using nuclear weapons first. Their concern is to assure the PRC maintains a credible ability to retaliate after a U.S. nuclear attack. Can this peace that is not peace be maintained indefinitely? Diplomacy has not slowed steadily accelerating preparations for war, nor has it resolved U.S.-PRC disputes over the status of Taiwan, North Korean threats, or the freedom of military navigation in East Asian waters. </w:t>
      </w:r>
      <w:r w:rsidRPr="001779BA">
        <w:rPr>
          <w:rStyle w:val="StyleUnderline"/>
        </w:rPr>
        <w:t>Keeping the peace depends on the skill and patience of political leaders who seek to avoid conflict even as they keep a nervous eye on the balance of rapidly evolving military technologies they are not trained to assess.</w:t>
      </w:r>
      <w:r>
        <w:t xml:space="preserve"> Former U.S. secretary of defense Robert McNamara closed a lifetime of watching that balance by warning, “The indefinite combination of human fallibility and nuclear weapons will destroy nations” (Morris 2003). It is a warning the leaders of the United States and the People’s Republic of China should take to heart.</w:t>
      </w:r>
    </w:p>
    <w:p w:rsidR="005B283A" w:rsidRDefault="005B283A" w:rsidP="005B283A">
      <w:pPr>
        <w:pStyle w:val="Heading4"/>
      </w:pPr>
      <w:r>
        <w:t>US-China relations help stabilize SE Asian Regions/</w:t>
      </w:r>
      <w:proofErr w:type="gramStart"/>
      <w:r>
        <w:t>Could</w:t>
      </w:r>
      <w:proofErr w:type="gramEnd"/>
      <w:r>
        <w:t xml:space="preserve"> be Neg card with different underlining about how diplo/econ engagement can’t solve for relations</w:t>
      </w:r>
    </w:p>
    <w:p w:rsidR="005B283A" w:rsidRPr="00261541" w:rsidRDefault="005B283A" w:rsidP="005B283A">
      <w:r w:rsidRPr="00261541">
        <w:rPr>
          <w:b/>
        </w:rPr>
        <w:t>Kausikan 16</w:t>
      </w:r>
      <w:r>
        <w:rPr>
          <w:b/>
        </w:rPr>
        <w:t xml:space="preserve"> </w:t>
      </w:r>
      <w:r>
        <w:t>(Bilahari Kausikan,</w:t>
      </w:r>
      <w:r w:rsidRPr="00261541">
        <w:t xml:space="preserve"> "Insecurities and bluster: the roots of distrust between China and the US," South China Morning Post, </w:t>
      </w:r>
      <w:hyperlink r:id="rId141" w:history="1">
        <w:r w:rsidRPr="00626943">
          <w:rPr>
            <w:rStyle w:val="Hyperlink"/>
          </w:rPr>
          <w:t>http://www.scmp.com/comment/insight-opinion/article/1917152/insecurities-and-bluster-roots-distrust-between-china-and-us</w:t>
        </w:r>
      </w:hyperlink>
      <w:r>
        <w:t>, 2/26/16)</w:t>
      </w:r>
    </w:p>
    <w:p w:rsidR="005B283A" w:rsidRPr="00261541" w:rsidRDefault="005B283A" w:rsidP="005B283A"/>
    <w:p w:rsidR="005B283A" w:rsidRPr="00261541" w:rsidRDefault="005B283A" w:rsidP="005B283A">
      <w:r w:rsidRPr="00261541">
        <w:rPr>
          <w:u w:val="single"/>
        </w:rPr>
        <w:t>US-China relations set the tone for East Asia: when they are stable, the region is calm; when they are roiled, the region is uneasy. In time, the same will hold true</w:t>
      </w:r>
      <w:r>
        <w:t xml:space="preserve">, I believe, </w:t>
      </w:r>
      <w:r w:rsidRPr="00261541">
        <w:rPr>
          <w:u w:val="single"/>
        </w:rPr>
        <w:t xml:space="preserve">for other regions as well. US-China relations will certainly be a, if not the, central pillar of any new post-cold-war international order. </w:t>
      </w:r>
      <w:r>
        <w:t xml:space="preserve">US-China relations are mature: it has been 44 years since </w:t>
      </w:r>
      <w:proofErr w:type="gramStart"/>
      <w:r>
        <w:t>president</w:t>
      </w:r>
      <w:proofErr w:type="gramEnd"/>
      <w:r>
        <w:t xml:space="preserve"> Richard Nixon’s visit to Beijing transformed the global strategic landscape</w:t>
      </w:r>
      <w:r w:rsidRPr="00261541">
        <w:rPr>
          <w:u w:val="single"/>
        </w:rPr>
        <w:t>. US-China relations are intricately interdependent across a broad spectrum of domains, and are infused with deep strategic distrust. The two are currently groping towards a new modus vivendi with each other and the rest of East Asia. The complexity of their relations, and hence the complexity of the adjustments between them, form a large part of the uncertainties of our times. US-China relations have been rife with misunderstanding.</w:t>
      </w:r>
      <w:r>
        <w:t xml:space="preserve"> The most persistent in recent times is the notion that economic reform will lead to political reform </w:t>
      </w:r>
      <w:proofErr w:type="gramStart"/>
      <w:r>
        <w:t>My</w:t>
      </w:r>
      <w:proofErr w:type="gramEnd"/>
      <w:r>
        <w:t xml:space="preserve"> purpose here is to sketch some of the issues that will have to be confronted. In particular, I want to deal with the roots of the strategic distrust between them. Unless that is understood and dealt with, no matter how well the US and China may work together on climate change or terrorism or finance or any other specific issue, a stable new equilibrium will be difficult – if not impossible – to achieve. And even if some sort of equilibrium is reached, it will be difficult to maintain. Despite or perhaps because of their long experience of each other, US-China relations have been rife with misunderstanding. The most persistent in recent times is the notion that economic reform will lead to political reform. American attitudes towards China have oscillated between hopes and fears that perhaps say more about America than China. What is surprising is that ­despite persistent misunderstanding, there has been so little trouble, although when trouble ensues it has been spectacular, as during the Korean </w:t>
      </w:r>
      <w:proofErr w:type="gramStart"/>
      <w:r>
        <w:t>war</w:t>
      </w:r>
      <w:proofErr w:type="gramEnd"/>
      <w:r>
        <w:t xml:space="preserve">. PLA Navy soldiers stand guard in the Spratly Islands. We may consider China’s military modernisation as in our interests or see it as against our interests, but China acquiring a modern military is not in itself unusual., </w:t>
      </w:r>
      <w:r w:rsidRPr="00261541">
        <w:rPr>
          <w:u w:val="single"/>
        </w:rPr>
        <w:t>the dominant attitude seems to be drifting towards regarding China as a threat, at least in the American media and political discourse. Perhaps it is. But it is important to understand the nature of the challenge accurately and exaggerating the so-called “China threat” is as bad as wishful thinking</w:t>
      </w:r>
      <w:r>
        <w:t>. Competition and rivalry are intrinsic parts of relations between all major powers. As China gains strength and confidence, it is bound to pursue its interests more assertively and acquire the instruments to do so. We may consider China’s military modernisation as in our interests or see it as against our interests, but China acquiring a modern military is not in itself unusual. Competition is not necessarily conflict.</w:t>
      </w:r>
    </w:p>
    <w:p w:rsidR="005B283A" w:rsidRPr="001779BA" w:rsidRDefault="005B283A" w:rsidP="005B283A"/>
    <w:p w:rsidR="005B283A" w:rsidRDefault="005B283A" w:rsidP="005B283A">
      <w:pPr>
        <w:pStyle w:val="Heading4"/>
        <w:rPr>
          <w:rStyle w:val="StyleUnderline"/>
        </w:rPr>
      </w:pPr>
      <w:r>
        <w:rPr>
          <w:rStyle w:val="StyleUnderline"/>
        </w:rPr>
        <w:t>US-China relations are key to prevent impending war in the status quo</w:t>
      </w:r>
    </w:p>
    <w:p w:rsidR="005B283A" w:rsidRPr="00C74C89" w:rsidRDefault="005B283A" w:rsidP="005B283A">
      <w:pPr>
        <w:rPr>
          <w:rStyle w:val="Style13ptBold"/>
        </w:rPr>
      </w:pPr>
      <w:r>
        <w:rPr>
          <w:rStyle w:val="Style13ptBold"/>
        </w:rPr>
        <w:t>Ash 16 (</w:t>
      </w:r>
      <w:r w:rsidRPr="00C74C89">
        <w:t>Timothy Garton Ash, 10-16-2015, "If US relations with China turn sour, there will probably be war," Guardian, https://www.theguardian.com/commentisfree/2015/oct/16/us-relations-china-war-america</w:t>
      </w:r>
      <w:r>
        <w:t>)</w:t>
      </w:r>
    </w:p>
    <w:p w:rsidR="005B283A" w:rsidRDefault="005B283A" w:rsidP="005B283A">
      <w:r w:rsidRPr="00C74C89">
        <w:rPr>
          <w:rStyle w:val="StyleUnderline"/>
        </w:rPr>
        <w:t xml:space="preserve">What is the biggest challenge facing the next president of the </w:t>
      </w:r>
      <w:hyperlink r:id="rId142" w:history="1">
        <w:r w:rsidRPr="00C74C89">
          <w:rPr>
            <w:rStyle w:val="StyleUnderline"/>
          </w:rPr>
          <w:t>United States</w:t>
        </w:r>
      </w:hyperlink>
      <w:r w:rsidRPr="00C74C89">
        <w:rPr>
          <w:rStyle w:val="StyleUnderline"/>
        </w:rPr>
        <w:t xml:space="preserve">? How to deal with </w:t>
      </w:r>
      <w:hyperlink r:id="rId143" w:history="1">
        <w:r w:rsidRPr="00C74C89">
          <w:rPr>
            <w:rStyle w:val="StyleUnderline"/>
          </w:rPr>
          <w:t>China</w:t>
        </w:r>
      </w:hyperlink>
      <w:r w:rsidRPr="00C74C89">
        <w:rPr>
          <w:rStyle w:val="StyleUnderline"/>
        </w:rPr>
        <w:t>. The relationship between the emerging and the enduring superpower is the greatest geopolitical question of our time. If Washington and Beijing do not get it right, there will probably be war somewhere in Asia some time over the next decade</w:t>
      </w:r>
      <w:r w:rsidRPr="00C74C89">
        <w:t>. Vladimir Putin’s neo-imperialist Russia and the brutality of</w:t>
      </w:r>
      <w:r>
        <w:t xml:space="preserve"> </w:t>
      </w:r>
      <w:hyperlink r:id="rId144" w:history="1">
        <w:r w:rsidRPr="00C74C89">
          <w:rPr>
            <w:rStyle w:val="Hyperlink"/>
          </w:rPr>
          <w:t>Islamic State</w:t>
        </w:r>
      </w:hyperlink>
      <w:r>
        <w:t xml:space="preserve"> </w:t>
      </w:r>
      <w:r w:rsidRPr="00C74C89">
        <w:t xml:space="preserve">are medium-sized regional challenges by comparison. </w:t>
      </w:r>
      <w:r w:rsidRPr="00C74C89">
        <w:rPr>
          <w:rStyle w:val="StyleUnderline"/>
        </w:rPr>
        <w:t>Climate change and the world economy cannot be managed without American-Chinese cooperation. All this demands a bipartisan American grand strategy for the next 20 years</w:t>
      </w:r>
      <w:r w:rsidRPr="00C74C89">
        <w:t>, but US politics seems incapable of generating anything more than a partisan soundbite for the next 20 minutes.</w:t>
      </w:r>
      <w:r>
        <w:t xml:space="preserve"> </w:t>
      </w:r>
      <w:r w:rsidRPr="00C74C89">
        <w:t>In the South China Sea, China has, by massive dredging operations, turned submerged reefs with names out of the novels of Joseph Conrad –</w:t>
      </w:r>
      <w:r>
        <w:t xml:space="preserve"> </w:t>
      </w:r>
      <w:hyperlink r:id="rId145" w:history="1">
        <w:r w:rsidRPr="00C74C89">
          <w:rPr>
            <w:rStyle w:val="Hyperlink"/>
          </w:rPr>
          <w:t>Mischief Reef, Fiery Cross Reef</w:t>
        </w:r>
      </w:hyperlink>
      <w:r>
        <w:t xml:space="preserve"> </w:t>
      </w:r>
      <w:r w:rsidRPr="00C74C89">
        <w:t>– into artificial islands, and is completing a 3,000m runway on Fiery Cross</w:t>
      </w:r>
      <w:r w:rsidRPr="00C9565F">
        <w:rPr>
          <w:rStyle w:val="StyleUnderline"/>
        </w:rPr>
        <w:t xml:space="preserve">. </w:t>
      </w:r>
      <w:hyperlink r:id="rId146" w:history="1">
        <w:r w:rsidRPr="00C9565F">
          <w:rPr>
            <w:rStyle w:val="StyleUnderline"/>
          </w:rPr>
          <w:t>President Xi Jinping</w:t>
        </w:r>
      </w:hyperlink>
      <w:r w:rsidRPr="00C9565F">
        <w:rPr>
          <w:rStyle w:val="StyleUnderline"/>
        </w:rPr>
        <w:t xml:space="preserve"> recently presided over a massive, Kremlin-style </w:t>
      </w:r>
      <w:hyperlink r:id="rId147" w:history="1">
        <w:r w:rsidRPr="00C9565F">
          <w:rPr>
            <w:rStyle w:val="StyleUnderline"/>
          </w:rPr>
          <w:t>parade of China’s military force</w:t>
        </w:r>
      </w:hyperlink>
      <w:r w:rsidRPr="00C74C89">
        <w:t>, with Putin standing beside him as an honoured guest</w:t>
      </w:r>
      <w:r w:rsidRPr="00C9565F">
        <w:rPr>
          <w:rStyle w:val="StyleUnderline"/>
        </w:rPr>
        <w:t>. In support of its claim to a vast area of the South China Sea</w:t>
      </w:r>
      <w:r w:rsidRPr="00C74C89">
        <w:t>, within its “nine-dash-line”, China has</w:t>
      </w:r>
      <w:r>
        <w:t xml:space="preserve"> </w:t>
      </w:r>
      <w:hyperlink r:id="rId148" w:history="1">
        <w:r w:rsidRPr="00C74C89">
          <w:rPr>
            <w:rStyle w:val="Hyperlink"/>
          </w:rPr>
          <w:t>rammed Philippine fishing boats</w:t>
        </w:r>
      </w:hyperlink>
      <w:r>
        <w:t xml:space="preserve"> </w:t>
      </w:r>
      <w:r w:rsidRPr="00C74C89">
        <w:t>and</w:t>
      </w:r>
      <w:hyperlink r:id="rId149" w:history="1">
        <w:r w:rsidRPr="00C74C89">
          <w:rPr>
            <w:rStyle w:val="Hyperlink"/>
          </w:rPr>
          <w:t>buzzed a US spy plane</w:t>
        </w:r>
      </w:hyperlink>
      <w:r w:rsidRPr="00C74C89">
        <w:t>. The US has responded by telling its Asian allies that it will run “freedom</w:t>
      </w:r>
      <w:r>
        <w:t xml:space="preserve"> </w:t>
      </w:r>
      <w:r w:rsidRPr="00C74C89">
        <w:t>of navigation” patrols past the disputed islands.</w:t>
      </w:r>
      <w:r>
        <w:t xml:space="preserve"> </w:t>
      </w:r>
      <w:r w:rsidRPr="00C74C89">
        <w:t xml:space="preserve">Interestingly, when Chinese warships sailed through US territorial waters around the Aleutian </w:t>
      </w:r>
      <w:proofErr w:type="gramStart"/>
      <w:r w:rsidRPr="00C74C89">
        <w:t>islands</w:t>
      </w:r>
      <w:proofErr w:type="gramEnd"/>
      <w:r>
        <w:t xml:space="preserve"> </w:t>
      </w:r>
      <w:hyperlink r:id="rId150" w:history="1">
        <w:r w:rsidRPr="00C74C89">
          <w:rPr>
            <w:rStyle w:val="Hyperlink"/>
          </w:rPr>
          <w:t>last month</w:t>
        </w:r>
      </w:hyperlink>
      <w:r w:rsidRPr="00C74C89">
        <w:t xml:space="preserve">, the US military reacted coolly, saying the Chinese naval vessels passed “in a manner consistent with international law”. The technical term for this is “innocent passage”. So </w:t>
      </w:r>
      <w:r w:rsidRPr="00C74C89">
        <w:rPr>
          <w:rStyle w:val="StyleUnderline"/>
        </w:rPr>
        <w:t>now watch out for the Chinese reaction when US warships make innocent passage</w:t>
      </w:r>
      <w:r w:rsidRPr="00C74C89">
        <w:t xml:space="preserve"> past Fiery Cross or Mischief Reef. Battleships sailing defiantly past disputed islands: what century are we in</w:t>
      </w:r>
      <w:r w:rsidRPr="00C74C89">
        <w:rPr>
          <w:rStyle w:val="StyleUnderline"/>
        </w:rPr>
        <w:t>? All this is bubbling up while Xi is firmly in control at home, with no immediate domestic crisis</w:t>
      </w:r>
      <w:r w:rsidRPr="00C74C89">
        <w:t>.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w:t>
      </w:r>
      <w:r>
        <w:t xml:space="preserve"> </w:t>
      </w:r>
      <w:r w:rsidRPr="00C74C89">
        <w:t>They can almost certainly keep the lid on for several years but, as always happens when necessary reform is postponed, the eventual crisis will be larger. At that point</w:t>
      </w:r>
      <w:r w:rsidRPr="00C74C89">
        <w:rPr>
          <w:rStyle w:val="StyleUnderline"/>
        </w:rPr>
        <w:t>, the temptation for the Communist party leadership to play the nationalist card, perhaps with an actual military move</w:t>
      </w:r>
      <w:r w:rsidRPr="00C9565F">
        <w:t>, Galtieri-style,</w:t>
      </w:r>
      <w:r w:rsidRPr="00C74C89">
        <w:rPr>
          <w:rStyle w:val="StyleUnderline"/>
        </w:rPr>
        <w:t xml:space="preserve"> against one of China’s Malvinas/Falkland Islands, would be very strong</w:t>
      </w:r>
      <w:r w:rsidRPr="00C74C89">
        <w:t xml:space="preserve">. Probably </w:t>
      </w:r>
      <w:r w:rsidRPr="00C74C89">
        <w:rPr>
          <w:rStyle w:val="StyleUnderline"/>
        </w:rPr>
        <w:t>this would not be a direct confrontation with a formal US ally, but the risks of miscalculation and escalation would be high.</w:t>
      </w:r>
      <w:r w:rsidRPr="00C74C89">
        <w:t xml:space="preserve"> </w:t>
      </w:r>
      <w:r w:rsidRPr="00C74C89">
        <w:rPr>
          <w:rStyle w:val="StyleUnderline"/>
        </w:rPr>
        <w:t>With angry, nationalist public opinion in both countries, neither the Chinese nor the American leader could be seen to lose, and both sides have nuclear weapons</w:t>
      </w:r>
      <w:r w:rsidRPr="00C74C89">
        <w:t>.</w:t>
      </w:r>
      <w:r>
        <w:t xml:space="preserve"> </w:t>
      </w:r>
      <w:r w:rsidRPr="00C74C89">
        <w:t>Presumptive Democratic nominee attacks Trump’s business record in speech on Tuesday amid reports that his fundraising is lagging far behind</w:t>
      </w:r>
      <w:r>
        <w:t xml:space="preserve"> </w:t>
      </w:r>
      <w:r w:rsidRPr="00C74C89">
        <w:rPr>
          <w:rStyle w:val="StyleUnderline"/>
        </w:rPr>
        <w:t>This is not idle scaremongering; it’s something the US military, intelligence and thinktank communities think about all the time, in order to avoid it</w:t>
      </w:r>
      <w:r w:rsidRPr="00C74C89">
        <w:t>.</w:t>
      </w:r>
    </w:p>
    <w:p w:rsidR="005B283A" w:rsidRDefault="005B283A" w:rsidP="005B283A"/>
    <w:p w:rsidR="005B283A" w:rsidRDefault="005B283A" w:rsidP="005B283A">
      <w:pPr>
        <w:pStyle w:val="Heading4"/>
      </w:pPr>
      <w:r>
        <w:t>US-China relations key to solving multiple important issues coming up</w:t>
      </w:r>
    </w:p>
    <w:p w:rsidR="005B283A" w:rsidRPr="00B6545F" w:rsidRDefault="005B283A" w:rsidP="005B283A">
      <w:pPr>
        <w:spacing w:before="240"/>
        <w:rPr>
          <w:b/>
          <w:bCs/>
          <w:sz w:val="26"/>
        </w:rPr>
      </w:pPr>
      <w:r w:rsidRPr="00B6545F">
        <w:rPr>
          <w:rStyle w:val="Style13ptBold"/>
        </w:rPr>
        <w:t>Jianmin 16</w:t>
      </w:r>
      <w:r>
        <w:rPr>
          <w:rStyle w:val="Style13ptBold"/>
        </w:rPr>
        <w:t xml:space="preserve"> </w:t>
      </w:r>
      <w:r>
        <w:rPr>
          <w:rStyle w:val="Style13ptBold"/>
          <w:b w:val="0"/>
        </w:rPr>
        <w:t>(</w:t>
      </w:r>
      <w:r w:rsidRPr="00B6545F">
        <w:t xml:space="preserve">Wu Jianmin, 3-31-2016, "Here's </w:t>
      </w:r>
      <w:proofErr w:type="gramStart"/>
      <w:r w:rsidRPr="00B6545F">
        <w:t>What's</w:t>
      </w:r>
      <w:proofErr w:type="gramEnd"/>
      <w:r w:rsidRPr="00B6545F">
        <w:t xml:space="preserve"> on the Table for the China-U.S. Relationship This Year," Huffington Post, http://www.huffingtonpost.com/wu-jianmin/china-us-relationship-2016_b_9568060.html</w:t>
      </w:r>
    </w:p>
    <w:p w:rsidR="005B283A" w:rsidRDefault="005B283A" w:rsidP="005B283A">
      <w:pPr>
        <w:rPr>
          <w:rStyle w:val="StyleUnderline"/>
        </w:rPr>
      </w:pPr>
      <w:r w:rsidRPr="00B6545F">
        <w:rPr>
          <w:rStyle w:val="StyleUnderline"/>
        </w:rPr>
        <w:t>The new phase of the China-U.S. relationship is one of simultaneous friction and cooperation</w:t>
      </w:r>
      <w:r w:rsidRPr="00B6545F">
        <w:t xml:space="preserve">, a “new normal,” as the Chinese Foreign Minister Wang Yi described at his press conference on </w:t>
      </w:r>
      <w:hyperlink r:id="rId151" w:tgtFrame="_hplink" w:history="1">
        <w:r w:rsidRPr="00B6545F">
          <w:rPr>
            <w:rStyle w:val="Hyperlink"/>
          </w:rPr>
          <w:t>March 8</w:t>
        </w:r>
      </w:hyperlink>
      <w:r w:rsidRPr="00B6545F">
        <w:t>. “There is both cooperation and friction between us,” he said. “This might be the normal state of affairs.” Undoubtedly</w:t>
      </w:r>
      <w:r w:rsidRPr="00B6545F">
        <w:rPr>
          <w:rStyle w:val="StyleUnderline"/>
        </w:rPr>
        <w:t>, we’re seeing more and more friction between China and the U.S. on a range of issues, such as the South China Sea, cybersecurity, trade disputes, human rights and intellectual property rights</w:t>
      </w:r>
      <w:r w:rsidRPr="00B6545F">
        <w:t xml:space="preserve">. China and the U.S. have different histories, cultures and political systems and are at different stages of development. Naturally, they may have differences. In 2010, Chinese GDP overtook that of Japan to become the </w:t>
      </w:r>
      <w:hyperlink r:id="rId152" w:tgtFrame="_hplink" w:history="1">
        <w:r w:rsidRPr="00B6545F">
          <w:rPr>
            <w:rStyle w:val="Hyperlink"/>
          </w:rPr>
          <w:t>second-largest</w:t>
        </w:r>
      </w:hyperlink>
      <w:r w:rsidRPr="00B6545F">
        <w:t xml:space="preserve"> economy in the world. This fact added a new dimension to the China-U.S. relationship: rivalry between an established power and a rising power. </w:t>
      </w:r>
      <w:r w:rsidRPr="00B6545F">
        <w:rPr>
          <w:rStyle w:val="StyleUnderline"/>
        </w:rPr>
        <w:t>The year 2016 is a very sensitive year for the China-U.S. relationship</w:t>
      </w:r>
      <w:r w:rsidRPr="00B6545F">
        <w:t xml:space="preserve">, because this is the election year in the </w:t>
      </w:r>
      <w:proofErr w:type="gramStart"/>
      <w:r w:rsidRPr="00B6545F">
        <w:t>U.S..</w:t>
      </w:r>
      <w:proofErr w:type="gramEnd"/>
      <w:r w:rsidRPr="00B6545F">
        <w:t xml:space="preserve"> The presidential candidates may have a big mouth and say whatever they deem helpful to their campaign. Other </w:t>
      </w:r>
      <w:r w:rsidRPr="00B6545F">
        <w:rPr>
          <w:rStyle w:val="StyleUnderline"/>
        </w:rPr>
        <w:t xml:space="preserve">sensitive issues include U.S. </w:t>
      </w:r>
      <w:hyperlink r:id="rId153" w:tgtFrame="_hplink" w:history="1">
        <w:r w:rsidRPr="00B6545F">
          <w:rPr>
            <w:rStyle w:val="StyleUnderline"/>
          </w:rPr>
          <w:t>arms sales</w:t>
        </w:r>
      </w:hyperlink>
      <w:r w:rsidRPr="00B6545F">
        <w:rPr>
          <w:rStyle w:val="StyleUnderline"/>
        </w:rPr>
        <w:t xml:space="preserve"> to Taiwan and the Democratic Progressive Party’s </w:t>
      </w:r>
      <w:hyperlink r:id="rId154" w:tgtFrame="_hplink" w:history="1">
        <w:r w:rsidRPr="00B6545F">
          <w:rPr>
            <w:rStyle w:val="StyleUnderline"/>
          </w:rPr>
          <w:t>victory</w:t>
        </w:r>
      </w:hyperlink>
      <w:r w:rsidRPr="00B6545F">
        <w:rPr>
          <w:rStyle w:val="StyleUnderline"/>
        </w:rPr>
        <w:t xml:space="preserve"> in the election in Taiwan. How to best manage the China-U.S. relationship is a major challenge to both China and the </w:t>
      </w:r>
      <w:proofErr w:type="gramStart"/>
      <w:r w:rsidRPr="00B6545F">
        <w:rPr>
          <w:rStyle w:val="StyleUnderline"/>
        </w:rPr>
        <w:t>U.S..</w:t>
      </w:r>
      <w:proofErr w:type="gramEnd"/>
      <w:r w:rsidRPr="00B6545F">
        <w:rPr>
          <w:rStyle w:val="StyleUnderline"/>
        </w:rPr>
        <w:t xml:space="preserve"> There are two competing agendas in the relationship: cooperation and friction. If the cooperation agenda fails to move forward, the friction agenda may take over. That would be a very bad scenario. Given the importance of China-U.S. relations to world peace and development, this scenario would be bad not only for our two countries, but also for the whole world. Therefore, to advance the cooperation agenda is the best way to manage the China-U.S. relationship.</w:t>
      </w:r>
    </w:p>
    <w:p w:rsidR="005B283A" w:rsidRDefault="005B283A" w:rsidP="005B283A">
      <w:pPr>
        <w:pStyle w:val="Heading4"/>
        <w:rPr>
          <w:rStyle w:val="StyleUnderline"/>
        </w:rPr>
      </w:pPr>
      <w:r w:rsidRPr="004762A6">
        <w:rPr>
          <w:rStyle w:val="StyleUnderline"/>
        </w:rPr>
        <w:t>US initial engagement is critical first step to building an understanding on multiple issues</w:t>
      </w:r>
    </w:p>
    <w:p w:rsidR="005B283A" w:rsidRPr="004762A6" w:rsidRDefault="005B283A" w:rsidP="005B283A">
      <w:pPr>
        <w:rPr>
          <w:rStyle w:val="Style13ptBold"/>
          <w:b w:val="0"/>
        </w:rPr>
      </w:pPr>
      <w:r w:rsidRPr="004762A6">
        <w:rPr>
          <w:rStyle w:val="Style13ptBold"/>
        </w:rPr>
        <w:t>Yuan 16</w:t>
      </w:r>
      <w:r>
        <w:rPr>
          <w:rStyle w:val="Style13ptBold"/>
        </w:rPr>
        <w:t xml:space="preserve"> </w:t>
      </w:r>
      <w:r>
        <w:rPr>
          <w:rStyle w:val="Style13ptBold"/>
          <w:b w:val="0"/>
        </w:rPr>
        <w:t>(</w:t>
      </w:r>
      <w:r>
        <w:t xml:space="preserve">JINGDONG YUAN, Associate Proffessor on IR at University of Sydney, </w:t>
      </w:r>
      <w:hyperlink r:id="rId155" w:history="1">
        <w:r w:rsidRPr="003856DD">
          <w:rPr>
            <w:rStyle w:val="Hyperlink"/>
          </w:rPr>
          <w:t>https://www.chathamhouse.org/sites/files/chathamhouse/publications/ia/INTA92_4_12_Yuan.pdf</w:t>
        </w:r>
      </w:hyperlink>
      <w:r>
        <w:t>, 2016)</w:t>
      </w:r>
    </w:p>
    <w:p w:rsidR="005B283A" w:rsidRDefault="005B283A" w:rsidP="005B283A">
      <w:pPr>
        <w:rPr>
          <w:rStyle w:val="StyleUnderline"/>
        </w:rPr>
      </w:pPr>
      <w:r w:rsidRPr="004762A6">
        <w:rPr>
          <w:u w:val="single"/>
        </w:rPr>
        <w:t>Meeting China halfway deals with a number of critical issues in US–China relations</w:t>
      </w:r>
      <w:r>
        <w:t xml:space="preserve">. Some of these, </w:t>
      </w:r>
      <w:r w:rsidRPr="004762A6">
        <w:rPr>
          <w:rStyle w:val="StyleUnderline"/>
        </w:rPr>
        <w:t>such as economic inte</w:t>
      </w:r>
      <w:r>
        <w:rPr>
          <w:rStyle w:val="StyleUnderline"/>
        </w:rPr>
        <w:t xml:space="preserve">rdependence </w:t>
      </w:r>
      <w:r w:rsidRPr="004762A6">
        <w:t>and, to some extent</w:t>
      </w:r>
      <w:r w:rsidRPr="004762A6">
        <w:rPr>
          <w:rStyle w:val="StyleUnderline"/>
        </w:rPr>
        <w:t xml:space="preserve">. </w:t>
      </w:r>
      <w:proofErr w:type="gramStart"/>
      <w:r w:rsidRPr="004762A6">
        <w:rPr>
          <w:rStyle w:val="StyleUnderline"/>
        </w:rPr>
        <w:t>the</w:t>
      </w:r>
      <w:proofErr w:type="gramEnd"/>
      <w:r w:rsidRPr="004762A6">
        <w:rPr>
          <w:rStyle w:val="StyleUnderline"/>
        </w:rPr>
        <w:t xml:space="preserve"> environment</w:t>
      </w:r>
      <w:r>
        <w:t xml:space="preserve">, are largely bilateral in nature. Other cases, from </w:t>
      </w:r>
      <w:r w:rsidRPr="004762A6">
        <w:rPr>
          <w:rStyle w:val="StyleUnderline"/>
        </w:rPr>
        <w:t>the Taiwan Strait and the Korean Peninsula to the Middle East and Japan</w:t>
      </w:r>
      <w:r>
        <w:t xml:space="preserve">, are typically ‘third party’ issues, in which Washington has major stakes in security, diplomatic and economic terms. Goldstein opens the discussion of each case-study by carefully presenting Chinese perspectives, so that readers gain a deeper understanding and appreciation of them—not suggesting that he necessarily agrees with Chinese positions or their characterizations of the issue in question. The author then offers his cooperation spiral model, with the United States and China taking consecutive and sequential steps towards building greater confidence and trust, with a view to developing an arrangement that, the author believes, could result in a more stable US–China relationship. </w:t>
      </w:r>
      <w:r w:rsidRPr="004762A6">
        <w:rPr>
          <w:rStyle w:val="StyleUnderline"/>
        </w:rPr>
        <w:t>All of the cooperation spiral models see the US taking the first step and China reciprocating, starting with areas where they share common interests such as the environment, to more complex and contentious ones, including cross-Strait and Sino-Japanese relations.</w:t>
      </w:r>
    </w:p>
    <w:p w:rsidR="005B283A" w:rsidRPr="00744E81" w:rsidRDefault="005B283A" w:rsidP="005B283A">
      <w:pPr>
        <w:pStyle w:val="Heading4"/>
        <w:rPr>
          <w:rStyle w:val="Style13ptBold"/>
          <w:b/>
        </w:rPr>
      </w:pPr>
      <w:r w:rsidRPr="00744E81">
        <w:rPr>
          <w:rStyle w:val="Style13ptBold"/>
          <w:b/>
        </w:rPr>
        <w:t>US-China cooperation needed to prevent nuclear terrorism</w:t>
      </w:r>
    </w:p>
    <w:p w:rsidR="005B283A" w:rsidRDefault="005B283A" w:rsidP="005B283A">
      <w:pPr>
        <w:rPr>
          <w:rStyle w:val="Style13ptBold"/>
        </w:rPr>
      </w:pPr>
      <w:r w:rsidRPr="00744E81">
        <w:rPr>
          <w:rStyle w:val="Style13ptBold"/>
        </w:rPr>
        <w:t>Jincui 16</w:t>
      </w:r>
    </w:p>
    <w:p w:rsidR="005B283A" w:rsidRPr="00744E81" w:rsidRDefault="005B283A" w:rsidP="005B283A">
      <w:r>
        <w:t>(Yu Jincui, writer for the Global Times</w:t>
      </w:r>
      <w:r w:rsidRPr="00744E81">
        <w:t xml:space="preserve">, "China, US must cooperate to prevent nuclear terrorism," </w:t>
      </w:r>
      <w:r>
        <w:t>Global Times</w:t>
      </w:r>
      <w:r w:rsidRPr="00744E81">
        <w:t xml:space="preserve"> http://www.globaltimes.cn/content/976315.shtml</w:t>
      </w:r>
      <w:r>
        <w:t>)</w:t>
      </w:r>
    </w:p>
    <w:p w:rsidR="005B283A" w:rsidRPr="00744E81" w:rsidRDefault="005B283A" w:rsidP="005B283A">
      <w:pPr>
        <w:rPr>
          <w:u w:val="single"/>
        </w:rPr>
      </w:pPr>
      <w:r w:rsidRPr="00744E81">
        <w:t xml:space="preserve">The Chinese Embassy in Belgium on Friday confirmed Deng Jingquan, a young Chinese entrepreneur and frequent traveler, was killed in Tuesday's blasts in Brussels that took 34 lives and injured about 250. A young American couple, Justin Shults and his wife Stephanie Shults, have also been identified as victims. It's a mournful moment. </w:t>
      </w:r>
      <w:r w:rsidRPr="00744E81">
        <w:rPr>
          <w:u w:val="single"/>
        </w:rPr>
        <w:t>The rising terrorist threats the world is facing are clear. The young lives taken away by terrorist bombings cast a spotlight on the urgent need for China and the US, the world's two largest powers, to broaden cooperation in fighting terrorism. China and the US are both victims of global terrorism</w:t>
      </w:r>
      <w:r w:rsidRPr="00744E81">
        <w:t xml:space="preserve">. </w:t>
      </w:r>
      <w:r w:rsidRPr="00744E81">
        <w:rPr>
          <w:u w:val="single"/>
        </w:rPr>
        <w:t>China,</w:t>
      </w:r>
      <w:r w:rsidRPr="00744E81">
        <w:t xml:space="preserve"> especially the Xinjiang Uyghur Autonomous Region in Western China, </w:t>
      </w:r>
      <w:r w:rsidRPr="00744E81">
        <w:rPr>
          <w:u w:val="single"/>
        </w:rPr>
        <w:t xml:space="preserve">has been plagued by terrorist threats for a long time. Memories and wounds of the 9/11 attacks are still lingering in Americans' minds. The world today is facing graver challenges posed by terrorism than ever before. </w:t>
      </w:r>
      <w:r w:rsidRPr="00744E81">
        <w:t xml:space="preserve">The November 13 terrorist attacks in Paris, paired with Tuesday's attacks in Brussels, have sent a warning that the Islamic State (IS) is capable to plan and implement more attacks. Worse, </w:t>
      </w:r>
      <w:r w:rsidRPr="00744E81">
        <w:rPr>
          <w:u w:val="single"/>
        </w:rPr>
        <w:t>with the spread of terrorism, the possibility that they may get hold of nuclear materials cannot be excluded,</w:t>
      </w:r>
      <w:r w:rsidRPr="00744E81">
        <w:t xml:space="preserve"> as the International Atomic Energy Agency has warned. Earlier this month, Belgian police searched the home of a suspected IS member after the </w:t>
      </w:r>
      <w:hyperlink r:id="rId156" w:tgtFrame="_blank" w:history="1">
        <w:r w:rsidRPr="00744E81">
          <w:rPr>
            <w:rStyle w:val="Hyperlink"/>
          </w:rPr>
          <w:t>Paris attacks</w:t>
        </w:r>
      </w:hyperlink>
      <w:r w:rsidRPr="00744E81">
        <w:t xml:space="preserve"> and found a surveillance recording of a </w:t>
      </w:r>
      <w:r w:rsidRPr="00744E81">
        <w:rPr>
          <w:u w:val="single"/>
        </w:rPr>
        <w:t>senior researcher at a Belgian nuclear facility, giving rise to speculation that terrorists may be plotting to capture nuclear materials from the facility</w:t>
      </w:r>
      <w:r w:rsidRPr="00744E81">
        <w:t>, perhaps by kidnapping the researcher. Rather than await the next wake-up call</w:t>
      </w:r>
      <w:r w:rsidRPr="00744E81">
        <w:rPr>
          <w:u w:val="single"/>
        </w:rPr>
        <w:t>, the international community, especially leading global powers such as the US and China, should unite and work together to crush terrorists with an iron fist and prevent the threat of nuclear terrorism. In fact, China and the US have carried out anti-terrorism cooperation for years. But due to divergences in ideology, values and how to define terrorist groups, the effectiveness of cooperation is not satisfyin</w:t>
      </w:r>
      <w:r w:rsidRPr="00744E81">
        <w:t xml:space="preserve">g. Washington is applying double standards on terrorism, which has affected the extent of the cooperation. In a few days, the fourth Nuclear Security Summit will convene in Washington, DC. Chinese President </w:t>
      </w:r>
      <w:hyperlink r:id="rId157" w:tgtFrame="_blank" w:history="1">
        <w:r w:rsidRPr="00744E81">
          <w:rPr>
            <w:rStyle w:val="Hyperlink"/>
          </w:rPr>
          <w:t>Xi Jinping</w:t>
        </w:r>
      </w:hyperlink>
      <w:r w:rsidRPr="00744E81">
        <w:t xml:space="preserve"> will attend the meeting and meet his US counterpart Barack Obama on the sidelines. In the wake of the Brussels attacks and the risks of nuclear terrorism</w:t>
      </w:r>
      <w:r w:rsidRPr="00744E81">
        <w:rPr>
          <w:u w:val="single"/>
        </w:rPr>
        <w:t>, China and the US should seize this opportunity to enhance mutual understanding and elevate their cooperation level in anti-terrorism. The global challenges facing us are unprecedented and complicated, and cannot be addressed without China-US cooperation.</w:t>
      </w:r>
    </w:p>
    <w:p w:rsidR="005B283A" w:rsidRDefault="005B283A" w:rsidP="005B283A">
      <w:pPr>
        <w:pStyle w:val="Heading4"/>
        <w:rPr>
          <w:rStyle w:val="StyleUnderline"/>
        </w:rPr>
      </w:pPr>
      <w:r>
        <w:rPr>
          <w:rStyle w:val="StyleUnderline"/>
        </w:rPr>
        <w:t>War between US China becomes a reality as relations decline</w:t>
      </w:r>
    </w:p>
    <w:p w:rsidR="005B283A" w:rsidRPr="00744E81" w:rsidRDefault="005B283A" w:rsidP="005B283A">
      <w:pPr>
        <w:rPr>
          <w:b/>
          <w:bCs/>
          <w:sz w:val="26"/>
        </w:rPr>
      </w:pPr>
      <w:r w:rsidRPr="00744E81">
        <w:rPr>
          <w:rStyle w:val="Style13ptBold"/>
        </w:rPr>
        <w:t>Kazianis 16</w:t>
      </w:r>
    </w:p>
    <w:p w:rsidR="005B283A" w:rsidRPr="00C36D02" w:rsidRDefault="005B283A" w:rsidP="005B283A">
      <w:r>
        <w:t>(</w:t>
      </w:r>
      <w:r w:rsidRPr="00C36D02">
        <w:t>Harry J., 3-4-2016, "Hell Cometh to Earth: Is a U.S.-China War Really Possible</w:t>
      </w:r>
      <w:proofErr w:type="gramStart"/>
      <w:r w:rsidRPr="00C36D02">
        <w:t>?,</w:t>
      </w:r>
      <w:proofErr w:type="gramEnd"/>
      <w:r w:rsidRPr="00C36D02">
        <w:t>" National Interest, http://nationalinterest.org/blog/the-buzz/hell-cometh-earth-us-china-war-really-possible-15404</w:t>
      </w:r>
      <w:r>
        <w:t>)</w:t>
      </w:r>
    </w:p>
    <w:p w:rsidR="005B283A" w:rsidRDefault="005B283A" w:rsidP="005B283A">
      <w:r w:rsidRPr="00C36D02">
        <w:rPr>
          <w:u w:val="single"/>
        </w:rPr>
        <w:t>Is a war between the United States and the People’s Republic of China really possible?</w:t>
      </w:r>
      <w:r w:rsidRPr="00C36D02">
        <w:t xml:space="preserve"> On the surface, the idea seems quite silly. Washington and Beijing sport two-way trade equal to over</w:t>
      </w:r>
      <w:hyperlink r:id="rId158" w:history="1">
        <w:r w:rsidRPr="00C36D02">
          <w:rPr>
            <w:rStyle w:val="Hyperlink"/>
          </w:rPr>
          <w:t xml:space="preserve"> a half a trillion dollars</w:t>
        </w:r>
      </w:hyperlink>
      <w:r w:rsidRPr="00C36D02">
        <w:t>. China holds trillions more in U.S. debt. America educates scores of Chinese students in our public and private universities—</w:t>
      </w:r>
      <w:hyperlink r:id="rId159" w:history="1">
        <w:r w:rsidRPr="00C36D02">
          <w:rPr>
            <w:rStyle w:val="Hyperlink"/>
          </w:rPr>
          <w:t>over 300,000</w:t>
        </w:r>
      </w:hyperlink>
      <w:r w:rsidRPr="00C36D02">
        <w:t xml:space="preserve"> young and scholarly minds. Chinese immigrants have become a rich part of American culture. </w:t>
      </w:r>
      <w:r w:rsidRPr="00C36D02">
        <w:rPr>
          <w:u w:val="single"/>
        </w:rPr>
        <w:t>How could such a conflict really occur considering such interwoven connections that span in some instances centuries? My snap reaction: whoever said war was always the most logical of choices? Indeed, despite countless areas of mutual interest, relations between Beijing and Washington are clearly on the decline. Some of this is easily explained—both sides during the Cold War feared the Soviet Union more than each other and worked together to contain Moscow. Losing a common enemy was certainly going to create a challenge. However, with what can only be described as a ring of tensions running from the East China Sea all the way to the very ends of the South China Sea, from allegations of cyber espionage on both sides to comments from high-level military officials that seem more menacing by the day, it seems a clash of some sorts is increasingly possible</w:t>
      </w:r>
      <w:r w:rsidRPr="00C36D02">
        <w:t>. As someone who has been interested in this topic for almost a decade and being an editor/executive editor of</w:t>
      </w:r>
      <w:hyperlink r:id="rId160" w:history="1">
        <w:r w:rsidRPr="00C36D02">
          <w:rPr>
            <w:rStyle w:val="Hyperlink"/>
          </w:rPr>
          <w:t xml:space="preserve"> not one</w:t>
        </w:r>
      </w:hyperlink>
      <w:r w:rsidRPr="00C36D02">
        <w:t xml:space="preserve"> but</w:t>
      </w:r>
      <w:hyperlink r:id="rId161" w:history="1">
        <w:r w:rsidRPr="00C36D02">
          <w:rPr>
            <w:rStyle w:val="Hyperlink"/>
          </w:rPr>
          <w:t xml:space="preserve"> two of the world’s best foreign policy publications around</w:t>
        </w:r>
      </w:hyperlink>
      <w:r w:rsidRPr="00C36D02">
        <w:t>, I have been able to work with scholars who have a variety of thoughts on the subject.</w:t>
      </w:r>
      <w:hyperlink r:id="rId162" w:history="1">
        <w:r w:rsidRPr="00C36D02">
          <w:rPr>
            <w:rStyle w:val="Hyperlink"/>
          </w:rPr>
          <w:t xml:space="preserve"> While I could recommend</w:t>
        </w:r>
      </w:hyperlink>
      <w:r w:rsidRPr="00C36D02">
        <w:t xml:space="preserve"> multiple articles</w:t>
      </w:r>
      <w:hyperlink r:id="rId163" w:history="1">
        <w:r w:rsidRPr="00C36D02">
          <w:rPr>
            <w:rStyle w:val="Hyperlink"/>
          </w:rPr>
          <w:t xml:space="preserve"> on the subject</w:t>
        </w:r>
      </w:hyperlink>
      <w:r w:rsidRPr="00C36D02">
        <w:t>, the best for sheer readability that has stood the test of time is Robert Farley’s work back in 2014 in this very publication titled</w:t>
      </w:r>
      <w:hyperlink r:id="rId164" w:history="1">
        <w:r w:rsidRPr="00C36D02">
          <w:rPr>
            <w:rStyle w:val="Hyperlink"/>
          </w:rPr>
          <w:t xml:space="preserve"> Asia’s Greatest Fear: A U.S.-China War</w:t>
        </w:r>
      </w:hyperlink>
      <w:r w:rsidRPr="00C36D02">
        <w:t xml:space="preserve">. </w:t>
      </w:r>
    </w:p>
    <w:p w:rsidR="005B283A" w:rsidRDefault="005B283A" w:rsidP="005B283A">
      <w:pPr>
        <w:pStyle w:val="Heading4"/>
      </w:pPr>
      <w:r>
        <w:t>US-China coop needed for resurgence of G20 which is important for a lot of things</w:t>
      </w:r>
    </w:p>
    <w:p w:rsidR="005B283A" w:rsidRPr="00857206" w:rsidRDefault="005B283A" w:rsidP="005B283A">
      <w:pPr>
        <w:rPr>
          <w:rStyle w:val="Style13ptBold"/>
        </w:rPr>
      </w:pPr>
      <w:r>
        <w:rPr>
          <w:rStyle w:val="Style13ptBold"/>
        </w:rPr>
        <w:t xml:space="preserve">Kahn 16 </w:t>
      </w:r>
      <w:r>
        <w:rPr>
          <w:rStyle w:val="Style13ptBold"/>
          <w:b w:val="0"/>
        </w:rPr>
        <w:t>(</w:t>
      </w:r>
      <w:r>
        <w:t>Robert Kahn, senior fellow for international economics</w:t>
      </w:r>
      <w:r w:rsidRPr="00857206">
        <w:t>, 4-13-2016, "Global Economics Monthly April 2016," Council on Foreign Relations, http://www.cfr.org/economics/global-economics-monthly-april-2016/p37767</w:t>
      </w:r>
      <w:r>
        <w:t>)</w:t>
      </w:r>
    </w:p>
    <w:p w:rsidR="005B283A" w:rsidRPr="00857206" w:rsidRDefault="005B283A" w:rsidP="005B283A">
      <w:pPr>
        <w:rPr>
          <w:u w:val="single"/>
        </w:rPr>
      </w:pPr>
      <w:r w:rsidRPr="00857206">
        <w:t xml:space="preserve">Last week I attended two conferences in Asia on China’s leadership in the G20. My takeaway from the discussions: </w:t>
      </w:r>
      <w:r w:rsidRPr="00857206">
        <w:rPr>
          <w:u w:val="single"/>
        </w:rPr>
        <w:t>the global economy is increasingly interdependent and interconnected, and faces substantial headwinds that no country alone can effectively address. Concerns include weak global demand, shockwaves from falling commodity prices, and capital flight from emerging markets, as well as the systemic threats from income inequality and unbalanced development, terrorism, and climate change. It is hard to imagine a more consequential time</w:t>
      </w:r>
      <w:r w:rsidRPr="00857206">
        <w:t xml:space="preserve">. Most readers would agree that </w:t>
      </w:r>
      <w:r w:rsidRPr="00857206">
        <w:rPr>
          <w:u w:val="single"/>
        </w:rPr>
        <w:t>these challenges call for a strengthened global architecture, anchored by the reinvigorated G20</w:t>
      </w:r>
      <w:r w:rsidRPr="00857206">
        <w:t>. Yet the moment requires brutal honesty: in important respects, the prospects for effective policy coordination are the poorest in decades. Many leading countries are still repairing the damage from the Great Recession, limiting their economic capacity—and will—to respond to longer-term challenges. Perhaps more worrisome, Europe and the United States are experiencing a strong populist wave, particularly among voters frustrated by stagnant income growth and trade’s dislocations, which rejects the organizing principles and policies governing global markets and threatens to reverse a generation of globalization. If the G20 is to recapture the credibility it had when addressing the worst of the financial crisis in 2008–2009, it will require both growth-supporting policies and a stronger appeal to the general public on trade, integration, and strengthened international policy coordination. I do not wish to be entirely pessimistic here; the world has come a long way since the spring of 1973, when the U.S. treasury secretary met with the finance ministers of France, West Germany, and the United Kingdom in the library of the White House to discuss the international financial system after the collapse of the Bretton Woods agreement on fixed exchange rates. In creating the Library Group, the United States sought a more candid and informal grouping, one less dominated by European countries than the Group of Ten (G10). There were important subsequent efforts to include emerging powers in the discussion, such as the Willard Group, the Group of Thirty-Three (G33), and the creation of the G20 at the ministerial level in September 1999, but the Group of Seven (G7) remained the leading economic policy coordination body. It was not until 2008, when the G20 was raised to the leaders’ level, that the goal of “broaden[ing] the discussions on key economic and financial policy issues among systemically significant economies and promot[ing] cooperation to achieve stable and sustainable world economic growth that benefits all” was achieved</w:t>
      </w:r>
      <w:r w:rsidRPr="00857206">
        <w:rPr>
          <w:u w:val="single"/>
        </w:rPr>
        <w:t>. The G20 was extraordinarily effective in 2008–2009, coordinating economic policies, mobilizing emergency rescue funds, and reforming financial markets. It is not surprising that countries come together in times of crisis and coordinate to take actions that would not have occured under ordinary circumstances. But the effectiveness of the G20 has diminished as the sense of crisis has receded and national interests have reasserted. Coordination is easier in times of crisis; it takes more political will to coordinate without a concrete threat to stability.</w:t>
      </w:r>
      <w:r w:rsidRPr="00857206">
        <w:t xml:space="preserve"> Perhaps this degree of coordination is good enough. In stable times, relationships are developed in international forums, knowledge is gained, and preparations are made, forming muscle memories that prepare for future crises. Incremental progress is achieved on common initiatives, such as rule setting and financial reform. </w:t>
      </w:r>
      <w:r w:rsidRPr="00857206">
        <w:rPr>
          <w:u w:val="single"/>
        </w:rPr>
        <w:t>There are at least three reasons why the world should aspire to do better. First, the world’s large, systemic challenges cannot defer progress until the next crisis. Second, there are important benefits from better integrating emerging powers into global decision-making</w:t>
      </w:r>
      <w:r w:rsidRPr="00857206">
        <w:t xml:space="preserve">. This year saw the long-overdue passage of International Monetary Fund (IMF) reform, the inclusion of the renminbi in the special drawing rights, and the creation of new regional development banks. But there is more that the emerging powers can and should do to lead in building consensus on critical issues. </w:t>
      </w:r>
      <w:r w:rsidRPr="00857206">
        <w:rPr>
          <w:u w:val="single"/>
        </w:rPr>
        <w:t xml:space="preserve">Third, the world may not be ready for the next crisis. </w:t>
      </w:r>
      <w:r w:rsidRPr="00857206">
        <w:t xml:space="preserve">Fiscal policy—the first line of defense against shocks—is constrained by politics and a legacy of deficits and debt. Central banks have aggressively eased monetary policy to support growth but face diminished effectiveness. IMF resources, while ample, have not kept pace with the growth in markets. And populist pressures risk distracting governments at the worst time. All of this has contributed to what former Treasury Secretary Robert Rubin recently termed “secular policy stagnation”—political systems not functioning effectively to address their respective policy challenges. China’s G20 YearFor the G20 to be effective in coming years, </w:t>
      </w:r>
      <w:r w:rsidRPr="00857206">
        <w:rPr>
          <w:u w:val="single"/>
        </w:rPr>
        <w:t>China will need to move beyond its own perception of responsibility to represent the interests of emerging markets and take a broader leadership role, working closely with the United States on issues of shared interest. This is not a call for a new secretariat or formal grouping, but rather, “a close working relationship … that would supplement (not supplant) the existing steering committees</w:t>
      </w:r>
      <w:r w:rsidRPr="00857206">
        <w:t xml:space="preserve">, including the G-7/8 and the newly dominant G-20, and the multilateral institutions (notably the IMF and WTO),” as the economist </w:t>
      </w:r>
      <w:hyperlink r:id="rId165" w:tgtFrame="_blank" w:history="1">
        <w:r w:rsidRPr="00857206">
          <w:rPr>
            <w:rStyle w:val="Hyperlink"/>
          </w:rPr>
          <w:t>C. Fred Bergsten</w:t>
        </w:r>
      </w:hyperlink>
      <w:r w:rsidRPr="00857206">
        <w:t xml:space="preserve"> explained in testimony before the House Committee on Foreign Affairs in 2009. Recent progress on climate change is one example of strengthened G2 progress. For September’s G20 summit in Hangzhou, China, an agreement is needed on measures to strengthen demand globally (a deal that was sought but failed to materialize at the February meeting on finance ministers and central bankers</w:t>
      </w:r>
      <w:r w:rsidRPr="00857206">
        <w:rPr>
          <w:u w:val="single"/>
        </w:rPr>
        <w:t>). China can also play a leading role in fostering better international cooperation on debt restructuring for countries experiencing repayment stress</w:t>
      </w:r>
      <w:r w:rsidRPr="00857206">
        <w:t xml:space="preserve">. My Policy Innovation Memorandum from 2014 called for a </w:t>
      </w:r>
      <w:hyperlink r:id="rId166" w:history="1">
        <w:r w:rsidRPr="00857206">
          <w:rPr>
            <w:rStyle w:val="Hyperlink"/>
          </w:rPr>
          <w:t>revamped Paris Club</w:t>
        </w:r>
      </w:hyperlink>
      <w:r w:rsidRPr="00857206">
        <w:t xml:space="preserve"> for official creditors, including China as a member, which would carry out transparent, efficient, and fair restructurings for countries such as Venezuela by recognizing internationally accepted principles of good-faith negotiation. Of course, crisis prevention is always preferable to crisis resolution, and </w:t>
      </w:r>
      <w:r w:rsidRPr="00857206">
        <w:rPr>
          <w:u w:val="single"/>
        </w:rPr>
        <w:t>Chinese leadership can be constructive in creating conditions for countries to approach the IMF at an earlier stage, without the stigma that international support usually carries</w:t>
      </w:r>
      <w:r w:rsidRPr="00857206">
        <w:t xml:space="preserve">. The G20 has already called for improving the terms of existing debt contracts. In addition, the G20 could revisit swap-line proposals that were floated during South Korea’s G20 presidency. These are modest steps, reflecting a cautious view of progress that can be made in the coming year. The odds are already stacked against the G20, making breakthroughs on the big issues difficult to achieve in the current environment. New standing committees risk ossifying the process further. Flexible, informal efforts are more promising, including processes anchored on stronger partnerships among the most important countries in the G20, in order to create momentum within the entire group. This is a return to “variable geometry”—relying on different groupings of countries for different purposes—albeit one with an internal G20 component as well. </w:t>
      </w:r>
      <w:r w:rsidRPr="00857206">
        <w:rPr>
          <w:u w:val="single"/>
        </w:rPr>
        <w:t xml:space="preserve">At the center of this effort is a strengthened U.S.-China relationship. Other countries within the G20 may be understandably wary of China’s rising role, making effective communication critical. But such an informal arrangement appears essential to getting the G20 back on track. The G20 remains the preeminent global policy coordination body. It needs new ideas and leadership to move the global economy forward and resist the pressures to reverse course. China should play a central role along with the United States—a G2 within the G20—to support that process with ideas that are ambitious yet realistic, and that can be explained convincingly to the general public. </w:t>
      </w:r>
    </w:p>
    <w:p w:rsidR="005B283A" w:rsidRPr="004762A6" w:rsidRDefault="005B283A" w:rsidP="005B283A"/>
    <w:p w:rsidR="005B283A" w:rsidRDefault="005B283A" w:rsidP="005B283A">
      <w:pPr>
        <w:pStyle w:val="Heading2"/>
      </w:pPr>
      <w:r>
        <w:t>Other Stuff</w:t>
      </w:r>
    </w:p>
    <w:p w:rsidR="005B283A" w:rsidRDefault="005B283A" w:rsidP="005B283A"/>
    <w:p w:rsidR="005B283A" w:rsidRDefault="005B283A" w:rsidP="005B283A">
      <w:pPr>
        <w:pStyle w:val="Heading3"/>
      </w:pPr>
      <w:r>
        <w:t xml:space="preserve">China Key for </w:t>
      </w:r>
      <w:proofErr w:type="gramStart"/>
      <w:r>
        <w:t>gw</w:t>
      </w:r>
      <w:proofErr w:type="gramEnd"/>
    </w:p>
    <w:p w:rsidR="005B283A" w:rsidRPr="00CE1798" w:rsidRDefault="005B283A" w:rsidP="005B283A">
      <w:r>
        <w:rPr>
          <w:rStyle w:val="Style13ptBold"/>
        </w:rPr>
        <w:t xml:space="preserve">Zhu 16 </w:t>
      </w:r>
      <w:r w:rsidRPr="00CE1798">
        <w:t>[Julia Xuantong Zhu</w:t>
      </w:r>
      <w:r>
        <w:t xml:space="preserve"> (secondee from China's National Energy Administration to the IEA)</w:t>
      </w:r>
      <w:r w:rsidRPr="00CE1798">
        <w:t>, “China’s Engagement</w:t>
      </w:r>
      <w:r>
        <w:t xml:space="preserve"> </w:t>
      </w:r>
      <w:r w:rsidRPr="00CE1798">
        <w:t>in Global Energy</w:t>
      </w:r>
      <w:r>
        <w:t xml:space="preserve"> </w:t>
      </w:r>
      <w:r w:rsidRPr="00CE1798">
        <w:t xml:space="preserve">Governance”, </w:t>
      </w:r>
      <w:r>
        <w:t xml:space="preserve">International Energy Agency Report, </w:t>
      </w:r>
      <w:r w:rsidRPr="00CE1798">
        <w:t>3/31/16, https://www.iea.org/publications/freepublications/publication/PartnerCountrySeries_ChinasEngagementinGlobalEnergyGovernance_Englishversion.pdf]</w:t>
      </w:r>
    </w:p>
    <w:p w:rsidR="005B283A" w:rsidRPr="00D3219A" w:rsidRDefault="005B283A" w:rsidP="005B283A">
      <w:pPr>
        <w:rPr>
          <w:rStyle w:val="Emphasis"/>
        </w:rPr>
      </w:pPr>
      <w:r w:rsidRPr="00D3219A">
        <w:rPr>
          <w:rStyle w:val="StyleUnderline"/>
        </w:rPr>
        <w:t>The People’s Republic of China employs multiple mechanisms in its efforts to enhance international energy co-operation</w:t>
      </w:r>
      <w:r w:rsidRPr="00D3219A">
        <w:rPr>
          <w:sz w:val="16"/>
        </w:rPr>
        <w:t xml:space="preserve">; global energy governance is discussed as a strategic approach to achieve this end. </w:t>
      </w:r>
      <w:r w:rsidRPr="00D3219A">
        <w:rPr>
          <w:rStyle w:val="StyleUnderline"/>
        </w:rPr>
        <w:t>As the world’s largest energy consumer</w:t>
      </w:r>
      <w:r w:rsidRPr="00D3219A">
        <w:rPr>
          <w:sz w:val="16"/>
        </w:rPr>
        <w:t xml:space="preserve"> (23% of global energy consumption), </w:t>
      </w:r>
      <w:r w:rsidRPr="00D3219A">
        <w:rPr>
          <w:rStyle w:val="StyleUnderline"/>
        </w:rPr>
        <w:t>largest energy producer</w:t>
      </w:r>
      <w:r w:rsidRPr="00D3219A">
        <w:rPr>
          <w:sz w:val="16"/>
        </w:rPr>
        <w:t xml:space="preserve"> (19% of global energy supply) </w:t>
      </w:r>
      <w:r w:rsidRPr="00D3219A">
        <w:rPr>
          <w:rStyle w:val="StyleUnderline"/>
        </w:rPr>
        <w:t xml:space="preserve">and largest oil importer and </w:t>
      </w:r>
      <w:r w:rsidRPr="00D3219A">
        <w:rPr>
          <w:sz w:val="16"/>
        </w:rPr>
        <w:t xml:space="preserve">carbon dioxide </w:t>
      </w:r>
      <w:r w:rsidRPr="00D3219A">
        <w:rPr>
          <w:rStyle w:val="StyleUnderline"/>
        </w:rPr>
        <w:t>(CO2) emitter</w:t>
      </w:r>
      <w:r w:rsidRPr="00D3219A">
        <w:rPr>
          <w:sz w:val="16"/>
        </w:rPr>
        <w:t xml:space="preserve"> in 2014, </w:t>
      </w:r>
      <w:r w:rsidRPr="00D3219A">
        <w:rPr>
          <w:rStyle w:val="Emphasis"/>
          <w:b w:val="0"/>
        </w:rPr>
        <w:t>China lies at the centre of the world’s energy issues</w:t>
      </w:r>
      <w:r w:rsidRPr="00D3219A">
        <w:rPr>
          <w:rStyle w:val="Emphasis"/>
        </w:rPr>
        <w:t>.</w:t>
      </w:r>
      <w:r w:rsidRPr="00D3219A">
        <w:rPr>
          <w:rStyle w:val="StyleUnderline"/>
        </w:rPr>
        <w:t xml:space="preserve"> The country is</w:t>
      </w:r>
      <w:r w:rsidRPr="00D3219A">
        <w:rPr>
          <w:sz w:val="16"/>
        </w:rPr>
        <w:t xml:space="preserve"> also </w:t>
      </w:r>
      <w:r w:rsidRPr="00D3219A">
        <w:rPr>
          <w:rStyle w:val="StyleUnderline"/>
        </w:rPr>
        <w:t>at a turning point in its transition to low carbon energy.</w:t>
      </w:r>
      <w:r w:rsidRPr="00D3219A">
        <w:rPr>
          <w:sz w:val="16"/>
        </w:rPr>
        <w:t xml:space="preserve"> Traditional thinking, focusing solely on bilateral energy co-operation, has shifted to a more proactive approach which features both bilateral and multilateral energy co-operation. </w:t>
      </w:r>
      <w:r w:rsidRPr="00D3219A">
        <w:rPr>
          <w:rStyle w:val="StyleUnderline"/>
        </w:rPr>
        <w:t xml:space="preserve">Chinese leadership is serious about, </w:t>
      </w:r>
      <w:r w:rsidRPr="00D3219A">
        <w:rPr>
          <w:sz w:val="16"/>
        </w:rPr>
        <w:t xml:space="preserve">and engaged with, </w:t>
      </w:r>
      <w:r w:rsidRPr="00D3219A">
        <w:rPr>
          <w:rStyle w:val="StyleUnderline"/>
        </w:rPr>
        <w:t>global energy governance, believing that this will help to create a better external environment for</w:t>
      </w:r>
      <w:r w:rsidRPr="00D3219A">
        <w:rPr>
          <w:sz w:val="16"/>
        </w:rPr>
        <w:t xml:space="preserve">, and give impetus to, </w:t>
      </w:r>
      <w:r w:rsidRPr="00D3219A">
        <w:rPr>
          <w:rStyle w:val="StyleUnderline"/>
        </w:rPr>
        <w:t>endeavours towards inclusive and sustainable development.</w:t>
      </w:r>
      <w:r w:rsidRPr="00D3219A">
        <w:rPr>
          <w:sz w:val="16"/>
        </w:rPr>
        <w:t xml:space="preserve"> The National Energy Administration (NEA) and other central government bodies are key participants in discussions on global energy governance, with other non-governmental players becoming increasingly interested. </w:t>
      </w:r>
      <w:r w:rsidRPr="00D3219A">
        <w:rPr>
          <w:rStyle w:val="StyleUnderline"/>
        </w:rPr>
        <w:t>China’s engagement in global energy governance has important implications for the country domestically as well as globally</w:t>
      </w:r>
      <w:r w:rsidRPr="00D3219A">
        <w:rPr>
          <w:sz w:val="16"/>
        </w:rPr>
        <w:t xml:space="preserve">, particularly in light of its comprehensive, market-oriented energy sector reform. It appears that </w:t>
      </w:r>
      <w:r w:rsidRPr="00D3219A">
        <w:rPr>
          <w:rStyle w:val="StyleUnderline"/>
        </w:rPr>
        <w:t xml:space="preserve">China’s domestic interests and the world’s collective interests in energy security, economic development and sustainable growth are becoming more congruent. </w:t>
      </w:r>
      <w:r w:rsidRPr="00D3219A">
        <w:rPr>
          <w:rStyle w:val="Emphasis"/>
          <w:b w:val="0"/>
        </w:rPr>
        <w:t>China can immediately benefit from international best practices and experiences in planning and implementing reform, while the international community can benefit from China’s growing role in ensuring global energy security</w:t>
      </w:r>
      <w:r w:rsidRPr="00D3219A">
        <w:rPr>
          <w:rStyle w:val="Emphasis"/>
        </w:rPr>
        <w:t>,</w:t>
      </w:r>
      <w:r w:rsidRPr="00D3219A">
        <w:rPr>
          <w:sz w:val="16"/>
        </w:rPr>
        <w:t xml:space="preserve"> promoting economic development </w:t>
      </w:r>
      <w:r w:rsidRPr="00D3219A">
        <w:rPr>
          <w:rStyle w:val="StyleUnderline"/>
        </w:rPr>
        <w:t xml:space="preserve">and facilitating sustainable growth. </w:t>
      </w:r>
      <w:r w:rsidRPr="00D3219A">
        <w:rPr>
          <w:rStyle w:val="Emphasis"/>
          <w:b w:val="0"/>
        </w:rPr>
        <w:t>There is a growing expectation that China will be increasingly engaged in global energy governance discussions,</w:t>
      </w:r>
      <w:r w:rsidRPr="00D3219A">
        <w:rPr>
          <w:rStyle w:val="StyleUnderline"/>
        </w:rPr>
        <w:t xml:space="preserve"> reflecting China’s increasing awareness that its energy policies are aligned with global objectives. In recent decades, China’s position in global energy governance has shifted from that of outsider to insider, follower to influencer, its presence and influence increasing gradually. China is already an active participant</w:t>
      </w:r>
      <w:r w:rsidRPr="00D3219A">
        <w:rPr>
          <w:sz w:val="16"/>
        </w:rPr>
        <w:t xml:space="preserve">, builder and contributor in the global energy governance system. China has sought membership in, or established co-operation relationships with, 26 entities, including specialized organisations such as the International Energy Agency (IEA), International Energy Forum (IEF), Organization of the Petroleum Exporting Countries (OPEC) and International Renewable Energy Agency (IRENA), as well as major international and regional entities with mandates broader than energy such as the Group of Twenty (G20), the Association of Brazil, Russia, India, China and South Africa (BRICS), the Asia-Pacific Economic Cooperation (APEC) and the Shanghai Cooperation Organisation (SCO). Historically, China’s engagement began when it joined the World Energy Council (WEC) in 1983 as a low-key learner of international rules; it then became a more active participant in the 1990s with increased self-confidence to adapt to globalisation. </w:t>
      </w:r>
      <w:r w:rsidRPr="00D3219A">
        <w:rPr>
          <w:rStyle w:val="StyleUnderline"/>
        </w:rPr>
        <w:t xml:space="preserve">In the 21st century it has become a more influential participant at many forums, </w:t>
      </w:r>
      <w:r w:rsidRPr="00D3219A">
        <w:rPr>
          <w:sz w:val="16"/>
        </w:rPr>
        <w:t xml:space="preserve">offering concrete contributions. </w:t>
      </w:r>
      <w:r w:rsidRPr="00D3219A">
        <w:rPr>
          <w:rStyle w:val="StyleUnderline"/>
        </w:rPr>
        <w:t>To play a more influential role in global energy governance, China is actively participating in reform efforts, taking a leading role in drafting the G20 Principles on Energy Collaboration and joining the IEA Association</w:t>
      </w:r>
      <w:r w:rsidRPr="00D3219A">
        <w:rPr>
          <w:sz w:val="16"/>
        </w:rPr>
        <w:t xml:space="preserve">, as well as taking part in the restructuring and reform procedures of the IEF and the Energy Charter. China sends permanent staff or secondees to international energy entities and encourages Chinese nationals to run for high-level positions. It has also begun initiatives such as hosting the APEC Sustainable Energy Centre (APSEC) and making proposals such as discussions on establishing global energy interconnection. In 2016, as chair of the G20 and its Energy Sustainability Working Group (ESWG), China is promoting a more effective and efficient global energy governance system through enhanced energy dialogue under the G20 framework. China’s engagement in global energy governance is shaped and reshaped continually by domestic and external developments. The three key drivers for its transformation moving from outsider to insider were: growing energy interdependence between China and the rest of the world; China’s evolving global governance views and practices; and evolution of the global energy governance environment. China became a net importer of crude oil in 1993, natural gas in 2007 and coal in 2009. Rapidly rising energy demand has driven companies to seek energy sources worldwide under the “Go Abroad” strategy, and such business ties with the outside world have motivated China to promote and secure energy investment, trade and transportation routes. </w:t>
      </w:r>
      <w:r w:rsidRPr="00261541">
        <w:rPr>
          <w:rStyle w:val="Emphasis"/>
          <w:b w:val="0"/>
        </w:rPr>
        <w:t>China’s economic ascendancy has contributed greatly to its perspectives and practices in global energy governance. It has had an especially stronger presence and greater voice in global governance</w:t>
      </w:r>
      <w:r w:rsidRPr="00D3219A">
        <w:rPr>
          <w:rStyle w:val="Emphasis"/>
        </w:rPr>
        <w:t xml:space="preserve"> </w:t>
      </w:r>
      <w:r w:rsidRPr="00D3219A">
        <w:rPr>
          <w:rStyle w:val="StyleUnderline"/>
        </w:rPr>
        <w:t xml:space="preserve">since the 2008 global financial crisis. </w:t>
      </w:r>
      <w:r w:rsidRPr="00D3219A">
        <w:rPr>
          <w:sz w:val="16"/>
        </w:rPr>
        <w:t xml:space="preserve">Chinese President Xi Jinping, aiming to improve the global governance system in an innovative way, has become outspoken about the need for reform. </w:t>
      </w:r>
      <w:r w:rsidRPr="00D3219A">
        <w:rPr>
          <w:rStyle w:val="StyleUnderline"/>
        </w:rPr>
        <w:t xml:space="preserve">China has shown more willingness to take the initiative </w:t>
      </w:r>
      <w:r w:rsidRPr="00D3219A">
        <w:rPr>
          <w:sz w:val="16"/>
        </w:rPr>
        <w:t xml:space="preserve">to address its concerns with what some perceive as a potential “global energy governance gap”. His vision for the “Belt and Road Initiative” – combining the Silk Road Economic Belt and the 21st-Century Maritime Silk Road , is also inspiring the Chinese government to leverage various regional energy entities to promote energy co-operation in this ambitious and far-reaching initiative. </w:t>
      </w:r>
      <w:r w:rsidRPr="00D3219A">
        <w:rPr>
          <w:rStyle w:val="StyleUnderline"/>
        </w:rPr>
        <w:t xml:space="preserve">China is expected to play a greater role in global energy governance, gradually taking more responsibility and making a stronger contribution. </w:t>
      </w:r>
      <w:r w:rsidRPr="00261541">
        <w:rPr>
          <w:rStyle w:val="Emphasis"/>
          <w:b w:val="0"/>
        </w:rPr>
        <w:t>Challenges still remain</w:t>
      </w:r>
      <w:r w:rsidRPr="00261541">
        <w:rPr>
          <w:b/>
          <w:sz w:val="16"/>
        </w:rPr>
        <w:t xml:space="preserve"> </w:t>
      </w:r>
      <w:r w:rsidRPr="00D3219A">
        <w:rPr>
          <w:sz w:val="16"/>
        </w:rPr>
        <w:t xml:space="preserve">with respect to China’s human resources. These may be addressed if China is able to dedicate additional resources towards energy security, data and statistics, and energy policy analysis, among other issues. In the new era of its relationship with the IEA and being an Association country, China can now tap into the IEA’s international expertise and best practices in these areas more easily than before. With around ten Chinese experts now contributing at the IEA, better understanding can be facilitated between the two sides. In particular, as the IEA is the only international organization with the means and mandate to organize collective action in case of oil supply disruptions, as well as covering all fuels and technologies in the energy field, if China and the IEA can come closer in developing shared measures to strengthen the international regime for global energy security, that would be a viable step forward in showing how </w:t>
      </w:r>
      <w:r w:rsidRPr="00D3219A">
        <w:rPr>
          <w:rStyle w:val="StyleUnderline"/>
        </w:rPr>
        <w:t xml:space="preserve">China is ready to take more responsibility and to make a stronger contribution to global energy governance. </w:t>
      </w:r>
      <w:r w:rsidRPr="00D3219A">
        <w:rPr>
          <w:sz w:val="16"/>
        </w:rPr>
        <w:t xml:space="preserve">With its growing influence, China is expected to play a crucial role in global energy governance. </w:t>
      </w:r>
      <w:r w:rsidRPr="00261541">
        <w:rPr>
          <w:rStyle w:val="Emphasis"/>
          <w:b w:val="0"/>
        </w:rPr>
        <w:t>China’s current role is significant when compared with many other countries but still lags behind considering the size of its economy and the role it desires to have in global energy issues.</w:t>
      </w:r>
      <w:r w:rsidRPr="00D3219A">
        <w:rPr>
          <w:rStyle w:val="StyleUnderline"/>
        </w:rPr>
        <w:t xml:space="preserve"> The country’s willingness and capability to further engage in global energy governance will have a widespread impact, but it faces a steep learning curve</w:t>
      </w:r>
      <w:r w:rsidRPr="00D3219A">
        <w:rPr>
          <w:sz w:val="16"/>
        </w:rPr>
        <w:t xml:space="preserve">, and will be expected to contribute more as its responsibilities increase. </w:t>
      </w:r>
      <w:r w:rsidRPr="00D3219A">
        <w:rPr>
          <w:rStyle w:val="Emphasis"/>
          <w:b w:val="0"/>
        </w:rPr>
        <w:t>China would benefit from a comprehensive strategy to balance its high ambition for further engagement in global energy governance and the means of better engagement.</w:t>
      </w:r>
      <w:r w:rsidRPr="00D3219A">
        <w:rPr>
          <w:rStyle w:val="Emphasis"/>
        </w:rPr>
        <w:t xml:space="preserve"> </w:t>
      </w:r>
    </w:p>
    <w:p w:rsidR="005B283A" w:rsidRPr="00D3219A" w:rsidRDefault="005B283A" w:rsidP="005B283A"/>
    <w:p w:rsidR="00D941D8" w:rsidRDefault="00D941D8" w:rsidP="00D941D8">
      <w:pPr>
        <w:pStyle w:val="Heading1"/>
      </w:pPr>
      <w:r>
        <w:t>Alex Schein</w:t>
      </w:r>
    </w:p>
    <w:p w:rsidR="00D941D8" w:rsidRDefault="00D941D8" w:rsidP="00D941D8">
      <w:pPr>
        <w:pStyle w:val="Heading2"/>
      </w:pPr>
      <w:r>
        <w:t>Stuff</w:t>
      </w:r>
    </w:p>
    <w:p w:rsidR="00D941D8" w:rsidRPr="00292033" w:rsidRDefault="00D941D8" w:rsidP="00D941D8">
      <w:pPr>
        <w:pStyle w:val="Heading3"/>
      </w:pPr>
      <w:r>
        <w:t>Generic relations strong/not strong</w:t>
      </w:r>
    </w:p>
    <w:p w:rsidR="00D941D8" w:rsidRDefault="00D941D8" w:rsidP="00D941D8">
      <w:pPr>
        <w:pStyle w:val="Heading4"/>
      </w:pPr>
      <w:r>
        <w:t>Status quo anti-Chinese sentiment, and market overcapacity is hurting relationship between the two countries</w:t>
      </w:r>
    </w:p>
    <w:p w:rsidR="00D941D8" w:rsidRDefault="00D941D8" w:rsidP="00D941D8">
      <w:r w:rsidRPr="00637F3D">
        <w:rPr>
          <w:rStyle w:val="Style13ptBold"/>
        </w:rPr>
        <w:t>Elise Hu, 6-6-2016</w:t>
      </w:r>
      <w:r w:rsidRPr="00637F3D">
        <w:t xml:space="preserve">, "A Rocky Time </w:t>
      </w:r>
      <w:proofErr w:type="gramStart"/>
      <w:r w:rsidRPr="00637F3D">
        <w:t>In U.S.-China Relations As Leaders Meet In</w:t>
      </w:r>
      <w:proofErr w:type="gramEnd"/>
      <w:r w:rsidRPr="00637F3D">
        <w:t xml:space="preserve"> Beijing," NPR.org, </w:t>
      </w:r>
      <w:hyperlink r:id="rId167" w:history="1">
        <w:r w:rsidRPr="00293956">
          <w:rPr>
            <w:rStyle w:val="Hyperlink"/>
          </w:rPr>
          <w:t>http://www.npr.org/sections/parallels/2016/06/06/480806146/a-rocky-time-in-u-s-china-relations-as-leaders-meet-in-beijing //</w:t>
        </w:r>
      </w:hyperlink>
      <w:r>
        <w:t xml:space="preserve"> </w:t>
      </w:r>
    </w:p>
    <w:p w:rsidR="00D941D8" w:rsidRDefault="00D941D8" w:rsidP="00D941D8">
      <w:pPr>
        <w:rPr>
          <w:sz w:val="16"/>
        </w:rPr>
      </w:pPr>
      <w:r w:rsidRPr="00637F3D">
        <w:rPr>
          <w:rStyle w:val="StyleUnderline"/>
        </w:rPr>
        <w:t>The U.S. and China are the two largest economies in the world — and interdependent in a host of ways. But as leaders from both countries start annual high-level talks in Beijing, disagreements over how China does business are creating some trust issues in the relationship.</w:t>
      </w:r>
      <w:r w:rsidRPr="00637F3D">
        <w:rPr>
          <w:sz w:val="16"/>
        </w:rPr>
        <w:t xml:space="preserve"> "You might want to think of the US China relationship as kind of like an arranged marriage," says Arthur Kroeber, a Beijing-based economist and author of China's Economy: What You Need to Know. "They're not in it because they fell in with each other, they're in it because forces beyond them made it happen and now they're stuck with each other and now they have to deal with it," Kroeber says. One way of 'dealing with it' is through annual talks like the Strategic and Economic Dialogue, which got under way in Beijing on Monday. Chinese president Xi Jinping kicked off the event with a call for more mutual trust. On the relationship with America, he quoted a Song Dynasty Chinese poet who said, "Rivers always take meandering paths before reaching their destination." </w:t>
      </w:r>
      <w:r w:rsidRPr="00637F3D">
        <w:rPr>
          <w:rStyle w:val="StyleUnderline"/>
        </w:rPr>
        <w:t>For the U.S. side, Secretary of State John Kerry is handling security conversations, while U.S. Treasury Secretary Jacob Lew leads the economic track. "Having grown to be one of the two largest economies in the world it's increasingly important for China to accept the responsibilities of being a large and powerful economy,"</w:t>
      </w:r>
      <w:r w:rsidRPr="00637F3D">
        <w:rPr>
          <w:sz w:val="16"/>
        </w:rPr>
        <w:t xml:space="preserve"> Lew said. U.S. Firms Want More Access American companies want more unfettered access to Chinese markets and its hundreds of millions of consumers. But China's first priority is its own domestic economy and homegrown firms. It's led to new rules and restrictions making it tougher for non-Chinese companies to compete. Especially on the tech front. "Frankly the way the rules have been written appear to exclude American companies from being able to provide technology," said Erin Ennis, senior vice president of the U.S. China Business Council. "Bringing more competition to the market actually makes companies do a better job," she says. </w:t>
      </w:r>
      <w:r w:rsidRPr="00637F3D">
        <w:rPr>
          <w:rStyle w:val="StyleUnderline"/>
        </w:rPr>
        <w:t>Then there's the issue of overcapacity. To prop up its own economy, China is keeping open dozens of industrial plants that pump out raw materials like steel and aluminum, stuff the world already has enough of. "It's distorting their markets, it's an impediment to medium and long-term growth. And it's distorting global markets</w:t>
      </w:r>
      <w:r w:rsidRPr="00637F3D">
        <w:rPr>
          <w:sz w:val="16"/>
        </w:rPr>
        <w:t>," said Lew. At the talks, the U.S. is encouraging China to let global markets act with less state intervention. But the Chinese have their own domestic pressures to worry about. "It's not the best time for us," says Yienching Yang, of China's E-Cai Economic Research Institute. "</w:t>
      </w:r>
      <w:r w:rsidRPr="00637F3D">
        <w:rPr>
          <w:rStyle w:val="StyleUnderline"/>
        </w:rPr>
        <w:t xml:space="preserve">Because we don't have very good economic growth. And we don't have a very good political environment in the United States." U.S. Politics </w:t>
      </w:r>
      <w:proofErr w:type="gramStart"/>
      <w:r w:rsidRPr="00637F3D">
        <w:rPr>
          <w:rStyle w:val="StyleUnderline"/>
        </w:rPr>
        <w:t>The</w:t>
      </w:r>
      <w:proofErr w:type="gramEnd"/>
      <w:r w:rsidRPr="00637F3D">
        <w:rPr>
          <w:rStyle w:val="StyleUnderline"/>
        </w:rPr>
        <w:t xml:space="preserve"> American political environment is a question</w:t>
      </w:r>
      <w:r w:rsidRPr="00637F3D">
        <w:rPr>
          <w:rStyle w:val="Emphasis"/>
        </w:rPr>
        <w:t>, as anti-China sentiments get a voice in Republican Presidential Nominee Donald Trump. "</w:t>
      </w:r>
      <w:r w:rsidRPr="00637F3D">
        <w:rPr>
          <w:rStyle w:val="StyleUnderline"/>
        </w:rPr>
        <w:t>We've got enough problems in our country. We have to rebuild our country. China and other countries have committed the greatest theft in the history of the United States,"</w:t>
      </w:r>
      <w:r w:rsidRPr="00637F3D">
        <w:rPr>
          <w:sz w:val="16"/>
        </w:rPr>
        <w:t xml:space="preserve"> Trump said, while campaigning in New Hampshire last August. Echoing his Chinese counterparts, Lew says ongoing communication is far more effective than confrontation. "The U.S. China economic relationship is the most important economic relationship in the world," Lew said. Shared interests are keeping the lines of communication going, even if no specific outcomes are expected in this set of dialogues. And outcomes aren't the point, Kroeber says, of the dialogues. Just working through the tough stuff can considered progress. "It's a lot like marriage counseling," Kroeber says. Relationship status? It's complicated.</w:t>
      </w:r>
    </w:p>
    <w:p w:rsidR="00D941D8" w:rsidRDefault="00D941D8" w:rsidP="00D941D8">
      <w:pPr>
        <w:rPr>
          <w:sz w:val="16"/>
        </w:rPr>
      </w:pPr>
    </w:p>
    <w:p w:rsidR="00D941D8" w:rsidRDefault="00D941D8" w:rsidP="00D941D8">
      <w:pPr>
        <w:rPr>
          <w:sz w:val="16"/>
        </w:rPr>
      </w:pPr>
    </w:p>
    <w:p w:rsidR="00D941D8" w:rsidRDefault="00D941D8" w:rsidP="00D941D8">
      <w:pPr>
        <w:pStyle w:val="Heading4"/>
        <w:rPr>
          <w:rStyle w:val="Style13ptBold"/>
        </w:rPr>
      </w:pPr>
      <w:r>
        <w:rPr>
          <w:rStyle w:val="Style13ptBold"/>
        </w:rPr>
        <w:t>United States elections hurting relationship with China</w:t>
      </w:r>
    </w:p>
    <w:p w:rsidR="00D941D8" w:rsidRDefault="00D941D8" w:rsidP="00D941D8">
      <w:pPr>
        <w:rPr>
          <w:color w:val="000000" w:themeColor="text1"/>
        </w:rPr>
      </w:pPr>
      <w:r w:rsidRPr="00637F3D">
        <w:rPr>
          <w:rStyle w:val="Style13ptBold"/>
        </w:rPr>
        <w:t>South China Morning Post, 6-8-2016</w:t>
      </w:r>
      <w:r w:rsidRPr="00637F3D">
        <w:t xml:space="preserve">, "American election to drag down China-US relationship: think tank," </w:t>
      </w:r>
      <w:hyperlink r:id="rId168" w:history="1">
        <w:r w:rsidRPr="00293956">
          <w:rPr>
            <w:rStyle w:val="Hyperlink"/>
          </w:rPr>
          <w:t>http://www.scmp.com/news/china/diplomacy-defence/article/1956859/american-election-drag-down-china-us-relationshi think//</w:t>
        </w:r>
      </w:hyperlink>
      <w:r>
        <w:rPr>
          <w:color w:val="000000" w:themeColor="text1"/>
        </w:rPr>
        <w:t xml:space="preserve"> </w:t>
      </w:r>
    </w:p>
    <w:p w:rsidR="00D941D8" w:rsidRDefault="00D941D8" w:rsidP="00D941D8">
      <w:pPr>
        <w:rPr>
          <w:color w:val="000000" w:themeColor="text1"/>
        </w:rPr>
      </w:pPr>
    </w:p>
    <w:p w:rsidR="00D941D8" w:rsidRPr="00407657" w:rsidRDefault="00D941D8" w:rsidP="00D941D8">
      <w:pPr>
        <w:rPr>
          <w:sz w:val="16"/>
        </w:rPr>
      </w:pPr>
      <w:r w:rsidRPr="00637F3D">
        <w:rPr>
          <w:rStyle w:val="Emphasis"/>
        </w:rPr>
        <w:t>The Sino-US relationship will be dragged down to a “lower point”</w:t>
      </w:r>
      <w:r w:rsidRPr="00407657">
        <w:rPr>
          <w:sz w:val="16"/>
        </w:rPr>
        <w:t xml:space="preserve"> </w:t>
      </w:r>
      <w:r w:rsidRPr="00637F3D">
        <w:rPr>
          <w:rStyle w:val="StyleUnderline"/>
        </w:rPr>
        <w:t>in the US presidential election year before improving, due to campaign politics, according to a leading Chinese think tank.</w:t>
      </w:r>
      <w:r w:rsidRPr="00407657">
        <w:rPr>
          <w:sz w:val="16"/>
        </w:rPr>
        <w:t xml:space="preserve"> “</w:t>
      </w:r>
      <w:r w:rsidRPr="00637F3D">
        <w:rPr>
          <w:rStyle w:val="Emphasis"/>
        </w:rPr>
        <w:t xml:space="preserve">Both presidential candidates </w:t>
      </w:r>
      <w:r w:rsidRPr="00637F3D">
        <w:rPr>
          <w:rStyle w:val="StyleUnderline"/>
        </w:rPr>
        <w:t>from two major parties have had a negative view on China policy,</w:t>
      </w:r>
      <w:r w:rsidRPr="00407657">
        <w:rPr>
          <w:sz w:val="16"/>
        </w:rPr>
        <w:t xml:space="preserve">” said the latest edition of the Blue Book of the United States, an ­annual report released by the ­Institute of American Studies at the Chinese Academy of Social Sciences. Donald Trump is leading the Republicans, while Hillary </w:t>
      </w:r>
      <w:proofErr w:type="gramStart"/>
      <w:r w:rsidRPr="00407657">
        <w:rPr>
          <w:sz w:val="16"/>
        </w:rPr>
        <w:t>­Clinton</w:t>
      </w:r>
      <w:proofErr w:type="gramEnd"/>
      <w:r w:rsidRPr="00407657">
        <w:rPr>
          <w:sz w:val="16"/>
        </w:rPr>
        <w:t xml:space="preserve"> is the presumptive Democratic nominee. ‘</w:t>
      </w:r>
      <w:r w:rsidRPr="00637F3D">
        <w:rPr>
          <w:rStyle w:val="StyleUnderline"/>
        </w:rPr>
        <w:t>We have tremendous economic power over China’: Donald Trump vows to use trade to punish Beijing over South China Sea A chapter of the blue book analyses the front runners’ foreign policy stances and their China policy in particular. It said that ever since US President Barack Obama had embraced the US “pivot” towards Asia, ties between Washington and Beijing had reached a new juncture.</w:t>
      </w:r>
      <w:r w:rsidRPr="00407657">
        <w:rPr>
          <w:sz w:val="16"/>
        </w:rPr>
        <w:t xml:space="preserve"> It said Clinton, a former US secretary of state and first lady under Bill Clinton, was an old-hand diplomat with the clearer foreign policy vision, while Trump, a property magnate, had preferred to remain ambiguous in his vision for America’s relations with global powers. “As one of the originators who designed [the US] Asia-Pacific strategy, </w:t>
      </w:r>
      <w:r w:rsidRPr="00637F3D">
        <w:rPr>
          <w:rStyle w:val="StyleUnderline"/>
        </w:rPr>
        <w:t>Clinton has been known for her tough stance on China ­affairs,” it said. “There are many uncertainties and great ambiguity in Sino-US relations in Trump’s diplomacy,” it said, accusing him of making numerous groundless attacks on China.</w:t>
      </w:r>
      <w:r w:rsidRPr="00407657">
        <w:rPr>
          <w:sz w:val="16"/>
        </w:rPr>
        <w:t xml:space="preserve"> Trump’s diplomatic doctrine of isolation, which suggests the US should not maintain a strong presence in the region, would mean the US would not invest too much in protecting the security of allies such as Japan and South Korea, and would not be involved in the territorial disputes in the ­region, it said. “Under the cycle of presidential election politics, Sino-US relations will continue the practice of ‘beginning low and going up afterwards’,” it said, in a reference to a typical trading session on the stock market. </w:t>
      </w:r>
      <w:r w:rsidRPr="00637F3D">
        <w:rPr>
          <w:rStyle w:val="StyleUnderline"/>
        </w:rPr>
        <w:t>However, the blue book said Sino-US relations would begin at an “</w:t>
      </w:r>
      <w:r w:rsidRPr="00637F3D">
        <w:rPr>
          <w:rStyle w:val="Emphasis"/>
        </w:rPr>
        <w:t xml:space="preserve">even lower point” </w:t>
      </w:r>
      <w:r w:rsidRPr="00637F3D">
        <w:rPr>
          <w:rStyle w:val="StyleUnderline"/>
        </w:rPr>
        <w:t>than ­previously in the first year of the presidency</w:t>
      </w:r>
      <w:r w:rsidRPr="00407657">
        <w:rPr>
          <w:sz w:val="16"/>
        </w:rPr>
        <w:t xml:space="preserve">. It said </w:t>
      </w:r>
      <w:r w:rsidRPr="00637F3D">
        <w:rPr>
          <w:rStyle w:val="StyleUnderline"/>
        </w:rPr>
        <w:t>President Xi Jinping had initiated a “new style” of power relations that would guide the development of ties, in the face of new challenges.</w:t>
      </w:r>
      <w:r w:rsidRPr="00407657">
        <w:rPr>
          <w:sz w:val="16"/>
        </w:rPr>
        <w:t xml:space="preserve"> It advised the Chinese government to be well prepared to deal with such complicated relations between China and the United States</w:t>
      </w:r>
      <w:r w:rsidRPr="00407657">
        <w:rPr>
          <w:rStyle w:val="StyleUnderline"/>
        </w:rPr>
        <w:t>. Ni Feng, the deputy director of the Institute of American Studies at the Chinese Academy of Social Sciences, said he expected ­bilateral ties between China and the US would be affected by the election</w:t>
      </w:r>
      <w:r w:rsidRPr="00407657">
        <w:rPr>
          <w:sz w:val="16"/>
        </w:rPr>
        <w:t xml:space="preserve">. “I believe [the relationship] will be [at a lower point], but you can hardly see a solution there, so you can do nothing” but let it improve, Ni said. “If the South China Sea disputes can not be properly handled, I think Sino-US relations will begin at a lower point,” he added. </w:t>
      </w:r>
    </w:p>
    <w:p w:rsidR="00D941D8" w:rsidRDefault="00D941D8" w:rsidP="00D941D8"/>
    <w:p w:rsidR="00D941D8" w:rsidRDefault="00D941D8" w:rsidP="00D941D8">
      <w:pPr>
        <w:pStyle w:val="Heading4"/>
      </w:pPr>
      <w:r>
        <w:t>United States and Chinese cyberspace relationship fragile</w:t>
      </w:r>
    </w:p>
    <w:p w:rsidR="00D941D8" w:rsidRDefault="00D941D8" w:rsidP="00D941D8">
      <w:r w:rsidRPr="00407657">
        <w:t xml:space="preserve">Franz-Stefan Gady, The Diplomat, 6-16-2016, "China-US Relations in Cyberspace: A Half-Year Assessment," Diplomat, </w:t>
      </w:r>
      <w:hyperlink r:id="rId169" w:history="1">
        <w:r w:rsidRPr="00293956">
          <w:rPr>
            <w:rStyle w:val="Hyperlink"/>
          </w:rPr>
          <w:t>http://thediplomat.com/2016/06/china-us-relations-in-cyberspace-a-half-year-assessment/</w:t>
        </w:r>
      </w:hyperlink>
    </w:p>
    <w:p w:rsidR="00D941D8" w:rsidRDefault="00D941D8" w:rsidP="00D941D8"/>
    <w:p w:rsidR="00D941D8" w:rsidRDefault="00D941D8" w:rsidP="00D941D8">
      <w:pPr>
        <w:rPr>
          <w:sz w:val="16"/>
        </w:rPr>
      </w:pPr>
      <w:r w:rsidRPr="00407657">
        <w:rPr>
          <w:sz w:val="16"/>
        </w:rPr>
        <w:t xml:space="preserve">With the second round of the China-U.S. High-Level Dialogue on Cybercrime and Related Issues held on June 14 in Beijing finished, as well as the eighth China-U.S. Strategic and Economic Dialogue (S&amp;ED) concluded, it might be time for a tentative mid-year assessment of China-U.S. relations in cyberspace. </w:t>
      </w:r>
      <w:r w:rsidRPr="00407657">
        <w:rPr>
          <w:rStyle w:val="StyleUnderline"/>
        </w:rPr>
        <w:t>Overall, there is reason to be cautiously optimistic about the relationship for three reasons. First, we have not seen the disclosure of a likely Chinese state-sponsored cyber operation akin to the U.S. Office of Personnel Management data breach revealed in June 2015.</w:t>
      </w:r>
      <w:r w:rsidRPr="00407657">
        <w:rPr>
          <w:sz w:val="16"/>
        </w:rPr>
        <w:t xml:space="preserve"> This in no way means that these sorts of attacks are not occurring at the moment. However, the fact that neither country has chosen to publicize any large-scale attacks in 2016 indicates a willingness by both sides to at least attempt to find a modus operandi in cyberspace that will not have spillover effects into other parts of the bilateral relationship. Second, </w:t>
      </w:r>
      <w:r w:rsidRPr="00407657">
        <w:rPr>
          <w:rStyle w:val="Emphasis"/>
        </w:rPr>
        <w:t>the September 2015 Sino-U.S. agreement to refrain from conducting or knowingly supporting commercial cyber-espionage appears to have had some impact (in combination with the threat of economic sanctions).</w:t>
      </w:r>
      <w:r w:rsidRPr="00407657">
        <w:rPr>
          <w:sz w:val="16"/>
        </w:rPr>
        <w:t xml:space="preserve"> </w:t>
      </w:r>
      <w:r w:rsidRPr="00407657">
        <w:rPr>
          <w:rStyle w:val="StyleUnderline"/>
        </w:rPr>
        <w:t>While difficult to verify independently, the U.S. private sector has seen a reduction in Chinese state-sponsored hacking over the last few months, according to a number of key U.S. security experts.</w:t>
      </w:r>
      <w:r w:rsidRPr="00407657">
        <w:rPr>
          <w:sz w:val="16"/>
        </w:rPr>
        <w:t xml:space="preserve"> This could indicate that “the days of widespread Chinese smash-and-grab activity, get in, get out, don’t care if you’re caught, seem to be over,” a former U.S. National Security Council official told the Financial Times. Chinese hackers have been more careful in covering their tracks, which paradoxically will help depoliticize cyber issues during bilateral discussions, even when attacks continue. Third, </w:t>
      </w:r>
      <w:r w:rsidRPr="00407657">
        <w:rPr>
          <w:rStyle w:val="StyleUnderline"/>
        </w:rPr>
        <w:t>official talks between China and the United States are continuing with a real chance to slowly institutionalize cooperation on cybercrime and norms of state behavior in cyberspace.</w:t>
      </w:r>
      <w:r w:rsidRPr="00407657">
        <w:rPr>
          <w:sz w:val="16"/>
        </w:rPr>
        <w:t xml:space="preserve"> In May, the first Sino-U.S. Senior Experts Group convened to discuss international norms and other security-related topics. The U.S. State Department called the dialogue “fruitful.” </w:t>
      </w:r>
      <w:r w:rsidRPr="00407657">
        <w:rPr>
          <w:rStyle w:val="StyleUnderline"/>
        </w:rPr>
        <w:t>The recently concluded eight S&amp;ED reaffirmed that both China and the United States “refrain from conducting or knowingly supporting cyber-enabled theft of intellectual property, including trade secrets or other confidential business information, with the intent of providing competitive advantages to companies or commercial sectors.</w:t>
      </w:r>
      <w:r w:rsidRPr="00407657">
        <w:rPr>
          <w:sz w:val="16"/>
        </w:rPr>
        <w:t xml:space="preserve">” The recent High-Level Dialogue on Cybercrime and Related Issues expanded on guidelines and mechanisms for cooperation outlined during the last meeting in December 2015. China and the United States also held a tabletop exercise concerning cybercrime and network protection in April 2016. Nevertheless, major stumbling blocks remain. First, while there may be a slowdown in Chinese state-sponsored attacks on the private sector, U.S. President Barack </w:t>
      </w:r>
      <w:r w:rsidRPr="00407657">
        <w:rPr>
          <w:rStyle w:val="Emphasis"/>
        </w:rPr>
        <w:t>Obama extended a national state of emergency due to continued cyberattacks against U.S. critical information infrastructure in April 2015</w:t>
      </w:r>
      <w:r w:rsidRPr="00407657">
        <w:rPr>
          <w:sz w:val="16"/>
        </w:rPr>
        <w:t xml:space="preserve">. “Significant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 As a result, the United States can still impose economic sanctions and travel restrictions on foreign nationals thought to be behind cyberattacks—hardly a vote of confidence for the Chinese government. Second, </w:t>
      </w:r>
      <w:r w:rsidRPr="00407657">
        <w:rPr>
          <w:rStyle w:val="StyleUnderline"/>
        </w:rPr>
        <w:t xml:space="preserve">progress during recent talks has been slow, leaving both the U.S. private sector and the U.S. military (along with U.S. intelligence agencies) dissatisfied with the Obama administration’s approach to reducing Chinese state-sponsored attacks. </w:t>
      </w:r>
      <w:r w:rsidRPr="00407657">
        <w:rPr>
          <w:sz w:val="16"/>
        </w:rPr>
        <w:t>Time and again, U.S. defense officials, along with private sector representatives, have leaked to the media the possibility of cyber counterattacks against Chinese critical information infrastructure. Neither, the Pentagon nor private sector is happy with the current U.S. cyber deterrence strategy. In particular, the U.S. State Department’s concepts of “deterrence by denial” as well as “</w:t>
      </w:r>
      <w:r w:rsidRPr="00407657">
        <w:rPr>
          <w:rStyle w:val="StyleUnderline"/>
        </w:rPr>
        <w:t>voluntary norms of responsible state behavior in cyberspace” are seen as too weak in the face of persistent Chinese attacks.</w:t>
      </w:r>
      <w:r w:rsidRPr="00407657">
        <w:rPr>
          <w:sz w:val="16"/>
        </w:rPr>
        <w:t xml:space="preserve"> As a result, </w:t>
      </w:r>
      <w:r w:rsidRPr="00407657">
        <w:rPr>
          <w:rStyle w:val="Emphasis"/>
        </w:rPr>
        <w:t>there is a chance that bilateral talks might collapse given the apparent disunity among stakeholders in the United States</w:t>
      </w:r>
      <w:r w:rsidRPr="00407657">
        <w:rPr>
          <w:sz w:val="16"/>
        </w:rPr>
        <w:t xml:space="preserve">. Third, </w:t>
      </w:r>
      <w:r w:rsidRPr="00407657">
        <w:rPr>
          <w:rStyle w:val="StyleUnderline"/>
        </w:rPr>
        <w:t xml:space="preserve">fundamental differences between China and the United States remain when it comes to Internet governance issues, China’s new anti-terror law, and military-to-military relations in cyberspace, among other things. </w:t>
      </w:r>
      <w:r w:rsidRPr="00407657">
        <w:rPr>
          <w:sz w:val="16"/>
        </w:rPr>
        <w:t xml:space="preserve">Both the China and the United States continue building up their cyber weapons arsenals and probing each other’s networks. In a number of speeches Chinese President Xi Jinping vowed to improve China’s cyberwarfare capabilities and strengthen“cyber defense and deterrence capabilities.” As I noted previously, the U.S. Department of Defense published a new Law of War Manual, in which the pre-emplacement of “logic bombs” in an adversary country’s networks and information systems is advocated, which can further fuel competition and bred mistrust. </w:t>
      </w:r>
      <w:r w:rsidRPr="00407657">
        <w:rPr>
          <w:rStyle w:val="StyleUnderline"/>
        </w:rPr>
        <w:t>Neither side accepts limitations in the development neither of cyber weapons nor to the overall militarization of cyberspace.</w:t>
      </w:r>
      <w:r w:rsidRPr="00407657">
        <w:rPr>
          <w:sz w:val="16"/>
        </w:rPr>
        <w:t xml:space="preserve"> However, analysts of China-U.S. relations in cyberspace have to take into account the ultimate objective of talks. That is, it is important to understand that the end goal of Sino-U.S. deliberations will not be an end to state-sponsored hacking and any other form of cyberattacks including cyber espionage, but to put a framework in place that will not only help prevent disagreements in cyberspace from spilling over into other parts of the bilateral relationship, but also help both sides to get closer to an understanding of what constitutes strategic stability, i.e., peace, in cyberspace. On that front, we may expect some progress in the months ahead.</w:t>
      </w:r>
    </w:p>
    <w:p w:rsidR="00D941D8" w:rsidRDefault="00D941D8" w:rsidP="00D941D8">
      <w:pPr>
        <w:rPr>
          <w:sz w:val="16"/>
        </w:rPr>
      </w:pPr>
    </w:p>
    <w:p w:rsidR="00D941D8" w:rsidRDefault="00D941D8" w:rsidP="00D941D8"/>
    <w:p w:rsidR="00D941D8" w:rsidRPr="00186EB2" w:rsidRDefault="00D941D8" w:rsidP="00D941D8">
      <w:pPr>
        <w:pStyle w:val="Heading4"/>
      </w:pPr>
      <w:r w:rsidRPr="00186EB2">
        <w:t xml:space="preserve">Dispute over SCS will only get worse </w:t>
      </w:r>
    </w:p>
    <w:p w:rsidR="00D941D8" w:rsidRDefault="00D941D8" w:rsidP="00D941D8">
      <w:r w:rsidRPr="00186EB2">
        <w:rPr>
          <w:rStyle w:val="Style13ptBold"/>
        </w:rPr>
        <w:t>VOA, 6-6-2016</w:t>
      </w:r>
      <w:r w:rsidRPr="00186EB2">
        <w:t xml:space="preserve">, "US, China Agree to Work Together on South China </w:t>
      </w:r>
      <w:proofErr w:type="gramStart"/>
      <w:r w:rsidRPr="00186EB2">
        <w:t>Sea ,</w:t>
      </w:r>
      <w:proofErr w:type="gramEnd"/>
      <w:r w:rsidRPr="00186EB2">
        <w:t>" http://learningenglish.voanews.com/a/united-states-china-work-together-south-china-sea-dispute/3364245.html</w:t>
      </w:r>
    </w:p>
    <w:p w:rsidR="00D941D8" w:rsidRDefault="00D941D8" w:rsidP="00D941D8">
      <w:pPr>
        <w:rPr>
          <w:sz w:val="16"/>
        </w:rPr>
      </w:pPr>
      <w:r w:rsidRPr="00186EB2">
        <w:rPr>
          <w:rStyle w:val="StyleUnderline"/>
        </w:rPr>
        <w:t>U.S. and Chinese officials Monday called for more diplomacy to ease tension over China’s claims to the South China Sea.</w:t>
      </w:r>
      <w:r w:rsidRPr="00186EB2">
        <w:rPr>
          <w:sz w:val="16"/>
        </w:rPr>
        <w:t xml:space="preserve"> </w:t>
      </w:r>
      <w:r w:rsidRPr="00186EB2">
        <w:rPr>
          <w:rStyle w:val="Emphasis"/>
        </w:rPr>
        <w:t>But experts say the dispute will continue</w:t>
      </w:r>
      <w:r w:rsidRPr="00186EB2">
        <w:rPr>
          <w:sz w:val="16"/>
        </w:rPr>
        <w:t xml:space="preserve">. Key leaders from both countries met in Beijing Monday for the eighth Strategic &amp; Economic Dialogue. It is a yearly meeting designed to build cooperation between Chinese and U.S. leaders. U.S. Secretary of State John Kerry opened Monday’s meeting. He said the United States has not taken a position on China’s claims over the South China Sea. “The only position we’ve taken is let’s not resolve this by unilateral action. Let's resolve this through rule of law, through diplomacy,” Kerry said. </w:t>
      </w:r>
      <w:r w:rsidRPr="00186EB2">
        <w:rPr>
          <w:rStyle w:val="StyleUnderline"/>
        </w:rPr>
        <w:t xml:space="preserve">China has accused the United States of taking sides against China’s South China Sea’s claims. Chinese President Xi Jinping said Monday that “China and the U.S. need to increase communication and cooperation over Asia-Pacific affairs.” China already has said it will not accept a ruling from a United Nations panel over its claims to almost all of the South China Sea. </w:t>
      </w:r>
      <w:r w:rsidRPr="00186EB2">
        <w:rPr>
          <w:sz w:val="16"/>
        </w:rPr>
        <w:t xml:space="preserve">The sea covers about 3.5-million square kilometers from the Singapore and Malacca Straits to the Strait of Taiwan. It is one of the world’s most important waterways. In recent years, Chinese crews have developed artificial islands, complete with airstrips. There are competing claims to the Sea by Vietnam, the Philippines, Brunei, Malaysia and Taiwan. In recent months, </w:t>
      </w:r>
      <w:r w:rsidRPr="00186EB2">
        <w:rPr>
          <w:rStyle w:val="Emphasis"/>
        </w:rPr>
        <w:t>there has been conflict between the U.S. and China over the South China Sea.</w:t>
      </w:r>
      <w:r w:rsidRPr="00186EB2">
        <w:rPr>
          <w:sz w:val="16"/>
        </w:rPr>
        <w:t xml:space="preserve"> </w:t>
      </w:r>
      <w:r w:rsidRPr="00186EB2">
        <w:rPr>
          <w:rStyle w:val="StyleUnderline"/>
        </w:rPr>
        <w:t xml:space="preserve">One of the </w:t>
      </w:r>
      <w:proofErr w:type="gramStart"/>
      <w:r w:rsidRPr="00186EB2">
        <w:rPr>
          <w:rStyle w:val="StyleUnderline"/>
        </w:rPr>
        <w:t>most tense</w:t>
      </w:r>
      <w:proofErr w:type="gramEnd"/>
      <w:r w:rsidRPr="00186EB2">
        <w:rPr>
          <w:rStyle w:val="StyleUnderline"/>
        </w:rPr>
        <w:t xml:space="preserve"> occurred last month when Chinese warplanes came close to a U.S. Navy patrol plane flying over the South China Sea.</w:t>
      </w:r>
      <w:r w:rsidRPr="00186EB2">
        <w:rPr>
          <w:sz w:val="16"/>
        </w:rPr>
        <w:t xml:space="preserve"> During a visit last month to Vietnam, President Barack Obama drew cheers when he said: “Big nations should not bully smaller ones.” The China Daily, which shares the view of the Chinese government, said Obama and Vietnam risk turning the region “into a tinderbox of conflicts.” Bonnie Glaser is director of the China Power Project for the Center for Strategic and International Studies. She said the UN ruling, expected soon, will probably not slow China’s activities along the South China Sea. But she said it is possible China will accept parts of the UN panel’s ruling, even as it officially rejects it. That might include stopping its interference with fishing along the South China Sea, Glaser said. The South China Sea wasn’t the only issue brought up during Monday’s U.S.-China meeting in Beijing. U.S. Treasury Secretary Jacob Lew asked China to cut steel production. Lew said too much Chinese steel is flooding markets and hurting producers, including from the United States. President Xi promised steps to reduce Chinese steel production, but announced no new steps.</w:t>
      </w:r>
    </w:p>
    <w:p w:rsidR="00D941D8" w:rsidRDefault="00D941D8" w:rsidP="00D941D8">
      <w:pPr>
        <w:rPr>
          <w:sz w:val="16"/>
        </w:rPr>
      </w:pPr>
    </w:p>
    <w:p w:rsidR="00D941D8" w:rsidRPr="00EE5009" w:rsidRDefault="00D941D8" w:rsidP="00D941D8">
      <w:pPr>
        <w:pStyle w:val="Heading4"/>
      </w:pPr>
      <w:r w:rsidRPr="00EE5009">
        <w:t>Too many alt causes- Conflict over the South China Sea, steele prudction, and elctions are hurting US and China relations</w:t>
      </w:r>
    </w:p>
    <w:p w:rsidR="00D941D8" w:rsidRPr="005A652B" w:rsidRDefault="00D941D8" w:rsidP="00D941D8">
      <w:pPr>
        <w:rPr>
          <w:rStyle w:val="Style13ptBold"/>
          <w:b w:val="0"/>
        </w:rPr>
      </w:pPr>
      <w:r w:rsidRPr="00EE5009">
        <w:rPr>
          <w:rStyle w:val="Style13ptBold"/>
        </w:rPr>
        <w:t>Livemint, 6-15-2016</w:t>
      </w:r>
      <w:r w:rsidRPr="00AC3DF6">
        <w:t>, "A troubled time for the US-China relationship," http://www.livemint.com/Opinion/oZMVQy3AT8mxSsQ6ZXdYLO/A-troubled-time-for-the-USChina-relationship.html</w:t>
      </w:r>
      <w:r>
        <w:br/>
      </w:r>
      <w:r w:rsidRPr="00AC3DF6">
        <w:t xml:space="preserve">Much has been written and said about Prime Minister Narendra Modi’s recent US visit, and understandably so. </w:t>
      </w:r>
      <w:r w:rsidRPr="0085700F">
        <w:rPr>
          <w:rStyle w:val="StyleUnderline"/>
        </w:rPr>
        <w:t>But the week also saw the US engaging with the other Asian giant in Beijing. The eighth annual US-China Strategic and Economic Dialogue (SED) is the single most crucial bilateral engagement in the world today, revealing the contours of the relationship between the international order’s pre-eminent power and its possible rival and successor.</w:t>
      </w:r>
      <w:r>
        <w:t xml:space="preserve"> </w:t>
      </w:r>
      <w:r w:rsidRPr="00AC3DF6">
        <w:t>This is more for signalling reasons than specific diplomatic outcomes. The SED, started in 2009, in fact has no real history of significant deliverables. What it does is serve as a pressure-relieving valve—particularly important now when they must deal with multiple contentious issues on both the strategic and economic fronts.</w:t>
      </w:r>
      <w:r>
        <w:t xml:space="preserve"> </w:t>
      </w:r>
      <w:r w:rsidRPr="00AC3DF6">
        <w:t xml:space="preserve">As far as the former goes, </w:t>
      </w:r>
      <w:r w:rsidRPr="0085700F">
        <w:rPr>
          <w:rStyle w:val="StyleUnderline"/>
        </w:rPr>
        <w:t xml:space="preserve">the South China Sea dispute has gained outsize importance. Just two weeks before the dialogue, US President Barack Obama had announced that the US would lift its decades-old arms embargo on Vietnam. </w:t>
      </w:r>
      <w:r w:rsidRPr="00AC3DF6">
        <w:t>This upgrading of the defence relationship must be seen in the context of Vietnam being one of the nations contesting China’s South China Sea claim.</w:t>
      </w:r>
      <w:r>
        <w:t xml:space="preserve"> </w:t>
      </w:r>
      <w:r w:rsidRPr="00AC3DF6">
        <w:t xml:space="preserve">Following Obama, US defence secretary Ashton Carter made Washington’s red lines explicit at the Shangri-La Dialogue in Singapore, two days before the SED over Beijing’s establishing an Air Defence Identification Zone over the region and seeking to reclaim the contested Scarborough Shoal. </w:t>
      </w:r>
      <w:r w:rsidRPr="0085700F">
        <w:rPr>
          <w:rStyle w:val="StyleUnderline"/>
        </w:rPr>
        <w:t>Beijing, naturally, has shown no inclination of backing down on either count and has made it clear it won’t accept an international tribunal’s arbitration.</w:t>
      </w:r>
      <w:r w:rsidRPr="00AC3DF6">
        <w:t xml:space="preserve"> Factor in the sabre-rattling on both sides—Carter announced that the Pentagon would send its latest military assets to the region and Beijing said it knows how to respond—and the SED had little chance of making any headway.</w:t>
      </w:r>
      <w:r>
        <w:t xml:space="preserve"> </w:t>
      </w:r>
      <w:r w:rsidRPr="0085700F">
        <w:rPr>
          <w:rStyle w:val="Emphasis"/>
        </w:rPr>
        <w:t xml:space="preserve">Matters are as complicated on the economic front. Chinese overcapacity in steel—it has faced a glut since 2014 and accounts for half of global output now—has flooded markets, pushed down prices and hit domestic industries globally. The US saw a 12% decline in steel production last year and 12,000 industry lay-offs. </w:t>
      </w:r>
      <w:r w:rsidRPr="00AC3DF6">
        <w:t>The high anti-dumping rates it consequently imposed on Chinese steel imports last month made for an inauspicious lead-up to the SED.</w:t>
      </w:r>
      <w:r>
        <w:t xml:space="preserve"> </w:t>
      </w:r>
      <w:r w:rsidRPr="00AC3DF6">
        <w:t>There are no easy solutions here. U</w:t>
      </w:r>
      <w:r w:rsidRPr="0085700F">
        <w:rPr>
          <w:rStyle w:val="StyleUnderline"/>
        </w:rPr>
        <w:t xml:space="preserve">S treasury secretary Jack Lew’s blunt assessment at the SED that Beijing’s implementing “policies to substantially reduce production in a range of sectors suffering from overcapacity, including steel and aluminium, is critical to the function and stability of international markets” is easier said than done. </w:t>
      </w:r>
      <w:r w:rsidRPr="00AC3DF6">
        <w:t>Chinese President Xi Jinping might have promised action, but he announced no specific measures.</w:t>
      </w:r>
      <w:r>
        <w:t xml:space="preserve"> </w:t>
      </w:r>
      <w:r w:rsidRPr="00EE5009">
        <w:rPr>
          <w:rStyle w:val="StyleUnderline"/>
        </w:rPr>
        <w:t>And if Beijing follows through on an earlier promise to cut 100 to 150 million tonnes of steel capacity via slashing state-owned industries, it will mean the loss of a great many jobs. Can Beijing take that hit when it is trying to shift to a domestic consumption-driven economy?</w:t>
      </w:r>
      <w:r>
        <w:t xml:space="preserve"> </w:t>
      </w:r>
      <w:r w:rsidRPr="00AC3DF6">
        <w:t>This is not to say that the SED was without positive takeaways. For one, Beijing included the US in a government scheme—the Renminbi Qualified Foreign Institutional Investment—that will allow American financial institutions to buy securities in mainland China. In turn, it was able to extract a promise that the US will consider how changes in its monetary policy might affect global financial markets—although exactly how much weightage the US Federal Reserve will give to this is debatable.</w:t>
      </w:r>
      <w:r>
        <w:t xml:space="preserve"> </w:t>
      </w:r>
      <w:r w:rsidRPr="00AC3DF6">
        <w:t xml:space="preserve">But the relationship is facing a clash of core interests that isn’t going anywhere. </w:t>
      </w:r>
      <w:r w:rsidRPr="00EE5009">
        <w:rPr>
          <w:rStyle w:val="Emphasis"/>
        </w:rPr>
        <w:t>There is a very real possibility that Washington will retaliate for Chinese overcapacity as well as protectionism and its looming corporate debt crisis—other issues that were prominent at the SED—by refusing to grant it market economy status in December.</w:t>
      </w:r>
      <w:r w:rsidRPr="00AC3DF6">
        <w:t xml:space="preserve"> That is when the provisions under which China joined the World Trade Organization expire. </w:t>
      </w:r>
      <w:r w:rsidRPr="00EE5009">
        <w:rPr>
          <w:rStyle w:val="StyleUnderline"/>
        </w:rPr>
        <w:t>Beijing has always considered this a done deal, but Washington is unlikely to give up this leverage in the current climate</w:t>
      </w:r>
      <w:r w:rsidRPr="00AC3DF6">
        <w:t>. And a</w:t>
      </w:r>
      <w:r w:rsidRPr="00EE5009">
        <w:rPr>
          <w:rStyle w:val="StyleUnderline"/>
        </w:rPr>
        <w:t xml:space="preserve">s far as the South China Sea goes, the grand narrative of geopolitics is bending towards increased conflict there, not less—a natural struggle for pre-eminence between a global power in the wings and the Asia-Pacific’s leading power that must maintain credibility with regional allies. </w:t>
      </w:r>
      <w:r w:rsidRPr="00AC3DF6">
        <w:t xml:space="preserve">Obama and then-Chinese president Hu Jintao’s decision to engage was crucial back in 2009 amidst the financial crisis. </w:t>
      </w:r>
      <w:r w:rsidRPr="00EE5009">
        <w:rPr>
          <w:rStyle w:val="StyleUnderline"/>
        </w:rPr>
        <w:t>But Obama is on his way out and his successor is likely to be more constrained by domestic political compulsions and the shrill anti-China rhetoric of the campaign trail.</w:t>
      </w:r>
      <w:r w:rsidRPr="00AC3DF6">
        <w:t xml:space="preserve"> The SED has not quite outlived its usefulness—but it has shown that talking for the sake of talking has its limits.</w:t>
      </w:r>
      <w:r>
        <w:t xml:space="preserve"> </w:t>
      </w:r>
    </w:p>
    <w:p w:rsidR="00D941D8" w:rsidRPr="00292033" w:rsidRDefault="00D941D8" w:rsidP="00D941D8">
      <w:pPr>
        <w:pStyle w:val="Heading4"/>
      </w:pPr>
      <w:r>
        <w:t xml:space="preserve">Sino-US relationships strongs— Iranian nukes </w:t>
      </w:r>
      <w:proofErr w:type="gramStart"/>
      <w:r>
        <w:t>and  UN</w:t>
      </w:r>
      <w:proofErr w:type="gramEnd"/>
      <w:r>
        <w:t xml:space="preserve"> North Korean sanctions prove</w:t>
      </w:r>
    </w:p>
    <w:p w:rsidR="00D941D8" w:rsidRDefault="00D941D8" w:rsidP="00D941D8">
      <w:r w:rsidRPr="0085700F">
        <w:rPr>
          <w:rStyle w:val="Style13ptBold"/>
        </w:rPr>
        <w:t>Dingding Chen, The Diplomat, 6-10-2016,</w:t>
      </w:r>
      <w:r w:rsidRPr="0085700F">
        <w:t xml:space="preserve"> "Reality Check: The South China Sea Does Not Define the US-China Relationship," Diplomat, http://thediplomat.com/2016/06/reality-check-the-south-china-sea-does-not-define-the-us-china-relationship/</w:t>
      </w:r>
    </w:p>
    <w:p w:rsidR="00D941D8" w:rsidRDefault="00D941D8" w:rsidP="00D941D8">
      <w:pPr>
        <w:rPr>
          <w:rStyle w:val="StyleUnderline"/>
        </w:rPr>
      </w:pPr>
      <w:r w:rsidRPr="00DA3E50">
        <w:rPr>
          <w:sz w:val="16"/>
        </w:rPr>
        <w:t>Over the last two years or so, t</w:t>
      </w:r>
      <w:r w:rsidRPr="005A652B">
        <w:rPr>
          <w:rStyle w:val="StyleUnderline"/>
          <w:b/>
        </w:rPr>
        <w:t>he South China Sea issue has been dominating Sino-U.S. relations, as evidenced by endless newspaper headlines, regional summits, and think tank events.</w:t>
      </w:r>
      <w:r w:rsidRPr="00DA3E50">
        <w:rPr>
          <w:sz w:val="16"/>
        </w:rPr>
        <w:t xml:space="preserve"> At the most recent Shangri-La Dialogue in Singapore, for example, again the South China Sea issue dominated the agenda. </w:t>
      </w:r>
      <w:r w:rsidRPr="005A652B">
        <w:rPr>
          <w:rStyle w:val="StyleUnderline"/>
        </w:rPr>
        <w:t>So we cannot entirely blame general readers and casual followers of international news for misunderstanding Sino-</w:t>
      </w:r>
    </w:p>
    <w:p w:rsidR="00D941D8" w:rsidRPr="00DA3E50" w:rsidRDefault="00D941D8" w:rsidP="00D941D8">
      <w:pPr>
        <w:rPr>
          <w:rStyle w:val="Emphasis"/>
          <w:b w:val="0"/>
          <w:iCs w:val="0"/>
        </w:rPr>
      </w:pPr>
      <w:r w:rsidRPr="005A652B">
        <w:rPr>
          <w:rStyle w:val="StyleUnderline"/>
        </w:rPr>
        <w:t>U.S. ties. The reality is very different from what you read in the headlines</w:t>
      </w:r>
      <w:r w:rsidRPr="00DA3E50">
        <w:rPr>
          <w:sz w:val="16"/>
        </w:rPr>
        <w:t xml:space="preserve">. For example, at the recently concluded Strategic and Economic Dialogue (S&amp;ED) in Beijing, a number of important agreements were moved along by both countries. Among them, the Bilateral Investment Treaty is a major one. </w:t>
      </w:r>
      <w:r w:rsidRPr="005A652B">
        <w:rPr>
          <w:rStyle w:val="StyleUnderline"/>
        </w:rPr>
        <w:t>Both sides agreed to speed up the process and exchange so-called negative lists soon. Renminbi trading will also soon head to the U.S. market, further deepening the economic interdependence between China and the United States.</w:t>
      </w:r>
      <w:r w:rsidRPr="00DA3E50">
        <w:rPr>
          <w:sz w:val="16"/>
        </w:rPr>
        <w:t xml:space="preserve"> And, of course, there are major global and regional issues that have seen </w:t>
      </w:r>
      <w:r w:rsidRPr="00292033">
        <w:rPr>
          <w:rStyle w:val="Emphasis"/>
        </w:rPr>
        <w:t>positive cooperation between China and the United States</w:t>
      </w:r>
      <w:r w:rsidRPr="00292033">
        <w:rPr>
          <w:rStyle w:val="StyleUnderline"/>
        </w:rPr>
        <w:t xml:space="preserve"> during the last few years, including climate change, the Iranian nuclear issue, and, most recently, UN sanctions on North Korea. All this just shows how global the Sino-U.S. relationship really is, reminding us of the relative </w:t>
      </w:r>
      <w:r w:rsidRPr="00292033">
        <w:rPr>
          <w:rStyle w:val="Emphasis"/>
        </w:rPr>
        <w:t>lack of importance of the South China Sea issue</w:t>
      </w:r>
      <w:r w:rsidRPr="00292033">
        <w:rPr>
          <w:rStyle w:val="StyleUnderline"/>
        </w:rPr>
        <w:t>.</w:t>
      </w:r>
      <w:r w:rsidRPr="00DA3E50">
        <w:rPr>
          <w:sz w:val="16"/>
        </w:rPr>
        <w:t xml:space="preserve"> Given this, why is it the case the South China Sea issue tends to dominate newspaper headlines, not to mention private and public conversations between the United States and its Asian allies? This is partly because the media has a tendency to report more conflict-based and negative stories in global affairs. It is also partly because both </w:t>
      </w:r>
      <w:r w:rsidRPr="00292033">
        <w:rPr>
          <w:rStyle w:val="StyleUnderline"/>
        </w:rPr>
        <w:t>the United States and China have failed to effectively communicate their respective intentions toward each other. It should be crystal clear to top leaders that China has no intention or capability to push the United States out of Asia and the U.S. has no intention or capability or block China’s rise in Asia and beyond.</w:t>
      </w:r>
      <w:r w:rsidRPr="00DA3E50">
        <w:rPr>
          <w:sz w:val="16"/>
        </w:rPr>
        <w:t xml:space="preserve"> Despite all the debates that are ongoing within both countries, this fundamental point should be emphasized and reemphasized again and again by officials on both sides. Unfortunately, so far, we have not seen adequate efforts to this and. And so the mistrust and suspicions continue. As Peking University’s Wang Jisi, dean of the Institute for International and Strategic Studies, pointed out last year in an influential essay on Sino-U.S. relations, the problem of “two orders” lies at the heart of the Sino-U.S. relationship today. Essentially, this means that </w:t>
      </w:r>
      <w:r w:rsidRPr="00292033">
        <w:rPr>
          <w:rStyle w:val="StyleUnderline"/>
        </w:rPr>
        <w:t>the United States should respect China’s domestic order and the Chinese Communist Party’s rule. Meanwhile, China should respect America’s global leadership. In other words, the United States should not try to impose its values and political will on China’s domestic order, and China should likewise not seek to change the rules and norms of a liberal international order that has been largely underwritten by the United States since 1945.</w:t>
      </w:r>
      <w:r w:rsidRPr="00DA3E50">
        <w:rPr>
          <w:sz w:val="16"/>
        </w:rPr>
        <w:t xml:space="preserve"> So, in a sense, maintaining stability is a common interest between the two powers, though China’s focus is focused on domestic stability and the United States’ on the stability of the international order. To avoid what seems like an inevitable conflict between a dominant power and a rising power, both China and the United States should take a step back and reevaluate their fundamental interests with regard to the South China Sea. Once this is done, China will realize its first priority is to realize the “China dream” or modernization for the Chinese people, not its claims in the South China Sea. Also, the United States will realize that its own first priority is maintaining a liberal international order, which can only be done by bringing China into it and accommodating China’s legitimate interests and demands</w:t>
      </w:r>
      <w:r w:rsidRPr="00292033">
        <w:rPr>
          <w:rStyle w:val="Emphasis"/>
        </w:rPr>
        <w:t xml:space="preserve">. </w:t>
      </w:r>
      <w:r w:rsidRPr="00DA3E50">
        <w:rPr>
          <w:rStyle w:val="StyleUnderline"/>
        </w:rPr>
        <w:t xml:space="preserve">There will always be some sort of competition between China and the United States, but this can be good for the world. We should not, however, let the South China Sea define U.S.-China relations. To allow that to happen would indeed be foolish and lead to a </w:t>
      </w:r>
      <w:r>
        <w:rPr>
          <w:rStyle w:val="StyleUnderline"/>
        </w:rPr>
        <w:t>tragedy in great power politics.</w:t>
      </w:r>
    </w:p>
    <w:p w:rsidR="00D941D8" w:rsidRDefault="00D941D8" w:rsidP="00D941D8"/>
    <w:p w:rsidR="00D941D8" w:rsidRDefault="00D941D8" w:rsidP="00D941D8">
      <w:pPr>
        <w:pStyle w:val="Heading3"/>
      </w:pPr>
      <w:r>
        <w:t>Climate</w:t>
      </w:r>
    </w:p>
    <w:p w:rsidR="00D941D8" w:rsidRDefault="00D941D8" w:rsidP="00D941D8">
      <w:pPr>
        <w:pStyle w:val="Heading4"/>
      </w:pPr>
      <w:r>
        <w:t>US-china relations key in mitigating climate change</w:t>
      </w:r>
    </w:p>
    <w:p w:rsidR="00D941D8" w:rsidRDefault="00D941D8" w:rsidP="00D941D8">
      <w:r w:rsidRPr="009224C0">
        <w:t xml:space="preserve">Michelle </w:t>
      </w:r>
      <w:r w:rsidRPr="009224C0">
        <w:rPr>
          <w:rStyle w:val="Style13ptBold"/>
        </w:rPr>
        <w:t>FlorCruz, 12-21-2015,</w:t>
      </w:r>
      <w:r w:rsidRPr="009224C0">
        <w:t xml:space="preserve"> "Solving Climate Change Problem Rests on U.S.-China Cooperation," Asia Society, http://asiasociety.org/blog/asia/solving-climate-change-problem-rests-us-china-cooperation</w:t>
      </w:r>
    </w:p>
    <w:p w:rsidR="00D941D8" w:rsidRPr="009224C0" w:rsidRDefault="00D941D8" w:rsidP="00D941D8">
      <w:pPr>
        <w:rPr>
          <w:sz w:val="16"/>
        </w:rPr>
      </w:pPr>
      <w:r w:rsidRPr="009224C0">
        <w:rPr>
          <w:sz w:val="16"/>
        </w:rPr>
        <w:t>On the heels of the UN Climate Summit in Paris, Kevin Rudd, president of the Asia Society Policy Institute (ASPI), and Orville Schell, the Arthur Ross Director of Asia Society’s Center on U.</w:t>
      </w:r>
      <w:r w:rsidRPr="009224C0">
        <w:rPr>
          <w:rStyle w:val="StyleUnderline"/>
        </w:rPr>
        <w:t>S.-China Relations, discuss the pivotal role American and Chinese cooperation will play in addressing global climate change</w:t>
      </w:r>
      <w:r w:rsidRPr="009224C0">
        <w:rPr>
          <w:sz w:val="16"/>
        </w:rPr>
        <w:t>. “</w:t>
      </w:r>
      <w:r w:rsidRPr="009224C0">
        <w:rPr>
          <w:rStyle w:val="Emphasis"/>
        </w:rPr>
        <w:t>The climate change problem will not be solved if the U.S. and China don’t get together,</w:t>
      </w:r>
      <w:r w:rsidRPr="009224C0">
        <w:rPr>
          <w:sz w:val="16"/>
        </w:rPr>
        <w:t>” Schell said during the panel event at Asia Society Northern California on December 18, 2015, which was moderated by Bruce Pickering, vice president of Global Programs at Asia Society. “</w:t>
      </w:r>
      <w:r w:rsidRPr="009224C0">
        <w:rPr>
          <w:rStyle w:val="StyleUnderline"/>
        </w:rPr>
        <w:t>Doesn’t matter what the Europeans do, the Japanese</w:t>
      </w:r>
      <w:r w:rsidRPr="009224C0">
        <w:rPr>
          <w:sz w:val="16"/>
        </w:rPr>
        <w:t xml:space="preserve"> … </w:t>
      </w:r>
      <w:r w:rsidRPr="009224C0">
        <w:rPr>
          <w:rStyle w:val="Emphasis"/>
        </w:rPr>
        <w:t>what matters is the U.S. and China</w:t>
      </w:r>
      <w:r w:rsidRPr="009224C0">
        <w:rPr>
          <w:sz w:val="16"/>
        </w:rPr>
        <w:t xml:space="preserve">.” Though cooperation between the two countries may not be easy when it comes to other topics, Schell says that </w:t>
      </w:r>
      <w:r w:rsidRPr="009224C0">
        <w:rPr>
          <w:rStyle w:val="StyleUnderline"/>
        </w:rPr>
        <w:t>climate change is one topic that the two economic giants can see eye-to-eye on. “We’re not going to find common interest in the South China Sea, the East China Sea, Tibet, human rights, probably in trade, a thousand things where we’re going to disagree,”</w:t>
      </w:r>
      <w:r w:rsidRPr="009224C0">
        <w:rPr>
          <w:sz w:val="16"/>
        </w:rPr>
        <w:t xml:space="preserve"> Schell said, adding that “</w:t>
      </w:r>
      <w:r w:rsidRPr="009224C0">
        <w:rPr>
          <w:rStyle w:val="Emphasis"/>
        </w:rPr>
        <w:t>climate change may end up being the kind of the great savior of the U.S.-China relationship.</w:t>
      </w:r>
      <w:r w:rsidRPr="009224C0">
        <w:rPr>
          <w:sz w:val="16"/>
        </w:rPr>
        <w:t xml:space="preserve">” “What has brought these two massive emitters together is I think, an American recognition that you can’t just walk away from this problem, despite the problems of the U.S. Senate,” Rudd said. “Secondly, </w:t>
      </w:r>
      <w:r w:rsidRPr="009224C0">
        <w:rPr>
          <w:rStyle w:val="StyleUnderline"/>
        </w:rPr>
        <w:t>Chinese self-interest at home because of carbon pollution and air pollution within cities — having a huge impact on mortality by the way — and then in addition to that, China’s international reputational stakes.</w:t>
      </w:r>
      <w:r w:rsidRPr="009224C0">
        <w:rPr>
          <w:sz w:val="16"/>
        </w:rPr>
        <w:t>” Rudd says that while the work at the Climate Summit was of global interest, it is not a coincidence that China has stepped into the role as a leader in the fight against climate change as the nation solidifies its position as a global powerhouse. “</w:t>
      </w:r>
      <w:r w:rsidRPr="009224C0">
        <w:rPr>
          <w:rStyle w:val="StyleUnderline"/>
        </w:rPr>
        <w:t>China doesn’t want to be seen internationally as the global pariah state when it comes to climate change,</w:t>
      </w:r>
      <w:r w:rsidRPr="009224C0">
        <w:rPr>
          <w:sz w:val="16"/>
        </w:rPr>
        <w:t>” Rudd said. “China deciding that its global reputation, under Xi Jinping’s leadership, is such that you can’t just stand out there and allow it to be trashed is one factor in why China has acted.”</w:t>
      </w:r>
    </w:p>
    <w:p w:rsidR="00D941D8" w:rsidRDefault="00D941D8" w:rsidP="00D941D8">
      <w:pPr>
        <w:pStyle w:val="Heading3"/>
      </w:pPr>
      <w:r>
        <w:t>Disease</w:t>
      </w:r>
    </w:p>
    <w:p w:rsidR="00D941D8" w:rsidRDefault="00D941D8" w:rsidP="00D941D8">
      <w:pPr>
        <w:pStyle w:val="Heading4"/>
      </w:pPr>
      <w:r>
        <w:t>Vaccination development and healthcare between both China and the United States key to combat diseases</w:t>
      </w:r>
    </w:p>
    <w:p w:rsidR="00D941D8" w:rsidRDefault="00D941D8" w:rsidP="00D941D8">
      <w:r w:rsidRPr="003C668E">
        <w:t xml:space="preserve">Yanzhong </w:t>
      </w:r>
      <w:r w:rsidRPr="003C668E">
        <w:rPr>
          <w:rStyle w:val="Style13ptBold"/>
        </w:rPr>
        <w:t>Huang</w:t>
      </w:r>
      <w:r w:rsidRPr="003C668E">
        <w:t xml:space="preserve">, Senior Fellow, Council On Foreign Relations, </w:t>
      </w:r>
      <w:r w:rsidRPr="003C668E">
        <w:rPr>
          <w:rStyle w:val="Style13ptBold"/>
        </w:rPr>
        <w:t>3-22-2016</w:t>
      </w:r>
      <w:r w:rsidRPr="003C668E">
        <w:t xml:space="preserve">, "Prospects of U.S.-China Cooperation over HealthcareCHINA US Focus," No Publication, </w:t>
      </w:r>
      <w:hyperlink r:id="rId170" w:history="1">
        <w:r w:rsidRPr="00293956">
          <w:rPr>
            <w:rStyle w:val="Hyperlink"/>
          </w:rPr>
          <w:t>http://www.chinausfocus.com/political-social-development/prospects-of-u-s-china-cooperation-over-healthcare/</w:t>
        </w:r>
      </w:hyperlink>
    </w:p>
    <w:p w:rsidR="00D941D8" w:rsidRDefault="00D941D8" w:rsidP="00D941D8"/>
    <w:p w:rsidR="00D941D8" w:rsidRPr="003C668E" w:rsidRDefault="00D941D8" w:rsidP="00D941D8">
      <w:pPr>
        <w:rPr>
          <w:rStyle w:val="Emphasis"/>
        </w:rPr>
      </w:pPr>
      <w:r w:rsidRPr="003C668E">
        <w:rPr>
          <w:rStyle w:val="Emphasis"/>
        </w:rPr>
        <w:t>The complementarity between the two robust pharmaceutical industries opens doors for cooperation in the development of vaccines and new drugs for addressing public health emergencies.</w:t>
      </w:r>
      <w:r w:rsidRPr="003C668E">
        <w:rPr>
          <w:sz w:val="16"/>
        </w:rPr>
        <w:t xml:space="preserve"> Each side is keenly aware of the importance of surge capacity during a disease outbreak:</w:t>
      </w:r>
      <w:r w:rsidRPr="003C668E">
        <w:rPr>
          <w:rStyle w:val="StyleUnderline"/>
        </w:rPr>
        <w:t xml:space="preserve"> life-saving vaccines and treatments must be made available for a large population in a very short period of time. United States is a leader in innovation, but it may not be able to rapidly produce enough amount of vaccines or medicines to meet the demand.</w:t>
      </w:r>
      <w:r w:rsidRPr="003C668E">
        <w:rPr>
          <w:sz w:val="16"/>
        </w:rPr>
        <w:t xml:space="preserve"> For example, Zmapp (a cocktail of antibodies developed by American scientists) was the most promising Ebola therapy, but a limited supply of the medicine was quickly exhausted during the 2014 Ebola outbreak. </w:t>
      </w:r>
      <w:r w:rsidRPr="003C668E">
        <w:rPr>
          <w:rStyle w:val="StyleUnderline"/>
        </w:rPr>
        <w:t>Thanks to the Chinese government grants and a licensing agreement with the drug’s intellectual property (IP) rights holder, a small private Chinese Company, Beijing Mabworks, raced ahead and produced about 100 doses of MIL77, making more life-saving drugs available in the Western Africa.</w:t>
      </w:r>
      <w:r w:rsidRPr="003C668E">
        <w:rPr>
          <w:sz w:val="16"/>
        </w:rPr>
        <w:t xml:space="preserve"> Indeed, MIL77 is believed to have saved the life of a British military nurse in March 2015. </w:t>
      </w:r>
      <w:r w:rsidRPr="003C668E">
        <w:rPr>
          <w:rStyle w:val="StyleUnderline"/>
        </w:rPr>
        <w:t>Cooperation by definition is not a one-way street. As Vice Premier Wang Yang noted at the event, in order to ensure effective Sino-U.S. cooperation over healthcare, China would ease the market access and strengthen the efforts in IP protection, but it also hoped the U.S. side to consider positively China’s concerns in patent protection duration and corporate social responsibilities</w:t>
      </w:r>
      <w:r w:rsidRPr="003C668E">
        <w:rPr>
          <w:sz w:val="16"/>
        </w:rPr>
        <w:t xml:space="preserve">. Policymakers and business leaders of both sides are challenged to seize the new opportunities and promote the bilateral cooperation to a new high, as </w:t>
      </w:r>
      <w:r w:rsidRPr="003C668E">
        <w:rPr>
          <w:rStyle w:val="Emphasis"/>
        </w:rPr>
        <w:t>this is good for not only the health of the bilateral relationship, but also the health and well-being of people in the two great nations.</w:t>
      </w:r>
    </w:p>
    <w:p w:rsidR="00D941D8" w:rsidRDefault="00D941D8" w:rsidP="00D941D8">
      <w:pPr>
        <w:pStyle w:val="Heading3"/>
      </w:pPr>
      <w:r>
        <w:t>Econ</w:t>
      </w:r>
    </w:p>
    <w:p w:rsidR="00D941D8" w:rsidRPr="008B0C69" w:rsidRDefault="00D941D8" w:rsidP="00D941D8">
      <w:pPr>
        <w:pStyle w:val="Heading4"/>
      </w:pPr>
      <w:r w:rsidRPr="008B0C69">
        <w:t>US and China relations key to economic prosperity</w:t>
      </w:r>
    </w:p>
    <w:p w:rsidR="00D941D8" w:rsidRDefault="00D941D8" w:rsidP="00D941D8">
      <w:r w:rsidRPr="008B0C69">
        <w:rPr>
          <w:rStyle w:val="Style13ptBold"/>
        </w:rPr>
        <w:t>Taddeo Bwambale, 06-05-2016</w:t>
      </w:r>
      <w:proofErr w:type="gramStart"/>
      <w:r>
        <w:t xml:space="preserve">, </w:t>
      </w:r>
      <w:r w:rsidRPr="008B0C69">
        <w:t xml:space="preserve"> "</w:t>
      </w:r>
      <w:proofErr w:type="gramEnd"/>
      <w:r w:rsidRPr="008B0C69">
        <w:t xml:space="preserve">China, US set for talks on economy, maritime differences," newvision.co.ug, http://www.newvision.co.ug/new_vision/news/1426167/china-us-set-talks-economy-maritime-differences </w:t>
      </w:r>
    </w:p>
    <w:p w:rsidR="00D941D8" w:rsidRPr="008B0C69" w:rsidRDefault="00D941D8" w:rsidP="00D941D8">
      <w:pPr>
        <w:rPr>
          <w:rStyle w:val="StyleUnderline"/>
        </w:rPr>
      </w:pPr>
      <w:r w:rsidRPr="008B0C69">
        <w:rPr>
          <w:rStyle w:val="StyleUnderline"/>
        </w:rPr>
        <w:t>Top officials from China and the US are this week scheduled to meet in Beijing to discuss economic and bilateral ties that have in recent months been fraught with tension.</w:t>
      </w:r>
      <w:r w:rsidRPr="009224C0">
        <w:rPr>
          <w:sz w:val="16"/>
        </w:rPr>
        <w:t xml:space="preserve"> Officials from the two countries will meet under the Eighth Round of China-US Strategic and Economic Dialogue, to be held on Monday and Tuesday. </w:t>
      </w:r>
      <w:r w:rsidRPr="008B0C69">
        <w:rPr>
          <w:rStyle w:val="StyleUnderline"/>
        </w:rPr>
        <w:t>The dialogue is a high-level platform for the two states to discuss regional, global strategic and economic issues between both countries</w:t>
      </w:r>
      <w:r w:rsidRPr="009224C0">
        <w:rPr>
          <w:sz w:val="16"/>
        </w:rPr>
        <w:t xml:space="preserve">. It was established in 2009 by U.S. President Barack Obama and former Chinese President, Hu Jintao to improve cooperation in economic and bilateral ties. Top on agenda will be economic and foreign policy discussions among the two biggest economic powers, Zheng Zeguang, China’s vice foreign minister told journalists at a briefing in Beijing. </w:t>
      </w:r>
      <w:r w:rsidRPr="008B0C69">
        <w:rPr>
          <w:rStyle w:val="StyleUnderline"/>
        </w:rPr>
        <w:t>Also on the agenda is a review of commitments on climate change, economic cooperation as well as “important and sensitive issues” including maritime and cyber security</w:t>
      </w:r>
      <w:r w:rsidRPr="009224C0">
        <w:rPr>
          <w:sz w:val="16"/>
        </w:rPr>
        <w:t xml:space="preserve">, Zeguang stated. In 2015, trade volumes between China and the US exceeded $550b and bilateral investment was above over $440b, highlighting potential for stronger ties, Zeguang added. In recent weeks, the US has announced plans to sanctions on 'cheap' steel exports from China while China describes the move as an act of 'protectionism'. Around the same time, China and the US have had close encounters in the South China Sea, an area claimed by China, subject to overlapping claims by her neighbours. The US accuses China of “militarizing” the sea by reclaiming and erecting outposts on it, while China blames the US for interfering in a regional dispute and deploying military vessels to there. Zhu Guangyao, China’s vice finance minister said the dialogue targets to cultivate good relations between </w:t>
      </w:r>
      <w:r w:rsidRPr="008B0C69">
        <w:rPr>
          <w:rStyle w:val="StyleUnderline"/>
        </w:rPr>
        <w:t>China and the US, push for more open markets and enable entrepreneurs make business.</w:t>
      </w:r>
      <w:r w:rsidRPr="009224C0">
        <w:rPr>
          <w:sz w:val="16"/>
        </w:rPr>
        <w:t xml:space="preserve"> Last year, </w:t>
      </w:r>
      <w:r w:rsidRPr="008B0C69">
        <w:rPr>
          <w:rStyle w:val="StyleUnderline"/>
        </w:rPr>
        <w:t>the global economy grew at slower 1.2% while international trade grew at 2.1%. The minister predicts global trade grow 3.2%, although the World Trade Organization predicts 2.8%.</w:t>
      </w:r>
      <w:r w:rsidRPr="009224C0">
        <w:rPr>
          <w:sz w:val="16"/>
        </w:rPr>
        <w:t xml:space="preserve"> “The global market faces downward pressure</w:t>
      </w:r>
      <w:r w:rsidRPr="008B0C69">
        <w:rPr>
          <w:rStyle w:val="Emphasis"/>
        </w:rPr>
        <w:t>. China and Us biggest economies and their relations can produce positive impact on economy</w:t>
      </w:r>
      <w:r w:rsidRPr="009224C0">
        <w:rPr>
          <w:sz w:val="16"/>
        </w:rPr>
        <w:t>,” Guangyao said. The minister said the meeting was expected to help ease anxiety in financial markets, share experience on structural reform and policy measures needed to stabilize global growth. “</w:t>
      </w:r>
      <w:r w:rsidRPr="008B0C69">
        <w:rPr>
          <w:rStyle w:val="StyleUnderline"/>
        </w:rPr>
        <w:t>The economic dialogue mechanism is important and constructive way to contribute to mutual trust and understanding, and preventing misjudgmen</w:t>
      </w:r>
      <w:r w:rsidRPr="009224C0">
        <w:rPr>
          <w:sz w:val="16"/>
        </w:rPr>
        <w:t xml:space="preserve">t,” he explained. According to Hao Ping, China’s vice education minister, US-China relations are improving in education and culture, with a growing number of people-to-people exchanges. </w:t>
      </w:r>
      <w:r w:rsidRPr="008B0C69">
        <w:rPr>
          <w:rStyle w:val="StyleUnderline"/>
        </w:rPr>
        <w:t xml:space="preserve">China will support 50,000 Chinese and American students to study in both countries while Obama has pledged to have one million American students to study mandarin by 2020. </w:t>
      </w:r>
    </w:p>
    <w:p w:rsidR="00D941D8" w:rsidRDefault="00D941D8" w:rsidP="00D941D8">
      <w:pPr>
        <w:pStyle w:val="Heading3"/>
      </w:pPr>
      <w:r>
        <w:t>Space</w:t>
      </w:r>
    </w:p>
    <w:p w:rsidR="00D941D8" w:rsidRPr="00A47F63" w:rsidRDefault="00D941D8" w:rsidP="00D941D8">
      <w:pPr>
        <w:pStyle w:val="Heading4"/>
      </w:pPr>
      <w:r w:rsidRPr="00A47F63">
        <w:t>Chinese counterpace technology seen a as threat</w:t>
      </w:r>
    </w:p>
    <w:p w:rsidR="00D941D8" w:rsidRDefault="00D941D8" w:rsidP="00D941D8">
      <w:r w:rsidRPr="00A47F63">
        <w:rPr>
          <w:rStyle w:val="Style13ptBold"/>
        </w:rPr>
        <w:t>George Leopold, 06-07-2016</w:t>
      </w:r>
      <w:r w:rsidRPr="00A47F63">
        <w:t>, "US, China efforts in space beginning to heat up," Defense Systems, https://defensesystems.com/articles/2016/06/07/us-china-space-counterspace.aspx</w:t>
      </w:r>
    </w:p>
    <w:p w:rsidR="00D941D8" w:rsidRPr="009224C0" w:rsidRDefault="00D941D8" w:rsidP="00D941D8">
      <w:pPr>
        <w:rPr>
          <w:sz w:val="16"/>
        </w:rPr>
      </w:pPr>
      <w:r w:rsidRPr="009224C0">
        <w:rPr>
          <w:sz w:val="16"/>
        </w:rPr>
        <w:t xml:space="preserve">The annual Pentagon report to Congress on the status of </w:t>
      </w:r>
      <w:r w:rsidRPr="00A47F63">
        <w:rPr>
          <w:rStyle w:val="StyleUnderline"/>
        </w:rPr>
        <w:t>China's military reinforces earlier warnings about a concerted "counterspace" effort that along with electronic warfare and cyber operations could be used to overcome U.S. advantages in "information technology-driven warfare.</w:t>
      </w:r>
      <w:r w:rsidRPr="009224C0">
        <w:rPr>
          <w:sz w:val="16"/>
        </w:rPr>
        <w:t xml:space="preserve">" While much of the recent focus of China’s military strategy focuses on frictions in the South China Sea, the report submitted to Congress this spring highlights Beijing's growing focus on countering U.S space assets. "In parallel with its space program, </w:t>
      </w:r>
      <w:r w:rsidRPr="00A47F63">
        <w:rPr>
          <w:rStyle w:val="StyleUnderline"/>
        </w:rPr>
        <w:t>China continues to develop a variety of counterspace capabilities designed to limit or to prevent the use of space-based assets</w:t>
      </w:r>
      <w:r w:rsidRPr="009224C0">
        <w:rPr>
          <w:sz w:val="16"/>
        </w:rPr>
        <w:t xml:space="preserve"> by the [Peoples' Liberation Army’s] adversaries during a crisis or conflict," Defense Department analysts asserted. Congress added more than $32 million to the Air Force's space budget in fiscal 2015 to study future </w:t>
      </w:r>
      <w:r w:rsidRPr="00A47F63">
        <w:rPr>
          <w:rStyle w:val="StyleUnderline"/>
        </w:rPr>
        <w:t>antisatellite capabilities, including offensive and "active defense" capabilities. It also instructed the Pentagon to "conduct a study of potential alternative defense and deterrent strategies in response to the existing and projected counterspace capabilities of China and Russia."</w:t>
      </w:r>
      <w:r w:rsidRPr="009224C0">
        <w:rPr>
          <w:sz w:val="16"/>
        </w:rPr>
        <w:t xml:space="preserve"> Concerns have grown in the aftermath of Chinese antisatellite tests that demonstrated the capability to destroy military communications satellites, perhaps even those in geostationary orbits. The report states that a 2013 launch with a peak altitude of 18,641 miles may have been designed to test technologies for use during a counterspace mission in geosynchronous orbit. Satellites in geostationary orbit orbit at about 22,000 miles.* Analysts also suspect that earlier Chinese tests involved a prototype kinetic kill weapon. That possibility has U.S. military officials especially nervous, given the debris fields that could be generated in a space conflict. This year's assessment of its military power also warned "</w:t>
      </w:r>
      <w:r w:rsidRPr="00A47F63">
        <w:rPr>
          <w:rStyle w:val="StyleUnderline"/>
        </w:rPr>
        <w:t>China is employing more sophisticated satellite operations and is probably testing dual-use technologies in space that could be applied to counterspace missions."</w:t>
      </w:r>
      <w:r w:rsidRPr="009224C0">
        <w:rPr>
          <w:sz w:val="16"/>
        </w:rPr>
        <w:t xml:space="preserve"> The report to Congress goes on to note advances in China's satellite launch capabilities, including two new versions of its mainstay Long March booster. The number of payloads being orbited ranges from the September 2015 inaugural launch of a Long March-6, which carried China's largest payload of 20 satellites. At the other end of the payload spectrum, the Chinese military also launched four "femtosatellites," weighing just 100 grams each. Femtosatellites illustrate the scaling down of satellite payloads that began with cubesats and may eventually lead to cheap and disposable space sensors, dubbed chipsats. </w:t>
      </w:r>
      <w:r w:rsidRPr="00A47F63">
        <w:rPr>
          <w:rStyle w:val="StyleUnderline"/>
        </w:rPr>
        <w:t>As China's space technology continues to advance, Chinese President Xi Jinping has launched a series of ambitious military reforms designed to break up old PLA units. The goal is to create more agile regional commands patterned after the U.S. military structure. Such reforms could help China project power in the Pacific as the United States continues its "pivot" to the region</w:t>
      </w:r>
      <w:r w:rsidRPr="009224C0">
        <w:rPr>
          <w:sz w:val="16"/>
        </w:rPr>
        <w:t>. Along with counterspace capabilities, Beijing also is attempting to counter U.S. assertions that its moves in the South China Sea threaten "freedom of navigation." In a lengthy rebuttal to an arbitration case before an international tribunal filed by the Philippines, state-controlled China Daily fired back: "</w:t>
      </w:r>
      <w:r w:rsidRPr="00A47F63">
        <w:rPr>
          <w:rStyle w:val="StyleUnderline"/>
        </w:rPr>
        <w:t>The U.S. is portraying China's growing military strength as a major threat to freedom of navigation and over flight in the South China Sea and ratcheting up the bogus 'China threat'</w:t>
      </w:r>
      <w:r w:rsidRPr="009224C0">
        <w:rPr>
          <w:sz w:val="16"/>
        </w:rPr>
        <w:t>." Added the government publication, "Politically, the U.S. wants to create and hype up tensions in the South China Sea."</w:t>
      </w:r>
    </w:p>
    <w:p w:rsidR="00D941D8" w:rsidRDefault="00D941D8" w:rsidP="00D941D8"/>
    <w:p w:rsidR="00D941D8" w:rsidRPr="00F97A3E" w:rsidRDefault="00D941D8" w:rsidP="00D941D8"/>
    <w:p w:rsidR="00D941D8" w:rsidRDefault="00D941D8" w:rsidP="00D941D8">
      <w:pPr>
        <w:pStyle w:val="Heading1"/>
      </w:pPr>
      <w:r>
        <w:t>Max Siegman</w:t>
      </w:r>
    </w:p>
    <w:p w:rsidR="00D941D8" w:rsidRDefault="00D941D8" w:rsidP="00D941D8">
      <w:pPr>
        <w:pStyle w:val="Heading2"/>
        <w:rPr>
          <w:rStyle w:val="Style13ptBold"/>
          <w:b/>
        </w:rPr>
      </w:pPr>
      <w:r>
        <w:rPr>
          <w:rStyle w:val="Style13ptBold"/>
          <w:b/>
        </w:rPr>
        <w:t>Interdependence</w:t>
      </w:r>
    </w:p>
    <w:p w:rsidR="00D941D8" w:rsidRPr="003B39BD" w:rsidRDefault="00D941D8" w:rsidP="00D941D8">
      <w:pPr>
        <w:pStyle w:val="Heading4"/>
        <w:rPr>
          <w:rStyle w:val="Style13ptBold"/>
          <w:b/>
        </w:rPr>
      </w:pPr>
      <w:r w:rsidRPr="003B39BD">
        <w:rPr>
          <w:rStyle w:val="Style13ptBold"/>
        </w:rPr>
        <w:t>Competitive interdependence means cooperation is uniquely key</w:t>
      </w:r>
    </w:p>
    <w:p w:rsidR="00D941D8" w:rsidRDefault="00D941D8" w:rsidP="00D941D8">
      <w:r>
        <w:rPr>
          <w:rStyle w:val="Style13ptBold"/>
        </w:rPr>
        <w:t xml:space="preserve">Dingding 16 </w:t>
      </w:r>
      <w:r w:rsidRPr="004E5729">
        <w:t>(</w:t>
      </w:r>
      <w:r w:rsidRPr="004E5729">
        <w:rPr>
          <w:rStyle w:val="Style13ptBold"/>
          <w:b w:val="0"/>
          <w:sz w:val="20"/>
          <w:szCs w:val="20"/>
        </w:rPr>
        <w:t>Chen Dingding</w:t>
      </w:r>
      <w:r>
        <w:rPr>
          <w:rStyle w:val="Style13ptBold"/>
          <w:b w:val="0"/>
          <w:sz w:val="20"/>
          <w:szCs w:val="20"/>
        </w:rPr>
        <w:t xml:space="preserve">, </w:t>
      </w:r>
      <w:r w:rsidRPr="004E5729">
        <w:rPr>
          <w:rStyle w:val="Style13ptBold"/>
          <w:b w:val="0"/>
          <w:sz w:val="20"/>
          <w:szCs w:val="20"/>
        </w:rPr>
        <w:t>assistant professor of Government and Public Administration at the University of Macau, Non-Resident Fellow at the Global Public Policy Institute (GPPi) Berlin, Germany.</w:t>
      </w:r>
      <w:r>
        <w:rPr>
          <w:rStyle w:val="Style13ptBold"/>
          <w:b w:val="0"/>
          <w:sz w:val="20"/>
          <w:szCs w:val="20"/>
        </w:rPr>
        <w:t xml:space="preserve"> </w:t>
      </w:r>
      <w:r w:rsidRPr="00AA7675">
        <w:rPr>
          <w:rStyle w:val="Style13ptBold"/>
          <w:b w:val="0"/>
          <w:sz w:val="20"/>
          <w:szCs w:val="20"/>
        </w:rPr>
        <w:t>"Cooperation Is the Only Way Ahead for US-China Relations."</w:t>
      </w:r>
      <w:r>
        <w:rPr>
          <w:rStyle w:val="Style13ptBold"/>
          <w:b w:val="0"/>
          <w:sz w:val="20"/>
          <w:szCs w:val="20"/>
        </w:rPr>
        <w:t xml:space="preserve"> </w:t>
      </w:r>
      <w:r w:rsidRPr="00AA7675">
        <w:rPr>
          <w:rStyle w:val="Style13ptBold"/>
          <w:b w:val="0"/>
          <w:sz w:val="20"/>
          <w:szCs w:val="20"/>
        </w:rPr>
        <w:t xml:space="preserve">The Diplomat. </w:t>
      </w:r>
      <w:proofErr w:type="gramStart"/>
      <w:r w:rsidRPr="00AA7675">
        <w:rPr>
          <w:rStyle w:val="Style13ptBold"/>
          <w:b w:val="0"/>
          <w:sz w:val="20"/>
          <w:szCs w:val="20"/>
        </w:rPr>
        <w:t>N.p</w:t>
      </w:r>
      <w:proofErr w:type="gramEnd"/>
      <w:r w:rsidRPr="00AA7675">
        <w:rPr>
          <w:rStyle w:val="Style13ptBold"/>
          <w:b w:val="0"/>
          <w:sz w:val="20"/>
          <w:szCs w:val="20"/>
        </w:rPr>
        <w:t xml:space="preserve">., n.d. Web. 21 June 2016. </w:t>
      </w:r>
      <w:hyperlink r:id="rId171" w:history="1">
        <w:r w:rsidRPr="00AA7675">
          <w:rPr>
            <w:rStyle w:val="Hyperlink"/>
            <w:sz w:val="20"/>
            <w:szCs w:val="20"/>
          </w:rPr>
          <w:t>http://thediplomat.com/2016/03/cooperation-is-the-only-way-ahead-for-us-china-relations/</w:t>
        </w:r>
      </w:hyperlink>
      <w:r w:rsidRPr="00AA7675">
        <w:rPr>
          <w:sz w:val="20"/>
          <w:szCs w:val="20"/>
        </w:rPr>
        <w:t>)</w:t>
      </w:r>
    </w:p>
    <w:p w:rsidR="00D941D8" w:rsidRDefault="00D941D8" w:rsidP="00D941D8">
      <w:r w:rsidRPr="005E06BA">
        <w:t>Amid</w:t>
      </w:r>
      <w:r w:rsidRPr="00AA7675">
        <w:t xml:space="preserve"> a flurry of pessimistic analyses and predictions about the future of U.S.-China relations, one prominent Chinese international relations scholar, Professor Niu Jun at Peking University, is calling for a new Chinese approach to the United States. Specifically, per Niu, </w:t>
      </w:r>
      <w:r w:rsidRPr="005E06BA">
        <w:rPr>
          <w:u w:val="single"/>
        </w:rPr>
        <w:t>on the whole China should maintain a cooperative relationship with the United States and this should be part of its national strategy</w:t>
      </w:r>
      <w:r w:rsidRPr="00AA7675">
        <w:t xml:space="preserve"> — not a policy of convenience. Indeed, Niu’s new essay sheds some light on U.S.-China relations from a Chinese perspective. It is particularly timely given that both countries are increasingly suspicious of each other’s intentions in East Asia and beyond. </w:t>
      </w:r>
      <w:r w:rsidRPr="005E06BA">
        <w:rPr>
          <w:u w:val="single"/>
        </w:rPr>
        <w:t>The United States is suspicious of a rising China that tries to push U.S. influence out of Asia and, in the process, becomes a regional hegemon. China, on the other hand, suspects that the United States wants to block its rise for fear of losing its hegemonic status in world politics.</w:t>
      </w:r>
      <w:r w:rsidRPr="00AA7675">
        <w:t xml:space="preserve"> Such a deep level of distrust was already evident as early as 2012, when China’s Wang Jisi and Kenneth Lieberthal in the United States co-wrote a </w:t>
      </w:r>
      <w:hyperlink r:id="rId172" w:tgtFrame="_blank" w:history="1">
        <w:r w:rsidRPr="00AA7675">
          <w:rPr>
            <w:rStyle w:val="Hyperlink"/>
          </w:rPr>
          <w:t>report on strategic distrust</w:t>
        </w:r>
      </w:hyperlink>
      <w:r w:rsidRPr="00AA7675">
        <w:t xml:space="preserve"> between the two powers. Unfortunately, </w:t>
      </w:r>
      <w:r w:rsidRPr="005E06BA">
        <w:rPr>
          <w:u w:val="single"/>
        </w:rPr>
        <w:t>tensions between the two powers have only increased due to disputes in cybersecurity, the South China Sea issue, and trade competition</w:t>
      </w:r>
      <w:r w:rsidRPr="00AA7675">
        <w:t xml:space="preserve">. Niu, however, believes that </w:t>
      </w:r>
      <w:r w:rsidRPr="005E06BA">
        <w:rPr>
          <w:u w:val="single"/>
        </w:rPr>
        <w:t>the best term to characterize U.S.-China relations is “competitive interdependence,” meaning that the two countries are competing in Asia, but also are constrained by their economically interdependent relationship.</w:t>
      </w:r>
      <w:r w:rsidRPr="00AA7675">
        <w:t xml:space="preserve">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w:t>
      </w:r>
    </w:p>
    <w:p w:rsidR="00D941D8" w:rsidRDefault="00D941D8" w:rsidP="00D941D8"/>
    <w:p w:rsidR="00D941D8" w:rsidRDefault="00D941D8" w:rsidP="00D941D8">
      <w:pPr>
        <w:pStyle w:val="Heading4"/>
      </w:pPr>
      <w:r>
        <w:t xml:space="preserve">Economic interdependence means cooperation is critical, 2008 proves. </w:t>
      </w:r>
    </w:p>
    <w:p w:rsidR="00D941D8" w:rsidRPr="00FF320D" w:rsidRDefault="00D941D8" w:rsidP="00D941D8">
      <w:r w:rsidRPr="00FF320D">
        <w:rPr>
          <w:rStyle w:val="Style13ptBold"/>
        </w:rPr>
        <w:t>Atlantic Council, 13</w:t>
      </w:r>
      <w:r>
        <w:t xml:space="preserve"> (</w:t>
      </w:r>
      <w:r w:rsidRPr="00FF320D">
        <w:t xml:space="preserve">The Atlantic Council of the United States and China Institute of International Studies </w:t>
      </w:r>
      <w:r>
        <w:t>“China-US Cooperation: Key to the Global Future” P. 5 September, 2013.</w:t>
      </w:r>
      <w:r w:rsidRPr="00FF320D">
        <w:t xml:space="preserve"> http://cusef.org.hk/wp-content/uploads/2014/05/05_eng.pdf</w:t>
      </w:r>
      <w:r>
        <w:t>)</w:t>
      </w:r>
    </w:p>
    <w:p w:rsidR="00D941D8" w:rsidRPr="005E236B" w:rsidRDefault="00D941D8" w:rsidP="00D941D8">
      <w:pPr>
        <w:rPr>
          <w:u w:val="single"/>
        </w:rPr>
      </w:pPr>
      <w:r w:rsidRPr="00FF320D">
        <w:t>The possible futures sketched out above (and</w:t>
      </w:r>
      <w:r>
        <w:t xml:space="preserve"> </w:t>
      </w:r>
      <w:r w:rsidRPr="00FF320D">
        <w:t>developed at greater length below) are intended to</w:t>
      </w:r>
      <w:r>
        <w:t xml:space="preserve"> </w:t>
      </w:r>
      <w:r w:rsidRPr="00FF320D">
        <w:t>stimulate thinking about how current trends and</w:t>
      </w:r>
      <w:r>
        <w:t xml:space="preserve"> </w:t>
      </w:r>
      <w:r w:rsidRPr="00FF320D">
        <w:t>uncertainties could lead to very different global</w:t>
      </w:r>
      <w:r>
        <w:t xml:space="preserve"> </w:t>
      </w:r>
      <w:r w:rsidRPr="00FF320D">
        <w:t>and national outcomes. For many reasons, t</w:t>
      </w:r>
      <w:r w:rsidRPr="005E236B">
        <w:rPr>
          <w:u w:val="single"/>
        </w:rPr>
        <w:t xml:space="preserve">he United States and China will have greater ability and incentives than other countries to cooperate in determining and shaping developments over the next two decades. </w:t>
      </w:r>
      <w:r w:rsidRPr="00FF320D">
        <w:t xml:space="preserve">Indeed, </w:t>
      </w:r>
      <w:r w:rsidRPr="005E236B">
        <w:rPr>
          <w:u w:val="single"/>
        </w:rPr>
        <w:t>it is very difficult to imagine a pathway to “global revitalization and cooperation” in which China and the United States do not cooperate</w:t>
      </w:r>
      <w:r w:rsidRPr="00FF320D">
        <w:t xml:space="preserve"> and provide critical international</w:t>
      </w:r>
      <w:r>
        <w:t xml:space="preserve"> </w:t>
      </w:r>
      <w:r w:rsidRPr="00FF320D">
        <w:t>leadership.</w:t>
      </w:r>
      <w:r>
        <w:t xml:space="preserve"> </w:t>
      </w:r>
      <w:r w:rsidRPr="00FF320D">
        <w:t>Many factors will shape the future, some of which</w:t>
      </w:r>
      <w:r>
        <w:t xml:space="preserve"> </w:t>
      </w:r>
      <w:r w:rsidRPr="00FF320D">
        <w:t>are beyond the control of any nation state, but</w:t>
      </w:r>
      <w:r>
        <w:t xml:space="preserve"> </w:t>
      </w:r>
      <w:r w:rsidRPr="00FF320D">
        <w:t xml:space="preserve">China and the United States—and </w:t>
      </w:r>
      <w:r w:rsidRPr="005E236B">
        <w:rPr>
          <w:u w:val="single"/>
        </w:rPr>
        <w:t>the character of the US-China relationship—will be critical.</w:t>
      </w:r>
      <w:r>
        <w:t xml:space="preserve"> </w:t>
      </w:r>
      <w:r w:rsidRPr="005E236B">
        <w:rPr>
          <w:b/>
          <w:u w:val="single"/>
        </w:rPr>
        <w:t xml:space="preserve">The mutual dependence on each other’s economic performance and the success of the global economy as a whole was demonstrated during the 2008 financial crisis that began in the United States but quickly spread around the world. </w:t>
      </w:r>
      <w:proofErr w:type="gramStart"/>
      <w:r w:rsidRPr="005E236B">
        <w:rPr>
          <w:b/>
          <w:u w:val="single"/>
        </w:rPr>
        <w:t>US</w:t>
      </w:r>
      <w:proofErr w:type="gramEnd"/>
      <w:r w:rsidRPr="005E236B">
        <w:rPr>
          <w:b/>
          <w:u w:val="single"/>
        </w:rPr>
        <w:t xml:space="preserve"> and Chinese leaders recognized that they were in the “same boat” strategically and engaged in a closely coordinated response to the crisis, which played a key—if not decisive—role in preventing the situation from becoming much worse. </w:t>
      </w:r>
      <w:r w:rsidRPr="005E236B">
        <w:rPr>
          <w:u w:val="single"/>
        </w:rPr>
        <w:t>The need for joint and coordinated responses to economic crises and to mounting economic challenges and threats is certain to increase as globalization continues and interdependence deepens.</w:t>
      </w:r>
    </w:p>
    <w:p w:rsidR="00D941D8" w:rsidRDefault="00D941D8" w:rsidP="00D941D8">
      <w:pPr>
        <w:pStyle w:val="Heading4"/>
      </w:pPr>
      <w:r>
        <w:t>Economic Interdependence exists between the two nations on multiple fronts</w:t>
      </w:r>
    </w:p>
    <w:p w:rsidR="00D941D8" w:rsidRPr="00AF3A40" w:rsidRDefault="00D941D8" w:rsidP="00D941D8">
      <w:r w:rsidRPr="00AF3A40">
        <w:rPr>
          <w:rStyle w:val="Style13ptBold"/>
        </w:rPr>
        <w:t xml:space="preserve">Bendini </w:t>
      </w:r>
      <w:proofErr w:type="gramStart"/>
      <w:r w:rsidRPr="00AF3A40">
        <w:rPr>
          <w:rStyle w:val="Style13ptBold"/>
        </w:rPr>
        <w:t>16</w:t>
      </w:r>
      <w:r>
        <w:t xml:space="preserve">  (</w:t>
      </w:r>
      <w:proofErr w:type="gramEnd"/>
      <w:r w:rsidRPr="00AF3A40">
        <w:t>Roberto Bendini,</w:t>
      </w:r>
      <w:r>
        <w:t xml:space="preserve"> </w:t>
      </w:r>
      <w:r w:rsidRPr="00AF3A40">
        <w:t>“United States - China relations: a complex balance between cooperation and confrontation”http://www.europarl.europa.eu/RegData/etudes/IDAN/2016/570464/EXPO_IDA(2016)570464_EN.pdf)</w:t>
      </w:r>
    </w:p>
    <w:p w:rsidR="00D941D8" w:rsidRDefault="00D941D8" w:rsidP="00D941D8">
      <w:r w:rsidRPr="005E236B">
        <w:rPr>
          <w:u w:val="single"/>
        </w:rPr>
        <w:t xml:space="preserve">China and the United States </w:t>
      </w:r>
      <w:r w:rsidRPr="00AF3A40">
        <w:t xml:space="preserve">are today’s two largest economies in the world - if we do not count the European Union as a whole -, and </w:t>
      </w:r>
      <w:r w:rsidRPr="005E236B">
        <w:rPr>
          <w:u w:val="single"/>
        </w:rPr>
        <w:t>have multiple areas of economic interdependence</w:t>
      </w:r>
      <w:r w:rsidRPr="005E236B">
        <w:t>. US imports from China nearly quintupled between 2000 and 2014</w:t>
      </w:r>
      <w:r w:rsidRPr="00AF3A40">
        <w:t xml:space="preserve">, going from USD 100 billion to USD 467 billion, </w:t>
      </w:r>
      <w:r w:rsidRPr="005E236B">
        <w:rPr>
          <w:u w:val="single"/>
        </w:rPr>
        <w:t xml:space="preserve">making the US China’s largest export </w:t>
      </w:r>
      <w:proofErr w:type="gramStart"/>
      <w:r w:rsidRPr="005E236B">
        <w:rPr>
          <w:u w:val="single"/>
        </w:rPr>
        <w:t>mar</w:t>
      </w:r>
      <w:r w:rsidRPr="005E236B">
        <w:t>ket</w:t>
      </w:r>
      <w:r w:rsidRPr="00AF3A40">
        <w:t>8 .</w:t>
      </w:r>
      <w:proofErr w:type="gramEnd"/>
      <w:r w:rsidRPr="00AF3A40">
        <w:t xml:space="preserve"> In addition, </w:t>
      </w:r>
      <w:r w:rsidRPr="005E236B">
        <w:rPr>
          <w:u w:val="single"/>
        </w:rPr>
        <w:t>China is the third largest export market for the US,</w:t>
      </w:r>
      <w:r w:rsidRPr="00AF3A40">
        <w:t xml:space="preserve"> accounting for USD 124 billion worth of goods in 2014. Figure 1: US imports and exports of goods with China (2000- 2014)9 </w:t>
      </w:r>
      <w:proofErr w:type="gramStart"/>
      <w:r w:rsidRPr="005E236B">
        <w:rPr>
          <w:u w:val="single"/>
        </w:rPr>
        <w:t>The</w:t>
      </w:r>
      <w:proofErr w:type="gramEnd"/>
      <w:r w:rsidRPr="005E236B">
        <w:rPr>
          <w:u w:val="single"/>
        </w:rPr>
        <w:t xml:space="preserve"> economies of the US and China are strongly interlinked through trade in goods, foreign direct investment and public debt.</w:t>
      </w:r>
      <w:r w:rsidRPr="00AF3A40">
        <w:t xml:space="preserve"> The </w:t>
      </w:r>
      <w:r w:rsidRPr="005E236B">
        <w:rPr>
          <w:u w:val="single"/>
        </w:rPr>
        <w:t>US trade deficit with China has instigated strong concern among American policymakers and has pushed the government to call for an increase in US exports worldwide, especially to China</w:t>
      </w:r>
      <w:r w:rsidRPr="005E236B">
        <w:t>10</w:t>
      </w:r>
      <w:r w:rsidRPr="00AF3A40">
        <w:t>. Similarly, US investments in China are much higher than Chinese investments in the US. In only one year, between 2012 and 2013, the amount of foreign direct investment (FDI) invested by the US in China rose from USD5 4 billion to USD61 billion11. China, on the other hand, only invested less than 10 % of its USD 1.1 trillion in foreign investments since 2005 in the US.12 In terms of public debt, at the end of October 2015 China was the largest foreign holder of US debt, with USD 1 255 trillion in US Treasury Securities, or approximately 20 % of the US public debt held by foreign countries13</w:t>
      </w:r>
    </w:p>
    <w:p w:rsidR="00D941D8" w:rsidRPr="00AF3A40" w:rsidRDefault="00D941D8" w:rsidP="00D941D8"/>
    <w:p w:rsidR="00D941D8" w:rsidRDefault="00D941D8" w:rsidP="00D941D8">
      <w:pPr>
        <w:pStyle w:val="Heading2"/>
      </w:pPr>
      <w:r>
        <w:t>Co-op good</w:t>
      </w:r>
    </w:p>
    <w:p w:rsidR="00D941D8" w:rsidRPr="00FF320D" w:rsidRDefault="00D941D8" w:rsidP="00D941D8">
      <w:pPr>
        <w:pStyle w:val="Heading4"/>
      </w:pPr>
      <w:r w:rsidRPr="00FF320D">
        <w:t>U.S.-C</w:t>
      </w:r>
      <w:r>
        <w:t xml:space="preserve">hina healthcare cooperation key: Vaccines </w:t>
      </w:r>
    </w:p>
    <w:p w:rsidR="00D941D8" w:rsidRPr="004E5729" w:rsidRDefault="00D941D8" w:rsidP="00D941D8">
      <w:r w:rsidRPr="00D73BD9">
        <w:rPr>
          <w:rStyle w:val="Style13ptBold"/>
        </w:rPr>
        <w:t>Huang 16</w:t>
      </w:r>
      <w:r>
        <w:t xml:space="preserve">(Yanzhong Huang </w:t>
      </w:r>
      <w:r>
        <w:rPr>
          <w:rFonts w:ascii="Georgia" w:hAnsi="Georgia"/>
          <w:color w:val="000000"/>
          <w:sz w:val="21"/>
          <w:szCs w:val="21"/>
          <w:shd w:val="clear" w:color="auto" w:fill="FFFFFF"/>
        </w:rPr>
        <w:t>is Senior Fellow for Global Health at the Council on Foreign Relations and a professor at Seton Hall University’s School of Diplomacy. He is also the founding editor of Global Health Governance.</w:t>
      </w:r>
      <w:r w:rsidRPr="004E5729">
        <w:t xml:space="preserve"> “Prospects of U.S.–China Cooperation </w:t>
      </w:r>
      <w:proofErr w:type="gramStart"/>
      <w:r w:rsidRPr="004E5729">
        <w:t>Over</w:t>
      </w:r>
      <w:proofErr w:type="gramEnd"/>
      <w:r w:rsidRPr="004E5729">
        <w:t xml:space="preserve"> Healthcare” CHINA US Focus. </w:t>
      </w:r>
      <w:proofErr w:type="gramStart"/>
      <w:r w:rsidRPr="004E5729">
        <w:t>N.p</w:t>
      </w:r>
      <w:proofErr w:type="gramEnd"/>
      <w:r w:rsidRPr="004E5729">
        <w:t>., n.d. Web. 21 June 2016. http://www.chinausfocus.com/political-social-development/prospects-of-u-s-china-cooperation-over-healthcare/</w:t>
      </w:r>
      <w:r>
        <w:t>)</w:t>
      </w:r>
    </w:p>
    <w:p w:rsidR="00D941D8" w:rsidRDefault="00D941D8" w:rsidP="00D941D8">
      <w:r w:rsidRPr="004E5729">
        <w:t xml:space="preserve">In late November 2015, the U.S.-China Joint Commission on Commerce and Trade (JCCT) was held in Guangzhou, China. Secretary of Commerce Penny Pritzker and U.S. Trade Representative Michael Froman co-led a high-level U.S. government delegation to the high-level dialogue. The Chinese delegation was led by Vice Premier Wang Yang. For the first time in JCCT’s 26 years of history, the dialogue featured a one-day healthcare event attended by senior government officials and business leaders from the healthcare industry in both countries. Titled “Achieving a Successful Health and Healthcare Ecosystem,” the event itself is emblematic of the increasingly multifaceted, shared interests in the U.S.-China relations. As a member of the U.S. delegation, I reminded participants of the event how Guangzhou has been a witness to the growing bilateral cooperation over healthcare. </w:t>
      </w:r>
      <w:r w:rsidRPr="005E06BA">
        <w:rPr>
          <w:u w:val="single"/>
        </w:rPr>
        <w:t>Beginning in 1835, U.S. missionary doctors helped local people in Guangdong establish the first hospitals of modern Western medicine, the first medical and nursing schools, the first public health programs, and the first women’ health and rights programs.</w:t>
      </w:r>
      <w:r w:rsidRPr="004E5729">
        <w:t xml:space="preserve"> The process was interrupted after 1949, but resumed with the Sino-American rapprochement in the early 1970s. As a matter of fact, </w:t>
      </w:r>
      <w:r w:rsidRPr="005E06BA">
        <w:rPr>
          <w:u w:val="single"/>
        </w:rPr>
        <w:t>physicians were among the first groups in the U.S. granted permission to visit China.</w:t>
      </w:r>
      <w:r w:rsidRPr="004E5729">
        <w:t xml:space="preserve"> </w:t>
      </w:r>
      <w:r w:rsidRPr="005E06BA">
        <w:rPr>
          <w:u w:val="single"/>
        </w:rPr>
        <w:t>Bilateral cooperation over health expanded in length and strength after 1979, when the two sides signed the Health Protocol</w:t>
      </w:r>
      <w:r w:rsidRPr="004E5729">
        <w:t xml:space="preserve">. Unlike security-related issue areas, the dynamic of U.S.-China health cooperation is largely insulated from the fluctuations of domestic politics and strategic foundations. Indeed, </w:t>
      </w:r>
      <w:r w:rsidRPr="005E06BA">
        <w:rPr>
          <w:u w:val="single"/>
        </w:rPr>
        <w:t>even in the post-Cold War era, U.S.-China health cooperation continues to grow in breadth and depth.</w:t>
      </w:r>
      <w:r w:rsidRPr="004E5729">
        <w:t xml:space="preserve"> In part, this is because </w:t>
      </w:r>
      <w:r w:rsidRPr="005E06BA">
        <w:rPr>
          <w:u w:val="single"/>
        </w:rPr>
        <w:t>health is a politically less sensitive area where each side feels strongly about. Shared health concerns challenge the two countries to promote jointly the welfare of their people.</w:t>
      </w:r>
      <w:r w:rsidRPr="004E5729">
        <w:t xml:space="preserve"> Already, </w:t>
      </w:r>
      <w:r w:rsidRPr="005E06BA">
        <w:rPr>
          <w:u w:val="single"/>
        </w:rPr>
        <w:t>we have seen effective bilateral cooperation under way in HIV/AIDS prevention and control, in food and drugs safety, and in addressing international public health emergencies. Transformation in both countries’ healthcare sectors are generating extra business opportunities</w:t>
      </w:r>
      <w:r w:rsidRPr="004E5729">
        <w:t xml:space="preserve">. Dr. Michael Lu of U.S. Department of Health and Human Services identified five changes in the U.S. healthcare system: </w:t>
      </w:r>
      <w:r w:rsidRPr="005E06BA">
        <w:rPr>
          <w:u w:val="single"/>
        </w:rPr>
        <w:t>improved access through the Affordable Care Act, payment reforms, delivery systems transformation, health information technologies, and quality improvement and innovation</w:t>
      </w:r>
      <w:r w:rsidRPr="004E5729">
        <w:t xml:space="preserve">. Similar dynamics can be found in China. With the government targeting healthcare as a social and strategic priority, the healthcare market is rapidly expanding. </w:t>
      </w:r>
      <w:r w:rsidRPr="005E06BA">
        <w:rPr>
          <w:u w:val="single"/>
        </w:rPr>
        <w:t>China now trails the United States as the second largest market of health industry in the world.</w:t>
      </w:r>
      <w:r w:rsidRPr="004E5729">
        <w:t xml:space="preserve"> It is estimated that </w:t>
      </w:r>
      <w:r w:rsidRPr="005E06BA">
        <w:rPr>
          <w:u w:val="single"/>
        </w:rPr>
        <w:t>five years from now the size of China’s health service industry</w:t>
      </w:r>
      <w:r w:rsidRPr="004E5729">
        <w:t>—which covers medical care, pharmaceutical products, healthcare products, medical devices, and health management—</w:t>
      </w:r>
      <w:r w:rsidRPr="005E06BA">
        <w:rPr>
          <w:u w:val="single"/>
        </w:rPr>
        <w:t>would reach 8 trillion RMB</w:t>
      </w:r>
      <w:r w:rsidRPr="004E5729">
        <w:t xml:space="preserve"> (or $1.3 trillion), up from less than 1.7 trillion RMB in 2012. This would mean an annual growth rate of 21 percent between 2012 and 2020. But U.S.-China cooperation in healthcare is not just about market opportunities: </w:t>
      </w:r>
      <w:r w:rsidRPr="005E06BA">
        <w:rPr>
          <w:u w:val="single"/>
        </w:rPr>
        <w:t>it is also about how to improve health and well-being of the people in both countries</w:t>
      </w:r>
      <w:r w:rsidRPr="004E5729">
        <w:t xml:space="preserve">. </w:t>
      </w:r>
      <w:r w:rsidRPr="005E06BA">
        <w:rPr>
          <w:b/>
          <w:u w:val="single"/>
        </w:rPr>
        <w:t>The two objectives are not necessarily mutually exclusive, but without proper regulation and balance of interests, single-minded pursuit of business opportunities may exacerbate the problem of affordability, thereby defeating the very purpose of the healthcare reform</w:t>
      </w:r>
      <w:r w:rsidRPr="005E06BA">
        <w:rPr>
          <w:u w:val="single"/>
        </w:rPr>
        <w:t xml:space="preserve">. </w:t>
      </w:r>
      <w:r w:rsidRPr="004E5729">
        <w:t xml:space="preserve">Already, demographic and epidemiological transitions against the background of moving toward universal health coverage have raised concerns regarding financing and cost control in both countries. </w:t>
      </w:r>
      <w:r w:rsidRPr="005E06BA">
        <w:rPr>
          <w:u w:val="single"/>
        </w:rPr>
        <w:t>The growing cost of healthcare highlights the importance of cooperation in preventive care.</w:t>
      </w:r>
      <w:r w:rsidRPr="004E5729">
        <w:t xml:space="preserve"> Over the past years, </w:t>
      </w:r>
      <w:r w:rsidRPr="005E06BA">
        <w:rPr>
          <w:u w:val="single"/>
        </w:rPr>
        <w:t>both countries have been collaborating over tobacco control research and tobacco surveillance</w:t>
      </w:r>
      <w:r w:rsidRPr="004E5729">
        <w:t xml:space="preserve">. But the </w:t>
      </w:r>
      <w:r w:rsidRPr="005E06BA">
        <w:rPr>
          <w:u w:val="single"/>
        </w:rPr>
        <w:t xml:space="preserve">areas of cooperation can be further expanded to include health management, environmental health, healthy life style promotion, and encouraging the private sector and social forces in health education and risk reduction. </w:t>
      </w:r>
      <w:r w:rsidRPr="004E5729">
        <w:t xml:space="preserve">Unrealized potential for cooperation can also be found in research and development (R&amp;D). With an annual output of 800,000 tons of pharmaceutical ingredients, China is the world’s leader in global active pharmaceutical ingredient (API) manufacturing and exports. Its ability to produce and supply APIs is of critical importance to formulators in the United States. Furthermore, more than 500 contract research organizations (CROs) in China are providing preclinical and clinical research services to multinational pharmaceuticals. </w:t>
      </w:r>
      <w:r w:rsidRPr="005E06BA">
        <w:rPr>
          <w:u w:val="single"/>
        </w:rPr>
        <w:t>The complementarity between the two robust pharmaceutical industries opens doors for cooperation in the development of vaccines and new drugs for addressing public health emergencies.</w:t>
      </w:r>
      <w:r w:rsidRPr="004E5729">
        <w:t xml:space="preserve"> Each side is keenly aware of the importance of surge capacity during a disease outbreak: life-saving vaccines and treatments must be made available for a large population in a very short period of time. </w:t>
      </w:r>
      <w:r w:rsidRPr="005E06BA">
        <w:rPr>
          <w:u w:val="single"/>
        </w:rPr>
        <w:t>United States is a leader in innovation, but it may not be able to rapidly produce enough amount of vaccines or medicines to meet the demand</w:t>
      </w:r>
      <w:r w:rsidRPr="004E5729">
        <w:t xml:space="preserve">. </w:t>
      </w:r>
      <w:r w:rsidRPr="005E06BA">
        <w:rPr>
          <w:b/>
          <w:u w:val="single"/>
        </w:rPr>
        <w:t xml:space="preserve">For example, Zmapp (a cocktail of antibodies developed by American scientists) was the most promising Ebola therapy, but a limited supply of the medicine was quickly exhausted during the 2014 Ebola outbreak. Thanks to the Chinese government grants and a licensing agreement with the drug’s intellectual property (IP) rights holder, a small private Chinese Company, Beijing Mabworks, raced ahead and produced about 100 doses of MIL77, making more life-saving drugs available in the Western Africa. </w:t>
      </w:r>
      <w:r w:rsidRPr="005E06BA">
        <w:rPr>
          <w:u w:val="single"/>
        </w:rPr>
        <w:t>Indeed, MIL77 is believed to have saved the life of a British military nurse in March 2015.</w:t>
      </w:r>
      <w:r w:rsidRPr="004E5729">
        <w:t xml:space="preserve"> Cooperation by definition is not a one-way street. As Vice Premier Wang Yang noted at the event, in order to ensure effective Sino-U.S. cooperation over healthcare, China would ease the market access and strengthen the efforts in IP protection, but it also hoped the U.S. side to consider positively China’s concerns in patent protection duration and corporate social responsibilities. Policymakers and business leaders of both sides are challenged to seize the new opportunities and promote the bilateral cooperation to a new high, as this is good for not only the health of the bilateral relationship, but also the health and well-being of people in the two great nations.</w:t>
      </w:r>
    </w:p>
    <w:p w:rsidR="00D941D8" w:rsidRDefault="00D941D8" w:rsidP="00D941D8">
      <w:pPr>
        <w:pStyle w:val="Heading4"/>
      </w:pPr>
      <w:r w:rsidRPr="00FF320D">
        <w:t>Nuclear Energy Coop builds overall trust, key to stability</w:t>
      </w:r>
      <w:r>
        <w:t xml:space="preserve"> and prevents proliferation</w:t>
      </w:r>
    </w:p>
    <w:p w:rsidR="00D941D8" w:rsidRPr="004E5729" w:rsidRDefault="00D941D8" w:rsidP="00D941D8">
      <w:r w:rsidRPr="003B39BD">
        <w:rPr>
          <w:rStyle w:val="Style13ptBold"/>
        </w:rPr>
        <w:t>Xinhua, 16</w:t>
      </w:r>
      <w:r>
        <w:t xml:space="preserve"> (</w:t>
      </w:r>
      <w:r w:rsidRPr="003B39BD">
        <w:t xml:space="preserve">Xinhuanet is an important central news service-oriented website, an important information organ of the central government, and an important platform for building up China's online international communication capacity. </w:t>
      </w:r>
      <w:r>
        <w:t>“I</w:t>
      </w:r>
      <w:r w:rsidRPr="00D73BD9">
        <w:t>nterview: U.S.-China cooperation on nuclear energy helps build trust in relations: expert</w:t>
      </w:r>
      <w:r>
        <w:t xml:space="preserve">” Xinhua, 26 March, 2016. </w:t>
      </w:r>
      <w:r w:rsidRPr="003B39BD">
        <w:t>http://news.xinhuanet.com/english/2016-03/26/c_135225296.htm</w:t>
      </w:r>
      <w:r>
        <w:t>)</w:t>
      </w:r>
    </w:p>
    <w:p w:rsidR="00D941D8" w:rsidRDefault="00D941D8" w:rsidP="00D941D8">
      <w:r w:rsidRPr="00D73BD9">
        <w:t xml:space="preserve">WASHINGTON, March 26 (Xinhua) -- Nuclear energy cooperation between the United States and China has yielded tremendous benefits for both countries and can contribute to trust in the larger bilateral relationship, a U.S. nuclear energy expert told Xinhua. The United States and China could further enhance cooperation on nuclear energy as there are vast commercial opportunities for both countries and the world, Daniel Lipman, vice president of Washington-based Nuclear Energy Institute (NEI), said in an interview ahead of the Nuclear Security Summit to be held in Washington from March 31 to April 1. </w:t>
      </w:r>
      <w:r w:rsidRPr="00753D6D">
        <w:rPr>
          <w:u w:val="single"/>
        </w:rPr>
        <w:t>Bilateral nuclear energy cooperation "requires a strong foundation of mutual respect and trust that shared technologies will be used only for peaceful purposes,"</w:t>
      </w:r>
      <w:r w:rsidRPr="00D73BD9">
        <w:t xml:space="preserve"> Lipman said, adding that it is "not something the United States enters into lightly." Through extensive person-to-person and institutional contacts, c</w:t>
      </w:r>
      <w:r w:rsidRPr="00753D6D">
        <w:rPr>
          <w:u w:val="single"/>
        </w:rPr>
        <w:t xml:space="preserve">ommercial nuclear trade can also share best practices on nuclear safety, security and nonproliferation, </w:t>
      </w:r>
      <w:r w:rsidRPr="00D73BD9">
        <w:t>the expert said. In 2015, a new agreement formalizing civil nuclear cooperation between China and the United States entered into force. The U.S. nuclear energy industry, led by the NEI, played an instrumental role in securing congressional approval for the new deal. The agreement is "critical for American nuclear suppliers and U.S. foreign policy priorities," said an NEI report before the pact was approved. "</w:t>
      </w:r>
      <w:r w:rsidRPr="00753D6D">
        <w:rPr>
          <w:u w:val="single"/>
        </w:rPr>
        <w:t>Nuclear cooperation with China advances economic interests, safety culture and climate goals."</w:t>
      </w:r>
      <w:r w:rsidRPr="00D73BD9">
        <w:t xml:space="preserve"> </w:t>
      </w:r>
      <w:r w:rsidRPr="00753D6D">
        <w:rPr>
          <w:u w:val="single"/>
        </w:rPr>
        <w:t xml:space="preserve">Besides nuclear energy cooperation, China and the United States also share an interest in nuclear non-proliferation. </w:t>
      </w:r>
      <w:r w:rsidRPr="00D73BD9">
        <w:t>Earlier this month, the two countries agreed to broaden an established program on combating illicit movements and smuggling of nuclear materials. "In the past few decades, China has made huge strides in nonproliferation and the U.S. nuclear energy industry certainly hopes that China will continue this progress," Lipman said. "From an industry perspective, we are counting on China's leadership in this area," he said, adding that U.S. laws and international norms permit nuclear commerce only on the basis of successful cooperation in nuclear security and nonproliferation. China adopts a "rational, coordinated and balanced" approach to nuclear security. In January, the Chinese government issued a nuclear white paper, assuring the world that China has "the most advanced technology and most stringent standards" to ensure safe and efficient development of nuclear power. "China's decision to develop nuclear energy looks wiser than ever," Lipman said, "In certain ways, China offers a model for other countries around the world." By deploying advanced nuclear power plants safely, on schedule and on budget, China can demonstrate that expanding nuclear energy is a practical option, said Lipman. "As China gains experience in developing and safely operating nuclear power plants at home, it will play a larger role in the global nuclear energy supply chain," he added</w:t>
      </w:r>
      <w:r>
        <w:t>.</w:t>
      </w:r>
    </w:p>
    <w:p w:rsidR="00D941D8" w:rsidRDefault="00D941D8" w:rsidP="00D941D8">
      <w:pPr>
        <w:rPr>
          <w:rStyle w:val="Style13ptBold"/>
        </w:rPr>
      </w:pPr>
    </w:p>
    <w:p w:rsidR="00D941D8" w:rsidRPr="00FF320D" w:rsidRDefault="00D941D8" w:rsidP="00D941D8">
      <w:pPr>
        <w:pStyle w:val="Heading4"/>
        <w:rPr>
          <w:rStyle w:val="Style13ptBold"/>
          <w:b/>
        </w:rPr>
      </w:pPr>
      <w:r w:rsidRPr="00FF320D">
        <w:rPr>
          <w:rStyle w:val="Style13ptBold"/>
        </w:rPr>
        <w:t>Cooperation on climate change translates to further cooperation</w:t>
      </w:r>
    </w:p>
    <w:p w:rsidR="00D941D8" w:rsidRPr="003B39BD" w:rsidRDefault="00D941D8" w:rsidP="00D941D8">
      <w:pPr>
        <w:rPr>
          <w:rStyle w:val="Style13ptBold"/>
        </w:rPr>
      </w:pPr>
      <w:r w:rsidRPr="003B39BD">
        <w:rPr>
          <w:rStyle w:val="Style13ptBold"/>
        </w:rPr>
        <w:t>Reinvent, 16</w:t>
      </w:r>
    </w:p>
    <w:p w:rsidR="00D941D8" w:rsidRPr="00D73BD9" w:rsidRDefault="00D941D8" w:rsidP="00D941D8">
      <w:r>
        <w:t>(</w:t>
      </w:r>
      <w:r w:rsidRPr="003B39BD">
        <w:t>Reinvent gathers top innovators in important conversations about how to fundamentally reinvent our world.</w:t>
      </w:r>
      <w:r>
        <w:t xml:space="preserve"> </w:t>
      </w:r>
      <w:r w:rsidRPr="003B39BD">
        <w:t xml:space="preserve">"Can Cooperation on Climate Change Transcend the Challenges of U.S.-China Relations?" Reinvent. </w:t>
      </w:r>
      <w:proofErr w:type="gramStart"/>
      <w:r w:rsidRPr="003B39BD">
        <w:t>N.p</w:t>
      </w:r>
      <w:proofErr w:type="gramEnd"/>
      <w:r w:rsidRPr="003B39BD">
        <w:t>., 11 May 2016. Web. 21 June 2016. http://reinvent.net/how-cooperation-on-climate-transcends-the-challenges-of-u-s-china-relations/</w:t>
      </w:r>
      <w:r>
        <w:t>)</w:t>
      </w:r>
    </w:p>
    <w:p w:rsidR="00D941D8" w:rsidRPr="00753D6D" w:rsidRDefault="00D941D8" w:rsidP="00D941D8">
      <w:pPr>
        <w:rPr>
          <w:u w:val="single"/>
        </w:rPr>
      </w:pPr>
      <w:r w:rsidRPr="003B39BD">
        <w:t xml:space="preserve">The relationship between the U.S. and China is fraught with tension, yet </w:t>
      </w:r>
      <w:r w:rsidRPr="00753D6D">
        <w:rPr>
          <w:u w:val="single"/>
        </w:rPr>
        <w:t>it has never been more important for the two countries to work together to solve climate change.</w:t>
      </w:r>
      <w:r w:rsidRPr="003B39BD">
        <w:t xml:space="preserve"> The U.S. and China account for around 40 percent of global greenhouse gas emissions. Fortunately, despite difficulties in other aspects of the bilateral relationsh</w:t>
      </w:r>
      <w:r w:rsidRPr="00753D6D">
        <w:rPr>
          <w:u w:val="single"/>
        </w:rPr>
        <w:t xml:space="preserve">ip, the two countries are cooperating on climate in a myriad of ways that often fly under the radar. </w:t>
      </w:r>
      <w:r w:rsidRPr="003B39BD">
        <w:t xml:space="preserve">“I have heard from colleagues in the U.S. government that not only is climate change a bright spot, but climate change is the bright spot, and perhaps the only bright spot in the relationship,” said Barbara Finamore, Senior Attorney and Asia Director at Natural Resources Defense Council (NRDC), in Reinvent’s recent video conversation. In the last ten years, China has made great progress in the fight against climate change, including reducing coal consumption for the last two years in a row, after a decade of annual growth of eight percent or more. Mark Clifford, Executive Director of the Asia Business Council, pointed out that while China didn’t make its first wind turbine until the new millennium, it is now one of the the top wind power producing countries in the world (according to 2015 estimates, China ranks first and the U.S. ranks second). Eighteen months ago, China committed to peaking its greenhouse gas emissions by 2030 or earlier. This is especially significant, according to Orville Schell, Arthur Ross Director of the Center on US-China Relations at the Asia Society, considering that just ten to fifteen years ago, “there was some circumspection in China that the climate change argument was a plot to slow down China’s growth.” While the agreement that came out of Paris this December is the most prominent example of U.S.-China cooperation on climate, American and Chinese corporations, scientists, and cities continue to work together in ways that often get much less attention. We highlighted a few such examples below. </w:t>
      </w:r>
      <w:r w:rsidRPr="00753D6D">
        <w:rPr>
          <w:u w:val="single"/>
        </w:rPr>
        <w:t>The U.S.-China Climate Change Working Group facilitates dialogue behind the scenes. The success of COP21, according to Finamore, was due in part to years of work prior to the conference building China’s clean energy capacity. Many of these efforts were led by the U.S.-China Climate Change Working Group, established in 2013 during Secretary of State John Kerry’s first trip to China.</w:t>
      </w:r>
      <w:r w:rsidRPr="003B39BD">
        <w:t xml:space="preserve"> The group had two purposes, Finamore said—first, bringing together experts on seven to eight different areas, including heavy-duty vehicles and low-carbon cities, and second, conducting an enhanced dialogue on climate between the official climate negotiators. According to Finamore, these “behind-the-scenes” discussions helped the negotiators find common ground in advance of COP21. The U.S. and China conduct joint research and share intellectual property. The U.S.-China Clean Energy Research Center, which is led by the Lawrence Berkeley National Lab and includes the NRDC, in addition to multiple corporations, was renewed for another five years in November 2014 and given additional funding. “Its purpose is to bring researchers together from both countries to work on three concrete issues: energy efficiency, electric vehicles, and carbon capture and sequestration,” Finamore said. According to Finamore, the researchers share the intellectual property from their joint research. Deborah Seligsohn, an environmental governance researcher at the University of California, San Diego, pointed out that bilateral research can transcend rocky relationships between governments. “The clean energy research centers that were a huge initiative of the Obama administration now have $150 million worth of joint research between them,” said Seligsohn. “I think it’s important to realize that there’s a lot there that isn’t that dependent on relations at the top.” Reinventing Fire: China is working to help China increase its energy productivity by 1100 percent by 2050. Clay Stranger, the Founding Project Manager for Reinventing Fire: China at the Rocky Mountain Institute, works with the Chinese government to maximize China’s energy efficiency. “In terms of where China can go next,” Stranger said, “part of the work of Reinventing Fire is to lay a pathway in which there aren’t a lot of sacrifices that China has to make in terms of its overall economic performance—in fact, none whatsoever. What we’ve found is that</w:t>
      </w:r>
      <w:r w:rsidRPr="00753D6D">
        <w:rPr>
          <w:u w:val="single"/>
        </w:rPr>
        <w:t xml:space="preserve"> by 2050, China can increase its carbon productivity by 600 percent and its energy productivity by 1100 percent, compared to 2010 levels, and do so while it grows its economy 600 percent.” Other projects coordinated by Reinventing Fire: China include an “Uber-like” app for Chinese freight logistics which aims to reduce the number of empty trucks on the road, and an analysis of the economic viability of coal plants. </w:t>
      </w:r>
      <w:r w:rsidRPr="003B39BD">
        <w:t>Reinventing Fire’s research suggests that newly constructed coal plants in China will have a maximum cost-effective operating lifetime of eight to twelve years. By 2025, Stranger said, wind and solar power will become cheaper than coal in China. Reinventing Fire, as well as other organizations, are working to bridge the gap in the meantime. The U.S. and China have made a number of climate agreements in addition to the Paris agreement. According to Finamore, there are four steps the U.S. and China should take immediately, all of which involve previously agreed upon goals: reducing hydrochlorofluorocarbons, phasing out fossil fuel subsidies, limiting public money for high carbon-emitting foreign projects overseas, and reducing greenhouse gas emissions from the aviation sector. Doubling down on climate change efforts is essential if we’re going to keep the average global temperature increase to two degrees Celsius, said Isabel Hilton, CEO and Editor of chinadialogue. “It’s very, very important that this relationship be built across as wide a base as possible. If the government to government relationship should falter for any reason, it is terribly important that cooperation on a practical level continues to function. My big worry about climate change is that the world is very easily distracted by other things, like the financial crisis in 2009. We don’t have time to waste at this point.” Chinese and American mayors and governors meet annually to work on climate issues. “I’</w:t>
      </w:r>
      <w:r w:rsidRPr="00753D6D">
        <w:rPr>
          <w:u w:val="single"/>
        </w:rPr>
        <w:t>m finding hope in the ongoing commitment between the U.S. and China to pursue city-level cooperation on climate issues,</w:t>
      </w:r>
      <w:r w:rsidRPr="003B39BD">
        <w:t xml:space="preserve">” said Stranger. “The National Development and Reform Commission in China has founded the Alliance of Peaking Pioneer Cities (APPC). They’ve committed to an annual meeting with a set of mayors from U.S. cities and governors from U.S. states to join with their Chinese counterparts to track progress, to describe best practices, and to distill the key strategies that are working.” The theme of cooperation between researchers, mayors, corporations—any and all entities underneath the highest echelon of the federal government—resurfaced many times during our video conversation. “It sounds fairly basic,” Stranger said of city-level cooperation, “but that level of best-practice sharing and the accountability that’s associated with making these commitments in the presence of other city leaders, and meeting annually to track them, is encouraging.” The work that NGOs, local governments, researchers, and corporations are doing to advance climate collaboration between the U.S. and China is of the utmost importance. “We can’t afford not to do this, not to get this right,” said Clifford. “As Orville said, we have a shared interest in the planet. We only have one planet. </w:t>
      </w:r>
      <w:r w:rsidRPr="00753D6D">
        <w:rPr>
          <w:u w:val="single"/>
        </w:rPr>
        <w:t>Our two countries are responsible for about half of the problem. If we get it right, there’s hope for humanity. If we don’t, all bets are off.”</w:t>
      </w:r>
    </w:p>
    <w:p w:rsidR="00D941D8" w:rsidRDefault="00D941D8" w:rsidP="00D941D8">
      <w:pPr>
        <w:pStyle w:val="Heading4"/>
        <w:rPr>
          <w:rStyle w:val="Style13ptBold"/>
        </w:rPr>
      </w:pPr>
      <w:r>
        <w:rPr>
          <w:rStyle w:val="Style13ptBold"/>
        </w:rPr>
        <w:t>Energy relations spill over</w:t>
      </w:r>
    </w:p>
    <w:p w:rsidR="00D941D8" w:rsidRPr="00EE3C5F" w:rsidRDefault="00D941D8" w:rsidP="00D941D8">
      <w:pPr>
        <w:rPr>
          <w:rStyle w:val="Style13ptBold"/>
        </w:rPr>
      </w:pPr>
      <w:r w:rsidRPr="00EE3C5F">
        <w:rPr>
          <w:rStyle w:val="Style13ptBold"/>
        </w:rPr>
        <w:t>He, 16</w:t>
      </w:r>
      <w:r>
        <w:rPr>
          <w:rStyle w:val="Style13ptBold"/>
        </w:rPr>
        <w:t xml:space="preserve"> </w:t>
      </w:r>
      <w:r w:rsidRPr="00EE3C5F">
        <w:t xml:space="preserve">(Amy He, </w:t>
      </w:r>
      <w:r>
        <w:t>“A Lot Rides on China –US Energy Cooperation: panel” April 8, 2016.</w:t>
      </w:r>
      <w:r w:rsidRPr="00EE3C5F">
        <w:t xml:space="preserve"> http://www.chinadaily.com.cn/world/2016-04/08/content_24378477.htm</w:t>
      </w:r>
      <w:r>
        <w:t>)</w:t>
      </w:r>
    </w:p>
    <w:p w:rsidR="00D941D8" w:rsidRDefault="00D941D8" w:rsidP="00D941D8">
      <w:r w:rsidRPr="005E236B">
        <w:rPr>
          <w:u w:val="single"/>
        </w:rPr>
        <w:t>China and the US need to cooperate more on matters of renewable energy not only for the two countries' benefit but for the sake of the world,</w:t>
      </w:r>
      <w:r w:rsidRPr="00EE3C5F">
        <w:t xml:space="preserve"> said US-China energy experts.</w:t>
      </w:r>
      <w:r>
        <w:t xml:space="preserve"> </w:t>
      </w:r>
      <w:r w:rsidRPr="00EE3C5F">
        <w:t>"The energy cooperation between US and China, not only important for these two countries, is also very helpful for the whole world, because we are the biggest two countries in economic size, in energy consumption and also in the oil industry as well," said Zhang Guobao, chairman of the Advisory Committee of the National Energy Committee and former director of the National Energy Administration.</w:t>
      </w:r>
      <w:r>
        <w:t xml:space="preserve"> </w:t>
      </w:r>
      <w:r w:rsidRPr="00EE3C5F">
        <w:t>Zhang, who was also former vice-chairman of the National Development and Reform Commission, was responsible for drafting energy-development programs, new energy development programs, and mid- and long-term nuclear power development programs.</w:t>
      </w:r>
      <w:r>
        <w:t xml:space="preserve"> </w:t>
      </w:r>
      <w:r w:rsidRPr="00EE3C5F">
        <w:t xml:space="preserve">Chen Weidong, former energy researcher, said that </w:t>
      </w:r>
      <w:r w:rsidRPr="005E236B">
        <w:rPr>
          <w:b/>
          <w:u w:val="single"/>
        </w:rPr>
        <w:t>China's demand for oil and gas will grow even as the economy slows down, which will further impact the US-China relationship and influence the way the two countries cooperate</w:t>
      </w:r>
      <w:r w:rsidRPr="00EE3C5F">
        <w:t>.</w:t>
      </w:r>
      <w:r>
        <w:t xml:space="preserve"> </w:t>
      </w:r>
      <w:r w:rsidRPr="00EE3C5F">
        <w:t>"</w:t>
      </w:r>
      <w:r w:rsidRPr="005E236B">
        <w:rPr>
          <w:b/>
          <w:u w:val="single"/>
        </w:rPr>
        <w:t>Absolute demand will continue and go up</w:t>
      </w:r>
      <w:r w:rsidRPr="00EE3C5F">
        <w:t>. Just like Zhang said, the two countries are so important not only for the cooperation on the oil industry, but on the Middle East as well," he said on Thursday at a renewable-energy panel discussion hosted by the National Committee on US-China Relations and the China Energy Fund Committee.</w:t>
      </w:r>
      <w:r>
        <w:t xml:space="preserve"> </w:t>
      </w:r>
      <w:r w:rsidRPr="00EE3C5F">
        <w:t>The two countries established the US-China Renewable Energy Partnership in 2009 to cooperate on clean-energy programs as part of a 10-year effort.</w:t>
      </w:r>
      <w:r>
        <w:t xml:space="preserve"> </w:t>
      </w:r>
      <w:r w:rsidRPr="00EE3C5F">
        <w:t>Former President Hu Jintao and US President Barack Obama signed the partnership as a way for the two countries to establish leadership in the global transition to a clean-energy economy.</w:t>
      </w:r>
      <w:r>
        <w:t xml:space="preserve"> </w:t>
      </w:r>
      <w:r w:rsidRPr="00EE3C5F">
        <w:t>Joanna Lewis, associate professor of science and technology at Georgetown University, said that the two countries' cooperation over the last six years has "really been able to transform global action" on topics like climate change, which is the "most well-known success story".</w:t>
      </w:r>
      <w:r>
        <w:t xml:space="preserve"> </w:t>
      </w:r>
      <w:r w:rsidRPr="00EE3C5F">
        <w:t>The Paris Agreement would not have been possible, she said, if President Xi Jinping and President Obama were not in a position to make their November 2014 announcement, when China said it would peak its carbon emissions by around 2030, and the US said it would reduce emissions by 26 to 28 percent below its 2005 levels by 2025.</w:t>
      </w:r>
      <w:r>
        <w:t xml:space="preserve"> </w:t>
      </w:r>
      <w:r w:rsidRPr="00EE3C5F">
        <w:t>"Since then, we've seen two more presidential statements as well as a city-level summit of leaders come together and really think about how to implement these targets domestically," she said.</w:t>
      </w:r>
    </w:p>
    <w:p w:rsidR="00D941D8" w:rsidRDefault="00D941D8" w:rsidP="00D941D8">
      <w:pPr>
        <w:pStyle w:val="Heading4"/>
        <w:rPr>
          <w:rStyle w:val="Style13ptBold"/>
        </w:rPr>
      </w:pPr>
      <w:r>
        <w:rPr>
          <w:rStyle w:val="Style13ptBold"/>
        </w:rPr>
        <w:t>Lack of cooperation could result in Cold War Pt. 2</w:t>
      </w:r>
    </w:p>
    <w:p w:rsidR="00D941D8" w:rsidRDefault="00D941D8" w:rsidP="00D941D8">
      <w:r w:rsidRPr="00AF3A40">
        <w:rPr>
          <w:rStyle w:val="Style13ptBold"/>
        </w:rPr>
        <w:t xml:space="preserve">Bendini </w:t>
      </w:r>
      <w:proofErr w:type="gramStart"/>
      <w:r w:rsidRPr="00AF3A40">
        <w:rPr>
          <w:rStyle w:val="Style13ptBold"/>
        </w:rPr>
        <w:t>16</w:t>
      </w:r>
      <w:r>
        <w:t xml:space="preserve">  (</w:t>
      </w:r>
      <w:proofErr w:type="gramEnd"/>
      <w:r w:rsidRPr="00AF3A40">
        <w:t>Roberto Bendini,</w:t>
      </w:r>
      <w:r>
        <w:t xml:space="preserve"> </w:t>
      </w:r>
      <w:r w:rsidRPr="00AF3A40">
        <w:t>“United States - China relations: a complex balance between cooperation and confrontation”http://www.europarl.europa.eu/RegData/etudes/IDAN/2016/570464/EXPO_IDA(2016)570464_EN.pdf)</w:t>
      </w:r>
    </w:p>
    <w:p w:rsidR="00D941D8" w:rsidRDefault="00D941D8" w:rsidP="00D941D8">
      <w:pPr>
        <w:rPr>
          <w:b/>
          <w:u w:val="single"/>
        </w:rPr>
      </w:pPr>
      <w:r w:rsidRPr="00AF3A40">
        <w:t>US-China relations are of great significance for the entire world</w:t>
      </w:r>
      <w:r w:rsidRPr="005E236B">
        <w:rPr>
          <w:u w:val="single"/>
        </w:rPr>
        <w:t>. The two countries’ respective economic weight, global influence and military capacities make them key actors in the effective resolution of the different issues at stake</w:t>
      </w:r>
      <w:r w:rsidRPr="00AF3A40">
        <w:t xml:space="preserve">. China’s greater involvement in these issues, and its use of multilateral institutions to do so, are positive news for the stability and security of the world. On the other hand, </w:t>
      </w:r>
      <w:r w:rsidRPr="005E236B">
        <w:rPr>
          <w:u w:val="single"/>
        </w:rPr>
        <w:t>t</w:t>
      </w:r>
      <w:r w:rsidRPr="005E236B">
        <w:rPr>
          <w:b/>
          <w:u w:val="single"/>
        </w:rPr>
        <w:t>ensions and potential conflicts arising from diverging interests between China and the US represent threats to the world order</w:t>
      </w:r>
      <w:r w:rsidRPr="005E236B">
        <w:rPr>
          <w:b/>
        </w:rPr>
        <w:t xml:space="preserve">, </w:t>
      </w:r>
      <w:r w:rsidRPr="005E236B">
        <w:rPr>
          <w:b/>
          <w:u w:val="single"/>
        </w:rPr>
        <w:t>and require improved mutual understanding and level-headed pragmatism</w:t>
      </w:r>
      <w:r w:rsidRPr="005E236B">
        <w:rPr>
          <w:u w:val="single"/>
        </w:rPr>
        <w:t xml:space="preserve">. </w:t>
      </w:r>
      <w:r w:rsidRPr="00AF3A40">
        <w:t xml:space="preserve">Officials and politicians from both countries could be tempted to paint China’s rise as a zero-sum game for domestic political purposes. On such a basis, China and the US could not be equal great powers without each having to fight the other to become or remain so. </w:t>
      </w:r>
      <w:r w:rsidRPr="005E236B">
        <w:rPr>
          <w:b/>
          <w:u w:val="single"/>
        </w:rPr>
        <w:t>This way of thinking could eventually result in a disastrous conflict or a Cold War- type stand-off.</w:t>
      </w:r>
    </w:p>
    <w:p w:rsidR="00D941D8" w:rsidRDefault="00D941D8" w:rsidP="00D941D8">
      <w:pPr>
        <w:rPr>
          <w:b/>
          <w:u w:val="single"/>
        </w:rPr>
      </w:pPr>
    </w:p>
    <w:p w:rsidR="00D941D8" w:rsidRPr="0066108A" w:rsidRDefault="00D941D8" w:rsidP="00D941D8">
      <w:pPr>
        <w:pStyle w:val="Heading4"/>
      </w:pPr>
      <w:r>
        <w:t>Viewing China as an enemy makes everything much more difficult to solve</w:t>
      </w:r>
    </w:p>
    <w:p w:rsidR="00D941D8" w:rsidRPr="0066108A" w:rsidRDefault="00D941D8" w:rsidP="00D941D8">
      <w:r w:rsidRPr="0066108A">
        <w:rPr>
          <w:rStyle w:val="Style13ptBold"/>
        </w:rPr>
        <w:t xml:space="preserve">Bader 16 </w:t>
      </w:r>
      <w:r>
        <w:t>(Jeffery A. Bader</w:t>
      </w:r>
      <w:r w:rsidRPr="0066108A">
        <w:t xml:space="preserve"> is a Brookings senior fellow affiliated with the John L. Thornton China Center. He was the first Director of the China Center, and was John C. Whitehead Senior Fellow in International Diplomacy from 2012 to 2015. He served in the U.S. government for 30 years in various capacities mostly dealing with U.S.-China relations, including as Special Assistant to the President for National Security Affairs from 2009-2011.</w:t>
      </w:r>
      <w:r>
        <w:t xml:space="preserve"> “A Framework for US Policy </w:t>
      </w:r>
      <w:proofErr w:type="gramStart"/>
      <w:r>
        <w:t>Toward</w:t>
      </w:r>
      <w:proofErr w:type="gramEnd"/>
      <w:r>
        <w:t xml:space="preserve"> China”. March, 2016 </w:t>
      </w:r>
      <w:r w:rsidRPr="0066108A">
        <w:t>http://www.brookings.edu/~/media/research/files/papers/2016/03/us-policy-toward-china-framework-bader/us-china-policy-framework-bader.pdf</w:t>
      </w:r>
      <w:r>
        <w:t>)</w:t>
      </w:r>
    </w:p>
    <w:p w:rsidR="00D941D8" w:rsidRPr="0066108A" w:rsidRDefault="00D941D8" w:rsidP="00D941D8">
      <w:r w:rsidRPr="0066108A">
        <w:rPr>
          <w:u w:val="single"/>
        </w:rPr>
        <w:t xml:space="preserve">The argument for embrace of untrammeled strategic rivalry makes more confident assumptions about U.S. strength and adaptability. But it does not persuasively explain how the United States will be able to subordinate other demanding domestic and foreign priorities to confronting the ambiguous challenge that China poses. </w:t>
      </w:r>
      <w:r w:rsidRPr="0066108A">
        <w:t>Like the proponents of accommodation, its advocates sometimes postulate a China that is 10 feet tall and whose nefarious intentions and secret master plan lie behind normal developments.</w:t>
      </w:r>
      <w:r w:rsidRPr="0066108A">
        <w:rPr>
          <w:u w:val="single"/>
        </w:rPr>
        <w:t xml:space="preserve"> It dismisses, incorrectly in my view, the wisdom in the trope that if we treat China as an enemy, it will surely become one</w:t>
      </w:r>
      <w:r w:rsidRPr="0066108A">
        <w:rPr>
          <w:b/>
          <w:u w:val="single"/>
        </w:rPr>
        <w:t xml:space="preserve">. Security rivalries lead to security dilemmas and distort destructively the behavior of those trapped in them. If we conspire to make China an enemy, then every problem we deal with, including Iran, North Korea, climate change, and global terrorism, will become orders of magnitude more difficult to manage. </w:t>
      </w:r>
      <w:r w:rsidRPr="0066108A">
        <w:t>Finally, confrontation with a country that will be our number one trading partner, the major trading partner of many of our friends in Asia and elsewhere, and a foundation of the global economy will impose considerable costs on our own economy and those of numerous other countries and create severe strains with friends who would be negatively impacted.</w:t>
      </w:r>
    </w:p>
    <w:p w:rsidR="00D941D8" w:rsidRDefault="00D941D8" w:rsidP="00D941D8">
      <w:pPr>
        <w:pStyle w:val="Heading2"/>
      </w:pPr>
      <w:r>
        <w:t>Other</w:t>
      </w:r>
    </w:p>
    <w:p w:rsidR="00D941D8" w:rsidRDefault="00D941D8" w:rsidP="00D941D8">
      <w:pPr>
        <w:pStyle w:val="Heading4"/>
      </w:pPr>
      <w:r>
        <w:t>China is not, and will not become a superpower</w:t>
      </w:r>
    </w:p>
    <w:p w:rsidR="00D941D8" w:rsidRPr="005E06BA" w:rsidRDefault="00D941D8" w:rsidP="00D941D8">
      <w:r w:rsidRPr="00AF3A40">
        <w:rPr>
          <w:rStyle w:val="Style13ptBold"/>
        </w:rPr>
        <w:t xml:space="preserve">Bendini </w:t>
      </w:r>
      <w:proofErr w:type="gramStart"/>
      <w:r w:rsidRPr="00AF3A40">
        <w:rPr>
          <w:rStyle w:val="Style13ptBold"/>
        </w:rPr>
        <w:t>16</w:t>
      </w:r>
      <w:r>
        <w:t xml:space="preserve">  (</w:t>
      </w:r>
      <w:proofErr w:type="gramEnd"/>
      <w:r w:rsidRPr="00AF3A40">
        <w:t>Roberto Bendini,</w:t>
      </w:r>
      <w:r>
        <w:t xml:space="preserve"> </w:t>
      </w:r>
      <w:r w:rsidRPr="00AF3A40">
        <w:t>“United States - China relations: a complex balance between cooperation and confrontation”http://www.europarl.europa.eu/RegData/etudes/IDAN/2016/570464/EXPO_IDA(2016)570464_EN.pdf)</w:t>
      </w:r>
    </w:p>
    <w:p w:rsidR="00D941D8" w:rsidRPr="005E06BA" w:rsidRDefault="00D941D8" w:rsidP="00D941D8">
      <w:r w:rsidRPr="005E236B">
        <w:rPr>
          <w:u w:val="single"/>
        </w:rPr>
        <w:t>Also, the whole concept of a zero-sum game seems to be based on the perception that China will inevitably become a superpower, or even that it is already economically, geopolitically and militarily equal to the US.</w:t>
      </w:r>
      <w:r w:rsidRPr="005E06BA">
        <w:t xml:space="preserve"> </w:t>
      </w:r>
      <w:r w:rsidRPr="005E236B">
        <w:rPr>
          <w:u w:val="single"/>
        </w:rPr>
        <w:t>China</w:t>
      </w:r>
      <w:r w:rsidRPr="005E06BA">
        <w:t xml:space="preserve"> has obvious factors in favour of such a destiny, but also </w:t>
      </w:r>
      <w:r w:rsidRPr="005E236B">
        <w:rPr>
          <w:u w:val="single"/>
        </w:rPr>
        <w:t xml:space="preserve">faces immense challenges lying ahead. Its internal economic situation is marked by huge disparities between coastal, eastern and urbanised areas and inner, western and rural areas, in terms of income and unemployment rates. China will also have to tackle its skyrocketing rates of pollution. Similarly, China’s shift of economic model toward one based on consumption and innovation has proved to be challenging. In terms of military technology and power projection, China is far from equal to the US. These challenges make China’s development path uncertain, and that uncertainty is reinforced by the current economic slowdown. ‘All revolutions are inherently unstable, and China’s is no </w:t>
      </w:r>
      <w:r w:rsidRPr="005E236B">
        <w:t>exception’.</w:t>
      </w:r>
      <w:r w:rsidRPr="005E06BA">
        <w:t xml:space="preserve"> 85</w:t>
      </w:r>
    </w:p>
    <w:p w:rsidR="00D941D8" w:rsidRDefault="00D941D8" w:rsidP="00D941D8">
      <w:pPr>
        <w:pStyle w:val="Heading4"/>
        <w:rPr>
          <w:rStyle w:val="Style13ptBold"/>
        </w:rPr>
      </w:pPr>
      <w:r>
        <w:rPr>
          <w:rStyle w:val="Style13ptBold"/>
        </w:rPr>
        <w:t>China has no allies</w:t>
      </w:r>
    </w:p>
    <w:p w:rsidR="00D941D8" w:rsidRDefault="00D941D8" w:rsidP="00D941D8">
      <w:r w:rsidRPr="00453FFF">
        <w:rPr>
          <w:rStyle w:val="Style13ptBold"/>
        </w:rPr>
        <w:t>Bandow, 16</w:t>
      </w:r>
      <w:r>
        <w:rPr>
          <w:rStyle w:val="Style13ptBold"/>
        </w:rPr>
        <w:t xml:space="preserve"> </w:t>
      </w:r>
      <w:r w:rsidRPr="00453FFF">
        <w:rPr>
          <w:rStyle w:val="Style13ptBold"/>
          <w:b w:val="0"/>
          <w:sz w:val="22"/>
        </w:rPr>
        <w:t>(</w:t>
      </w:r>
      <w:r w:rsidRPr="00453FFF">
        <w:t xml:space="preserve">Doug Bandow, Senior Fellow, Cato Institute </w:t>
      </w:r>
      <w:r>
        <w:t>“Staying the Course” China-US Focus Digest, Vol 10. “China Needs a Foreign Policy That Makes Friends”</w:t>
      </w:r>
      <w:r w:rsidRPr="00453FFF">
        <w:t xml:space="preserve"> http://www.chinausfocus.com/wp-content/uploads/2016/05/Design_vol10_A_lowres.pdf</w:t>
      </w:r>
      <w:r>
        <w:t>)</w:t>
      </w:r>
    </w:p>
    <w:p w:rsidR="00D941D8" w:rsidRPr="00453FFF" w:rsidRDefault="00D941D8" w:rsidP="00D941D8">
      <w:r w:rsidRPr="00453FFF">
        <w:rPr>
          <w:u w:val="single"/>
        </w:rPr>
        <w:t>The People’s Republic of China is essentially friendless. Its one ally of sorts, North Korea, is at best a “frenemy.”</w:t>
      </w:r>
      <w:r w:rsidRPr="00453FFF">
        <w:t xml:space="preserve"> Neither country cares much for the other. </w:t>
      </w:r>
      <w:r w:rsidRPr="00453FFF">
        <w:rPr>
          <w:u w:val="single"/>
        </w:rPr>
        <w:t xml:space="preserve">Their relationship is forced. </w:t>
      </w:r>
      <w:r w:rsidRPr="00453FFF">
        <w:t xml:space="preserve">No one else will underwrite Pyongyang, while Beijing fears the consequences of a collapse of the Democratic People’s Republic of Korea. Despite the latter’s persistent truculence it has been desperately looking for a counterweight to the colossus next door. </w:t>
      </w:r>
      <w:r w:rsidRPr="00453FFF">
        <w:rPr>
          <w:u w:val="single"/>
        </w:rPr>
        <w:t>China has a solid relationship with Pakistan, though that offers only modest benefits, given Pakistan’s weakness and the PRC’s lack of nearby military operations requiring support. Ties between Beijing and South Korea were on the upswing, but the Republic of Korea has become disillusioned by China’s unwillingness to do more to punish the North for its irresponsible course. Until recently Beijing was close to Myanmar, too close, it seems. One reason Burma’s military stepped into the background and welcomed the relaxation of Western sanctions was to gain breathing room. Like North Korea, Myanmar cannot ignore its giant neighbor. But Naypyidaw saw China’s embrace as something other than friendly. Beijing recently moved closer to Thailand, but mostly as a result of Bangkok’s estrangement from Washington over the Thai military’s seizure of power. U.S. ties with Thailand run deep, however.</w:t>
      </w:r>
      <w:r w:rsidRPr="00453FFF">
        <w:t xml:space="preserve"> The PRC may gain some practical benefits, but is far from forging a long-term, enduring relationship. Beyond Asia China has gained clout because of its economic prowess, but “winning” in There are many reasons Washington has so much international clout. Not least is the fact that U.S. policy has emphasized making friends and acquiring allies. 28 Vol. 10 MAY 2016 China-US Focus Digest CHINA-U.S. RELATIONS such pariah states as Sudan and Zimbabwe is a dubious accomplishment at best. </w:t>
      </w:r>
      <w:r w:rsidRPr="00453FFF">
        <w:rPr>
          <w:u w:val="single"/>
        </w:rPr>
        <w:t>In Zambia perceived Chinese arrogance became a political issue. While the PRC has made economic and political gains elsewhere in Africa, they remain limited</w:t>
      </w:r>
      <w:r w:rsidRPr="00453FFF">
        <w:t xml:space="preserve">. During the Cold War Washington made a substantial investment in many of the same nations, with little lasting benefit. </w:t>
      </w:r>
      <w:r w:rsidRPr="00453FFF">
        <w:rPr>
          <w:u w:val="single"/>
        </w:rPr>
        <w:t>Beijing’s most important relationship may be with Russia. But the two nations at most are “strategic partners,” and only because the U.S. foolishly pushed them together.</w:t>
      </w:r>
      <w:r w:rsidRPr="00453FFF">
        <w:t xml:space="preserve"> Moscow is the weaker of the two and many Russians worry about Chinese influence in Central Asia and desires on Siberia. The PRC’s tendency to copy Russian weapons purchased has dampened the arms trade between the two. </w:t>
      </w:r>
    </w:p>
    <w:p w:rsidR="00D941D8" w:rsidRDefault="00D941D8" w:rsidP="00D941D8">
      <w:pPr>
        <w:pStyle w:val="Heading2"/>
      </w:pPr>
      <w:r>
        <w:t>Not from 2016</w:t>
      </w:r>
    </w:p>
    <w:p w:rsidR="00D941D8" w:rsidRDefault="00D941D8" w:rsidP="00D941D8">
      <w:pPr>
        <w:pStyle w:val="Heading4"/>
      </w:pPr>
      <w:r>
        <w:t>China-U.S. cooperation key, 3 reasons</w:t>
      </w:r>
    </w:p>
    <w:p w:rsidR="00D941D8" w:rsidRPr="00FF320D" w:rsidRDefault="00D941D8" w:rsidP="00D941D8">
      <w:r w:rsidRPr="00FF320D">
        <w:rPr>
          <w:rStyle w:val="Style13ptBold"/>
        </w:rPr>
        <w:t>Atlantic Council, 13</w:t>
      </w:r>
      <w:r>
        <w:t xml:space="preserve"> (</w:t>
      </w:r>
      <w:r w:rsidRPr="00FF320D">
        <w:t xml:space="preserve">The Atlantic Council of the United States and China Institute of International Studies </w:t>
      </w:r>
      <w:r>
        <w:t>“China-US Cooperation: Key to the Global Future” September, 2013.</w:t>
      </w:r>
      <w:r w:rsidRPr="00FF320D">
        <w:t xml:space="preserve"> http://cusef.org.hk/wp-content/uploads/2014/05/05_eng.pdf</w:t>
      </w:r>
      <w:r>
        <w:t>)</w:t>
      </w:r>
    </w:p>
    <w:p w:rsidR="00D941D8" w:rsidRPr="00753D6D" w:rsidRDefault="00D941D8" w:rsidP="00D941D8">
      <w:pPr>
        <w:rPr>
          <w:u w:val="single"/>
        </w:rPr>
      </w:pPr>
      <w:r w:rsidRPr="00FF320D">
        <w:t>The global future is likely to be increasingly volatile and uncertain.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Disruptive change in one geographic or functional area will spread quickly</w:t>
      </w:r>
      <w:proofErr w:type="gramStart"/>
      <w:r w:rsidRPr="00FF320D">
        <w:t>..</w:t>
      </w:r>
      <w:proofErr w:type="gramEnd"/>
      <w:r w:rsidRPr="00FF320D">
        <w:t xml:space="preserve"> No country, and certainly not those with the largest populations and largest economies, will be immune. </w:t>
      </w:r>
      <w:r w:rsidRPr="00753D6D">
        <w:rPr>
          <w:u w:val="single"/>
        </w:rPr>
        <w:t>Global challenges like climate change, food and water shortages, and resource scarcities will shape the strategic context for all nations and require reconsideration of traditional national concerns such as sovereignty and maximizing the ability of national leaders to control their country’s destiny.</w:t>
      </w:r>
      <w:r w:rsidRPr="00FF320D">
        <w:t xml:space="preserve"> </w:t>
      </w:r>
      <w:r w:rsidRPr="00753D6D">
        <w:rPr>
          <w:u w:val="single"/>
        </w:rPr>
        <w:t>What China and the United States do, individually and together, will have a major impact on the future of the global system.</w:t>
      </w:r>
      <w:r w:rsidRPr="00FF320D">
        <w:t xml:space="preserve"> As importantly, our individual fates will be inextricably linked to how that future plays out. </w:t>
      </w:r>
      <w:r w:rsidRPr="00753D6D">
        <w:rPr>
          <w:u w:val="single"/>
        </w:rPr>
        <w:t>The three illustrative scenarios sketched out below underscore how critical the future of the US-China relationship is to each country and to the world. • Global Drift and Erosion (the present world trajectory): In a world in which nations fail to resolve global problems and strengthen mechanisms of global cooperation, governments gradually turn inward. Each nation seeks to protect and advance its own narrow national interests or to preserve an unsustainable status quo that is rapidly changing in ways that erode the international order. The international community’s lack of ability to cooperate to meet global challenges leads to international crises and instability. • Zero-Sum World: Unsustainable drift leads to a world of predominantly zero-sum competition and conflict in the face of severe resource constraints. The result is economic crises and internal instability as well as interstate confrontation. There is risk of military conflict between major powers, which increases global mistrust and uncertainty and fosters an “each nation for itself” mentality that further undermines the ability of states to cooperate in the face of growing common challenges. • Global Revitalization and Cooperation: To escape the perils of drift or zero-sum competition, leaders in countries with the most to lose work together to manage and take advantage of global challenges and megatrends. Cooperation makes it possible to achieve win-win outcomes that avoid or mitigate negative consequences of increased demand for resources and the impact of climate change as well as to harness new technologies to improve living conditions through sustainable development. Cooperation creates and utilizes new transnational institutions to prevent conflict and enhance security for all. China and the United States become more prosperous as we work together</w:t>
      </w:r>
    </w:p>
    <w:p w:rsidR="00D941D8" w:rsidRDefault="00D941D8" w:rsidP="00D941D8">
      <w:pPr>
        <w:rPr>
          <w:rFonts w:asciiTheme="minorHAnsi" w:hAnsiTheme="minorHAnsi"/>
        </w:rPr>
      </w:pPr>
    </w:p>
    <w:p w:rsidR="00D941D8" w:rsidRDefault="00D941D8" w:rsidP="00D941D8">
      <w:pPr>
        <w:pStyle w:val="Heading4"/>
      </w:pPr>
      <w:r>
        <w:t>Failure to cooperate results in economic, environmental, and political conflict.</w:t>
      </w:r>
    </w:p>
    <w:p w:rsidR="00D941D8" w:rsidRPr="0085474B" w:rsidRDefault="00D941D8" w:rsidP="00D941D8">
      <w:r w:rsidRPr="00FF320D">
        <w:rPr>
          <w:rStyle w:val="Style13ptBold"/>
        </w:rPr>
        <w:t>Atlantic Council, 13</w:t>
      </w:r>
      <w:r>
        <w:t xml:space="preserve"> (</w:t>
      </w:r>
      <w:r w:rsidRPr="00FF320D">
        <w:t xml:space="preserve">The Atlantic Council of the United States and China Institute of International Studies </w:t>
      </w:r>
      <w:r>
        <w:t>“China-US Cooperation: Key to the Global Future” P. 14 September, 2013.</w:t>
      </w:r>
      <w:r w:rsidRPr="00FF320D">
        <w:t xml:space="preserve"> http://cusef.org.hk/wp-content/uploads/2014/05/05_eng.pdf</w:t>
      </w:r>
      <w:r>
        <w:t>)</w:t>
      </w:r>
    </w:p>
    <w:p w:rsidR="00D941D8" w:rsidRPr="005E236B" w:rsidRDefault="00D941D8" w:rsidP="00D941D8">
      <w:pPr>
        <w:rPr>
          <w:u w:val="single"/>
        </w:rPr>
      </w:pPr>
      <w:r w:rsidRPr="00FF320D">
        <w:t xml:space="preserve">Global Drift and Erosion: </w:t>
      </w:r>
      <w:r w:rsidRPr="005E236B">
        <w:rPr>
          <w:u w:val="single"/>
        </w:rPr>
        <w:t>This scenario is characterized by the inability of China and the United States to work together effectively, if at all, to address key global challenges and to resolve regional conflicts. Problems created or exacerbated by the megatrends, key uncertainties, and their interactions worsen, creating a world that is less peaceful, less stable, and less prosperous</w:t>
      </w:r>
      <w:r w:rsidRPr="00FF320D">
        <w:t xml:space="preserve">. The debacle of the 2009 Copenhagen UN climate change conference demonstrated the global impact of the failure of the United States and China to agree on far-reaching steps to reduce greenhouse gas emissions. </w:t>
      </w:r>
      <w:r w:rsidRPr="005E236B">
        <w:rPr>
          <w:b/>
          <w:u w:val="single"/>
        </w:rPr>
        <w:t xml:space="preserve">In this future, the US and China again fail to respond adequately to continuing problems such as economic imbalances associated with the efforts of many countries to break into and then move from middle income status to that of high income. There is disruptive socio-political change related in part to both </w:t>
      </w:r>
      <w:r w:rsidRPr="005E236B">
        <w:rPr>
          <w:u w:val="single"/>
        </w:rPr>
        <w:t>property and other trade issues, to tackle these pressing problems.</w:t>
      </w:r>
      <w:r w:rsidRPr="00FF320D">
        <w:t xml:space="preserve"> Among possible developments, </w:t>
      </w:r>
      <w:r w:rsidRPr="005E236B">
        <w:rPr>
          <w:b/>
          <w:u w:val="single"/>
        </w:rPr>
        <w:t xml:space="preserve">US-China tensions economic and demographic transitions, and environmental problems involving inadequate energy, water, and food resources. </w:t>
      </w:r>
      <w:r w:rsidRPr="005E236B">
        <w:rPr>
          <w:u w:val="single"/>
        </w:rPr>
        <w:t xml:space="preserve">Washington and Beijing could be too preoccupied with political and military competition and territorial disputes in the Western Pacific, as well as by bilateral differences over intellectual </w:t>
      </w:r>
      <w:r w:rsidRPr="005E236B">
        <w:rPr>
          <w:b/>
          <w:u w:val="single"/>
        </w:rPr>
        <w:t xml:space="preserve">could adversely affect global responses to energy challenges. These range from threats to security of supplies resulting from conflict in the Middle East and Persian Gulf to the need for a global energy transition away from fossil fuels to minimize carbon emissions and the impact of energy price volatility on global economic growth. </w:t>
      </w:r>
      <w:r w:rsidRPr="00FF320D">
        <w:t>Further</w:t>
      </w:r>
      <w:r w:rsidRPr="005E236B">
        <w:rPr>
          <w:u w:val="single"/>
        </w:rPr>
        <w:t>, China and the United States also could fail to cooperate in efforts to mitigate the potentially disruptive impact of greatly increased demand for food, water, and other resources</w:t>
      </w:r>
      <w:r w:rsidRPr="00FF320D">
        <w:t xml:space="preserve"> created by the addition of more than one billion people to the global population by 2030 as well as possibly two billion or more people to the developing world middle class. Without adequate international cooperation and global governmental mechanisms, </w:t>
      </w:r>
      <w:r w:rsidRPr="005E236B">
        <w:rPr>
          <w:u w:val="single"/>
        </w:rPr>
        <w:t>this could lead to deeper economic crises, unresolved political conflicts, and worsening environmental conditions</w:t>
      </w:r>
    </w:p>
    <w:p w:rsidR="00D941D8" w:rsidRDefault="00D941D8" w:rsidP="00D941D8">
      <w:pPr>
        <w:rPr>
          <w:rFonts w:asciiTheme="minorHAnsi" w:hAnsiTheme="minorHAnsi"/>
        </w:rPr>
      </w:pPr>
    </w:p>
    <w:p w:rsidR="00D941D8" w:rsidRPr="0085474B" w:rsidRDefault="00D941D8" w:rsidP="00D941D8">
      <w:pPr>
        <w:pStyle w:val="Heading4"/>
        <w:rPr>
          <w:rStyle w:val="Style13ptBold"/>
          <w:b/>
        </w:rPr>
      </w:pPr>
      <w:r w:rsidRPr="0085474B">
        <w:rPr>
          <w:rStyle w:val="Style13ptBold"/>
        </w:rPr>
        <w:t>Failure to cooperate results in regional conflict</w:t>
      </w:r>
    </w:p>
    <w:p w:rsidR="00D941D8" w:rsidRPr="0085474B" w:rsidRDefault="00D941D8" w:rsidP="00D941D8">
      <w:r w:rsidRPr="00FF320D">
        <w:rPr>
          <w:rStyle w:val="Style13ptBold"/>
        </w:rPr>
        <w:t>Atlantic Council, 13</w:t>
      </w:r>
      <w:r>
        <w:t xml:space="preserve"> (</w:t>
      </w:r>
      <w:r w:rsidRPr="00FF320D">
        <w:t xml:space="preserve">The Atlantic Council of the United States and China Institute of International Studies </w:t>
      </w:r>
      <w:r>
        <w:t>“China-US Cooperation: Key to the Global Future” P. 15 September, 2013.</w:t>
      </w:r>
      <w:r w:rsidRPr="00FF320D">
        <w:t xml:space="preserve"> http://cusef.org.hk/wp-content/uploads/2014/05/05_eng.pdf</w:t>
      </w:r>
      <w:r>
        <w:t>)</w:t>
      </w:r>
    </w:p>
    <w:p w:rsidR="00D941D8" w:rsidRPr="005E236B" w:rsidRDefault="00D941D8" w:rsidP="00D941D8">
      <w:pPr>
        <w:rPr>
          <w:u w:val="single"/>
        </w:rPr>
      </w:pPr>
      <w:r w:rsidRPr="0085474B">
        <w:t>Zero-Sum World: A second possible trajectory could lead to the emergence of an even more competitive and dangerous zerosum world, in which nations pursue narrow national interests. For example, t</w:t>
      </w:r>
      <w:r w:rsidRPr="005E236B">
        <w:rPr>
          <w:u w:val="single"/>
        </w:rPr>
        <w:t xml:space="preserve">he world could experience intense monetary and trade protectionism, with countries seeking geopolitical advantage at the expense of international cooperation for the common </w:t>
      </w:r>
      <w:r w:rsidRPr="0085474B">
        <w:t xml:space="preserve">ATLANTIC COUNCIL 15 China-US Cooperation: Key to the Global Future good. </w:t>
      </w:r>
      <w:r w:rsidRPr="005E236B">
        <w:rPr>
          <w:u w:val="single"/>
        </w:rPr>
        <w:t>It could see intensifying rivalries, creating hostilities and rendering cooperation on global challenges nearly impossible as global governmental mechanisms break down or are marginalized.</w:t>
      </w:r>
      <w:r w:rsidRPr="0085474B">
        <w:t xml:space="preserve"> In this scenario, the impact of megatrends and critical challenges on global developments is overwhelmingly negative. </w:t>
      </w:r>
      <w:r w:rsidRPr="005E236B">
        <w:rPr>
          <w:u w:val="single"/>
        </w:rPr>
        <w:t xml:space="preserve">The world economy is in a tailspin, brought on, perhaps, by a deepening European recession followed by a new meltdown of the global financial system and then a worse recession than that sparked by the 2008 financial crisis. </w:t>
      </w:r>
      <w:r w:rsidRPr="0085474B">
        <w:t>Regional conflicts and disputes in East Asia intensify suspicions and threaten to ignite conflict among the major powers.</w:t>
      </w:r>
      <w:r w:rsidRPr="005E236B">
        <w:rPr>
          <w:u w:val="single"/>
        </w:rPr>
        <w:t xml:space="preserve"> The United States and China not only fail to cooperate on longer-term global issues but also fail to work together to resolve immediate regional tensions which spin out of control, leading to military conflict that threatens to drag the US and China into direct confrontation.</w:t>
      </w:r>
    </w:p>
    <w:p w:rsidR="00765366" w:rsidRDefault="00C40A1B" w:rsidP="00C40A1B">
      <w:pPr>
        <w:pStyle w:val="Heading1"/>
      </w:pPr>
      <w:r>
        <w:t>Rohan Singh</w:t>
      </w:r>
    </w:p>
    <w:p w:rsidR="00C40A1B" w:rsidRPr="00C40A1B" w:rsidRDefault="00C40A1B" w:rsidP="00C40A1B">
      <w:pPr>
        <w:pStyle w:val="Heading2"/>
      </w:pPr>
      <w:r w:rsidRPr="00C40A1B">
        <w:t>Relations Cards</w:t>
      </w:r>
    </w:p>
    <w:p w:rsidR="00C40A1B" w:rsidRDefault="00C40A1B" w:rsidP="00C40A1B">
      <w:pPr>
        <w:pStyle w:val="Heading2"/>
      </w:pPr>
      <w:r>
        <w:t>Disease</w:t>
      </w:r>
    </w:p>
    <w:p w:rsidR="00C40A1B" w:rsidRDefault="00C40A1B" w:rsidP="00C40A1B">
      <w:pPr>
        <w:pStyle w:val="Heading4"/>
      </w:pPr>
      <w:r>
        <w:t>US-China cooperating now on disease prevention in Africa – continued dialogues are key</w:t>
      </w:r>
    </w:p>
    <w:p w:rsidR="00C40A1B" w:rsidRDefault="00C40A1B" w:rsidP="00C40A1B">
      <w:r w:rsidRPr="00B92E2C">
        <w:rPr>
          <w:rStyle w:val="Style13ptBold"/>
        </w:rPr>
        <w:t>Wang 6/8/16</w:t>
      </w:r>
      <w:r>
        <w:t xml:space="preserve"> — </w:t>
      </w:r>
      <w:r w:rsidRPr="00B92E2C">
        <w:t>Wang Xiaodong and Shanjuan</w:t>
      </w:r>
      <w:proofErr w:type="gramStart"/>
      <w:r>
        <w:t>,6</w:t>
      </w:r>
      <w:proofErr w:type="gramEnd"/>
      <w:r>
        <w:t>/8/16 ("China, US help boost African healthcare," China Daily , Available Online at http://www.chinadaily.com.cn/kindle/2016-06/08/content_25650366.htm, Accessed 6-21-2016, RJS)</w:t>
      </w:r>
    </w:p>
    <w:p w:rsidR="00C40A1B" w:rsidRDefault="00C40A1B" w:rsidP="00C40A1B">
      <w:r w:rsidRPr="00B92E2C">
        <w:rPr>
          <w:rStyle w:val="StyleUnderline"/>
        </w:rPr>
        <w:t>China and the United States will increase their cooperation in health assistance to Africa, including helping to build the first disease control and prevention center on the continent, according to a top Chinese public health official.</w:t>
      </w:r>
      <w:r>
        <w:rPr>
          <w:rStyle w:val="StyleUnderline"/>
        </w:rPr>
        <w:t xml:space="preserve"> </w:t>
      </w:r>
      <w:r>
        <w:t>"</w:t>
      </w:r>
      <w:r w:rsidRPr="00B92E2C">
        <w:rPr>
          <w:rStyle w:val="StyleUnderline"/>
        </w:rPr>
        <w:t>Public health is one area in which China, the United States and Africa can reach cooperation agreements most easily, because it is in everyone's interest</w:t>
      </w:r>
      <w:r>
        <w:t xml:space="preserve">," said Liang Xiaofeng, deputy director of the Chinese Center for Disease Control and Prevention. </w:t>
      </w:r>
      <w:r w:rsidRPr="00B92E2C">
        <w:rPr>
          <w:rStyle w:val="StyleUnderline"/>
        </w:rPr>
        <w:t>China, the US and other international parties worked well together, with excellent results, on Ebola prevention and control in West Africa in the past two years, paving the way for future cooperation</w:t>
      </w:r>
      <w:r>
        <w:t xml:space="preserve">, Liang said. </w:t>
      </w:r>
      <w:r w:rsidRPr="00B92E2C">
        <w:rPr>
          <w:rStyle w:val="StyleUnderline"/>
        </w:rPr>
        <w:t>An African CDC headquarters will be built in Addis Ababa, capital of Ethiopia, he said. Five additional national CDCs will be built in other countries, including Egypt, Kenya and Zambia, to help the continent to fight infectious diseases</w:t>
      </w:r>
      <w:r>
        <w:t xml:space="preserve">, he said. The Ebola epidemic began in early 2014 and ended late last year, striking mostly West Africa, but cases were found as far as the US and Europe. More than 10,000 people died in Africa. Liang said </w:t>
      </w:r>
      <w:r w:rsidRPr="00B92E2C">
        <w:rPr>
          <w:rStyle w:val="StyleUnderline"/>
        </w:rPr>
        <w:t>China will help mostly with building the infrastructure. It will also cooperate with the US in establishing the infectious diseases report system for the CDC</w:t>
      </w:r>
      <w:r>
        <w:t xml:space="preserve">, he said. China will send public health experts to the center to work and help ensure its normal operation. </w:t>
      </w:r>
      <w:r w:rsidRPr="00B92E2C">
        <w:rPr>
          <w:rStyle w:val="StyleUnderline"/>
        </w:rPr>
        <w:t>China has provided $2 million and the US $10 million in assistance to the CDC, he said.</w:t>
      </w:r>
      <w:r>
        <w:rPr>
          <w:rStyle w:val="StyleUnderline"/>
        </w:rPr>
        <w:t xml:space="preserve"> </w:t>
      </w:r>
      <w:r w:rsidRPr="00B92E2C">
        <w:rPr>
          <w:rStyle w:val="StyleUnderline"/>
        </w:rPr>
        <w:t>The timetable for building an African CDC has not yet been established, Liang said, and many obstacles still must be worked out.</w:t>
      </w:r>
      <w:r>
        <w:rPr>
          <w:rStyle w:val="StyleUnderline"/>
        </w:rPr>
        <w:t xml:space="preserve"> </w:t>
      </w:r>
      <w:r>
        <w:t xml:space="preserve">China and the US are also cooperating on some other African projects, for example on Ebola prevention and control in Sierra Leone, he said. The project involves testing the blood and body fluids of Ebola survivors, he said. </w:t>
      </w:r>
      <w:r w:rsidRPr="00B92E2C">
        <w:rPr>
          <w:rStyle w:val="StyleUnderline"/>
        </w:rPr>
        <w:t>Other African projects involving Chinese and US cooperation are being discussed, such as one promoting hepatitis B vaccination of newborns in Sierra Leone, he said.</w:t>
      </w:r>
      <w:r>
        <w:rPr>
          <w:rStyle w:val="StyleUnderline"/>
        </w:rPr>
        <w:t xml:space="preserve"> </w:t>
      </w:r>
      <w:r>
        <w:t>"</w:t>
      </w:r>
      <w:r w:rsidRPr="00B92E2C">
        <w:rPr>
          <w:rStyle w:val="StyleUnderline"/>
        </w:rPr>
        <w:t>China and the United States, as large countries, have responsibilities to provide health assistance to poorer countries,</w:t>
      </w:r>
      <w:r>
        <w:t>" he said. "</w:t>
      </w:r>
      <w:r w:rsidRPr="00B92E2C">
        <w:rPr>
          <w:rStyle w:val="StyleUnderline"/>
        </w:rPr>
        <w:t>Ebola has proved no countries can be exempt from the threats of infectious diseases, and international cooperation is necessary for their control and prevention</w:t>
      </w:r>
      <w:r>
        <w:t>." "</w:t>
      </w:r>
      <w:r w:rsidRPr="00B92E2C">
        <w:rPr>
          <w:rStyle w:val="StyleUnderline"/>
        </w:rPr>
        <w:t>China is lagging behind the US in public health</w:t>
      </w:r>
      <w:r>
        <w:t>," he said. "</w:t>
      </w:r>
      <w:r w:rsidRPr="00B92E2C">
        <w:rPr>
          <w:rStyle w:val="StyleUnderline"/>
        </w:rPr>
        <w:t>Through cooperation we can also borrow good experiences from the US</w:t>
      </w:r>
      <w:r>
        <w:t xml:space="preserve">." </w:t>
      </w:r>
      <w:r w:rsidRPr="00B92E2C">
        <w:rPr>
          <w:rStyle w:val="StyleUnderline"/>
        </w:rPr>
        <w:t>China has rich experience in infectious disease control and prevention, and Africa, as a continent with a large number of developing countries, resembles China much more than the US, and China's experiences and assistance may be more useful to Africa in fighting infectious diseases</w:t>
      </w:r>
      <w:r>
        <w:t>, Liang said.</w:t>
      </w:r>
    </w:p>
    <w:p w:rsidR="00C40A1B" w:rsidRDefault="00C40A1B" w:rsidP="00C40A1B">
      <w:pPr>
        <w:pStyle w:val="Heading2"/>
      </w:pPr>
      <w:r>
        <w:t>Arms Race --&gt;Nuke War</w:t>
      </w:r>
    </w:p>
    <w:p w:rsidR="00C40A1B" w:rsidRPr="00B92E2C" w:rsidRDefault="00C40A1B" w:rsidP="00C40A1B">
      <w:pPr>
        <w:pStyle w:val="Heading4"/>
      </w:pPr>
      <w:r w:rsidRPr="00B92E2C">
        <w:t xml:space="preserve">Absent increased diplomatic relations, the US and China spiral into a security dilemma, leading to an arms race and making nuclear war inevitable. </w:t>
      </w:r>
    </w:p>
    <w:p w:rsidR="00C40A1B" w:rsidRDefault="00C40A1B" w:rsidP="00C40A1B">
      <w:r w:rsidRPr="00B92E2C">
        <w:rPr>
          <w:rStyle w:val="Style13ptBold"/>
        </w:rPr>
        <w:t>Union of Concerned Scientists, 5/23/16</w:t>
      </w:r>
      <w:r>
        <w:t xml:space="preserve"> – The Union of Concerned Scientists is an independent nonprofit alliance of more than 100,000 concerned citizens and scientists, ("Report Finds Growing Risk of Nuclear War Between United States and China," Union of Concerned Scientists, 5-23-2016, Available Online at http://www.ucsusa.org/news/press_release/US-China-nuke-war-risk#.V2l_xLsrLal, Accessed 6-21-2016, RJS)</w:t>
      </w:r>
    </w:p>
    <w:p w:rsidR="00C40A1B" w:rsidRDefault="00C40A1B" w:rsidP="00C40A1B">
      <w:pPr>
        <w:rPr>
          <w:rStyle w:val="StyleUnderline"/>
        </w:rPr>
      </w:pPr>
      <w:r>
        <w:t>WASHINGTON (May 23, 2016)—</w:t>
      </w:r>
      <w:r w:rsidRPr="00B92E2C">
        <w:rPr>
          <w:rStyle w:val="StyleUnderline"/>
        </w:rPr>
        <w:t>A report released today by the Union of Concerned Scientists (UCS) concludes the risk of nuclear war between the United States and China is mounting. The report, titled “The Risk of Nuclear War with China: A Troubling Lack of Urgency,” notes that “the governments of the United States and the People’s Republic of China are a few poor decisions away from starting a war that could escalate rapidly and end in a nuclear exchange.” It concludes that neither side is likely to prevail by embarking on an arms race reminiscent of the Cold War.</w:t>
      </w:r>
      <w:r>
        <w:rPr>
          <w:rStyle w:val="StyleUnderline"/>
        </w:rPr>
        <w:t xml:space="preserve"> </w:t>
      </w:r>
      <w:r>
        <w:t>“</w:t>
      </w:r>
      <w:r w:rsidRPr="00B92E2C">
        <w:rPr>
          <w:rStyle w:val="StyleUnderline"/>
        </w:rPr>
        <w:t>Lack of mutual trust and a growing sense that their differences may be irreconcilable are pushing both governments to look for military solutions</w:t>
      </w:r>
      <w:r>
        <w:t>,” said report author, Gregory Kulacki, China Project manager for the UCS Global Security Program. “</w:t>
      </w:r>
      <w:r w:rsidRPr="00B92E2C">
        <w:rPr>
          <w:rStyle w:val="StyleUnderline"/>
        </w:rPr>
        <w:t>But there is no military solution to the security dilemma facing the two countries.”</w:t>
      </w:r>
      <w:r>
        <w:rPr>
          <w:rStyle w:val="StyleUnderline"/>
        </w:rPr>
        <w:t xml:space="preserve"> </w:t>
      </w:r>
      <w:r>
        <w:t xml:space="preserve">The new report comes on the eve of President Obama’s historic trip to Hiroshima, the site where the United States first used a nuclear weapon. Obama’s visit will raise questions about his nuclear arms control legacy and how his administration’s policies toward Asia are affecting the region. </w:t>
      </w:r>
      <w:r w:rsidRPr="00B92E2C">
        <w:rPr>
          <w:rStyle w:val="StyleUnderline"/>
        </w:rPr>
        <w:t>Disputes between the United States and China over navigation in East Asian waters and policies toward Taiwan and elsewhere are among the unresolved points of contention. Meanwhile, strengthened U.S. military relations with Japan and others in the region have raised Chinese concerns. These diplomatic splits have prompted both governments to develop new military strategies and upgrade their conventional and nuclear forces to prepare for a potential U.S.-China conflict.</w:t>
      </w:r>
      <w:r>
        <w:rPr>
          <w:rStyle w:val="StyleUnderline"/>
        </w:rPr>
        <w:t xml:space="preserve"> </w:t>
      </w:r>
      <w:r w:rsidRPr="00B92E2C">
        <w:rPr>
          <w:rStyle w:val="StyleUnderline"/>
        </w:rPr>
        <w:t xml:space="preserve">“As long as both sides remain committed to pursuing technical solutions to the problems that divide them,” </w:t>
      </w:r>
      <w:r w:rsidRPr="00B92E2C">
        <w:t>said Kulacki</w:t>
      </w:r>
      <w:r w:rsidRPr="00B92E2C">
        <w:rPr>
          <w:rStyle w:val="StyleUnderline"/>
        </w:rPr>
        <w:t>, “they are condemned to continue competing indefinitely.”</w:t>
      </w:r>
      <w:r>
        <w:rPr>
          <w:rStyle w:val="StyleUnderline"/>
        </w:rPr>
        <w:t xml:space="preserve"> </w:t>
      </w:r>
      <w:r w:rsidRPr="00B92E2C">
        <w:rPr>
          <w:rStyle w:val="StyleUnderline"/>
        </w:rPr>
        <w:t>Both China and the United States are developing advanced technical capabilities, including anti-satellite weapons, missile defenses and conventional precision-guided munitions, which could undermine strategic stability. According to the report, miscommunication, misunderstanding, and poor judgment in the fog of a rapidly escalating conventional conflict could precipitate an intentional or accidental use of nuclear weapons by either side.</w:t>
      </w:r>
      <w:r>
        <w:rPr>
          <w:rStyle w:val="StyleUnderline"/>
        </w:rPr>
        <w:t xml:space="preserve"> </w:t>
      </w:r>
      <w:r w:rsidRPr="00B92E2C">
        <w:rPr>
          <w:rStyle w:val="StyleUnderline"/>
        </w:rPr>
        <w:t>The report recommends both governments acknowledge the growing risk of military conflict and invest more time and effort pursuing diplomatic solutions to the problems that divide them. The ongoing dialog between the two countries have been focused on managing military competition instead of addressing its underlying causes.</w:t>
      </w:r>
      <w:r>
        <w:rPr>
          <w:rStyle w:val="StyleUnderline"/>
        </w:rPr>
        <w:t xml:space="preserve"> </w:t>
      </w:r>
      <w:r w:rsidRPr="00B92E2C">
        <w:rPr>
          <w:rStyle w:val="StyleUnderline"/>
        </w:rPr>
        <w:t>“The result is a stalemate that is not a stable outcome; rather, it is a perpetual high-wire act,” said Kulacki, who has been following the bilateral dialog on nuclear weapons policy for many years. “And that stalemate may not be enough to prevent the unthinkable—a nuclear exchange.”</w:t>
      </w:r>
    </w:p>
    <w:p w:rsidR="00C40A1B" w:rsidRDefault="00C40A1B" w:rsidP="00C40A1B">
      <w:pPr>
        <w:pStyle w:val="Heading4"/>
        <w:rPr>
          <w:rStyle w:val="StyleUnderline"/>
          <w:u w:val="none"/>
        </w:rPr>
      </w:pPr>
      <w:r>
        <w:rPr>
          <w:rStyle w:val="StyleUnderline"/>
          <w:u w:val="none"/>
        </w:rPr>
        <w:t>China and the US are on the path to war absent communication and better trust.</w:t>
      </w:r>
    </w:p>
    <w:p w:rsidR="00C40A1B" w:rsidRDefault="00C40A1B" w:rsidP="00C40A1B">
      <w:pPr>
        <w:rPr>
          <w:rStyle w:val="StyleUnderline"/>
          <w:u w:val="none"/>
        </w:rPr>
      </w:pPr>
      <w:r w:rsidRPr="005672AA">
        <w:rPr>
          <w:rStyle w:val="Style13ptBold"/>
        </w:rPr>
        <w:t>Kulacki, 5/23/16</w:t>
      </w:r>
      <w:r>
        <w:rPr>
          <w:rStyle w:val="StyleUnderline"/>
          <w:u w:val="none"/>
        </w:rPr>
        <w:t xml:space="preserve"> – </w:t>
      </w:r>
      <w:r w:rsidRPr="005672AA">
        <w:rPr>
          <w:rStyle w:val="StyleUnderline"/>
          <w:sz w:val="16"/>
          <w:szCs w:val="16"/>
          <w:u w:val="none"/>
        </w:rPr>
        <w:t>Gregory Kulacki, an expert on cross-cultural communication between the United States and China. Since joining UCS in 2002, he has promoted dialogue between experts from both countries on nuclear arms control and space security and has consulted with Chinese and U.S. governmental and non-governmental organizations, including the U.S. House China Working Group, the Senate Armed Services Committee, the U.S. National Academies, NASA, and the Office of Science and Technology Policy. Over the last decade, Kulacki has been cited by a number of U.S. and Chinese news organizations, including the Christian Science Monitor, Nature, New York Times, NPR, Washington Post, and Washington Times. Dr. Kulacki, who is fluent in Mandarin Chinese, has lived and worked in China for more than 20 years. Prior to joining UCS, he served as an associate professor of government at Green Mountain College, director of external studies at Pitzer College, and director of academic programs in China for the Council on International Educational Exchange. Dr. Kulacki earned a doctorate degree in political theory and a master’s degree in international relations from the University of Maryland in College Park. He also completed graduate certificates in Chinese economic history and international politics at Fudan University in Shanghai</w:t>
      </w:r>
      <w:r>
        <w:rPr>
          <w:rStyle w:val="StyleUnderline"/>
          <w:u w:val="none"/>
        </w:rPr>
        <w:t>.</w:t>
      </w:r>
      <w:proofErr w:type="gramStart"/>
      <w:r>
        <w:rPr>
          <w:rStyle w:val="StyleUnderline"/>
          <w:u w:val="none"/>
        </w:rPr>
        <w:t>,(</w:t>
      </w:r>
      <w:proofErr w:type="gramEnd"/>
      <w:r>
        <w:rPr>
          <w:rStyle w:val="StyleUnderline"/>
          <w:u w:val="none"/>
        </w:rPr>
        <w:t xml:space="preserve">“The Risk of Nuclear War with China: A Troubling Lack of Urgency,” Union of Concerned Scientists, 5-23-2016, Available Online at </w:t>
      </w:r>
      <w:hyperlink r:id="rId173" w:history="1">
        <w:r w:rsidRPr="00952D4D">
          <w:rPr>
            <w:rStyle w:val="Hyperlink"/>
          </w:rPr>
          <w:t>http://www.ucsusa.org/sites/default/files/attach/2016/05/Nuclear-War-with-China.pdf</w:t>
        </w:r>
      </w:hyperlink>
      <w:r>
        <w:rPr>
          <w:rStyle w:val="StyleUnderline"/>
          <w:u w:val="none"/>
        </w:rPr>
        <w:t>, Accessed 6-21-2016, RJS)</w:t>
      </w:r>
    </w:p>
    <w:p w:rsidR="00C40A1B" w:rsidRDefault="00C40A1B" w:rsidP="00C40A1B">
      <w:pPr>
        <w:rPr>
          <w:rStyle w:val="StyleUnderline"/>
          <w:u w:val="none"/>
        </w:rPr>
      </w:pPr>
      <w:r>
        <w:rPr>
          <w:rStyle w:val="StyleUnderline"/>
          <w:u w:val="none"/>
        </w:rPr>
        <w:t xml:space="preserve">Summary Twenty-four hours a day, 365 days a year, the governments of </w:t>
      </w:r>
      <w:r w:rsidRPr="005672AA">
        <w:rPr>
          <w:rStyle w:val="StyleUnderline"/>
        </w:rPr>
        <w:t>the United States and the People’s Republic of China are a few poor decisions away from starting a war that could escalate rapidly and end in a nuclear exchange. Mismatched perceptions increase both the possibility of war and the likelihood it will result in the use of nuclear weapons. Miscommunication or misunderstanding could spark a conflict that both governments may find difficult to stop.</w:t>
      </w:r>
      <w:r>
        <w:rPr>
          <w:rStyle w:val="StyleUnderline"/>
          <w:u w:val="none"/>
        </w:rPr>
        <w:t xml:space="preserve"> War between the United States and the People’s Republic of China is not inevitable, but failing to acknowledge the risks is certain to make it more likely. Introduction </w:t>
      </w:r>
      <w:r w:rsidRPr="005672AA">
        <w:rPr>
          <w:rStyle w:val="StyleUnderline"/>
        </w:rPr>
        <w:t xml:space="preserve">The possibility that the United States of America and the People’s Republic of China (PRC) could become involved in a nuclear war is increasing. </w:t>
      </w:r>
      <w:r>
        <w:rPr>
          <w:rStyle w:val="StyleUnderline"/>
          <w:u w:val="none"/>
        </w:rPr>
        <w:t xml:space="preserve">Both governments must acknowledge the danger if they hope to avoid it. </w:t>
      </w:r>
      <w:r w:rsidRPr="005672AA">
        <w:rPr>
          <w:rStyle w:val="StyleUnderline"/>
        </w:rPr>
        <w:t>Several factors contribute to the risk of a nuclear war between the United States and the People’s Republic of China: • The United States and China have a contentious history. Mutual mistrust sustains an entrenched and deepening antagonism despite sincere and occasionally successful efforts to cooperate on shared concerns such as climate change and nuclear terrorism. • Both governments are preparing for war, including improving their nuclear arsenals. U.S. and PRC decision makers believe they need a demonstrable readiness to use military force— including nuclear weapons—to ensure the other nation will yield in a military confrontation. • U.S. and PRC leaders try to avoid conflict, but their discussions of contentious issues are inadequate.</w:t>
      </w:r>
      <w:r>
        <w:rPr>
          <w:rStyle w:val="StyleUnderline"/>
          <w:u w:val="none"/>
        </w:rPr>
        <w:t xml:space="preserve"> The extensive military exchanges the governments have conducted have produced memoranda of understanding on the conduct of naval vessels and aircraft, but strategic dialogues on their nuclear forces, missile defenses, and anti-satellite weapons are perfunctory. • </w:t>
      </w:r>
      <w:r w:rsidRPr="005672AA">
        <w:rPr>
          <w:rStyle w:val="StyleUnderline"/>
        </w:rPr>
        <w:t>U.S. and PRC officials see the risk differently. U.S. officials are concerned that if a military conflict starts, they may need to use nuclear weapons to stop it. PRC officials assume that no nation would ever invite nuclear retaliation by using nuclear weapons first. Their concern is to assure the PRC maintains a credible ability to retaliate after a U.S. nuclear attack</w:t>
      </w:r>
      <w:r>
        <w:rPr>
          <w:rStyle w:val="StyleUnderline"/>
          <w:u w:val="none"/>
        </w:rPr>
        <w:t xml:space="preserve">. Can this peace that is not peace be maintained indefinitely? Diplomacy has not slowed steadily accelerating preparations for war, nor has it resolved U.S.-PRC disputes over the status of Taiwan, North Korean threats, or the freedom of military navigation in East Asian waters. Keeping the peace depends on the skill and patience of political leaders who seek to avoid conflict even as they keep a nervous eye on the balance of rapidly evolving military technologies they are not trained to assess. Former U.S. secretary of defense Robert McNamara closed a lifetime of watching that balance by warning, “The indefinite combination of human fallibility and nuclear weapons will destroy nations” (Morris 2003). It is a warning the leaders of the United States and the People’s Republic of China should take to heart. </w:t>
      </w:r>
    </w:p>
    <w:p w:rsidR="00C40A1B" w:rsidRDefault="00C40A1B" w:rsidP="00C40A1B">
      <w:pPr>
        <w:pStyle w:val="Heading4"/>
        <w:rPr>
          <w:rStyle w:val="StyleUnderline"/>
          <w:u w:val="none"/>
        </w:rPr>
      </w:pPr>
      <w:r>
        <w:rPr>
          <w:rStyle w:val="StyleUnderline"/>
          <w:u w:val="none"/>
        </w:rPr>
        <w:t>Both the US and China are heavily investing in military advancement. We are on the brink of full scale war.</w:t>
      </w:r>
    </w:p>
    <w:p w:rsidR="00C40A1B" w:rsidRDefault="00C40A1B" w:rsidP="00C40A1B">
      <w:pPr>
        <w:rPr>
          <w:rStyle w:val="StyleUnderline"/>
          <w:u w:val="none"/>
        </w:rPr>
      </w:pPr>
      <w:r w:rsidRPr="005672AA">
        <w:rPr>
          <w:rStyle w:val="Style13ptBold"/>
        </w:rPr>
        <w:t>Kulacki, 5/23/16</w:t>
      </w:r>
      <w:r>
        <w:rPr>
          <w:rStyle w:val="StyleUnderline"/>
          <w:u w:val="none"/>
        </w:rPr>
        <w:t xml:space="preserve"> – </w:t>
      </w:r>
      <w:r w:rsidRPr="005672AA">
        <w:rPr>
          <w:rStyle w:val="StyleUnderline"/>
          <w:sz w:val="16"/>
          <w:szCs w:val="16"/>
          <w:u w:val="none"/>
        </w:rPr>
        <w:t>Gregory Kulacki, an expert on cross-cultural communication between the United States and China. Since joining UCS in 2002, he has promoted dialogue between experts from both countries on nuclear arms control and space security and has consulted with Chinese and U.S. governmental and non-governmental organizations, including the U.S. House China Working Group, the Senate Armed Services Committee, the U.S. National Academies, NASA, and the Office of Science and Technology Policy. Over the last decade, Kulacki has been cited by a number of U.S. and Chinese news organizations, including the Christian Science Monitor, Nature, New York Times, NPR, Washington Post, and Washington Times. Dr. Kulacki, who is fluent in Mandarin Chinese, has lived and worked in China for more than 20 years. Prior to joining UCS, he served as an associate professor of government at Green Mountain College, director of external studies at Pitzer College, and director of academic programs in China for the Council on International Educational Exchange. Dr. Kulacki earned a doctorate degree in political theory and a master’s degree in international relations from the University of Maryland in College Park. He also completed graduate certificates in Chinese economic history and international politics at Fudan University in Shanghai</w:t>
      </w:r>
      <w:r>
        <w:rPr>
          <w:rStyle w:val="StyleUnderline"/>
          <w:u w:val="none"/>
        </w:rPr>
        <w:t>.</w:t>
      </w:r>
      <w:proofErr w:type="gramStart"/>
      <w:r>
        <w:rPr>
          <w:rStyle w:val="StyleUnderline"/>
          <w:u w:val="none"/>
        </w:rPr>
        <w:t>,(</w:t>
      </w:r>
      <w:proofErr w:type="gramEnd"/>
      <w:r>
        <w:rPr>
          <w:rStyle w:val="StyleUnderline"/>
          <w:u w:val="none"/>
        </w:rPr>
        <w:t xml:space="preserve">“The Risk of Nuclear War with China: A Troubling Lack of Urgency,” Union of Concerned Scientists, 5-23-2016, Available Online at </w:t>
      </w:r>
      <w:hyperlink r:id="rId174" w:history="1">
        <w:r w:rsidRPr="00952D4D">
          <w:rPr>
            <w:rStyle w:val="Hyperlink"/>
          </w:rPr>
          <w:t>http://www.ucsusa.org/sites/default/files/attach/2016/05/Nuclear-War-with-China.pdf</w:t>
        </w:r>
      </w:hyperlink>
      <w:r>
        <w:rPr>
          <w:rStyle w:val="StyleUnderline"/>
          <w:u w:val="none"/>
        </w:rPr>
        <w:t>, Accessed 6-21-2016, RJS)</w:t>
      </w:r>
    </w:p>
    <w:p w:rsidR="00C40A1B" w:rsidRPr="005672AA" w:rsidRDefault="00C40A1B" w:rsidP="00C40A1B">
      <w:pPr>
        <w:rPr>
          <w:rStyle w:val="StyleUnderline"/>
        </w:rPr>
      </w:pPr>
      <w:r>
        <w:rPr>
          <w:rStyle w:val="StyleUnderline"/>
          <w:u w:val="none"/>
        </w:rPr>
        <w:t xml:space="preserve">Preparations for War </w:t>
      </w:r>
      <w:r w:rsidRPr="005672AA">
        <w:rPr>
          <w:rStyle w:val="StyleUnderline"/>
        </w:rPr>
        <w:t>Throughout the past three decades the People’s Republic of China kept military spending at a more or less constant 2 percent of GDP, where it remains today</w:t>
      </w:r>
      <w:r>
        <w:rPr>
          <w:rStyle w:val="StyleUnderline"/>
          <w:u w:val="none"/>
        </w:rPr>
        <w:t xml:space="preserve"> (SIPRI 2016). However</w:t>
      </w:r>
      <w:r w:rsidRPr="005672AA">
        <w:rPr>
          <w:rStyle w:val="StyleUnderline"/>
        </w:rPr>
        <w:t>, rapid economic growth afforded a correspondingly rapid growth in military spending</w:t>
      </w:r>
      <w:r>
        <w:rPr>
          <w:rStyle w:val="StyleUnderline"/>
          <w:u w:val="none"/>
        </w:rPr>
        <w:t xml:space="preserve">. </w:t>
      </w:r>
      <w:r w:rsidRPr="005672AA">
        <w:rPr>
          <w:rStyle w:val="StyleUnderline"/>
        </w:rPr>
        <w:t>The U.S. government characterizes that buildup as indicative of aggressive intentions</w:t>
      </w:r>
      <w:r>
        <w:rPr>
          <w:rStyle w:val="StyleUnderline"/>
          <w:u w:val="none"/>
        </w:rPr>
        <w:t xml:space="preserve">. The CCP describes it as a restrained effort to defend sovereign interests and keep up with rapid advances in U.S. military technology. </w:t>
      </w:r>
      <w:r w:rsidRPr="005672AA">
        <w:rPr>
          <w:rStyle w:val="StyleUnderline"/>
        </w:rPr>
        <w:t xml:space="preserve">A consensus has emerged among the Pentagon, Congress, and the White House on the need to maintain U.S. advantages. </w:t>
      </w:r>
      <w:r>
        <w:rPr>
          <w:rStyle w:val="StyleUnderline"/>
          <w:u w:val="none"/>
        </w:rPr>
        <w:t xml:space="preserve">Recently, </w:t>
      </w:r>
      <w:r w:rsidRPr="005672AA">
        <w:rPr>
          <w:rStyle w:val="StyleUnderline"/>
        </w:rPr>
        <w:t>the RAND Corporation concluded that PRC military modernization was eroding U.S. military dominance in Asia</w:t>
      </w:r>
      <w:r>
        <w:rPr>
          <w:rStyle w:val="StyleUnderline"/>
          <w:u w:val="none"/>
        </w:rPr>
        <w:t xml:space="preserve"> (Heigenbotham 2015). The Department of Defense warned that continued PRC modernization could reduce U.S. technological advantages (OSD 2016). And a congressional commission concluded that the goal of PRC military modernization was to restrict U.S. military operations in the Western Pacific (U.S.CC 2015). </w:t>
      </w:r>
      <w:r w:rsidRPr="005672AA">
        <w:rPr>
          <w:rStyle w:val="StyleUnderline"/>
        </w:rPr>
        <w:t>The Obama administration decided to counter those perceived threats by investing in new submarines, a new stealth bomber, improved missile defenses, and anti-satellite weapons</w:t>
      </w:r>
      <w:r>
        <w:rPr>
          <w:rStyle w:val="StyleUnderline"/>
          <w:u w:val="none"/>
        </w:rPr>
        <w:t xml:space="preserve"> (OSD 2012). In PRC leaders want to be able to prosecute a conventional war without worrying it will escalate to the nuclear level . . . to fight a conventional war under conditions of nuclear deterrence. 2016, Secretary of Defense Ashton Carter announced that these new U.S. investments in advanced weaponry were designed to check PRC military improvements (Carter 2016</w:t>
      </w:r>
      <w:r w:rsidRPr="005672AA">
        <w:rPr>
          <w:rStyle w:val="StyleUnderline"/>
        </w:rPr>
        <w:t>). Currently, the United States plans to invest more than a trillion dollars in comprehensive upgrades to its nuclear forces</w:t>
      </w:r>
      <w:r>
        <w:rPr>
          <w:rStyle w:val="StyleUnderline"/>
          <w:u w:val="none"/>
        </w:rPr>
        <w:t xml:space="preserve"> (Wolfsthal 2014). </w:t>
      </w:r>
      <w:r w:rsidRPr="005672AA">
        <w:rPr>
          <w:rStyle w:val="StyleUnderline"/>
        </w:rPr>
        <w:t>It also plans to spend several hundred billion dollars modernizing the U.S. nuclear weapons complex</w:t>
      </w:r>
      <w:r>
        <w:rPr>
          <w:rStyle w:val="StyleUnderline"/>
          <w:u w:val="none"/>
        </w:rPr>
        <w:t xml:space="preserve">—the laboratories and facilities that research, design, produce, and maintain nuclear weapons (UCS 2014). </w:t>
      </w:r>
      <w:r w:rsidRPr="005672AA">
        <w:rPr>
          <w:rStyle w:val="StyleUnderline"/>
        </w:rPr>
        <w:t>These plans include developing two nuclear weapons intended for fighting a nuclear war against the PRC: the Long-Range Stand-Off (LRSO) nuclear-armed cruise missile (Kristensen 2015) and a redesigned B61 nuclear gravity bomb</w:t>
      </w:r>
      <w:r>
        <w:rPr>
          <w:rStyle w:val="StyleUnderline"/>
          <w:u w:val="none"/>
        </w:rPr>
        <w:t xml:space="preserve"> (HASC 2011). Advocates argue that these “tailored nuclear components” of the U.S. arsenal are indispensable to a “theory of victory” over China once a conflict starts (Roberts 2016). Researchers at the Chinese Academy of Military Science, a research center under the Central Military Commission, which is the highest PRC military authority, believe the United States seeks an “absolute military superiority” that it can use to limit China’s development and compromise its autonomy (CAMS 2013). </w:t>
      </w:r>
      <w:r w:rsidRPr="005672AA">
        <w:rPr>
          <w:rStyle w:val="StyleUnderline"/>
        </w:rPr>
        <w:t>A PRC Ministry of Defense white paper identified three new U.S. threats to PRC national security: “hegemonism, power politics, and neo interventionism.” It announced the PRC would counter those threats with continued investments in military space capabilities, missile defenses, strategic early warning systems, and long-range precision strike weapons</w:t>
      </w:r>
      <w:r>
        <w:rPr>
          <w:rStyle w:val="StyleUnderline"/>
          <w:u w:val="none"/>
        </w:rPr>
        <w:t xml:space="preserve"> (SCIO 2015). The People’s Republic of China does not release information about the size, composition, or cost of its nuclear forces. U.S. estimates describe a relatively small nuclear arsenal: several hundred warheads and 75-100 long-range ballistic missiles that can reach the United States (OSD 2016). The PRC also has a few score intermediate range ballistic missiles and cruise missiles that can be armed with nuclear warheads (NASIC 2013). PRC military publications have discussed plans to improve the quality and increase the quantity of nuclear-armed delivery vehicles, but they have characterized these improvements as limited measures intended to hedge against continuing U.S. investments in a global missile defense network and the U.S. </w:t>
      </w:r>
      <w:r w:rsidRPr="005672AA">
        <w:t>development of longrange precision strike capabilities. PRC leaders are not planning a major build-up in numbers, which they believe would be counterproductive (CAMS 2013). According to experts within China, the PRC eschews fighting a nuclear war and has no plans to produce nuclear weapons for that purpose (Sun 2013). The PRC may attempt to use its nuclear forces to send a signal to the United States if it launches large-scale conventional military attacks against sensitive targets like the Three Gorges Dam, major population centers, or nuclear power plants (Yu 2004</w:t>
      </w:r>
      <w:r w:rsidRPr="005672AA">
        <w:rPr>
          <w:rStyle w:val="StyleUnderline"/>
        </w:rPr>
        <w:t>). The PRC is also considering raising the alert level of its nuclear forces so it can launch them on warning of an incoming attack</w:t>
      </w:r>
      <w:r w:rsidRPr="005672AA">
        <w:t xml:space="preserve"> (CAMS 2013). </w:t>
      </w:r>
      <w:r w:rsidRPr="005672AA">
        <w:rPr>
          <w:rStyle w:val="StyleUnderline"/>
        </w:rPr>
        <w:t>U.S. and PRC interactions in East Asian waters increasingly emphasize the use of military force.</w:t>
      </w:r>
      <w:r w:rsidRPr="005672AA">
        <w:t xml:space="preserve"> </w:t>
      </w:r>
      <w:r w:rsidRPr="005672AA">
        <w:rPr>
          <w:rStyle w:val="StyleUnderline"/>
        </w:rPr>
        <w:t>In 2009, the Obama administration broke with past policy by indicating it would use military force to police long-simmering disputes between China and its Asian neighbors over competing sovereignty claims</w:t>
      </w:r>
      <w:r w:rsidRPr="005672AA">
        <w:t xml:space="preserve"> (Chang 2010). The change responded to PRC statements describing its sovereignty claims as a “core interest” (DOS 2010). </w:t>
      </w:r>
      <w:r w:rsidRPr="005672AA">
        <w:rPr>
          <w:rStyle w:val="StyleUnderline"/>
        </w:rPr>
        <w:t>The United States backed up its new policy with new military bases, deployments, and exercises in the region. It sailed U.S. Navy task forces into PRC-claimed waters that the United States does not normally patrol</w:t>
      </w:r>
      <w:r w:rsidRPr="005672AA">
        <w:t>. The stated</w:t>
      </w:r>
      <w:r w:rsidRPr="005672AA">
        <w:rPr>
          <w:rStyle w:val="StyleUnderline"/>
        </w:rPr>
        <w:t xml:space="preserve"> </w:t>
      </w:r>
      <w:r>
        <w:rPr>
          <w:rStyle w:val="StyleUnderline"/>
          <w:u w:val="none"/>
        </w:rPr>
        <w:t>objective has been to compel a compromise of PRC sovereignty claims (OSD 2012</w:t>
      </w:r>
      <w:r w:rsidRPr="005672AA">
        <w:rPr>
          <w:rStyle w:val="StyleUnderline"/>
        </w:rPr>
        <w:t>). The PRC responded by accelerating ongoing island-building activities, excluding foreign fishing vessels from disputed waters, and constructing new military facilities in the region</w:t>
      </w:r>
      <w:r>
        <w:rPr>
          <w:rStyle w:val="StyleUnderline"/>
          <w:u w:val="none"/>
        </w:rPr>
        <w:t xml:space="preserve">. The United States wants to be able to threaten to escalate to the nuclear level in order to prohibit the outbreak of a conventional war or, if that fails, to determine the outcome. </w:t>
      </w:r>
      <w:r w:rsidRPr="005672AA">
        <w:rPr>
          <w:rStyle w:val="StyleUnderline"/>
        </w:rPr>
        <w:t>China and the United States are also ramping up plans to use military force in outer space. In 2007, the PRC tested a destructive anti-satellite (ASAT) interceptor against one of its own satellites. Subsequent PRC research, development, and testing of ASAT weapons, particularly a high-altitude ASAT test in May 2013, caused the Obama administration to shift away from diplomacy and toward military countermeasures to address the Chinese threat to U.S. satellites (Hitchens 2016). These demonstrations of the capability and the will to use military force on the high seas and in outer space mirror attempts by both governments to develop the capability for cyber attacks. The PRC military has hacked U.S. government and corporate websites and stolen the personnel files of millions of security clearance holders (Nakashima 2015). U.S. intelligence agencies collaborated with U.S. telecommunication firms that provided the equipment used in China’s computer networks</w:t>
      </w:r>
      <w:r>
        <w:rPr>
          <w:rStyle w:val="StyleUnderline"/>
          <w:u w:val="none"/>
        </w:rPr>
        <w:t xml:space="preserve">. The PRC is replacing the equipment with domestically designed and manufactured replacements and now prohibits U.S. firms from selling to large sections of the Chinese IT market (Griffiths 2015). </w:t>
      </w:r>
      <w:r w:rsidRPr="005672AA">
        <w:rPr>
          <w:rStyle w:val="StyleUnderline"/>
        </w:rPr>
        <w:t xml:space="preserve">In this way, both governments are implementing policies that prioritize hedging against threats over the benefits of scientific, technological, and commercial collaboration. The time, effort, and resources they devote to preparing for a potential war far outweigh their support for confidence building and cooperation. In some areas, like space science and technology, hedging now makes bilateral cooperation extremely difficult. </w:t>
      </w:r>
    </w:p>
    <w:p w:rsidR="00C40A1B" w:rsidRDefault="00C40A1B" w:rsidP="00C40A1B">
      <w:pPr>
        <w:rPr>
          <w:rStyle w:val="StyleUnderline"/>
          <w:u w:val="none"/>
        </w:rPr>
      </w:pPr>
      <w:r>
        <w:rPr>
          <w:rStyle w:val="StyleUnderline"/>
          <w:u w:val="none"/>
        </w:rPr>
        <w:t xml:space="preserve">Avoiding Conflict </w:t>
      </w:r>
      <w:proofErr w:type="gramStart"/>
      <w:r>
        <w:rPr>
          <w:rStyle w:val="StyleUnderline"/>
          <w:u w:val="none"/>
        </w:rPr>
        <w:t>Both</w:t>
      </w:r>
      <w:proofErr w:type="gramEnd"/>
      <w:r>
        <w:rPr>
          <w:rStyle w:val="StyleUnderline"/>
          <w:u w:val="none"/>
        </w:rPr>
        <w:t xml:space="preserve"> heads of state make an effort to speak constructively about U.S.–China relations. On the eve of his 2015 visit to the United States, President Xi Jinping told The Wall Street Journal, “Both history and reality show that China and the United States stand to gain from cooperation and lose from confrontation” (WSJ 2015). Three days later, President Obama thanked Xi for his “commitment to cooperation” on shared concerns, such as the Ebola outbreak, nuclear nonproliferation, and climate change (White House 2015). The two leaders also acknowledged areas of disagreement, such as freedom of military navigation in East Asian waters, the severity of UN sanctions on North Korea, and CCP domestic policies toward Tibet, Xinjiang, Hong Kong, and Taiwan. President Xi stressed that as long as these disagreements cannot be resolved, both sides should at least refrain from words and deeds that exacerbate differences and elevate tensions (WSJ 2015). However, President Obama has taken a more assertive approach. He told The Atlantic he hopes to compel the PRC to relent on areas of disagreement by “drawing other Asian nations into the U.S. orbit” and “mobilizing most of Asia to isolate China” (Goldberg 2016). The two militaries have agreed to regular exchanges intended to keep political disagreements and diplomatic maneuvering from escalating into armed conflict. These exchanges include meetings between senior defense officials, academic conferences, and ship visits. The U.S. Department of Defense claims the exchanges have “sustained positive momentum and achieved notable accomplishments,” especially two memoranda of understanding on confidencebuilding measures to reduce the risk of misunderstanding and accidents (OSD 2016). General Fang Fenghui, the chief of the Joint Staff Department under the Central Military Commission, told former U.S. Secretary of State Henry Kissinger that the Chinese military was fully committed to implementing these memoranda, as well as to building a “healthy and stable military-to-military relationship that was beneficial to increasing strategic trust between the PRC and the United States” (MOD 2016). The PRC may attempt to use its nuclear forces to send a signal to the United States if it launches large-scale conventional military attacks against sensitive targets like the Three Gorges Dam. Attempts to talk at the strategic level have been less productive. Secretary of State Hillary Clinton introduced strategic issues into existing high-level economic dialogues during her first trip to China in 2009. She hoped to find “complimentary approaches” to vexing security problems (Clinton and Geithner 2009). She didn’t. The participants avoided contentious issues as the dialogues progressed. For example, the only concrete step forward on outer space was a preliminary discussion on civil space cooperation, and it was limited to basic information sharing (DOS 2015). Previous dialogue agendas covered important but non-confrontational issues, such as women’s rights, people-to-people exchanges, wildlife trafficking, ocean conservation, and partnerships around environmental matters (DOS 2016). The eighth and final dialogue of Obama’s tenure may have some strategic issues on the agenda, but preparatory talks indicate the discussions will focus on safety rather than security (Xinhua 2016) Unofficial dialogues on strategic issues confront contentious security problems more directly. Chinese and U.S. academics, nongovernmental analysts, and mid-level government personnel meet regularly in a variety of forums to discuss both the disputes that could lead to a military conflict and how such a conflict might be fought. One critical set of bilateral dialogues organized with the support of nongovernmental organizations like the Center for NonProliferations Studies and the CSIS Pacific Forum focuses on preserving strategic stability—a euphemism for making sure that if a conflict starts it does not end in a nuclear exchange. The PRC solution to avoiding a nuclear exchange begins with a commitment to no first use of nuclear weapons. PRC participants in the dialogues claim their policies around procuring, deploying, alerting, and using nuclear weapons are consistent with that commitment (Roberts 2016). Official U.S. assessments affirm that the PRC maintains a small nuclear force, kept off alert and to be used for retaliation from a nuclear attack (OSD 2016), but they remain skeptical that China would not use nuclear weapons first in some situations. PRC participants in the talks argue that a comparable no-first-use commitment from the United States would be the best way to ensure that a conventional military conflict between the two nations does not escalate to the nuclear level. The Obama administration considered this option but concluded there is “a narrow range of contingencies” where the United States may need to resort to the first use of nuclear weapons to counter conventional attacks against the United States, its allies, or non-allied “partners” (DOD 2010). Statements by a former Pentagon official who participated in these deliberations indicated that one of those contingencies is a conventional attack by the PRC on U.S. military bases in Asia (Roberts 2016). Because the Obama administration considered and rejected the possibility of committing the United States to a no-first-use policy, most of the U.S. participants in the dialogues view continued PRC requests for this commitment as an obstacle to progress. PRC participants have responded by suggesting an alternative: an assurance from the United States that it would not seek to negate China’s ability to retaliate with nuclear weapons if struck first. Some U.S. officials, such as former National Security Advisor Brent Scowcroft and former Secretary of Defense William Perry, appear willing to grant the PRC this assurance; in their view, it is “not a policy choice to be embraced or rejected, but rather a strategic fact to be managed with priority on strategic stability” (CFR 2009). However, some experts express concern that, while true, acknowledging this fact could undermine extended deterrence guarantees the United States has made to China’s neighbors. Other U.S. officials worry that the PRC’s communist leaders would interpret acquiescence on this point as a sign of appeasement, increasing the Currently, the United States plans to invest more than a trillion dollars in comprehensive upgrades to its nuclear forces and in modernizing the U.S. nuclear weapons complex. . </w:t>
      </w:r>
      <w:proofErr w:type="gramStart"/>
      <w:r>
        <w:rPr>
          <w:rStyle w:val="StyleUnderline"/>
          <w:u w:val="none"/>
        </w:rPr>
        <w:t>probability</w:t>
      </w:r>
      <w:proofErr w:type="gramEnd"/>
      <w:r>
        <w:rPr>
          <w:rStyle w:val="StyleUnderline"/>
          <w:u w:val="none"/>
        </w:rPr>
        <w:t xml:space="preserve"> of PRC military aggression (Roberts 2016). </w:t>
      </w:r>
    </w:p>
    <w:p w:rsidR="00C40A1B" w:rsidRDefault="00C40A1B" w:rsidP="00C40A1B">
      <w:pPr>
        <w:pStyle w:val="Heading4"/>
        <w:rPr>
          <w:rStyle w:val="Style13ptBold"/>
        </w:rPr>
      </w:pPr>
      <w:r>
        <w:rPr>
          <w:rStyle w:val="Style13ptBold"/>
        </w:rPr>
        <w:t xml:space="preserve">In order to de-escalate US-China tensions, policymakers must think outside of military engagement and use diplomacy to resolve conflict. </w:t>
      </w:r>
    </w:p>
    <w:p w:rsidR="00C40A1B" w:rsidRDefault="00C40A1B" w:rsidP="00C40A1B">
      <w:pPr>
        <w:rPr>
          <w:rStyle w:val="StyleUnderline"/>
          <w:u w:val="none"/>
        </w:rPr>
      </w:pPr>
      <w:r w:rsidRPr="005672AA">
        <w:rPr>
          <w:rStyle w:val="Style13ptBold"/>
        </w:rPr>
        <w:t>Kulacki, 5/23/16</w:t>
      </w:r>
      <w:r>
        <w:rPr>
          <w:rStyle w:val="StyleUnderline"/>
          <w:u w:val="none"/>
        </w:rPr>
        <w:t xml:space="preserve"> – </w:t>
      </w:r>
      <w:r w:rsidRPr="005672AA">
        <w:rPr>
          <w:rStyle w:val="StyleUnderline"/>
          <w:sz w:val="16"/>
          <w:szCs w:val="16"/>
          <w:u w:val="none"/>
        </w:rPr>
        <w:t>Gregory Kulacki, an expert on cross-cultural communication between the United States and China. Since joining UCS in 2002, he has promoted dialogue between experts from both countries on nuclear arms control and space security and has consulted with Chinese and U.S. governmental and non-governmental organizations, including the U.S. House China Working Group, the Senate Armed Services Committee, the U.S. National Academies, NASA, and the Office of Science and Technology Policy. Over the last decade, Kulacki has been cited by a number of U.S. and Chinese news organizations, including the Christian Science Monitor, Nature, New York Times, NPR, Washington Post, and Washington Times. Dr. Kulacki, who is fluent in Mandarin Chinese, has lived and worked in China for more than 20 years. Prior to joining UCS, he served as an associate professor of government at Green Mountain College, director of external studies at Pitzer College, and director of academic programs in China for the Council on International Educational Exchange. Dr. Kulacki earned a doctorate degree in political theory and a master’s degree in international relations from the University of Maryland in College Park. He also completed graduate certificates in Chinese economic history and international politics at Fudan University in Shanghai</w:t>
      </w:r>
      <w:r>
        <w:rPr>
          <w:rStyle w:val="StyleUnderline"/>
          <w:u w:val="none"/>
        </w:rPr>
        <w:t>.</w:t>
      </w:r>
      <w:proofErr w:type="gramStart"/>
      <w:r>
        <w:rPr>
          <w:rStyle w:val="StyleUnderline"/>
          <w:u w:val="none"/>
        </w:rPr>
        <w:t>,(</w:t>
      </w:r>
      <w:proofErr w:type="gramEnd"/>
      <w:r>
        <w:rPr>
          <w:rStyle w:val="StyleUnderline"/>
          <w:u w:val="none"/>
        </w:rPr>
        <w:t xml:space="preserve">“The Risk of Nuclear War with China: A Troubling Lack of Urgency,” Union of Concerned Scientists, 5-23-2016, Available Online at </w:t>
      </w:r>
      <w:hyperlink r:id="rId175" w:history="1">
        <w:r w:rsidRPr="00952D4D">
          <w:rPr>
            <w:rStyle w:val="Hyperlink"/>
          </w:rPr>
          <w:t>http://www.ucsusa.org/sites/default/files/attach/2016/05/Nuclear-War-with-China.pdf</w:t>
        </w:r>
      </w:hyperlink>
      <w:r>
        <w:rPr>
          <w:rStyle w:val="StyleUnderline"/>
          <w:u w:val="none"/>
        </w:rPr>
        <w:t>, Accessed 6-21-2016, RJS)</w:t>
      </w:r>
    </w:p>
    <w:p w:rsidR="00C40A1B" w:rsidRDefault="00C40A1B" w:rsidP="00C40A1B">
      <w:pPr>
        <w:rPr>
          <w:rStyle w:val="StyleUnderline"/>
          <w:u w:val="none"/>
        </w:rPr>
      </w:pPr>
      <w:r>
        <w:rPr>
          <w:rStyle w:val="StyleUnderline"/>
          <w:u w:val="none"/>
        </w:rPr>
        <w:t xml:space="preserve">No Technical Exit </w:t>
      </w:r>
      <w:r w:rsidRPr="005672AA">
        <w:rPr>
          <w:rStyle w:val="StyleUnderline"/>
        </w:rPr>
        <w:t>As long as both sides remain committed to pursuing technical solutions to their unique strategic problems, they are condemned to continue competing indefinitely. But stalemate is not a stable outcome; rather, it is a perpetual high-wire act. Twenty-four hours a day, 365 days a year, the governments of the United States and China are a few poor decisions away from starting a war that could escalate rapidly and end in a nuclear exchange</w:t>
      </w:r>
      <w:r>
        <w:rPr>
          <w:rStyle w:val="StyleUnderline"/>
          <w:u w:val="none"/>
        </w:rPr>
        <w:t xml:space="preserve">. </w:t>
      </w:r>
      <w:r w:rsidRPr="005672AA">
        <w:rPr>
          <w:rStyle w:val="StyleUnderline"/>
        </w:rPr>
        <w:t>Lack of mutual trust and a growing sense that their differences may be irreconcilable incline both governments to continue looking for military solutions—for new means of coercion that help them feel more secure.</w:t>
      </w:r>
      <w:r>
        <w:rPr>
          <w:rStyle w:val="StyleUnderline"/>
          <w:u w:val="none"/>
        </w:rPr>
        <w:t xml:space="preserve"> Establishing the trust needed to have confidence in diplomatic resolutions to the disagreements, animosities, and suspicions that have troubled leaders of the United States and the PRC for almost 70 years is extremely difficult when both governments take every new effort to up the technological ante as an act of bad faith. </w:t>
      </w:r>
      <w:r w:rsidRPr="005672AA">
        <w:rPr>
          <w:rStyle w:val="StyleUnderline"/>
        </w:rPr>
        <w:t>The bilateral dialogues on strategic stability aim to manage the military competition, but they do not seek to end it</w:t>
      </w:r>
      <w:r>
        <w:rPr>
          <w:rStyle w:val="StyleUnderline"/>
          <w:u w:val="none"/>
        </w:rPr>
        <w:t xml:space="preserve">. Although the two governments work very hard at avoiding conflict, they have yet to find a way out of what Graham Allison called their “Thucydides trap”—the risk of conflict between a rising power and an established power invested in the status quo (Allison 2015). Allison’s warning not to minimize the risks of war is sage advice, even if he does not say how the United States and China can escape the trap he describes. </w:t>
      </w:r>
      <w:r w:rsidRPr="005672AA">
        <w:rPr>
          <w:rStyle w:val="StyleUnderline"/>
        </w:rPr>
        <w:t xml:space="preserve">Keeping the peace depends on the skill and patience of political leaders who seek to avoid conflict as they keep a nervous eye on the balance of rapidly evolving military technologies. . PRC leaders believe it is possible to prosecute a major war without risking a U.S. nuclear attack. The leaders of the United States believe stopping the PRC from prosecuting such a war may depend, in certain contingencies, on a credible threat to use nuclear weapons—a threat U.S. </w:t>
      </w:r>
      <w:proofErr w:type="gramStart"/>
      <w:r w:rsidRPr="005672AA">
        <w:rPr>
          <w:rStyle w:val="StyleUnderline"/>
        </w:rPr>
        <w:t>leaders</w:t>
      </w:r>
      <w:proofErr w:type="gramEnd"/>
      <w:r w:rsidRPr="005672AA">
        <w:rPr>
          <w:rStyle w:val="StyleUnderline"/>
        </w:rPr>
        <w:t xml:space="preserve"> state they are prepared to execute. These mismatched perceptions increase both the possibility of war and the likelihood it will result in the use of nuclear weapons.</w:t>
      </w:r>
      <w:r>
        <w:rPr>
          <w:rStyle w:val="StyleUnderline"/>
          <w:u w:val="none"/>
        </w:rPr>
        <w:t xml:space="preserve"> </w:t>
      </w:r>
      <w:r w:rsidRPr="005672AA">
        <w:rPr>
          <w:rStyle w:val="StyleUnderline"/>
        </w:rPr>
        <w:t>Well-informed U.S. officials tend to dismiss the possibility that the United States and the PRC could wander into a nuclear war</w:t>
      </w:r>
      <w:r>
        <w:rPr>
          <w:rStyle w:val="StyleUnderline"/>
          <w:u w:val="none"/>
        </w:rPr>
        <w:t xml:space="preserve">. For example, 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between nil and zero.” J. Stapleton Roy, a former U.S. ambassador to the PRC, wholeheartedly agreed (Swaine, Blair, and Roy 2015). Similarly, PRC military strategists and arms control experts believe that the risk of nuclear war with the United States is not an urgent concern even if that risk may not be zero (Cunningham and Fravel 2015). </w:t>
      </w:r>
      <w:r w:rsidRPr="005672AA">
        <w:rPr>
          <w:rStyle w:val="StyleUnderline"/>
        </w:rPr>
        <w:t>This lack of urgency is troubling</w:t>
      </w:r>
      <w:r>
        <w:rPr>
          <w:rStyle w:val="StyleUnderline"/>
          <w:u w:val="none"/>
        </w:rPr>
        <w:t xml:space="preserve">. For example, the United States reportedly told the PRC it would risk military escalation to prevent or stop a proposed PRC island reclamation project in the Scarborough Shoal (Cooper and Douglas 2016). The PRC reportedly responded by committing to move ahead with the project later in 2016 (Chan 2016). </w:t>
      </w:r>
      <w:r w:rsidRPr="005672AA">
        <w:rPr>
          <w:rStyle w:val="StyleUnderline"/>
        </w:rPr>
        <w:t>This particular contest of wills is part of a steadily increasing number of unresolved diplomatic spats that have escalated to the level of overt military posturing reminiscent of U.S.-Soviet jousting during the Cold War</w:t>
      </w:r>
      <w:r>
        <w:rPr>
          <w:rStyle w:val="StyleUnderline"/>
          <w:u w:val="none"/>
        </w:rPr>
        <w:t xml:space="preserve">. The United States and the PRC are decades-old enemies, preparing for war and armed with nuclear weapons. Good faith efforts by the leaders of both nations have failed to stop accelerating preparations for war, including new investments in their nuclear forces. </w:t>
      </w:r>
      <w:r w:rsidRPr="005672AA">
        <w:rPr>
          <w:rStyle w:val="StyleUnderline"/>
        </w:rPr>
        <w:t>Miscommunication, misunderstanding, or poor judgment could spark a conflict that both governments may find difficult to stop. War between the United States and the People’s Republic of China is not inevitable, but failing to acknowledge the risks is certain to make it more likely. Both governments should confront these risks with a greater sense of purpose. Only then will they devote the same measure of creativity, effort, and resources to the diplomacy of reducing those risks as they now spend preparing for war.</w:t>
      </w:r>
      <w:r>
        <w:rPr>
          <w:rStyle w:val="StyleUnderline"/>
          <w:u w:val="none"/>
        </w:rPr>
        <w:t xml:space="preserve"> </w:t>
      </w:r>
    </w:p>
    <w:p w:rsidR="00C40A1B" w:rsidRPr="004D5131" w:rsidRDefault="00C40A1B" w:rsidP="00C40A1B">
      <w:pPr>
        <w:pStyle w:val="Heading2"/>
        <w:rPr>
          <w:rStyle w:val="StyleUnderline"/>
        </w:rPr>
      </w:pPr>
      <w:r w:rsidRPr="004D5131">
        <w:rPr>
          <w:rStyle w:val="StyleUnderline"/>
        </w:rPr>
        <w:t>North Korea</w:t>
      </w:r>
    </w:p>
    <w:p w:rsidR="00C40A1B" w:rsidRDefault="00C40A1B" w:rsidP="00C40A1B">
      <w:pPr>
        <w:pStyle w:val="Heading4"/>
        <w:rPr>
          <w:rStyle w:val="Style13ptBold"/>
        </w:rPr>
      </w:pPr>
      <w:r>
        <w:rPr>
          <w:rStyle w:val="Style13ptBold"/>
        </w:rPr>
        <w:t>US China relations are key to check North Korean belligerence</w:t>
      </w:r>
    </w:p>
    <w:p w:rsidR="00C40A1B" w:rsidRDefault="00C40A1B" w:rsidP="00C40A1B">
      <w:r w:rsidRPr="004D5131">
        <w:rPr>
          <w:rStyle w:val="Style13ptBold"/>
        </w:rPr>
        <w:t>Sun Zhe 2/10/16</w:t>
      </w:r>
      <w:r>
        <w:t xml:space="preserve"> —</w:t>
      </w:r>
      <w:r w:rsidRPr="004D5131">
        <w:rPr>
          <w:sz w:val="16"/>
          <w:szCs w:val="16"/>
        </w:rPr>
        <w:t>Sun Zhe is currently an adjunct senior research scholar and co-director of the China Initiative at School of International and Public Affairs of Columbia University. He was the Director of the Center for U.S.-China Relations at Tsinghua University in Beijing and has previously taught at Fudan University and Ramapo College of New Jersey. He is a graduate of Fudan University and has a Ph.D. in Political Science from Columbia University. Sun Zhe is the author and editor of more than 20 books on comparative politics and U.S.-China relations, including New Thinking on Human Rights (1992), The Politics of Dictatorship (1995), Influencing the Future: the Institutional Transformation and the Decision Making Process of the U.S. Congress (2001), The Studies of U.S. Congress Series (2002, 2003), U.S. Congress and China: Cases and Analyses (2003), Rise and Expansion: American Domestic Politics and U.S.-China Relations (2004), The Remaking of the National People’s Congress in China, 1979-2000 (2004), American Studies in China: 1979-2006 (2007), and Tsinghua Review of US-China Relations (2009-2015).</w:t>
      </w:r>
      <w:r>
        <w:t xml:space="preserve"> 2-10-2016 ("What New Approach Should the U.S. and China Take to North Korea</w:t>
      </w:r>
      <w:proofErr w:type="gramStart"/>
      <w:r>
        <w:t>?,</w:t>
      </w:r>
      <w:proofErr w:type="gramEnd"/>
      <w:r>
        <w:t>" ChinaFile, 10-11-2015, Available Online at https://www.chinafile.com/conversation/what-new-approach-should-us-and-china-take-north-korea, Accessed 6-21-2016, RJS)</w:t>
      </w:r>
    </w:p>
    <w:p w:rsidR="00C40A1B" w:rsidRDefault="00C40A1B" w:rsidP="00C40A1B">
      <w:pPr>
        <w:rPr>
          <w:rStyle w:val="StyleUnderline"/>
        </w:rPr>
      </w:pPr>
      <w:r w:rsidRPr="004D5131">
        <w:rPr>
          <w:rStyle w:val="StyleUnderline"/>
        </w:rPr>
        <w:t>North Korea’s continued bomb tests have apparently infuriated China, so why is Beijing still reluctant to react with harsh sanctions</w:t>
      </w:r>
      <w:r w:rsidRPr="004D5131">
        <w:t>?</w:t>
      </w:r>
      <w:r>
        <w:t xml:space="preserve"> China’s policy on North Korea reflects both its regional interests and global aspirations. There are two main aspects: first, </w:t>
      </w:r>
      <w:r w:rsidRPr="004D5131">
        <w:rPr>
          <w:rStyle w:val="StyleUnderline"/>
        </w:rPr>
        <w:t>China does not want to hurt or is not ready to abandon the traditional relationship and turn itself into an enemy of the DPRK. As a matter of fact, China has tried very hard to push a three- step dialogue, beginning with a consensus between the North and South, extending to a North Korea-U.S. dialogue, and then ending with a peaceful solution found in the Six Party Talks.</w:t>
      </w:r>
      <w:r>
        <w:t xml:space="preserve"> </w:t>
      </w:r>
      <w:r w:rsidRPr="004D5131">
        <w:rPr>
          <w:rStyle w:val="StyleUnderline"/>
        </w:rPr>
        <w:t>China’s logic is that the DPRK will not give up its provocative acts unless it obtains a minimum security guarantee from the U.S.</w:t>
      </w:r>
      <w:r>
        <w:t xml:space="preserve"> If all these positive steps cannot be achieved, then at least </w:t>
      </w:r>
      <w:r w:rsidRPr="004D5131">
        <w:rPr>
          <w:rStyle w:val="StyleUnderline"/>
        </w:rPr>
        <w:t>the head-on blow against the DPRK should not come from China directly</w:t>
      </w:r>
      <w:r>
        <w:t xml:space="preserve">. Secondly, any change of China’s North Korea policy should not be seen as a product of U.S.-China cooperation to put pressure on North Korea. Indeed, despite serious debates in China over whether North Korea is a strategic liability or an asset, </w:t>
      </w:r>
      <w:r w:rsidRPr="004D5131">
        <w:rPr>
          <w:rStyle w:val="StyleUnderline"/>
        </w:rPr>
        <w:t>many Chinese commentators are deeply concerned with military reactions by the U.S. and its allies in the region</w:t>
      </w:r>
      <w:r>
        <w:t xml:space="preserve">. The general perception that the U.S. spares no efforts to keep China, rather than North Korea, down is real among Chinese citizens and government officials. For instance, the U.S. overreacted by sending B-2s and B52s to participate in repeated military drills in the past. </w:t>
      </w:r>
      <w:r w:rsidRPr="004D5131">
        <w:rPr>
          <w:rStyle w:val="StyleUnderline"/>
        </w:rPr>
        <w:t>North Korea should be free of nuclear weapons but launching any regime-change strike against Pyongyang should not be the policy choice.</w:t>
      </w:r>
      <w:r>
        <w:t xml:space="preserve"> Even a THAAD system in the region, in China’s view, might compose a bigger challenge to regional security than did North Korea’s latest launch. </w:t>
      </w:r>
      <w:r w:rsidRPr="004D5131">
        <w:rPr>
          <w:rStyle w:val="StyleUnderline"/>
        </w:rPr>
        <w:t>The contest of will between North Korea and international community will continue but it is necessary for the U.S. and China to better comprehend each other’s policy limits and fashion some joint actions to help avoid conflicts and confrontations that neither side wants on the Korean Peninsula</w:t>
      </w:r>
      <w:r>
        <w:t xml:space="preserve">. It will not be easy to do it, since the U.S. seems to lose “strategic patience” on China as well. Without China’s cooperation, will the U.S. mobilize its allies and take unilateral military actions such as a surgical strike against the DPRK? It’s highly unlikely at this time. The question left for us to consider then is this: </w:t>
      </w:r>
      <w:r w:rsidRPr="004D5131">
        <w:rPr>
          <w:rStyle w:val="StyleUnderline"/>
        </w:rPr>
        <w:t xml:space="preserve">If relations between China and the U.S. over the last two decades can generally be characterized as a mix of broad contact, substantial cooperation, deep competition, and occasional confrontation, can these two countries launch another round of dialogue on the Korean issue to find a way of turning black clouds into silver linings? Perhaps neither side is ready yet. But without these two countries working together, a “forced choice” strategy putting new pressure for North Korea will not work alone. </w:t>
      </w:r>
    </w:p>
    <w:p w:rsidR="00C40A1B" w:rsidRDefault="00C40A1B" w:rsidP="00C40A1B">
      <w:pPr>
        <w:pStyle w:val="Heading2"/>
        <w:rPr>
          <w:rStyle w:val="StyleUnderline"/>
          <w:u w:val="none"/>
        </w:rPr>
      </w:pPr>
      <w:r>
        <w:rPr>
          <w:rStyle w:val="StyleUnderline"/>
          <w:u w:val="none"/>
        </w:rPr>
        <w:t>Middle East Conflict</w:t>
      </w:r>
    </w:p>
    <w:p w:rsidR="00C40A1B" w:rsidRDefault="00C40A1B" w:rsidP="00C40A1B">
      <w:pPr>
        <w:rPr>
          <w:rStyle w:val="Style13ptBold"/>
        </w:rPr>
      </w:pPr>
      <w:r>
        <w:rPr>
          <w:rStyle w:val="Style13ptBold"/>
        </w:rPr>
        <w:t xml:space="preserve">China cooperation is key to resolving Arab-Israeli conflict. CARD NOT FINISHED UNDERLINING. </w:t>
      </w:r>
      <w:r w:rsidRPr="004C359D">
        <w:rPr>
          <w:rStyle w:val="Style13ptBold"/>
        </w:rPr>
        <w:sym w:font="Wingdings" w:char="F04C"/>
      </w:r>
    </w:p>
    <w:p w:rsidR="00C40A1B" w:rsidRDefault="00C40A1B" w:rsidP="00C40A1B">
      <w:r w:rsidRPr="009927B9">
        <w:rPr>
          <w:rStyle w:val="Style13ptBold"/>
        </w:rPr>
        <w:t>Lai and Lingwall, 15</w:t>
      </w:r>
      <w:r>
        <w:t xml:space="preserve"> — David Lai and Noah Lingwall, David Lai, Ph.D., is Research Professor of Asian Security Affairs at the Strategic Studies Institute of the U.S. Army War College. Noah Lingwall is an intern at the Strategic Studies Institute and a student at the Schreyer Honors College of Pennsylvania State University. The views expressed in this article are those of the authors and do not necessarily reflect the official policy or position of the U.S. Army War College, the U.S. Army, the Department of Defense or the U.S. Government. The Diplomat, 6-18-2015 ("China: A Solution in the Middle East</w:t>
      </w:r>
      <w:proofErr w:type="gramStart"/>
      <w:r>
        <w:t>?,</w:t>
      </w:r>
      <w:proofErr w:type="gramEnd"/>
      <w:r>
        <w:t>" Diplomat, 6-18-2015, Available Online at http://thediplomat.com/2015/06/china-a-solution-in-the-middle-east/, Accessed 6-21-2016, RJS)</w:t>
      </w:r>
    </w:p>
    <w:p w:rsidR="00C40A1B" w:rsidRPr="009927B9" w:rsidRDefault="00C40A1B" w:rsidP="00C40A1B">
      <w:r w:rsidRPr="009927B9">
        <w:rPr>
          <w:rStyle w:val="StyleUnderline"/>
        </w:rPr>
        <w:t>U.S. President Barack Obama admitted at the June 2015 G-7 summit in Germany that his administration did not have a “complete strategy” for Islamic extremists in the Middle Ea</w:t>
      </w:r>
      <w:r>
        <w:t xml:space="preserve">st. Although the admission was only a brief note in the president’s remarks, it spoke volumes about the United States’ predicament in dealing with the problems that plague that part of the world. Given their complicated nature, </w:t>
      </w:r>
      <w:r w:rsidRPr="009927B9">
        <w:rPr>
          <w:rStyle w:val="StyleUnderline"/>
        </w:rPr>
        <w:t>any future U.S. strategy will merely act as a bandage that covers deeply rooted and infested wounds. Until the underlying issues are addressed, the U.S. will find itself trapped in awkward positions again and again.</w:t>
      </w:r>
      <w:r>
        <w:t xml:space="preserve"> </w:t>
      </w:r>
      <w:r w:rsidRPr="009927B9">
        <w:rPr>
          <w:rStyle w:val="StyleUnderline"/>
        </w:rPr>
        <w:t>What should Washington do about the Middle East? It appears that at present, it has no choice but to help the Iraqi government drive ISIS out and restore order in Iraq.</w:t>
      </w:r>
      <w:r>
        <w:t xml:space="preserve"> But in regard to the problems in Syria and Yemen, and for many other issues in the region, the United States does have choices and must come up with a long-term strategy. </w:t>
      </w:r>
      <w:r w:rsidRPr="009927B9">
        <w:rPr>
          <w:rStyle w:val="StyleUnderline"/>
        </w:rPr>
        <w:t>For a variety of compelling reasons, this strategy should include China as an important component. China has been rising in national power and steadily moving toward the center stage of world politics. It is now eager to play a bigger role in international affairs in general and in the Middle East in particular. China’s growing economic ties with both Israel and Arab nations and its lack of religious and political baggage make it an ideal candidate to break the gridlocks in the Middle East and initiate constructive changes</w:t>
      </w:r>
      <w:r>
        <w:t xml:space="preserve">. The U.S. should seriously consider this option and carefully facilitate China’s assumption of duties in this conflicted region. Enjoying this article? Click here to subscribe for full access. Just $5 a month. The US: Part of the Problem </w:t>
      </w:r>
      <w:r w:rsidRPr="009927B9">
        <w:rPr>
          <w:rStyle w:val="StyleUnderline"/>
        </w:rPr>
        <w:t>The overarching problem in the Middle East is the Israel-Arab conflict. The United States has long been a supporter and protector of Israel. From an Arab perspective, the U.S. stands squarely on the “other side” of the Israeli-Arab divide and cannot be impartial in mediating the conflict</w:t>
      </w:r>
      <w:r>
        <w:t xml:space="preserve">. Fragmentation within the Islamic community constantly plagues the Arab population. Tension between Sunni and Shia Muslims has often resulted in bloody clashes between the competing sects. The U.S. has sowed feelings of resentment and betrayal amongst Muslims by siding with different sects in different historical contexts. </w:t>
      </w:r>
      <w:r w:rsidRPr="009927B9">
        <w:rPr>
          <w:rStyle w:val="StyleUnderline"/>
        </w:rPr>
        <w:t>By weaving a complicated web of relationships with various Arab nations, the U.S. has effectively entangled itself in Middle Eastern affairs. Clearly, the United States is part of the problem in the Middle East</w:t>
      </w:r>
      <w:r>
        <w:t xml:space="preserve">. As such, it cannot be an effective mediator in the conflicts. Still, Washington cannot simply sever its Middle Eastern ties and leave the region to its own devices. Three key issues, among many others, force the United States to maintain a presence in the Middle East for now and into the foreseeable future. First, it must help rebuild Iraq following the destruction of it in the 2003 invasion. As Colin Powell famously put it, “if you break it, you own it.” Second, the Iran problem will keep the U.S. in the Middle East for as long as the issues remain unresolved. And finally, the United States holds a bias toward Israel when it comes to conflicts between Israel and the Arabs. </w:t>
      </w:r>
      <w:r w:rsidRPr="009927B9">
        <w:rPr>
          <w:rStyle w:val="StyleUnderline"/>
        </w:rPr>
        <w:t>Therefore, it will remain in the Middle East as long as the conflict persists</w:t>
      </w:r>
      <w:r>
        <w:t xml:space="preserve">. The first problem will most likely be handled by the U.S. alone. In the quest to rebuild Iraq, the United States will have little, if any, help from other nations (the G-7 heads of nations paid only lip service to the U.S. request for assistance). In the case of Iran, Washington ought to take a lesson from the North Korea problem, in which China has been a mediator. China is already invested in the P5+1 (the five UN Security Council Permanent members plus Germany) negotiation with Iran to bring a halt to Iran’s nuclear program. </w:t>
      </w:r>
      <w:r w:rsidRPr="009927B9">
        <w:rPr>
          <w:rStyle w:val="StyleUnderline"/>
        </w:rPr>
        <w:t>In future negotiations, the U.S. should suggest holding meetings in Beijing (rather than Vienna). While this strategy may grant China undeserved international prestige, it is a small price to pay to ease an onerous undertaking</w:t>
      </w:r>
      <w:r>
        <w:t xml:space="preserve">. </w:t>
      </w:r>
      <w:r w:rsidRPr="009927B9">
        <w:rPr>
          <w:rStyle w:val="StyleUnderline"/>
        </w:rPr>
        <w:t>Allowing China to assume a more prominent role could bring about a dramatic change to this decades-old problem</w:t>
      </w:r>
      <w:r>
        <w:t xml:space="preserve">. As for the third issue, </w:t>
      </w:r>
      <w:r w:rsidRPr="009927B9">
        <w:rPr>
          <w:rStyle w:val="StyleUnderline"/>
        </w:rPr>
        <w:t>the United States desperately needs China’s help. Only China, with its growing economic clout and lack of diplomatic baggage, can help bridge the gap between Israel/U.S. and the Arabs</w:t>
      </w:r>
      <w:r>
        <w:t>. The Middle East: It’s the Economy, Stupid! There is no panacea for the centuries-old conflicts in the Middle East. These family feuds, in the Chinese expression, “cannot be cut,” and any attempt to sort them out will only make them worse. That said, many of the family feuds are about money. Improved economic conditions often reduce the intensity of tensions and may well do so in the Middle East. In the quest for influence in the Middle East, China’s future ambitions are even more important than its past diplomatic dealings. Through its policy of promoting investment in the region, China has built strong ties to both Israel and its Arab and Muslim neighbors. These ties provide the leverage necessary to broker more peaceful relations in the region. Chinese businessmen and entrepreneurs have invested heavily in Israel’s “Silicon Wadi” and have helped the country grow through venture capital and private equity deals. Beijing is Israel’s third-largest trading partner and Israel is China’s second-largest source of military technology. In the Arab nations, Chinese companies have invested heavily in infrastructure, engaged in arms sales, and initiated extensive resource extraction operations. China’s desire to play a larger role in the world, and the Middle East in particular, is largely defined by its oil and resource ambitions. In 2014, China imported about 6.2 million barrels of oil per day. About 3.1 million of those barrels came from the Middle East. More specifically, 989,000 barrels came from Saudi Arabia, 573,000 barrels came from Iraq, and 546,000 barrels came from Iran. China’s thriving economy has propelled it past the United States as the world’s largest oil importer. As the United States continues to demonstrate its preference for non-Arab oil sources, the bond between Arab oil-producing nations and Chinese companies will strengthen. But oil is not the only factor bolstering the Chinese-Arab relationship; China and the Middle East also maintain strong trading ties. The Chinese Silk Road (known as the “One Belt, One Road” strategy) offers Middle Easterners improved economic prospects through a resource distribution route that will run from China to Europe. The path, which includes both land and maritime routes, connects China to Kyrgyzstan, Tajikistan, Turkmenistan, Uzbekistan, Iran, Turkey, and Europe. China has vowed to spend nearly fifty billion dollars on building railways, roads, pipelines, shipping lanes, and other infrastructure in the region. Ju Chengzhi, a senior official at China’s transport ministry stated, “The route will link China with major countries in Central Asia, Western Asia, and Europe. It will pass these countries’ administrative centers, major cities, and resource-producing areas.” While China extracts oil and offers commodities in return, the United States has limited commodities to offer the Middle East. The United States also lacks a Silk Road-type plan to promote economic growth in the region. Ambassador Gong Xiaosheng, China’s special envoy to the Middle East, believes that the Silk Road initiative could be a key answer to the Middle East’s peace problem. During an April 2015 visit to Palestine, Gong expressed his desire for the Silk Road to serve as a catalyst to spur economic development and foster peace. He also related China’s desire to get Palestine involved in China’s development plan. He believes that, unlike previous attempts to foster peace in the Middle East, the beauty of the “One Belt, One Road” strategy lies in its scope: by 2014, as Chaoling Feng notes, 77 out of 118 of China’s bilateral or trilateral free trade agreements were states located along the One Belt, One Road routes. A comprehensive Middle East involvement in the proposed Silk Road will reduce youth unemployment and smooth out uneven economic growth in major population centers. In this way, the initiative will go a long way toward addressing underlying sources of instability. It is also important to note the role that the Asian Infrastructure Investment Bank (AIIB) will play in uniting Middle Eastern factions, while simultaneously supporting the development of the Silk Road. The AIIB provides the funding and investment necessary to turn the “One Belt, One Road” vision into a reality. Egypt has joined the AIIB as a founding member and Saudi Arabia, Iran, the United Arab Emirates, Jordan, Oman, Qatar, and Kuwait have signed on as associate members. Membership in the AIIB grants these nations a fast track to Chinese investment funds and will unite them under a common economic interest. On both ends of the Arab-Israeli dispute, military exchanges and economic cooperation will serve as major building blocks for bilateral relations. Israelis and Palestinians recognize that Chinese investment is invaluable in sustaining their economies. To court future investment from this great power, nations on both sides of the ethnic and religious divide will be forced to moderate their demands. When compared with Washington’s Middle East policies, Beijing’s new approach lays the foundation for more peaceful and prosperous relations. Perhaps it is time to give China a chance. China: An Ideal Alternative? China enjoys a number of advantages over the United States (and other great powers such as Great Britain, France, Germany, or Russia) in the Middle East. First, it lacks the religious, colonial, and historical baggage that weighs down many other nations. By refusing to get entangled in violence between Arabs and Israelis, China has demonstrated that it holds no preference between Jews and Muslims. China has also avoided the quagmire of picking sides between competing Muslim sects. Plus, geographic and demographic divisions in the Middle East cannot be attributed to the Chinese. Unlike the other great powers, China has no negative historical legacy in the region. More importantly, China enjoys normal relations with all Middle Eastern countries. Lastly, one should not discount China’s “One Belt, One Road” plan and its ability to bring change to the region. Of course, China’s increased Middle Eastern investment doesn’t necessarily guarantee future diplomatic success. Key players must also demonstrate their willingness to cooperate with the Chinese. Historical and current political and economic trends indicate that both Israel and Palestine would be likely to do so. China’s support for Palestine is longstanding. The Palestine Liberation Organization (PLO) received weapons and money from China in the 1970s and 1980s, and Chinese leaders refer to Yasser Arafat as “an old friend of the Chinese people.” Nonetheless, China’s historically pro-Arab position and its support for the Iranian regime has not prevented the Israeli government from inviting the Chinese to invest in infrastructure, education, and technology. Member states of the Gulf Cooperation Council (GCC) also welcome China’s economic involvement as way to stabilize the region. Saudi Arabia and Qatar, for example, regard China as a balancing force against their overall reliance on Western powers for stability. From Israel’s point of view, China represents an increasingly appealing economic and diplomatic partner. The U.S. rebalance to Asia, while intended to address pressing political and economic imperatives in that region, causes Israel to doubt Washington’s commitment to its security. Coupled with Secretary of State John Kerry’s recent diplomatic failure in Israel, the rebalance has complicated the traditionally solid U.S.-Israel alliance. Israel’s April 2015 decision to join the AIIB also demonstrates its desire to strengthen its diplomatic and economic ties with China. Beijing’s shift from a condemnation of Israel to a relatively neutral position will encourage cooperation. Even though the Arabs are not pleased with China’s shift, economic imperatives require that they accept the change. Of course, increased involvement in the Middle East means that China will be forced to make tough choices. To some, China’s history as a “free rider” precludes it from addressing the Middle East’s most unwieldy issues. It is true that China has taken a free ride while the U.S. has shouldered the thankless burden of Middle Eastern peacekeeping and the attendant international criticism. Still, while China may not be able to solve all of the Middle East’s problems, it is in a better position to do so than the United States is. While the U.S. must remain involved in the Middle East to address crucial security commitments, China has the potential to grow into a major player in the region. Some U.S. commentators contend that if China refuses to take a firm stand on key Middle Eastern issues, it can hardly become a major player. Others argue that China cannot sow the seeds of security, peace, and stability in the Middle East without expending blood or treasure. The Chinese, however, believe that they are different from Americans (and others as well) and will therefore act differently. The Chinese take this as an article of faith. The world should give China the benefit of the doubt.</w:t>
      </w:r>
    </w:p>
    <w:p w:rsidR="00C40A1B" w:rsidRDefault="00C40A1B" w:rsidP="00C40A1B">
      <w:pPr>
        <w:pStyle w:val="Heading2"/>
        <w:rPr>
          <w:rStyle w:val="StyleUnderline"/>
          <w:u w:val="none"/>
        </w:rPr>
      </w:pPr>
      <w:r>
        <w:rPr>
          <w:rStyle w:val="StyleUnderline"/>
          <w:u w:val="none"/>
        </w:rPr>
        <w:t>One Belt One Road</w:t>
      </w:r>
    </w:p>
    <w:p w:rsidR="00C40A1B" w:rsidRDefault="00C40A1B" w:rsidP="00C40A1B">
      <w:pPr>
        <w:pStyle w:val="Heading4"/>
        <w:rPr>
          <w:rStyle w:val="Style13ptBold"/>
        </w:rPr>
      </w:pPr>
      <w:r>
        <w:rPr>
          <w:rStyle w:val="Style13ptBold"/>
        </w:rPr>
        <w:t>Cooperation with China helps to save the One Belt One Road project, key to China’s economy and also checks Middle East terrorism</w:t>
      </w:r>
    </w:p>
    <w:p w:rsidR="00C40A1B" w:rsidRDefault="00C40A1B" w:rsidP="00C40A1B">
      <w:r w:rsidRPr="008B6C9D">
        <w:rPr>
          <w:rStyle w:val="Style13ptBold"/>
        </w:rPr>
        <w:t>Lin 4/14/16</w:t>
      </w:r>
      <w:r>
        <w:t xml:space="preserve"> — Christina Lin, a Fellow at the Center for Transatlantic Relations at SAIS-Johns Hopkins University, focusing on China-Middle East and NATO relations.  Her current project is on the interplay of SCO-EU-NATO in China’s One Belt, One Road strategy, as an evolving paradigm of SCO-US/West relations in a multi-polar world. Lin has extensive US government experience working on China security issues, including policy planning at the US Department of Defense, the National Security Council, and US Department of State.  She is the author of The New Silk Road: China's Energy Strategy in the Greater Middle East (The Washington Institute for Near East Policy).  4-14-2016 ("The Mideast: a laboratory for US-EU maritime cooperation with China</w:t>
      </w:r>
      <w:proofErr w:type="gramStart"/>
      <w:r>
        <w:t>?,</w:t>
      </w:r>
      <w:proofErr w:type="gramEnd"/>
      <w:r>
        <w:t>" No Publication, 4-1-2016, Available Online at http://blog.merics.org/en/blog-post/2016/04/14/the-mideast-a-laboratory-for-us-eu-maritime-cooperation-with-china.html, Accessed 6-21-2016, RJS)</w:t>
      </w:r>
    </w:p>
    <w:p w:rsidR="00C40A1B" w:rsidRDefault="00C40A1B" w:rsidP="00C40A1B">
      <w:r w:rsidRPr="008B6C9D">
        <w:rPr>
          <w:rStyle w:val="StyleUnderline"/>
        </w:rPr>
        <w:t>As rising tensions in the South China Sea worry policymakers from Washington to Brussels, the US and the EU should seize the opportunity to cooperate with</w:t>
      </w:r>
      <w:r>
        <w:t xml:space="preserve"> </w:t>
      </w:r>
      <w:r w:rsidRPr="008B6C9D">
        <w:rPr>
          <w:rStyle w:val="StyleUnderline"/>
        </w:rPr>
        <w:t>China in another part of the world</w:t>
      </w:r>
      <w:r>
        <w:t xml:space="preserve">. </w:t>
      </w:r>
      <w:r w:rsidRPr="008B6C9D">
        <w:rPr>
          <w:rStyle w:val="StyleUnderline"/>
        </w:rPr>
        <w:t>China’s growing role in the Mideast and its “One Belt, One Road” initiative could be a starting point for non-traditional maritime security cooperation</w:t>
      </w:r>
      <w:r>
        <w:t xml:space="preserve">. While the US rebalances east to Asia, China marches west. </w:t>
      </w:r>
      <w:r w:rsidRPr="008B6C9D">
        <w:rPr>
          <w:rStyle w:val="StyleUnderline"/>
        </w:rPr>
        <w:t>Beijing’s project to build a “new silk road” connecting Asia and Europe is the most visible statement of its geostrategic interests</w:t>
      </w:r>
      <w:r>
        <w:t xml:space="preserve">. </w:t>
      </w:r>
      <w:r w:rsidRPr="008B6C9D">
        <w:rPr>
          <w:rStyle w:val="StyleUnderline"/>
        </w:rPr>
        <w:t>The success of the project, officially known as “One belt, one road” (OBOR), depends in large part on developments in the volatile Mideast</w:t>
      </w:r>
      <w:r>
        <w:t xml:space="preserve">. The Mideast plays a bigger role in Beijing’s foreign policy and trade calculations than ever before. </w:t>
      </w:r>
      <w:r w:rsidRPr="008B6C9D">
        <w:rPr>
          <w:rStyle w:val="StyleUnderline"/>
        </w:rPr>
        <w:t>China is now the world’s top global importer of crude oil, with half of its imported oil coming from the region.</w:t>
      </w:r>
      <w:r>
        <w:t xml:space="preserve"> The Mideast also serves as an important trading hub for China, as well as a market entry point into Europe and Africa. The EU is China’s largest export market, while Africa is an important destination for Chinese investments in energy, strategic resources and infrastructure projects. </w:t>
      </w:r>
      <w:r w:rsidRPr="008B6C9D">
        <w:rPr>
          <w:rStyle w:val="StyleUnderline"/>
        </w:rPr>
        <w:t>Terrorism threatens China’s energy supply</w:t>
      </w:r>
      <w:r>
        <w:t xml:space="preserve"> But </w:t>
      </w:r>
      <w:r w:rsidRPr="008B6C9D">
        <w:rPr>
          <w:rStyle w:val="StyleUnderline"/>
        </w:rPr>
        <w:t>the Mideast is also the region that presents the biggest challenges for China’s OBOR initiative</w:t>
      </w:r>
      <w:r>
        <w:t xml:space="preserve">. </w:t>
      </w:r>
      <w:r w:rsidRPr="008B6C9D">
        <w:rPr>
          <w:rStyle w:val="StyleUnderline"/>
        </w:rPr>
        <w:t>The presence of ISIS, Al Qaeda and other Islamic extremist groups threatens China’s energy supply as well as its trade and market access, especially via the Suez Canal</w:t>
      </w:r>
      <w:r>
        <w:t xml:space="preserve">. </w:t>
      </w:r>
      <w:r w:rsidRPr="008B6C9D">
        <w:rPr>
          <w:rStyle w:val="StyleUnderline"/>
        </w:rPr>
        <w:t>With over 95 percent of global trade being seaborne, Beijing is heavily dependent on the Canal to reach its export markets in Europe.</w:t>
      </w:r>
      <w:r>
        <w:t xml:space="preserve"> And in 2013, China surpassed the US to become the world’s largest trading nation. But 2013 was also the year when Al Furqun Brigade, an Al Qaeda affiliate, attacked China’s COSCO Asia in the Suez Canal by firing RPGs at the large container ship en route to northern Europe. In January 2016, NATO </w:t>
      </w:r>
      <w:proofErr w:type="gramStart"/>
      <w:r>
        <w:t>commander</w:t>
      </w:r>
      <w:proofErr w:type="gramEnd"/>
      <w:r>
        <w:t xml:space="preserve"> </w:t>
      </w:r>
      <w:r w:rsidRPr="008B6C9D">
        <w:rPr>
          <w:rStyle w:val="StyleUnderline"/>
        </w:rPr>
        <w:t>Vice Admiral Clive Johnstone warned of ISIS attempts to build a navy to disrupt Mediterranean maritime trade and access, with cruise ships as a possible next target for attacks</w:t>
      </w:r>
      <w:r>
        <w:t xml:space="preserve">. Faced with increased military activity and ship inspections in the Suez Canal, maritime insurance company Lloyd’s List recommended that ships take the 6,000-mile (almost 9,700 kilometres) longer route around the Cape of Good Hope instead. Source: American Journal of Transportation, www.ajot.com </w:t>
      </w:r>
      <w:proofErr w:type="gramStart"/>
      <w:r>
        <w:t>These</w:t>
      </w:r>
      <w:proofErr w:type="gramEnd"/>
      <w:r>
        <w:t xml:space="preserve"> s</w:t>
      </w:r>
      <w:r w:rsidRPr="008B6C9D">
        <w:rPr>
          <w:rStyle w:val="StyleUnderline"/>
        </w:rPr>
        <w:t>hipping delays and increased risk premiums would thus be costly for China’s maritime trade and economic growth</w:t>
      </w:r>
      <w:r>
        <w:t>. Although China is building overland networks of railroads and highways as part of the planned economic belt across Eurasia, including the Med-Red Railway through Israel to connect the Red Sea to the Mediterranean Sea and bypass the Suez, these routes cannot replace the important maritime transport corridors</w:t>
      </w:r>
      <w:r w:rsidRPr="008B6C9D">
        <w:rPr>
          <w:rStyle w:val="StyleUnderline"/>
        </w:rPr>
        <w:t xml:space="preserve">. In face of converging interests in countering terrorism and piracy, safeguarding trade and energy corridors, and maintaining regional stability, China’s interests in the region provide an opportunity for the US and the EU to engage Beijing on non-traditional security cooperation in the Mideast segment of China’s new </w:t>
      </w:r>
      <w:proofErr w:type="gramStart"/>
      <w:r w:rsidRPr="008B6C9D">
        <w:rPr>
          <w:rStyle w:val="StyleUnderline"/>
        </w:rPr>
        <w:t>silk road</w:t>
      </w:r>
      <w:proofErr w:type="gramEnd"/>
      <w:r w:rsidRPr="008B6C9D">
        <w:rPr>
          <w:rStyle w:val="StyleUnderline"/>
        </w:rPr>
        <w:t>.</w:t>
      </w:r>
      <w:r>
        <w:t xml:space="preserve"> As Bruce Jones observed in his book The Risk Pivot, </w:t>
      </w:r>
      <w:r w:rsidRPr="008B6C9D">
        <w:rPr>
          <w:rStyle w:val="StyleUnderline"/>
        </w:rPr>
        <w:t>there is a fundamental asymmetry between China’s reliance on Mideast oil supply and its military capability to mitigate risks in the region. To protect its interests, China would need to rely on and cooperate with more advanced navies from NATO and EU countries for maritime and energy security</w:t>
      </w:r>
      <w:r>
        <w:t xml:space="preserve">. Anti-piracy efforts are a model for cooperation </w:t>
      </w:r>
      <w:r w:rsidRPr="008B6C9D">
        <w:rPr>
          <w:rStyle w:val="StyleUnderline"/>
        </w:rPr>
        <w:t>The platform SHADE</w:t>
      </w:r>
      <w:r>
        <w:t xml:space="preserve"> (Shared Awareness and De-Confliction), </w:t>
      </w:r>
      <w:r w:rsidRPr="008B6C9D">
        <w:rPr>
          <w:rStyle w:val="StyleUnderline"/>
        </w:rPr>
        <w:t>which coordinates navies from China</w:t>
      </w:r>
      <w:r>
        <w:t xml:space="preserve">, the EU Naval Force, the US-led Combined Maritime Force, </w:t>
      </w:r>
      <w:r w:rsidRPr="008B6C9D">
        <w:rPr>
          <w:rStyle w:val="StyleUnderline"/>
        </w:rPr>
        <w:t>NATO, and other countries to combat piracy and human trafficking</w:t>
      </w:r>
      <w:r>
        <w:t xml:space="preserve"> in the Gulf of Aden </w:t>
      </w:r>
      <w:r w:rsidRPr="008B6C9D">
        <w:rPr>
          <w:rStyle w:val="StyleUnderline"/>
        </w:rPr>
        <w:t>is a good example for a successful joint project between the US, the EU and China</w:t>
      </w:r>
      <w:r>
        <w:t xml:space="preserve">. And </w:t>
      </w:r>
      <w:r w:rsidRPr="008B6C9D">
        <w:rPr>
          <w:rStyle w:val="StyleUnderline"/>
        </w:rPr>
        <w:t>the same template could perhaps be applied to protect the Suez Canal region and the Eastern Mediterranean</w:t>
      </w:r>
      <w:r>
        <w:t xml:space="preserve">. China is also increasing its capabilities as a security provider by establishing a new naval base in Djibouti. It could use its new military presence on the continent to augment its UN peacekeeping operations in Africa, as well as anti-piracy, humanitarian assistance and non-combatant evacuation operations similar to the ones conducted in Libya and Yemen. </w:t>
      </w:r>
      <w:r w:rsidRPr="008B6C9D">
        <w:rPr>
          <w:rStyle w:val="StyleUnderline"/>
        </w:rPr>
        <w:t>In return, the US and the EU could use the Middle East platform as a good first step towards confidence building</w:t>
      </w:r>
      <w:r>
        <w:t xml:space="preserve">. </w:t>
      </w:r>
      <w:r w:rsidRPr="008B6C9D">
        <w:rPr>
          <w:rStyle w:val="StyleUnderline"/>
        </w:rPr>
        <w:t>Unlike in the Western Pacific, where Sino-US relations are tense due to historic rivalry, territorial disputes and security alliances, the Middle East is a neutral slate</w:t>
      </w:r>
      <w:r>
        <w:t xml:space="preserve">. China is a newcomer to the region and has no territorial claims there. </w:t>
      </w:r>
      <w:r w:rsidRPr="008B6C9D">
        <w:rPr>
          <w:rStyle w:val="StyleUnderline"/>
        </w:rPr>
        <w:t>China’s leaders are therefore seeking cooperation and advice from experienced players such as Europe, the US, as well as Israel, on how to navigate the unknown terrain, especially when it comes to counter-terrorism. The US and the EU should view China’s forays into the region as a welcome opportunity for future burden-sharing.</w:t>
      </w:r>
      <w:r>
        <w:t xml:space="preserve"> In an era of heightened threats to global security and diminishing US and EU resources, </w:t>
      </w:r>
      <w:r w:rsidRPr="008B6C9D">
        <w:rPr>
          <w:rStyle w:val="StyleUnderline"/>
        </w:rPr>
        <w:t>China’s contribution can supplement US and transatlantic efforts to address global challenges</w:t>
      </w:r>
      <w:r>
        <w:t xml:space="preserve">. China may not share all of the West’s values, but it shares an interest for regional stability. </w:t>
      </w:r>
      <w:r w:rsidRPr="008B6C9D">
        <w:rPr>
          <w:rStyle w:val="StyleUnderline"/>
        </w:rPr>
        <w:t>So rather than only cooperating with like-minded allies in a “partnership of choice”, the US and the EU can engage China in a “partnership of necessity</w:t>
      </w:r>
      <w:r>
        <w:t xml:space="preserve">”. And who knows? </w:t>
      </w:r>
      <w:r w:rsidRPr="008B6C9D">
        <w:rPr>
          <w:rStyle w:val="StyleUnderline"/>
        </w:rPr>
        <w:t>If the experiment for confidence building with China in the Mideast turns out to be successful, the US and the EU might eventually be in a better position to work with China on reducing bilateral tensions in the Asia-Pacific</w:t>
      </w:r>
      <w:r>
        <w:t>.</w:t>
      </w:r>
    </w:p>
    <w:p w:rsidR="00C40A1B" w:rsidRDefault="00C40A1B" w:rsidP="00C40A1B">
      <w:pPr>
        <w:pStyle w:val="Heading4"/>
      </w:pPr>
      <w:r>
        <w:t xml:space="preserve">Chinese economic influence is key to global stability, </w:t>
      </w:r>
      <w:proofErr w:type="gramStart"/>
      <w:r>
        <w:t>its</w:t>
      </w:r>
      <w:proofErr w:type="gramEnd"/>
      <w:r>
        <w:t xml:space="preserve"> in the US’s best interests to preserve soft power and solve SCS conflict. </w:t>
      </w:r>
    </w:p>
    <w:p w:rsidR="00C40A1B" w:rsidRDefault="00C40A1B" w:rsidP="00C40A1B">
      <w:r w:rsidRPr="00303411">
        <w:rPr>
          <w:rStyle w:val="Style13ptBold"/>
        </w:rPr>
        <w:t>Kurlantzick 1-15-16</w:t>
      </w:r>
      <w:r>
        <w:t xml:space="preserve"> </w:t>
      </w:r>
      <w:r w:rsidRPr="00303411">
        <w:rPr>
          <w:sz w:val="16"/>
          <w:szCs w:val="16"/>
        </w:rPr>
        <w:t>— Joshua Kurlantzick, is senior fellow for Southeast Asia at the Council on Foreign Relations (CFR). Mr. Kurlantzick was previously a scholar at the Carnegie Endowment for International Peace, where he studied Southeast Asian politics and economics and China's relations with Southeast Asia, including Chinese investment, aid, and diplomacy. Previously, he was a fellow at the University of Southern California Center on Public Diplomacy and a fellow at the Pacific Council on International Policy. Mr. Kurlantzick has also served as a columnist for Time, a correspondent for The Economist based in Bangkok, a special correspondent for the New Republic, a senior correspondent for the American Prospect, and a contributing writer for Mother Jones. He also serves on the editorial board of Current History. He is the winner of the Luce Scholarship for journalism in Asia and was selected as a finalist for the Osborn Elliot prize for journalism in Asia. His first book, Charm Offensive: How China's Soft Power Is Transforming the World, was nominated for CFR's 2008 Arthur Ross Book Award. He is the author of Democracy in Retreat: The Revolt of the Middle Class and the Worldwide Decline in Representative Government, and the author of the forthcoming A Great Place to Have a War: The Secret War in Laos and the Birth of a Military CIA. Mr. Kurlantzick received his BA in political science from Haverford College.</w:t>
      </w:r>
      <w:r>
        <w:t xml:space="preserve">1-15-16 ("Let China win. It’s good for </w:t>
      </w:r>
      <w:proofErr w:type="gramStart"/>
      <w:r>
        <w:t>America.,</w:t>
      </w:r>
      <w:proofErr w:type="gramEnd"/>
      <w:r>
        <w:t>" Washington Post, Available Online at https://www.washingtonpost.com/opinions/let-china-win-its-good-for-america/2016/01/14/bfec4732-b9b6-11e5-829c-26ffb874a18d_story.html, Accessed 6-21-2016, RJS)</w:t>
      </w:r>
    </w:p>
    <w:p w:rsidR="00C40A1B" w:rsidRPr="00303411" w:rsidRDefault="00C40A1B" w:rsidP="00C40A1B">
      <w:pPr>
        <w:rPr>
          <w:rStyle w:val="StyleUnderline"/>
        </w:rPr>
      </w:pPr>
      <w:r w:rsidRPr="00303411">
        <w:rPr>
          <w:rStyle w:val="StyleUnderline"/>
        </w:rPr>
        <w:t>When Chinese officials announced in 2013 that they would open an Asian Infrastructure Investment Bank to primarily fund big construction projects across the Pacific, they launched a slow-motion freak-out in Washington</w:t>
      </w:r>
      <w:r>
        <w:t xml:space="preserve">. As they went around the world inviting governments to join, </w:t>
      </w:r>
      <w:r w:rsidRPr="00303411">
        <w:rPr>
          <w:rStyle w:val="StyleUnderline"/>
        </w:rPr>
        <w:t>Obama administration officials pressured their allies in Asia, Europe and elsewhere not to</w:t>
      </w:r>
      <w:r>
        <w:t xml:space="preserve">. </w:t>
      </w:r>
      <w:r w:rsidRPr="00303411">
        <w:rPr>
          <w:rStyle w:val="StyleUnderline"/>
        </w:rPr>
        <w:t>The AIIB, headquartered in Beijing, would allow China to expand its influence throughout Asia,</w:t>
      </w:r>
      <w:r>
        <w:t xml:space="preserve"> the White House fretted. “We are wary about a trend toward constant accommodation of China,” one Obama aide complained to the Financial Times after Britain joined 56 other nations in signing up to fund power plants, roads, telecommunications infrastructure and other ventures. It was a rare public critique of a U.S. ally. The campaign against China’s bank is hardly unique. </w:t>
      </w:r>
      <w:r w:rsidRPr="00303411">
        <w:rPr>
          <w:rStyle w:val="StyleUnderline"/>
        </w:rPr>
        <w:t>Since the Obama administration came into office, its Asia strategy has been to fear and combat nearly every move by China to flex its muscles</w:t>
      </w:r>
      <w:r>
        <w:t xml:space="preserve">, which Beijing has done through aid grants, trade deals, energy exploration, new diplomatic initiatives and military relations with other nations. </w:t>
      </w:r>
      <w:r w:rsidRPr="00303411">
        <w:rPr>
          <w:rStyle w:val="StyleUnderline"/>
        </w:rPr>
        <w:t>This anti-China strategy might be one of the only areas of agreement between the president and Republicans.</w:t>
      </w:r>
      <w:r>
        <w:t xml:space="preserve"> </w:t>
      </w:r>
      <w:proofErr w:type="gramStart"/>
      <w:r>
        <w:t>Donald  Trump</w:t>
      </w:r>
      <w:proofErr w:type="gramEnd"/>
      <w:r>
        <w:t>, for instance, says he wants to battle China at every opportunity and promises to slap 45 percent tariffs on Chinese imports</w:t>
      </w:r>
      <w:r w:rsidRPr="00303411">
        <w:rPr>
          <w:rStyle w:val="StyleUnderline"/>
        </w:rPr>
        <w:t>. In some places, such as the South China Sea, the nation’s expanding power poses a real threat.</w:t>
      </w:r>
      <w:r>
        <w:t xml:space="preserve"> And it is frightening to see a xenophobic autocracy — one that cracks down ferociously on domestic critics and fosters a growing cult of personality around President Xi Jinping — gaining influence. </w:t>
      </w:r>
      <w:r w:rsidRPr="00303411">
        <w:rPr>
          <w:rStyle w:val="StyleUnderline"/>
        </w:rPr>
        <w:t>But wariness toward China has morphed into a muddled, obsessive and often mindless U.S. policy.</w:t>
      </w:r>
      <w:r>
        <w:t xml:space="preserve"> </w:t>
      </w:r>
      <w:r w:rsidRPr="00303411">
        <w:rPr>
          <w:rStyle w:val="StyleUnderline"/>
        </w:rPr>
        <w:t>It holds that any new Chinese action must be stopped; any new Chinese ally must be won over; any new Chinese ambition must be contained</w:t>
      </w:r>
      <w:r>
        <w:t xml:space="preserve">. </w:t>
      </w:r>
      <w:r w:rsidRPr="00303411">
        <w:rPr>
          <w:rStyle w:val="StyleUnderline"/>
        </w:rPr>
        <w:t>The administration has become so fixated on countering Beijing that it fails to realize that some of the Chinese actions it is fighting do not imperil the United States’ interests</w:t>
      </w:r>
      <w:r>
        <w:t xml:space="preserve">. </w:t>
      </w:r>
      <w:r w:rsidRPr="00303411">
        <w:rPr>
          <w:rStyle w:val="StyleUnderline"/>
        </w:rPr>
        <w:t>Meanwhile, the (largely futile) battle doesn’t just alienate allies. It also takes U.S. diplomats, money and arms away from places that truly matter to the United States</w:t>
      </w:r>
      <w:r>
        <w:t xml:space="preserve">. </w:t>
      </w:r>
      <w:r w:rsidRPr="00303411">
        <w:rPr>
          <w:rStyle w:val="StyleUnderline"/>
        </w:rPr>
        <w:t>In some places, America would do best to let China win</w:t>
      </w:r>
      <w:r>
        <w:t xml:space="preserve">. Since at least 1989, the year of the Tiananmen Square massacre and the end of a honeymoon in U.S.-China relations, Washington has regarded Beijing’s growing power with suspicion. But during the Clinton administration, China was still recovering economically and militarily from that debacle; it posed no real military or diplomatic threat to the United States or most U.S. partners in Asia. Then George W. Bush spent his presidency focused on the war on terrorism and largely put China issues to the side. By the time Barack Obama took office, however, China had become much more influential. And the promise to end Middle Eastern wars gave the White House the bandwidth to focus on opposing it, often counterproductively. </w:t>
      </w:r>
      <w:r w:rsidRPr="00303411">
        <w:rPr>
          <w:rStyle w:val="StyleUnderline"/>
        </w:rPr>
        <w:t xml:space="preserve">The Asian Infrastructure Investment Bank — a relatively modest institution with an initial capitalization of about $100 billion, much of which China plans to provide — is one place where the United States should have simply stepped aside. </w:t>
      </w:r>
      <w:r>
        <w:t xml:space="preserve">In asking other nations not to join as founding members, </w:t>
      </w:r>
      <w:r w:rsidRPr="00303411">
        <w:rPr>
          <w:rStyle w:val="StyleUnderline"/>
        </w:rPr>
        <w:t>U.S. officials sometimes argued that the institution would duplicate the older Asian Development Bank, a multilateral bank dominated by Japan and headquartered in the Philippines, a U.S. treaty ally</w:t>
      </w:r>
      <w:r>
        <w:t>, according to Obama administration Asia specialists. Other times, they argued that the new bank would undermine international financial and environmental standards for aid projects. Yet the Asian Development Bank itself estimates that infrastructure in the continent’s poorer nations needs about $8 trillion in upgrades by 2020 if those countries want to remain globally competitive</w:t>
      </w:r>
      <w:r w:rsidRPr="00303411">
        <w:rPr>
          <w:rStyle w:val="StyleUnderline"/>
        </w:rPr>
        <w:t>. The idea of the AIIB is genuinely popular with these countries — as well as with some donor nations in Europe — and doesn’t threaten U.S. strategic interests.</w:t>
      </w:r>
      <w:r>
        <w:t xml:space="preserve"> </w:t>
      </w:r>
      <w:r w:rsidRPr="00303411">
        <w:rPr>
          <w:rStyle w:val="StyleUnderline"/>
        </w:rPr>
        <w:t>Meanwhile, U.S. partners didn’t appreciate Washington telling them how to run every detail of their China policy</w:t>
      </w:r>
      <w:r>
        <w:t xml:space="preserve">. “The Obama administration has expended serious energy trying to dissuade its allies from joining the bank,” notes Elizabeth Economy, a China scholar at the Council on Foreign Relations, and still it couldn’t succeed, which just makes the administration look weak. Washington could have helped the bank work with other global lending organizations — and might have even had some say over its agenda — but now </w:t>
      </w:r>
      <w:r w:rsidRPr="00303411">
        <w:rPr>
          <w:rStyle w:val="StyleUnderline"/>
        </w:rPr>
        <w:t>officials from several of its founding member states tell me they’ll be less inclined to listen to the White House when it wants their help stopping other Chinese initiatives</w:t>
      </w:r>
      <w:r>
        <w:t xml:space="preserve">. Beijing’s influence has also expanded in Southeast Asia. China has become the leading trading partner with many nations in the region, as well as the biggest donor to some poorer states. In November, it launched its first joint military exercises with U.S. treaty ally Thailand. </w:t>
      </w:r>
      <w:r w:rsidRPr="00303411">
        <w:rPr>
          <w:rStyle w:val="StyleUnderline"/>
        </w:rPr>
        <w:t>The Obama administration has overreacted to these perceived dangers by devoting significant resources to improving ties with mainland Southeast Asian states, several of which have deeply undemocratic or illiberal governments.</w:t>
      </w:r>
      <w:r>
        <w:t xml:space="preserve"> It has worked hard for rapprochement with Burma, including visits from then-Secretary of State Hillary Clinton and Obama himself. </w:t>
      </w:r>
      <w:r w:rsidRPr="00303411">
        <w:rPr>
          <w:rStyle w:val="StyleUnderline"/>
        </w:rPr>
        <w:t>The administration has upgraded defense ties with authoritarian or semi-authoritarian Cambodia, Laos and Malaysia, and may soon do so with Burma as well</w:t>
      </w:r>
      <w:r>
        <w:t xml:space="preserve">. Obama has built a close personal relationship with Malaysian Prime Minister Najib Razak, now in trouble for allegedly taking $600 million from a government fund. </w:t>
      </w:r>
      <w:r w:rsidRPr="00303411">
        <w:rPr>
          <w:rStyle w:val="StyleUnderline"/>
        </w:rPr>
        <w:t>What “strategic imbalance” would result if Washington’s influence in these parts of the region diminished? Countries like Cambodia and Burma are still largely irrelevant to U.S. investors and strategic interests</w:t>
      </w:r>
      <w:r>
        <w:t xml:space="preserve">. The United States began boosting ties with Burma five years ago, but American investors have sunk only $2 million in officially counted investment into the country since 2011, largely because the business climate there remains atrocious. In Cambodia, U.S. companies invested about $85 million in 2014, the last year for which figures are available. (By contrast, American executives sent $290 million to tiny Luxembourg in 2015, a nation whose population is 4 percent of Cambodia’s.) </w:t>
      </w:r>
      <w:r w:rsidRPr="00303411">
        <w:rPr>
          <w:rStyle w:val="StyleUnderline"/>
        </w:rPr>
        <w:t>Its AIIB failure may have made the United States look weak and miserly, but its focus on competition in unimportant parts of Southeast Asia has real consequences</w:t>
      </w:r>
      <w:r>
        <w:t xml:space="preserve">. </w:t>
      </w:r>
      <w:r w:rsidRPr="00303411">
        <w:rPr>
          <w:rStyle w:val="StyleUnderline"/>
        </w:rPr>
        <w:t>Washington needs Chinese help to halt Iran’s nuclear program, combat climate change and protect global cybersecurity</w:t>
      </w:r>
      <w:r>
        <w:t xml:space="preserve">. The White House can fairly complain about Xi’s repressive regime and his rapid military buildup, but </w:t>
      </w:r>
      <w:r w:rsidRPr="00303411">
        <w:rPr>
          <w:rStyle w:val="StyleUnderline"/>
        </w:rPr>
        <w:t>needlessly alienating Beijing only makes the world’s most important bilateral relationship harder</w:t>
      </w:r>
      <w:r>
        <w:t xml:space="preserve">. China has responded harshly to U.S. attempts to mitigate its influence in its own neighborhood, repeatedly delivering veiled public warnings to Southeast Asian nations that side with Washington on major issues and offering massive assistance to countries like Cambodia for moving closer to China. </w:t>
      </w:r>
      <w:r w:rsidRPr="00303411">
        <w:rPr>
          <w:rStyle w:val="StyleUnderline"/>
        </w:rPr>
        <w:t>Sparking confrontation over important issues such as the South China Sea is worth it, but raising disputes over places like Cambodia is not</w:t>
      </w:r>
      <w:r>
        <w:t xml:space="preserve">. Africa is another place where the obsession with pushing back at most forms of Chinese influence has not helped. It’s true that some, though hardly all, Chinese investment and aid on the continent does not conform to international environmental and anti-corruption standards. But sub-Saharan nations have generally welcomed this support. Pew surveys last year found that China is more popular in Africa than on any other continent. It is now the largest trading partner across sub-Saharan Africa, a relationship that will only deepen. </w:t>
      </w:r>
      <w:r w:rsidRPr="00303411">
        <w:rPr>
          <w:rStyle w:val="StyleUnderline"/>
        </w:rPr>
        <w:t>Beijing and Washington have sometimes cooperated in Africa (battling Ebola and trying to strengthen the African Union), but often the two powers have competed for clout. In South Sudan, for instance, they have competed for influence over the government of the young country, alienating many Sudanese in the process and undermining cooperation in one of the most fragile parts of the continent</w:t>
      </w:r>
      <w:r>
        <w:t xml:space="preserve">. In November, China announced that it would be constructing a de facto military base in Djibouti, one of the most strategically important places in Africa because militaries there can project their power into the Middle East. The United States has a major base in Djibouti, and U.S. officials reportedly are worried about Chinese encroachments so nearby. </w:t>
      </w:r>
      <w:r w:rsidRPr="00303411">
        <w:rPr>
          <w:rStyle w:val="StyleUnderline"/>
        </w:rPr>
        <w:t>But allowing Beijing to build its influence in Africa would come at only a minimal cost to U.S. interests, because China is hardly the African colossus it has been portrayed to be;</w:t>
      </w:r>
      <w:r>
        <w:t xml:space="preserve"> the Djibouti base is still its first overseas military facility. “Observers often dramatically overstate the scope of Chinese official finance — loans and aid — pledged to Africa,” writes Deborah Brautigam of the Johns Hopkins School of Advanced International Studies, one of the most accomplished scholars of China- Africa relations. She adds that China treats Africa no more rapaciously than any other foreign power: It does not try to take African land, win all of Africa’s resources or push out other major players that have security interests on the continent. </w:t>
      </w:r>
      <w:r w:rsidRPr="00303411">
        <w:rPr>
          <w:rStyle w:val="StyleUnderline"/>
        </w:rPr>
        <w:t>And other than the largest economies such as Nigeria and South Africa, the places where China wields greater influence — Mozambique, Angola, Zambia — are not central to U.S. companies or U.S. military strategy. No wonder African writers and analysts have called for China and the United States to put aside their differences so they can focus on jointly fighting poverty, improving the business climate, combating disease and building infrastructure.</w:t>
      </w:r>
      <w:r>
        <w:t xml:space="preserve"> The tiny islands of the Pacific are another region of unneeded competition. There, in search of natural resources and a broader rejection of Taiwan’s independent government, Beijing is boosting aid and encouraging Chinese firms to invest in Fiji, Papua New Guinea and smaller nations such as the Solomon Islands. </w:t>
      </w:r>
      <w:r w:rsidRPr="00303411">
        <w:rPr>
          <w:rStyle w:val="StyleUnderline"/>
        </w:rPr>
        <w:t>This does not represent a zero-sum challenge to American power</w:t>
      </w:r>
      <w:r>
        <w:t>. “</w:t>
      </w:r>
      <w:r w:rsidRPr="00303411">
        <w:rPr>
          <w:rStyle w:val="StyleUnderline"/>
        </w:rPr>
        <w:t>The rise of Chinese influence, which is driven predominantly by diverse commercial interests, does not presage a new era of geo-strategic competition</w:t>
      </w:r>
      <w:r>
        <w:t xml:space="preserve">,” says a report from the Lowy Institute, a leading Australian think tank. Scholars there say China has projected minimal hard power far into the Pacific. Still, Obama administration officials see a battle for supremacy. As Clinton told the Senate Foreign Relations Committee in 2011: “Let’s put aside the moral, humanitarian, do-good side of what we believe in, and let’s just talk straight realpolitik. We are in a competition with China” in the Pacific islands. So the White House has increased U.S. diplomatic representation in the region, boosted aid dramatically and rhetorically pointed to a competition between Beijing and Washington. It has done so even though most Pacific nations are tiny economies and the U.S. Navy retains a massive advantage over China’s in speed, technology and basing throughout the Pacific. The White House strategy inevitably diverts scarce U.S. diplomatic resources from other parts of the globe while leaving island nations feeling compelled to choose between closer ties with China or with the United States. </w:t>
      </w:r>
      <w:r w:rsidRPr="00303411">
        <w:rPr>
          <w:rStyle w:val="StyleUnderline"/>
        </w:rPr>
        <w:t>The result might embarrass Washington: Many of these nations might prefer China for its lavish aid and possible investment. Despite China’s growing global influence, its image in many regions, including in Asia, is still weak</w:t>
      </w:r>
      <w:r>
        <w:t xml:space="preserve">. In the past decade, its relations with many of its neighbors have soured, largely because of its aggressive claims in disputed coastal waters. The same Pew surveys that found favorable views of China in Africa also showed that negative opinions were much higher in Asian nations such as India, the Philippines, Japan and Vietnam, where 74 percent of people had an unfavorable view of China. In Europe, Australia and parts of Latin America, initial excitement in the 2000s about the impact of new Chinese investment and aid has given way to decidedly mixed views among citizens and governments about Beijing, including fears that China will not play by trade rules, will steal technology and will make investments that offer little benefit to local economies. U.S. popularity, by contrast, has recovered from the lows of the Bush administration, particularly across the Pacific. A 2014 poll of people in 11 Asia-Pacific countries, conducted for the Center for Strategic and International Studies, found that nearly 80 percent of respondents, including those in many countries that viewed China unfavorably in the Pew study, supported a more robust U.S. economic and security presence in Asia — a percentage that would have surely been lower during the 2000s. </w:t>
      </w:r>
      <w:r w:rsidRPr="00303411">
        <w:rPr>
          <w:rStyle w:val="StyleUnderline"/>
        </w:rPr>
        <w:t>But the exercise of soft power rests on lasting positive perceptions, and it does not help for Washington to cultivate strongmen such as Malaysia’s Najib or Kazakhstan’s Nursultan Nazarbayev while promoting democracy elsewhere</w:t>
      </w:r>
      <w:r>
        <w:t xml:space="preserve">. </w:t>
      </w:r>
      <w:r w:rsidRPr="00303411">
        <w:rPr>
          <w:rStyle w:val="StyleUnderline"/>
        </w:rPr>
        <w:t>It leads people in these countries to see little difference between U.S. and Chinese foreign policy</w:t>
      </w:r>
      <w:r>
        <w:t xml:space="preserve">. </w:t>
      </w:r>
      <w:r w:rsidRPr="00303411">
        <w:rPr>
          <w:rStyle w:val="StyleUnderline"/>
        </w:rPr>
        <w:t>The real challenges posed by China require all of America’s focus at a time when the United States is shrinking its Army and is no longer the only global economic superpower. Those challenges include China’s claims in the South China Sea, through which half the world’s trade passes, and its exertions in the East China Sea, which would give Beijing the right to block Japanese boats and fighter planes from the region around northeast Asia. And China is racing to modernize its navy to help support these power grabs. These are the developments worth fighting</w:t>
      </w:r>
      <w:r>
        <w:t xml:space="preserve">. </w:t>
      </w:r>
      <w:r w:rsidRPr="00303411">
        <w:rPr>
          <w:rStyle w:val="StyleUnderline"/>
        </w:rPr>
        <w:t>The right strategy requires a nuanced understanding of where the United States should pick its stands against a rising China and where it is necessary to concede some power</w:t>
      </w:r>
      <w:r>
        <w:t xml:space="preserve">. In Southeast Asia, for instance, that means helping the countries most likely to have to defend themselves in the South China Sea (including Vietnam and the Philippines) while worrying less about mainland states (such as Burma). </w:t>
      </w:r>
      <w:r w:rsidRPr="00303411">
        <w:rPr>
          <w:rStyle w:val="StyleUnderline"/>
        </w:rPr>
        <w:t xml:space="preserve">Nuance also demands a political environment in which leaders can talk about ceding some international influence to China. </w:t>
      </w:r>
      <w:r>
        <w:t xml:space="preserve">This will not be easy: Any pol who plays down American global dominance can become a target for opponents. But </w:t>
      </w:r>
      <w:r w:rsidRPr="00303411">
        <w:rPr>
          <w:rStyle w:val="StyleUnderline"/>
        </w:rPr>
        <w:t>it shouldn’t be politically toxic to admit that China is becoming more powerful and that a more reasoned U.S. foreign policy would be one that wields U.S. resources judiciously. We should marshal our capital for the challenges that are truly challenging.</w:t>
      </w:r>
    </w:p>
    <w:p w:rsidR="00C40A1B" w:rsidRDefault="00C40A1B" w:rsidP="00C40A1B">
      <w:pPr>
        <w:pStyle w:val="Heading2"/>
      </w:pPr>
      <w:r>
        <w:t>SCS Conflict</w:t>
      </w:r>
    </w:p>
    <w:p w:rsidR="00C40A1B" w:rsidRDefault="00C40A1B" w:rsidP="00C40A1B">
      <w:pPr>
        <w:pStyle w:val="Heading4"/>
        <w:rPr>
          <w:rStyle w:val="Style13ptBold"/>
        </w:rPr>
      </w:pPr>
      <w:r>
        <w:rPr>
          <w:rStyle w:val="Style13ptBold"/>
        </w:rPr>
        <w:t xml:space="preserve">Relations key to de-escalate SCS. </w:t>
      </w:r>
    </w:p>
    <w:p w:rsidR="00C40A1B" w:rsidRDefault="00C40A1B" w:rsidP="00C40A1B">
      <w:r w:rsidRPr="00303411">
        <w:rPr>
          <w:rStyle w:val="Style13ptBold"/>
        </w:rPr>
        <w:t>Chang 3-3-16</w:t>
      </w:r>
      <w:r>
        <w:t xml:space="preserve"> — </w:t>
      </w:r>
      <w:r w:rsidRPr="00303411">
        <w:rPr>
          <w:sz w:val="16"/>
          <w:szCs w:val="16"/>
        </w:rPr>
        <w:t xml:space="preserve">Felix K Chang, is a senior fellow at the Foreign Policy Research Institute. He is also the Chief Strategy Officer of DecisionQ, a predictive analytics company in the national security and healthcare industries. He has worked with a number of digital, consumer services, and renewable energy entrepreneurs for years. He was previously a consultant in Booz Allen Hamilton’s Strategy and Organization practice; among his clients were the U.S. Department of Energy, U.S. Department of Homeland Security, U.S. Department of the Treasury, and other agencies. Earlier, he served as a senior planner and an intelligence officer in the U.S. Department of Defense and a business advisor at Mobil Oil Corporation, where he dealt with strategic planning for upstream and midstream investments throughout Asia and Africa. His publications have appeared in American Interest, National Interest, Orbis, and Parameters. His latest FPRI E-Book is </w:t>
      </w:r>
      <w:proofErr w:type="gramStart"/>
      <w:r w:rsidRPr="00303411">
        <w:rPr>
          <w:sz w:val="16"/>
          <w:szCs w:val="16"/>
        </w:rPr>
        <w:t>Transforming</w:t>
      </w:r>
      <w:proofErr w:type="gramEnd"/>
      <w:r w:rsidRPr="00303411">
        <w:rPr>
          <w:sz w:val="16"/>
          <w:szCs w:val="16"/>
        </w:rPr>
        <w:t xml:space="preserve"> the Philippines’ Defense Architecture: How to Create a Credible and Sustainable Maritime Deterrent. His ongoing research concentrates on military, economic, and energy security issues in Asia as well as the financial industry around the world. He received his M.B.A. from Duke University and M.A. and B.A. from the University of Pennsylvania</w:t>
      </w:r>
      <w:r>
        <w:t>. 3-3-2016 ("South China Sea Escalation: Relations between China and the United States," Foreign Policy Research Institute, 3-3-2016, Available Online at http://www.fpri.org/2016/03/south-china-sea-escalation-relations-china-united-states/, Accessed 6-21-2016, RJS)</w:t>
      </w:r>
    </w:p>
    <w:p w:rsidR="00C40A1B" w:rsidRDefault="00C40A1B" w:rsidP="00C40A1B">
      <w:pPr>
        <w:rPr>
          <w:rStyle w:val="StyleUnderline"/>
        </w:rPr>
      </w:pPr>
      <w:r w:rsidRPr="00303411">
        <w:rPr>
          <w:rStyle w:val="StyleUnderline"/>
        </w:rPr>
        <w:t>Every week that passes seems to bring a new development in the South China Sea. Over the last few months, China finished the construction of military-grade airfields on several of the islets that it occupies in the Spratly archipelago and began building radar installations on</w:t>
      </w:r>
      <w:r>
        <w:t xml:space="preserve"> </w:t>
      </w:r>
      <w:r w:rsidRPr="00303411">
        <w:rPr>
          <w:rStyle w:val="StyleUnderline"/>
        </w:rPr>
        <w:t>them</w:t>
      </w:r>
      <w:r>
        <w:t xml:space="preserve">. </w:t>
      </w:r>
      <w:r w:rsidRPr="00303411">
        <w:rPr>
          <w:rStyle w:val="StyleUnderline"/>
        </w:rPr>
        <w:t>It also deployed HQ-9 surface-to-air missile systems and combat aircraft to the Paracel Islands</w:t>
      </w:r>
      <w:r>
        <w:t xml:space="preserve">. Meanwhile, </w:t>
      </w:r>
      <w:r w:rsidRPr="00303411">
        <w:rPr>
          <w:rStyle w:val="StyleUnderline"/>
        </w:rPr>
        <w:t>the United States twice sailed a guided-missile destroyer close to Chinese-held islands</w:t>
      </w:r>
      <w:r>
        <w:t xml:space="preserve"> and flew a pair of B-52 bombers nearby to assert freedom of navigation through the area. It also began to monitor the region with P-8A maritime patrol aircraft. Possibly even more worrisome to China, </w:t>
      </w:r>
      <w:r w:rsidRPr="00303411">
        <w:rPr>
          <w:rStyle w:val="StyleUnderline"/>
        </w:rPr>
        <w:t>the United States has begun to discuss conducting joint patrols in the South China Sea with not only the Philippines, a country that disputes China’s claims, but also India, one of China’s Asian rivals</w:t>
      </w:r>
      <w:r>
        <w:t>. Yesterday</w:t>
      </w:r>
      <w:r w:rsidRPr="00303411">
        <w:rPr>
          <w:rStyle w:val="StyleUnderline"/>
        </w:rPr>
        <w:t>, the U.S. Pacific Command announced that it would hold a joint naval exercise with India and Japan, China’s other Asian rival, in the waters just north of the South China Sea later this year</w:t>
      </w:r>
      <w:proofErr w:type="gramStart"/>
      <w:r>
        <w:t>.[</w:t>
      </w:r>
      <w:proofErr w:type="gramEnd"/>
      <w:r>
        <w:t xml:space="preserve">1] Naval and Air Bases in the South China Sea </w:t>
      </w:r>
      <w:r w:rsidRPr="00303411">
        <w:rPr>
          <w:rStyle w:val="StyleUnderline"/>
        </w:rPr>
        <w:t>While tensions have rapidly risen in recent months, the escalation in words and actions between China and the United States started years ago.</w:t>
      </w:r>
      <w:r>
        <w:t xml:space="preserve"> Many Chinese cite 2010 as a turning point. During that year’s </w:t>
      </w:r>
      <w:r w:rsidRPr="00303411">
        <w:rPr>
          <w:rStyle w:val="StyleUnderline"/>
        </w:rPr>
        <w:t>ASEAN Regional Forum, Southeast Asian leaders publicly rebuked China over its assertiveness in the South China Sea. Not believing that they would do so on their own accord and witnessing then U.S. Secretary of State Hillary Clinton’s behavior at the forum, China came to believe that the United States orchestrated the criticism</w:t>
      </w:r>
      <w:r>
        <w:t xml:space="preserve">. From that, </w:t>
      </w:r>
      <w:r w:rsidRPr="00303411">
        <w:rPr>
          <w:rStyle w:val="StyleUnderline"/>
        </w:rPr>
        <w:t>China concluded that the United States had abandoned its long-held position not to take sides in the South China Sea dispute and had chosen to interject itself into it</w:t>
      </w:r>
      <w:r>
        <w:t xml:space="preserve">. Certainly by late 2014, the United States had decided to challenge China’s actions. Diplomacy had failed to deter China from incrementally elbowing its Southeast Asian neighbors out of the South China Sea. Indeed, China had become even more assertive, violating the spirit of the ASEAN code of conduct that it signed in 2002. Rather than refraining from actions that may change the status quo, </w:t>
      </w:r>
      <w:r w:rsidRPr="00303411">
        <w:rPr>
          <w:rStyle w:val="StyleUnderline"/>
        </w:rPr>
        <w:t>China stepped up its military presence, increased the number of its coast guard patrols, and even encouraged its fishermen to fish in the South China Sea with subsidized fuel.</w:t>
      </w:r>
      <w:r>
        <w:t xml:space="preserve"> That eventually led to a months-long standoff between Chinese and Philippine naval vessels near Scarborough Shoal in 2012. Despite the risk of such incidents, </w:t>
      </w:r>
      <w:r w:rsidRPr="00303411">
        <w:rPr>
          <w:rStyle w:val="StyleUnderline"/>
        </w:rPr>
        <w:t>both China and the United States have good reasons to stand firm. First and foremost, Beijing believes that the islands in (and possibly the waters of) the South China Sea are its own</w:t>
      </w:r>
      <w:r>
        <w:t xml:space="preserve">. </w:t>
      </w:r>
      <w:r w:rsidRPr="00303411">
        <w:rPr>
          <w:rStyle w:val="StyleUnderline"/>
        </w:rPr>
        <w:t>Plus, Beijing knows that no Southeast Asian country without American support can prevent it from dominating those waters</w:t>
      </w:r>
      <w:r>
        <w:t xml:space="preserve">. Chinese observers also have cause to question how strong that American support really is. Over the last half decade or so, the United States has proven itself to be diffident whenever it has been confronted with an international crisis, from the Middle East to Eastern Europe. </w:t>
      </w:r>
      <w:r w:rsidRPr="00303411">
        <w:rPr>
          <w:rStyle w:val="StyleUnderline"/>
        </w:rPr>
        <w:t>However vigorous American rhetoric might sound, Beijing may believe that if push came to shove, the United States would back down</w:t>
      </w:r>
      <w:r>
        <w:t xml:space="preserve">. On the other hand, </w:t>
      </w:r>
      <w:r w:rsidRPr="00303411">
        <w:rPr>
          <w:rStyle w:val="StyleUnderline"/>
        </w:rPr>
        <w:t>Washington believes that it must ensure freedom of navigation through the South China Sea, not only for the sake of international norms, but also to shore up the credibility of its security commitments in Asia</w:t>
      </w:r>
      <w:r>
        <w:t xml:space="preserve">, which have been dented by its past prevarications. Ultimately, those commitments help to underpin the prevailing international order, which China occasionally chafes against. But many American observers wonder whether China would really challenge that order, not least of which because China has so greatly benefited from it. Why risk upsetting it now, especially when China’s economy is teetering. Surely, Chinese leaders, whose primary interest has always been to stay in power, are more concerned about the rising unrest inside China than the South China Sea. </w:t>
      </w:r>
      <w:r w:rsidRPr="00303411">
        <w:rPr>
          <w:rStyle w:val="StyleUnderline"/>
        </w:rPr>
        <w:t>However confrontational China may seem, Washington may believe that if push came to shove, China would back down.</w:t>
      </w:r>
      <w:r>
        <w:t xml:space="preserve"> </w:t>
      </w:r>
      <w:r w:rsidRPr="00303411">
        <w:rPr>
          <w:rStyle w:val="StyleUnderline"/>
        </w:rPr>
        <w:t>All of this would be even more alarming were it not for Sino-American cooperation in other areas, such as this week’s United Nations sanctions on North Korea</w:t>
      </w:r>
      <w:r>
        <w:t xml:space="preserve">. But how far apart the two countries are on the South China Sea was made clear in February when the United States openly warned China of “consequences” if it did not heed the decision of an arbitration court in The Hague where the Philippines brought a legal case against China over its South China Sea claims. That divide was again evident at a press conference last week during which U.S. Secretary of State John Kerry and Chinese Foreign Minister Wang Yi, while standing next to one another, cautioned each other’s country not to take further provocative actions in the South China Sea. Neither diplomat appeared to acknowledge the other’s caution. As most observed, it seemed as if they agreed to disagree. Days later, the heated rhetoric between China and the United States resumed. At a Congressional hearing, Admiral Harry Harris, commander of the U.S. Pacific Command, testified that “China seeks hegemony in East Asia.” In response, Chinese Foreign Ministry spokesperson Hong Lei accused the United States of “maritime hegemony and muscle-flexing on the sea.”[2] Neither comment raised many eyebrows. Perhaps that is because we have become inured to the rhetorical exchanges. </w:t>
      </w:r>
      <w:r w:rsidRPr="00303411">
        <w:rPr>
          <w:rStyle w:val="StyleUnderline"/>
        </w:rPr>
        <w:t>But the longer the escalation of words and actions continues, the higher the stakes will be if an incident does occur. It will be harder for China and the United States to back down without real costs. But thus far neither side seems in the mood for compromise.</w:t>
      </w:r>
    </w:p>
    <w:p w:rsidR="00C40A1B" w:rsidRDefault="00C40A1B" w:rsidP="00C40A1B">
      <w:pPr>
        <w:pStyle w:val="Heading2"/>
        <w:rPr>
          <w:rStyle w:val="StyleUnderline"/>
          <w:u w:val="none"/>
        </w:rPr>
      </w:pPr>
      <w:r>
        <w:rPr>
          <w:rStyle w:val="StyleUnderline"/>
          <w:u w:val="none"/>
        </w:rPr>
        <w:t>Agriculture</w:t>
      </w:r>
    </w:p>
    <w:p w:rsidR="00C40A1B" w:rsidRDefault="00C40A1B" w:rsidP="00C40A1B">
      <w:pPr>
        <w:pStyle w:val="Heading4"/>
      </w:pPr>
      <w:r>
        <w:t>Maintaining relations key to agriculture trade, collapses US economy if China buys crops elsewhere</w:t>
      </w:r>
    </w:p>
    <w:p w:rsidR="00C40A1B" w:rsidRDefault="00C40A1B" w:rsidP="00C40A1B">
      <w:r>
        <w:t>Mylo Trade, 16 — Mylo Trade, 1-10-2016 ("U.S. Agricultural Exports to China Down," Mylo Trade, 1-10-2016, Available Online at http://www.mylotrade.com/u-s-agricultural-exports-to-china-down.html, Accessed 6-21-2016, RJS)</w:t>
      </w:r>
    </w:p>
    <w:p w:rsidR="00C40A1B" w:rsidRDefault="00C40A1B" w:rsidP="00C40A1B">
      <w:r>
        <w:t xml:space="preserve">China, the most populous country in the world, is the second largest economy ranked just below the U.S. with a nominal GDP of $10.36 trillion as of 2014. However, this high GDP does not necessarily indicate the wealth of the country. The country ranked 80 for GDP per capita which was only $7,589 as of 2014. </w:t>
      </w:r>
      <w:r w:rsidRPr="00AC7171">
        <w:rPr>
          <w:rStyle w:val="StyleUnderline"/>
        </w:rPr>
        <w:t>In 2007, China’s economy grew by 14.2 percent, according to the IMF. In 2010, it slowed to 10.4 percent. This year, China’s leadership is shooting for about 7 percent. The slowdown is necessary as Beijing transitions from an export-oriented economy to a more sustainable consumption-oriented one</w:t>
      </w:r>
      <w:r>
        <w:t xml:space="preserve">. In 2000, China accounted for just 3 percent of the global goods trade. By 2014, that number had jumped to 10 percent. </w:t>
      </w:r>
      <w:r w:rsidRPr="00AC7171">
        <w:rPr>
          <w:rStyle w:val="StyleUnderline"/>
        </w:rPr>
        <w:t>China became the world’s lead trading nation in 2013</w:t>
      </w:r>
      <w:r>
        <w:t xml:space="preserve">. </w:t>
      </w:r>
      <w:r w:rsidRPr="00AC7171">
        <w:rPr>
          <w:rStyle w:val="StyleUnderline"/>
        </w:rPr>
        <w:t>China by itself accounted for about 17 percent of the world’s overall GDP in 2014, but its demand for imports has already fallen 14.6 percent over the first seven months of 2015</w:t>
      </w:r>
      <w:r>
        <w:t xml:space="preserve">. In other words, </w:t>
      </w:r>
      <w:r w:rsidRPr="00AC7171">
        <w:rPr>
          <w:rStyle w:val="StyleUnderline"/>
        </w:rPr>
        <w:t>China’s down-trending growth will have an impact on virtually every country in the world</w:t>
      </w:r>
      <w:r>
        <w:t xml:space="preserve">. After a decade of rapid growth, </w:t>
      </w:r>
      <w:r w:rsidRPr="00AC7171">
        <w:rPr>
          <w:rStyle w:val="StyleUnderline"/>
        </w:rPr>
        <w:t>China’s appetite for goods and raw materials from the rest of the world appears to be slowing. The economic relationship between the United States and China begins with the trade ties between the two countries</w:t>
      </w:r>
      <w:r>
        <w:t xml:space="preserve">. </w:t>
      </w:r>
      <w:r w:rsidRPr="00AC7171">
        <w:rPr>
          <w:rStyle w:val="StyleUnderline"/>
        </w:rPr>
        <w:t>U.S.-China economic ties have expanded substantially over the past three decades</w:t>
      </w:r>
      <w:r>
        <w:t>. Total U.S</w:t>
      </w:r>
      <w:proofErr w:type="gramStart"/>
      <w:r>
        <w:t>.-</w:t>
      </w:r>
      <w:proofErr w:type="gramEnd"/>
      <w:r>
        <w:t xml:space="preserve"> China trade rose from $2 billion in 1979 to $591 billion in 2014. </w:t>
      </w:r>
      <w:r w:rsidRPr="00AC7171">
        <w:rPr>
          <w:rStyle w:val="StyleUnderline"/>
        </w:rPr>
        <w:t>China is currently the United States’ second-largest trading partner, its third-largest export market, and its biggest source of imports</w:t>
      </w:r>
      <w:r>
        <w:t>. American exports to China totaled nearly $125 billion last year. The United States imported nearly $470 billion worth of goods from China in 2014, the majority of which were imports of consumer goods. The value of these imports was equivalent to about 12 percent of all the goods consumed in the country last year. The U.S. trade deficit with China deficit rose from $10 billion in 1990 to $344 billion in 2014. The top U.S. export to China was computers and electronics, representing about $13.9 billion</w:t>
      </w:r>
      <w:r w:rsidRPr="00AC7171">
        <w:rPr>
          <w:rStyle w:val="StyleUnderline"/>
        </w:rPr>
        <w:t>. The second-largest U.S. export to China was crop production, representing about $9.2 billion in exports</w:t>
      </w:r>
      <w:r>
        <w:t>. The third-largest U.S. export to China was made up of chemicals, representing about $8.7 billion in exports. The fourth-largest U.S. export to China was transportation equipment, representing about $7.6 billion in equipment; tying with equipment was waste and scrap, also representing about $7.6 billion in U.S. exports to China. Currently, nearly 17 percent of all U.S. agricultural exports are destined for the Chinese market</w:t>
      </w:r>
      <w:r w:rsidRPr="00AC7171">
        <w:rPr>
          <w:rStyle w:val="StyleUnderline"/>
        </w:rPr>
        <w:t>. These export figures highlight the critical importance of the U.S.-China trade relationship for U.S. agriculture and underscores the United States interest in China’s ability to maintain a strong and stable economy.</w:t>
      </w:r>
      <w:r>
        <w:t xml:space="preserve"> </w:t>
      </w:r>
      <w:r w:rsidRPr="00AC7171">
        <w:rPr>
          <w:rStyle w:val="StyleUnderline"/>
        </w:rPr>
        <w:t>U.S. farm states are also big exporters to China, which is the biggest market for American agricultural products</w:t>
      </w:r>
      <w:r>
        <w:t xml:space="preserve">. </w:t>
      </w:r>
      <w:r w:rsidRPr="00AC7171">
        <w:rPr>
          <w:rStyle w:val="StyleUnderline"/>
        </w:rPr>
        <w:t>Some 20 percent of all U.S. farm exports are sold to China, which bought $30 billion worth of food products in fiscal year 2014, including soybeans, distillers’ grains, hides and skins, tree nuts, coarse grains, cotton and beef, according to the U.S. Department of Agriculture</w:t>
      </w:r>
      <w:r>
        <w:t xml:space="preserve">. </w:t>
      </w:r>
      <w:r w:rsidRPr="00AC7171">
        <w:rPr>
          <w:rStyle w:val="StyleUnderline"/>
        </w:rPr>
        <w:t>As the top supplier of agricultural products to China, the United States accounted for 24% of China’s agricultural imports in 2012-13</w:t>
      </w:r>
      <w:r>
        <w:t xml:space="preserve"> and ranked No. 1 in soybeans and other oilseeds (36% of China’s imports for the category), cotton (30%), meat (25%), cereal grains (42%), cattle hides (53%), distillers’ dried grains (99%) and hay and forage products (95%). </w:t>
      </w:r>
      <w:r w:rsidRPr="00AC7171">
        <w:rPr>
          <w:rStyle w:val="StyleUnderline"/>
        </w:rPr>
        <w:t>Over the last two decades, China’s economic prosperity and increased consumer demand for food has significantly contributed to the record growth in United States agricultural exports</w:t>
      </w:r>
      <w:r>
        <w:t xml:space="preserve">. During the years immediately following China’s WTO accession, annual U.S. agricultural exports to China surged from under $2 billion to $5 billion in 2005. China was the second-largest U.S. agricultural export market in 2014 at $24.5 billion. From fiscal year (FY) 2000 to FY 2015, the value of U.S. agricultural and related exports to China rose from $1.7 to $25.9 billion dollars, comprising approximately 16 percent of all U.S. agricultural exports. </w:t>
      </w:r>
      <w:r w:rsidRPr="00AC7171">
        <w:rPr>
          <w:rStyle w:val="StyleUnderline"/>
        </w:rPr>
        <w:t>While the rapid growth in U.S. farm exports to China has plateaued in recent years, many macroeconomic conditions signal the potential for continued long-term growth and trade expansion in China. The amount of food needed by China is staggering because of its near 1.4 billion people. Plus, as the Chinese economy grows and incomes rise, demand for higher protein foods and higher value food is growing even faster</w:t>
      </w:r>
      <w:r>
        <w:t>. Its major imports are oilseeds (specifically soybeans), vegetable oils and cotton</w:t>
      </w:r>
      <w:r w:rsidRPr="00AC7171">
        <w:rPr>
          <w:rStyle w:val="StyleUnderline"/>
        </w:rPr>
        <w:t>. But needs have been shifting over the years, prompting changes in the import mix and to some degree in policy. While bulk commodities remain predominant in China’s agricultural imports, evolving consumer tastes and increased purchasing power are stimulating demand for higher value products</w:t>
      </w:r>
      <w:r>
        <w:t xml:space="preserve">. An increasingly urban population, a growing middle class, and higher disposable incomes have increased Chinese consumers’ ability to diversify their diets and purchase high-value, protein-rich foods. China’s excess demand for agricultural imports has been channeled into a few commodities that react rising consumer demand for vegetable oils, livestock products, and industrial raw materials. </w:t>
      </w:r>
      <w:r w:rsidRPr="00AC7171">
        <w:rPr>
          <w:rStyle w:val="StyleUnderline"/>
        </w:rPr>
        <w:t xml:space="preserve">The United States, with its abundant land resources, has a competitive advantage in many of these products. </w:t>
      </w:r>
      <w:r>
        <w:t>Soybeans, other oilseeds, and fats and oils represent nearly half of China’s agricultural import value</w:t>
      </w:r>
      <w:r w:rsidRPr="00AC7171">
        <w:rPr>
          <w:rStyle w:val="StyleUnderline"/>
        </w:rPr>
        <w:t>. A variety of agricultural goods have made significant contributions to U.S. export totals, many gaining first-time market access to China in the last couple of years</w:t>
      </w:r>
      <w:r>
        <w:t xml:space="preserve">. For example, U.S. sorghum and distiller’s dried grains used for animal feed have become billion-dollar exports to China despite being almost non-existent prior to 2008. </w:t>
      </w:r>
      <w:r w:rsidRPr="00AC7171">
        <w:rPr>
          <w:rStyle w:val="StyleUnderline"/>
        </w:rPr>
        <w:t>Sales of these lower-cost feed substitutes have helped offset recent declines in U.S. corn exports caused by China’s restrictive trade policies</w:t>
      </w:r>
      <w:r>
        <w:t xml:space="preserve">. Similarly, exports of U.S. hides and skins, seafood, and wood products have recently surpassed the $1 billion mark. While these numbers are significant, soybeans continue to dominate U.S. agricultural exports to China, historically accounting for approximately half the total value of U.S. exports. In FY 2015, U.S. soybean exports to China were valued at $12.7 billion, the second-highest level on record. The projections indicate that China will increase production of pork and poultry. The rising feed requirements of swine, poultry, and other livestock, however, are dif cult to assess since the dietary needs of animals can be met through various commodities, a wide range of production practices are used in China, and information on supply and demand of both livestock and feed resources is often unavailable or unreliable. The USDA projections anticipate that China will increase its imports of soybeans and feed grains to support rising domestic meat production. Soybeans are expected to continue as the dominant import commodity, but imports of corn and meats are expected to rise as well. </w:t>
      </w:r>
      <w:r w:rsidRPr="00AC7171">
        <w:rPr>
          <w:rStyle w:val="StyleUnderline"/>
        </w:rPr>
        <w:t>China’s impact on slowing growth on trade and agriculture was seen lower in 2015, with an even larger drop expected in 2016</w:t>
      </w:r>
      <w:r>
        <w:t xml:space="preserve">. Among other factors, </w:t>
      </w:r>
      <w:r w:rsidRPr="00AC7171">
        <w:rPr>
          <w:rStyle w:val="StyleUnderline"/>
        </w:rPr>
        <w:t>the strength of the U.S. dollar relative to other major currencies has been hampering U.S. exports</w:t>
      </w:r>
      <w:r>
        <w:t xml:space="preserve">, as a stronger dollar rises the relative price of U.S. products abroad. Overall, </w:t>
      </w:r>
      <w:r w:rsidRPr="00AC7171">
        <w:rPr>
          <w:rStyle w:val="StyleUnderline"/>
        </w:rPr>
        <w:t>U.S. exports of agricultural products from January to June 2015 declined 11% to $67.7 billion compared to the same period last year</w:t>
      </w:r>
      <w:r>
        <w:t xml:space="preserve"> ($75.7 billion</w:t>
      </w:r>
      <w:r w:rsidRPr="00AC7171">
        <w:rPr>
          <w:rStyle w:val="StyleUnderline"/>
        </w:rPr>
        <w:t>). For the first six months of 2015, U.S. agricultural exports to China, Canada, Mexico, and Japan declined year-over-year, and sales to China ($8.9 billion) were behind those to Canada ($10.7 billion</w:t>
      </w:r>
      <w:r>
        <w:t xml:space="preserve">), the main market for U.S. agricultural products so far this year. </w:t>
      </w:r>
      <w:r w:rsidRPr="00AC7171">
        <w:rPr>
          <w:rStyle w:val="StyleUnderline"/>
        </w:rPr>
        <w:t>Devaluation of the Chinese’s yuan can contribute to promote Chinese exports and spur the country’s economic growth, but at the same time, a weaker yuan can induce lower Chinese imports, including imports of U.S. agricultural products, which could further decrease the value of U.S. agricultural exports to China this year</w:t>
      </w:r>
      <w:r>
        <w:t xml:space="preserve">. China’s economic slowdown, subsequent reforms, and recent decline in U.S. exports to China have raised legitimate concerns among agricultural stakeholders about the potential impact to U.S. exports in the near and distant future. China’s Gross Domestic Product (GDP) growth is projected to drop to 6.1% in 2016, their lowest level since 1990. </w:t>
      </w:r>
      <w:r w:rsidRPr="00AC7171">
        <w:rPr>
          <w:rStyle w:val="StyleUnderline"/>
        </w:rPr>
        <w:t>China’s struggling economy has led the country to decrease its exports from the U.S. in favor of cheaper products in New Zealand and South America. Collectively, these events have created uncertainty within the global agricultural marketplace and have caused broad speculation on the future of U.S. trade with China</w:t>
      </w:r>
      <w:r>
        <w:t xml:space="preserve">. Projections by the U.S. Department of Agriculture (USDA) and several other sources anticipate continued growth in Chinese agricultural imports through 2023. </w:t>
      </w:r>
      <w:r w:rsidRPr="00AC7171">
        <w:rPr>
          <w:rStyle w:val="StyleUnderline"/>
        </w:rPr>
        <w:t>The agricultural trading partnership between the United States and China is expected to grow further but predicting the future course is difficult</w:t>
      </w:r>
      <w:r>
        <w:t>.</w:t>
      </w:r>
    </w:p>
    <w:p w:rsidR="00C40A1B" w:rsidRPr="00AC7171" w:rsidRDefault="00C40A1B" w:rsidP="00C40A1B"/>
    <w:p w:rsidR="00D941D8" w:rsidRDefault="00D941D8" w:rsidP="00D941D8">
      <w:pPr>
        <w:pStyle w:val="Heading1"/>
      </w:pPr>
      <w:r>
        <w:t>Louis Shulman</w:t>
      </w:r>
    </w:p>
    <w:p w:rsidR="00D941D8" w:rsidRPr="00246555" w:rsidRDefault="00D941D8" w:rsidP="00D941D8">
      <w:pPr>
        <w:jc w:val="center"/>
        <w:rPr>
          <w:b/>
          <w:sz w:val="32"/>
          <w:u w:val="single"/>
        </w:rPr>
      </w:pPr>
      <w:r w:rsidRPr="00246555">
        <w:rPr>
          <w:b/>
          <w:sz w:val="32"/>
          <w:u w:val="single"/>
        </w:rPr>
        <w:t>Research June 21, 2016 – Louis Shulman</w:t>
      </w:r>
    </w:p>
    <w:p w:rsidR="00D941D8" w:rsidRPr="00BB61C8" w:rsidRDefault="00D941D8" w:rsidP="00D941D8">
      <w:pPr>
        <w:pStyle w:val="Heading2"/>
      </w:pPr>
      <w:r>
        <w:t>***</w:t>
      </w:r>
      <w:r w:rsidRPr="00BB61C8">
        <w:t>Relations</w:t>
      </w:r>
      <w:r>
        <w:t>***</w:t>
      </w:r>
    </w:p>
    <w:p w:rsidR="00D941D8" w:rsidRDefault="00D941D8" w:rsidP="00D941D8">
      <w:pPr>
        <w:pStyle w:val="Heading2"/>
      </w:pPr>
      <w:r>
        <w:t>UQ – Rels Good</w:t>
      </w:r>
    </w:p>
    <w:p w:rsidR="00D941D8" w:rsidRPr="009B0A90" w:rsidRDefault="00D941D8" w:rsidP="00D941D8">
      <w:pPr>
        <w:pStyle w:val="Heading3"/>
      </w:pPr>
      <w:r>
        <w:t>Relations Good Now</w:t>
      </w:r>
    </w:p>
    <w:p w:rsidR="00D941D8" w:rsidRDefault="00D941D8" w:rsidP="00D941D8">
      <w:pPr>
        <w:pStyle w:val="Heading4"/>
      </w:pPr>
      <w:r>
        <w:t>US China relations good now—recent cooperation on disease, climate, and proliferation proves</w:t>
      </w:r>
    </w:p>
    <w:p w:rsidR="00D941D8" w:rsidRPr="00B75FBC" w:rsidRDefault="00D941D8" w:rsidP="00D941D8">
      <w:r>
        <w:t xml:space="preserve">Antony J. </w:t>
      </w:r>
      <w:r w:rsidRPr="009B0A90">
        <w:rPr>
          <w:rStyle w:val="Style13ptBold"/>
        </w:rPr>
        <w:t>Blinken</w:t>
      </w:r>
      <w:r>
        <w:t>, 4-27-</w:t>
      </w:r>
      <w:r w:rsidRPr="009B0A90">
        <w:rPr>
          <w:rStyle w:val="Style13ptBold"/>
        </w:rPr>
        <w:t>2016</w:t>
      </w:r>
      <w:r>
        <w:t xml:space="preserve">, "U.S.-China Relations: Strategic Challenges and Opportunities," U.S. Department of State, </w:t>
      </w:r>
      <w:hyperlink r:id="rId176" w:history="1">
        <w:r w:rsidRPr="007D34F1">
          <w:rPr>
            <w:rStyle w:val="Hyperlink"/>
          </w:rPr>
          <w:t>http://www.state.gov/s/d/2016d/256657.htm</w:t>
        </w:r>
      </w:hyperlink>
      <w:r>
        <w:t xml:space="preserve">   - LS</w:t>
      </w:r>
    </w:p>
    <w:p w:rsidR="00D941D8" w:rsidRDefault="00D941D8" w:rsidP="00D941D8">
      <w:pPr>
        <w:rPr>
          <w:sz w:val="12"/>
        </w:rPr>
      </w:pPr>
      <w:r w:rsidRPr="00B75FBC">
        <w:rPr>
          <w:sz w:val="12"/>
        </w:rPr>
        <w:t xml:space="preserve">Mr. Chairman, thank you very much. Members of the Committee, thank you. It is very good to be back before this Committee and have the opportunity to discuss our relationship with China, which as you have outlined very well, Mr. Chairman, is complicated indeed. I just got back this past weekend from what was my sixth visit to the Asia-Pacific in a little over a year. I have seen with each trip that the rebalance efforts we have been making to Asia have in fact advanced our interests and helped shape Asia’s upward trajectory by bolstering our alliances, building new partnerships with emerging countries, strengthening regional institutions and rule of law, advancing our economic ties, and engaging with China. I am pleased to discuss this last pillar of our rebalance with you today. </w:t>
      </w:r>
      <w:r w:rsidRPr="00B75FBC">
        <w:rPr>
          <w:rStyle w:val="StyleUnderline"/>
        </w:rPr>
        <w:t xml:space="preserve">Secretary Kerry has called </w:t>
      </w:r>
      <w:r w:rsidRPr="00B75FBC">
        <w:rPr>
          <w:rStyle w:val="StyleUnderline"/>
          <w:highlight w:val="yellow"/>
        </w:rPr>
        <w:t>our relationship with China our “most consequential” relationship.</w:t>
      </w:r>
      <w:r w:rsidRPr="00B75FBC">
        <w:rPr>
          <w:rStyle w:val="StyleUnderline"/>
        </w:rPr>
        <w:t xml:space="preserve"> And it is indeed crucial that we try to get it right</w:t>
      </w:r>
      <w:r w:rsidRPr="00B75FBC">
        <w:rPr>
          <w:sz w:val="12"/>
        </w:rPr>
        <w:t xml:space="preserve">. </w:t>
      </w:r>
      <w:r w:rsidRPr="00B75FBC">
        <w:rPr>
          <w:rStyle w:val="StyleUnderline"/>
        </w:rPr>
        <w:t>The approach that we’ve taken to China seeks to do three things: broaden and deepen practical cooperation on issues of shared concern; it directly confronts and then tries to resolve or narrow our differences wherever we can; and where we can’t to manage those differences peaceably.</w:t>
      </w:r>
      <w:r>
        <w:rPr>
          <w:rStyle w:val="StyleUnderline"/>
        </w:rPr>
        <w:t xml:space="preserve"> </w:t>
      </w:r>
      <w:r w:rsidRPr="00B75FBC">
        <w:rPr>
          <w:sz w:val="12"/>
        </w:rPr>
        <w:t xml:space="preserve">Over the past year, we believe we have seen real progress on important issues that do advance our interests. </w:t>
      </w:r>
      <w:r w:rsidRPr="00B75FBC">
        <w:rPr>
          <w:rStyle w:val="StyleUnderline"/>
          <w:highlight w:val="yellow"/>
        </w:rPr>
        <w:t>The relationship that we have been working on with China paved the way for a landmark joint announcement on climate change</w:t>
      </w:r>
      <w:r w:rsidRPr="00B75FBC">
        <w:rPr>
          <w:rStyle w:val="StyleUnderline"/>
        </w:rPr>
        <w:t xml:space="preserve"> that galvanized the international community to reach a global climate agreement in Paris last December and sign it in New York just last week.</w:t>
      </w:r>
      <w:r>
        <w:rPr>
          <w:rStyle w:val="StyleUnderline"/>
        </w:rPr>
        <w:t xml:space="preserve"> </w:t>
      </w:r>
      <w:r w:rsidRPr="00B75FBC">
        <w:rPr>
          <w:rStyle w:val="StyleUnderline"/>
        </w:rPr>
        <w:t>We engaged China in the global response to Ebola with positive effect.</w:t>
      </w:r>
      <w:r>
        <w:rPr>
          <w:rStyle w:val="StyleUnderline"/>
        </w:rPr>
        <w:t xml:space="preserve"> </w:t>
      </w:r>
      <w:r w:rsidRPr="00B75FBC">
        <w:rPr>
          <w:rStyle w:val="StyleUnderline"/>
          <w:highlight w:val="yellow"/>
        </w:rPr>
        <w:t>We grounded our work together to craft a deal that prevents Iran from developing a nuclear weapon far into the future</w:t>
      </w:r>
      <w:r w:rsidRPr="00B75FBC">
        <w:rPr>
          <w:rStyle w:val="StyleUnderline"/>
        </w:rPr>
        <w:t>.</w:t>
      </w:r>
      <w:r>
        <w:rPr>
          <w:rStyle w:val="StyleUnderline"/>
        </w:rPr>
        <w:t xml:space="preserve"> </w:t>
      </w:r>
      <w:r w:rsidRPr="00B75FBC">
        <w:rPr>
          <w:sz w:val="12"/>
        </w:rPr>
        <w:t>We produced new confidence-building measures between our militaries, and we sparked growing collaboration to meet development challenges from Afghanistan to Sierra Leone. From top to bottom, this Administration has worked to expand and deepen our diplomatic, military, economic, and people-to-people links with China. Since the President took office, our exports to China have nearly doubled, and China is now the largest market for American-made goods outside of North America</w:t>
      </w:r>
      <w:r w:rsidRPr="00B75FBC">
        <w:rPr>
          <w:rStyle w:val="StyleUnderline"/>
        </w:rPr>
        <w:t>. It is also one of the top markets for U.S. agricultural exports and a large and growing market for U.S. services.</w:t>
      </w:r>
      <w:r>
        <w:rPr>
          <w:rStyle w:val="StyleUnderline"/>
        </w:rPr>
        <w:t xml:space="preserve"> </w:t>
      </w:r>
      <w:r w:rsidRPr="00B75FBC">
        <w:rPr>
          <w:sz w:val="12"/>
        </w:rPr>
        <w:t xml:space="preserve">These efforts to deepen bilateral ties have been designed to turn a challenging rivalry into healthy competition and to try break out of a zero-sum thinking on both sides. We have seen results of this approach in our collaboration on some of the most difficult issues, including most recently North Korea and the provocative, destabilizing, and internationally unlawful actions it continues to take to advance its proscribed missile and nuclear programs. While we have taken significant steps to make it more difficult for North Korea to acquire technology and equipment for those programs or the resources to pay for them, the fact remains that their development continues. As a result, they get closer to the day when they have the capacity to strike at our allies, at our partners, and at the United States with a ballistic missile armed with a miniaturized nuclear warhead. That is simply unacceptable. This threat—combined with an inexperienced leader who acts rashly—makes it an urgent priority not only for us but increasingly for China. While the United States and China share an interest in ensuring that North Korea does not retain a nuclear weapons capability, we have not always agreed on the best way to reach that objective. But in the last few months we have worked together to draft and pass the toughest UN Security Council Resolution in a generation to try to compel the leadership of the DPRK to rethink its pursuit of nuclear weapons and ballistic missiles. If fully and effectively implemented, UNSCR 2270 will significantly reduce the North Korean regime’s ability to procure, pay for, or produce weapons of mass destruction and will challenge the calculus of the leadership in North Korea. But I want to emphasize only if it is fully and effectively implemented. As North Korea’s largest trading partner China has unique leverage. We welcomed President Xi’s commitment at the Nuclear Security Summit earlier this month to fully implement the Security Council Resolution. It is too early to draw firm conclusions about China’s enforcement, but there are some early trade restrictions that China has imposed that suggest China is committed to following through on implementation of the resolution that it look the lead on producing at the UN. But the jury remains out. We have encouraged China to contribute more—to apply its significant capabilities as a rising economic and political power responsibly in order to help meet practical needs in the international community, from wildlife trafficking to public health. We have also seen China step up in a meaningful way to the challenge of conflict in fragile countries. In Afghanistan, we joined together—the United States and China—with Afghanistan and Pakistan to form something called the Quadrilateral Coordination Group on the Afghan peace and reconciliation process. And the 2015 UN Leaders’ Summit on Peacekeeping, President Xi announced a new Chinese peacekeeping rapid response standby force, training for peacekeepers from other countries, and $100 million for the African Union’s peacekeeping operations. China contributes more troops and police to peacekeeping missions than any other member of the Permanent-5 members of the Security Council and is their second largest funder. Of course, even as we try to build cooperation with China, we are directly engaging our significant differences with a goal to resolving or narrowing them while preventing conflict. Significant areas of difference remain around China’s assertive and provocative behavior in the South China Sea, its conduct in cyberspace, its denial of internationally recognized human rights and fundamental freedoms to its own citizens. We are, of course, not a claimant to the territorial and maritime disputes in the South China Sea, but we have a clear national interest in the way those claims are pursued—to include upholding freedom of navigation, respect for international law, and the peaceful resolution of disputes. And our alliance commitments remain iron-clad. We oppose the use of force or the threat to use force to try to advance maritime or territorial claims, and we call on all parties in the South China Sea—not just China—to resolve disputes in a peaceful manner. These issues should be decided on the merits of China’s and other claimants’ legal claims and adherence to international law and standards, not the strength of their militaries or law enforcement ships or the size of their economies. For years, we clashed with China over our opposition to cyber-enabled theft for commercial gain by state actors. We persisted in engaging China on that issue. In the lead up to President Xi’s visit last fall, </w:t>
      </w:r>
      <w:r w:rsidRPr="00B75FBC">
        <w:rPr>
          <w:rStyle w:val="StyleUnderline"/>
          <w:highlight w:val="yellow"/>
        </w:rPr>
        <w:t>China and the United States agreed to an unprecedented set of cyber commitments including an agreement that neither government will conduct or knowingly support cyber-enabled economic espionage for commercial gain.</w:t>
      </w:r>
      <w:r w:rsidRPr="00B75FBC">
        <w:rPr>
          <w:rStyle w:val="StyleUnderline"/>
        </w:rPr>
        <w:t xml:space="preserve"> We are watching very closely to ensure this commitment is followed by action.</w:t>
      </w:r>
      <w:r>
        <w:rPr>
          <w:rStyle w:val="StyleUnderline"/>
        </w:rPr>
        <w:t xml:space="preserve"> </w:t>
      </w:r>
      <w:r w:rsidRPr="00B75FBC">
        <w:rPr>
          <w:sz w:val="12"/>
        </w:rPr>
        <w:t xml:space="preserve">We remain concerned about recent moves by China that reduce space for free expression, including a raft of new domestic legislation that, if enacted as drafted, could shrink space for civil society and academia, inhibit U.S. business activities, and result in further rights abuses. We are alarmed by the ongoing crackdown on lawyers, religious adherents, and civil society leaders and by growing attempts to restrict internationally recognized fundamental freedoms, including the freedom of expression. We are deeply troubled by China’s willingness to threaten journalists with expulsion or the non-renewal of their visas as a tool to influence their reporting. The President, Secretary Kerry, and others regularly raise individual cases and systemic concerns with China. We will continue to reinforce the message that protecting human rights and the fundamental freedoms of association, peaceful assembly, religion, and expression, and respecting the rights of members of minorities, will make China more stable, more secure, and more prosperous. Mr. Chairman, for seven decades now and as you have noted, the United States has invested in a system of international institutions, principles, and norms designed to protect the right of all nations to pursue their interests, irrespective of their size or strength. This international architecture has created a foundation of peace and stability that has unlocked a period of unprecedented economic growth, nowhere more so than in East Asia. It has not only benefited the United States. It has benefited China and all the countries in the </w:t>
      </w:r>
      <w:r w:rsidRPr="00B75FBC">
        <w:rPr>
          <w:rStyle w:val="StyleUnderline"/>
          <w:highlight w:val="yellow"/>
        </w:rPr>
        <w:t>region. It is our shared interests to see that these standards are strengthened, not undermined.</w:t>
      </w:r>
      <w:r w:rsidRPr="00B75FBC">
        <w:rPr>
          <w:rStyle w:val="StyleUnderline"/>
        </w:rPr>
        <w:t xml:space="preserve"> </w:t>
      </w:r>
      <w:r w:rsidRPr="00B75FBC">
        <w:rPr>
          <w:sz w:val="12"/>
        </w:rPr>
        <w:t>We have shown our readiness to welcome China as a global leader and responsible advocate for the international order. We want China as our partner in many endeavors and believe our nations and the world would undeniably be better for it. But in the end, only China can choose to assume that role and demonstrate the commitment to international law and standards necessary to achieve it.</w:t>
      </w:r>
    </w:p>
    <w:p w:rsidR="00D941D8" w:rsidRDefault="00D941D8" w:rsidP="00D941D8">
      <w:pPr>
        <w:pStyle w:val="Heading3"/>
      </w:pPr>
      <w:r>
        <w:t>Relations Good—Laundry List</w:t>
      </w:r>
    </w:p>
    <w:p w:rsidR="00D941D8" w:rsidRDefault="00D941D8" w:rsidP="00D941D8">
      <w:pPr>
        <w:pStyle w:val="Heading4"/>
      </w:pPr>
      <w:r>
        <w:t>US China relations good—Climate Change, Global Nuclear Security, and Sanctions Prove</w:t>
      </w:r>
    </w:p>
    <w:p w:rsidR="00D941D8" w:rsidRDefault="00D941D8" w:rsidP="00D941D8">
      <w:r>
        <w:t xml:space="preserve">Shannon </w:t>
      </w:r>
      <w:r w:rsidRPr="001315E8">
        <w:rPr>
          <w:rStyle w:val="Style13ptBold"/>
        </w:rPr>
        <w:t>Tiezzi</w:t>
      </w:r>
      <w:r>
        <w:t>, The Diplomat, 4-1-</w:t>
      </w:r>
      <w:r w:rsidRPr="001315E8">
        <w:rPr>
          <w:rStyle w:val="Style13ptBold"/>
        </w:rPr>
        <w:t>2016</w:t>
      </w:r>
      <w:r>
        <w:t xml:space="preserve">, "Obama, Xi Put Positive Spin on US-China Relations," Diplomat, </w:t>
      </w:r>
      <w:hyperlink r:id="rId177" w:history="1">
        <w:r w:rsidRPr="007D34F1">
          <w:rPr>
            <w:rStyle w:val="Hyperlink"/>
          </w:rPr>
          <w:t>http://thediplomat.com/2016/04/obama-xi-put-positive-spin-on-us-china-relations/</w:t>
        </w:r>
      </w:hyperlink>
      <w:r>
        <w:t xml:space="preserve">     - LS</w:t>
      </w:r>
    </w:p>
    <w:p w:rsidR="00D941D8" w:rsidRPr="001315E8" w:rsidRDefault="00D941D8" w:rsidP="00D941D8">
      <w:pPr>
        <w:rPr>
          <w:sz w:val="14"/>
        </w:rPr>
      </w:pPr>
      <w:r w:rsidRPr="001315E8">
        <w:rPr>
          <w:sz w:val="14"/>
        </w:rPr>
        <w:t xml:space="preserve">Chinese President Xi Jinping is currently in the United States to attend the Nuclear Security Summit, along with a host of global figures (including top leaders from India, Japan, Singapore, South Korea, and Thailand). While the theme of the summit is focused on securing nuclear materials and nuclear non-proliferation, Xi’s presence in the U.S. capital recalled the growing list of friction points between Washington and Beijing, from the South China Sea to cyber issues. On Thursday, Obama and Xi had their first bilateral meeting this year, the latest face-to-face since talks on the sidelines of the UN Climate Change Conference in Paris four months ago. Obama began his remarks with Xi by repeating the long-standing position that </w:t>
      </w:r>
      <w:r w:rsidRPr="001315E8">
        <w:rPr>
          <w:sz w:val="14"/>
          <w:highlight w:val="yellow"/>
        </w:rPr>
        <w:t>“</w:t>
      </w:r>
      <w:r w:rsidRPr="001315E8">
        <w:rPr>
          <w:rStyle w:val="StyleUnderline"/>
          <w:highlight w:val="yellow"/>
        </w:rPr>
        <w:t>the U</w:t>
      </w:r>
      <w:r w:rsidRPr="001315E8">
        <w:rPr>
          <w:rStyle w:val="StyleUnderline"/>
        </w:rPr>
        <w:t xml:space="preserve">nited </w:t>
      </w:r>
      <w:r w:rsidRPr="001315E8">
        <w:rPr>
          <w:rStyle w:val="StyleUnderline"/>
          <w:highlight w:val="yellow"/>
        </w:rPr>
        <w:t>S</w:t>
      </w:r>
      <w:r w:rsidRPr="001315E8">
        <w:rPr>
          <w:rStyle w:val="StyleUnderline"/>
        </w:rPr>
        <w:t xml:space="preserve">tates </w:t>
      </w:r>
      <w:r w:rsidRPr="001315E8">
        <w:rPr>
          <w:rStyle w:val="StyleUnderline"/>
          <w:highlight w:val="yellow"/>
        </w:rPr>
        <w:t>welcomes the rise of a peaceful, stable, and prosperous China</w:t>
      </w:r>
      <w:r w:rsidRPr="001315E8">
        <w:rPr>
          <w:rStyle w:val="StyleUnderline"/>
        </w:rPr>
        <w:t>.”</w:t>
      </w:r>
      <w:r w:rsidRPr="001315E8">
        <w:rPr>
          <w:sz w:val="14"/>
        </w:rPr>
        <w:t xml:space="preserve"> Xi, meanwhile, reiterated that “it is a priority for China’s foreign policy to work with the United States to build a new model of major country relations, and to realize no conflicts or confrontation, mutual respect and win-win cooperation.” Both those oft-repeated statements have worn rather thin, thanks in part to increasingly assertive moves in the disputed waters of the South China Sea from Beijing, and increasingly barbed verbal responses from U.S. military officials. Still, the two sides could — and did — point to some </w:t>
      </w:r>
      <w:r w:rsidRPr="001315E8">
        <w:rPr>
          <w:rStyle w:val="StyleUnderline"/>
        </w:rPr>
        <w:t xml:space="preserve">positive progress on nuclear security. In a joint statement on nuclear security cooperation, </w:t>
      </w:r>
      <w:r w:rsidRPr="001315E8">
        <w:rPr>
          <w:rStyle w:val="StyleUnderline"/>
          <w:highlight w:val="yellow"/>
        </w:rPr>
        <w:t>the U.S. and China pledged to deepen cooperation and coordination to prevent nuclear smuggling</w:t>
      </w:r>
      <w:r w:rsidRPr="001315E8">
        <w:rPr>
          <w:rStyle w:val="StyleUnderline"/>
        </w:rPr>
        <w:t xml:space="preserve"> and increase the security of nuclear material</w:t>
      </w:r>
      <w:r w:rsidRPr="001315E8">
        <w:rPr>
          <w:sz w:val="14"/>
        </w:rPr>
        <w:t xml:space="preserve">s. At a press briefing, Laura Holgate, added that Washington was “really quite encouraged by the leadership that China is beginning to show in the nuclear security realm.” In another positive step, a new nuclear security Center of Excellence opened in China earlier this month, at a ceremony attended by U.S. Secretary of Energy Ernest Moniz. Moniz described the new center, the result of close U.S.-China collaboration, as “a world-class facility for Chinese, regional, and international nuclear security training and technical exchanges.” Meanwhile, White House officials were also quick to note China’s cooperation over the North Korean nuclear issue. Deputy National Security Advisor Ben Rhodes pointed out that the recent UN Security Council sanctions – </w:t>
      </w:r>
      <w:r w:rsidRPr="001315E8">
        <w:rPr>
          <w:rStyle w:val="StyleUnderline"/>
        </w:rPr>
        <w:t xml:space="preserve">“the toughest </w:t>
      </w:r>
      <w:r w:rsidRPr="001315E8">
        <w:rPr>
          <w:rStyle w:val="StyleUnderline"/>
          <w:highlight w:val="yellow"/>
        </w:rPr>
        <w:t>sanctions</w:t>
      </w:r>
      <w:r w:rsidRPr="001315E8">
        <w:rPr>
          <w:rStyle w:val="StyleUnderline"/>
        </w:rPr>
        <w:t xml:space="preserve"> that have ever been imposed </w:t>
      </w:r>
      <w:r w:rsidRPr="001315E8">
        <w:rPr>
          <w:rStyle w:val="StyleUnderline"/>
          <w:highlight w:val="yellow"/>
        </w:rPr>
        <w:t>on North Korea</w:t>
      </w:r>
      <w:r w:rsidRPr="001315E8">
        <w:rPr>
          <w:rStyle w:val="StyleUnderline"/>
        </w:rPr>
        <w:t xml:space="preserve">” – </w:t>
      </w:r>
      <w:r w:rsidRPr="001315E8">
        <w:rPr>
          <w:rStyle w:val="StyleUnderline"/>
          <w:highlight w:val="yellow"/>
        </w:rPr>
        <w:t>would not have been possible “without China’s cooperation and support.”</w:t>
      </w:r>
      <w:r w:rsidRPr="001315E8">
        <w:rPr>
          <w:sz w:val="14"/>
        </w:rPr>
        <w:t xml:space="preserve"> “So we’ve seen China step up in many ways in terms of applying pressure,” Rhodes told reporters in a press briefing on Wednesday. “The fact is, it has to over time affect the calculus of the North Korean leadership.” Despite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Kritenbrink, the senior director for Asia on the National Security Council, called the North Korea question “one of the most important issues that President Obama and President Xi [will] discuss.” During his remarks </w:t>
      </w:r>
      <w:r w:rsidRPr="001315E8">
        <w:rPr>
          <w:rStyle w:val="StyleUnderline"/>
        </w:rPr>
        <w:t xml:space="preserve">with Xi, </w:t>
      </w:r>
      <w:r w:rsidRPr="001315E8">
        <w:rPr>
          <w:rStyle w:val="StyleUnderline"/>
          <w:highlight w:val="yellow"/>
        </w:rPr>
        <w:t>Obama noted that “President Xi and I are both committed to the denuclearization of the Korean Peninsula and the full implementation of UN sanctions</w:t>
      </w:r>
      <w:r w:rsidRPr="001315E8">
        <w:rPr>
          <w:sz w:val="14"/>
        </w:rPr>
        <w:t xml:space="preserve">.” He said the bilateral meeting would include discussions on how to discourage provocations like missile tests. In another symbol of U.S.-China cooperation on global issues, Obama and Xi will also gather together Thursday, along with the other leaders of the P5+1, to review progress on implementing the nuclear deal reached with Iran last year. Meanwhile, </w:t>
      </w:r>
      <w:r w:rsidRPr="001315E8">
        <w:rPr>
          <w:rStyle w:val="StyleUnderline"/>
        </w:rPr>
        <w:t>climate change continues to provide a bright spot for U.S.-China cooperation</w:t>
      </w:r>
      <w:r w:rsidRPr="001315E8">
        <w:rPr>
          <w:sz w:val="14"/>
        </w:rPr>
        <w:t xml:space="preserve">. In a joint statement, Obama and Xi announced that the United States and China will both sign the Paris climate change agreement on April 22, and committed to completing the domestic processes to join the agreement “as early as possible this year.” The statement also proclaimed that </w:t>
      </w:r>
      <w:r w:rsidRPr="001315E8">
        <w:rPr>
          <w:rStyle w:val="StyleUnderline"/>
        </w:rPr>
        <w:t>“</w:t>
      </w:r>
      <w:r w:rsidRPr="001315E8">
        <w:rPr>
          <w:rStyle w:val="StyleUnderline"/>
          <w:highlight w:val="yellow"/>
        </w:rPr>
        <w:t>climate change has become a pillar of the U.S.-China bilateral relationship”</w:t>
      </w:r>
      <w:r w:rsidRPr="001315E8">
        <w:rPr>
          <w:rStyle w:val="StyleUnderline"/>
        </w:rPr>
        <w:t xml:space="preserve"> and called cooperation in this field “an enduring legacy of the partnership between our two countries.”</w:t>
      </w:r>
      <w:r>
        <w:rPr>
          <w:rStyle w:val="StyleUnderline"/>
        </w:rPr>
        <w:t xml:space="preserve"> </w:t>
      </w:r>
      <w:r w:rsidRPr="001315E8">
        <w:rPr>
          <w:sz w:val="14"/>
        </w:rPr>
        <w:t>The feel-good vibes on climate change might help to somewhat mitigate what Obama predicted would be a “candid exchange” with Xi over human rights, cyber, and maritime issues. However, White House officials appeared to be trying to downplay the South China Sea issue after weeks of sharp exchanges between the U.S. and China. Obama didn’t mention the South China Sea in his brief remarks with Xi; he did not even repeat standard U.S. nods to the importance of freedom of navigation and peaceful settlement of disputes. In a press briefing prior to the Obama-Xi meeting, Rhodes tried to emphasize that U.S. insistence on principles such as non-militarization and resolving disputes in accordance with international law was “not to single out China.” Rhodes explained that non-militarization of the South China Sea, in particular, is “a principle that we would support as it relates to any country.” U.S.-China bilateral meetings generally try to stay positive – thus the issuance of a joint statement on climate change, and more optimistic evaluations than usual on thorny issues like North Korea. Still, while handshakes and sunny joint statements can’t paper over growing tensions, holding the meeting at all was a small victory. After all, Xi could have chosen to follow the example of Russian President Vladimir Putin and skip the summit altogether.</w:t>
      </w:r>
    </w:p>
    <w:p w:rsidR="00D941D8" w:rsidRDefault="00D941D8" w:rsidP="00D941D8">
      <w:pPr>
        <w:pStyle w:val="Heading2"/>
      </w:pPr>
      <w:r>
        <w:t>UQ – Rels Bad</w:t>
      </w:r>
    </w:p>
    <w:p w:rsidR="00D941D8" w:rsidRDefault="00D941D8" w:rsidP="00D941D8">
      <w:pPr>
        <w:pStyle w:val="Heading3"/>
      </w:pPr>
      <w:r>
        <w:t>Relations Bad—Economic Disagreements</w:t>
      </w:r>
    </w:p>
    <w:p w:rsidR="00D941D8" w:rsidRDefault="00D941D8" w:rsidP="00D941D8">
      <w:pPr>
        <w:pStyle w:val="Heading4"/>
      </w:pPr>
      <w:r>
        <w:t>US China Relations bad now—deep economic disagreements</w:t>
      </w:r>
    </w:p>
    <w:p w:rsidR="00D941D8" w:rsidRPr="009C2580" w:rsidRDefault="00D941D8" w:rsidP="00D941D8">
      <w:r>
        <w:t xml:space="preserve">Elise </w:t>
      </w:r>
      <w:r w:rsidRPr="009C2580">
        <w:rPr>
          <w:rStyle w:val="Style13ptBold"/>
        </w:rPr>
        <w:t>Hu</w:t>
      </w:r>
      <w:r>
        <w:t xml:space="preserve">, </w:t>
      </w:r>
      <w:r w:rsidRPr="009C2580">
        <w:rPr>
          <w:rStyle w:val="Style13ptBold"/>
        </w:rPr>
        <w:t>6-6-2016</w:t>
      </w:r>
      <w:r>
        <w:t xml:space="preserve">, "A Rocky Time </w:t>
      </w:r>
      <w:proofErr w:type="gramStart"/>
      <w:r>
        <w:t>In U.S.-China Relations As Leaders Meet In</w:t>
      </w:r>
      <w:proofErr w:type="gramEnd"/>
      <w:r>
        <w:t xml:space="preserve"> Beijing," NPR.org, </w:t>
      </w:r>
      <w:hyperlink r:id="rId178" w:history="1">
        <w:r w:rsidRPr="007D34F1">
          <w:rPr>
            <w:rStyle w:val="Hyperlink"/>
          </w:rPr>
          <w:t>http://www.npr.org/sections/parallels/2016/06/06/480806146/a-rocky-time-in-u-s-china-relations-as-leaders-meet-in-beijing</w:t>
        </w:r>
      </w:hyperlink>
      <w:r>
        <w:t xml:space="preserve">                 -LS</w:t>
      </w:r>
    </w:p>
    <w:p w:rsidR="00D941D8" w:rsidRDefault="00D941D8" w:rsidP="00D941D8">
      <w:pPr>
        <w:rPr>
          <w:sz w:val="10"/>
        </w:rPr>
      </w:pPr>
      <w:r w:rsidRPr="009C2580">
        <w:rPr>
          <w:sz w:val="10"/>
        </w:rPr>
        <w:t>The U.S. and China are the two largest economies in the world — and interdependent in a host of ways. But as leaders from both countries start annual high-level talks in Beijing</w:t>
      </w:r>
      <w:r w:rsidRPr="009C2580">
        <w:rPr>
          <w:sz w:val="10"/>
          <w:highlight w:val="yellow"/>
        </w:rPr>
        <w:t xml:space="preserve">, </w:t>
      </w:r>
      <w:r w:rsidRPr="009C2580">
        <w:rPr>
          <w:rStyle w:val="StyleUnderline"/>
          <w:highlight w:val="yellow"/>
        </w:rPr>
        <w:t>disagreements over how China does business are creating</w:t>
      </w:r>
      <w:r w:rsidRPr="009C2580">
        <w:rPr>
          <w:rStyle w:val="StyleUnderline"/>
        </w:rPr>
        <w:t xml:space="preserve"> some trust </w:t>
      </w:r>
      <w:r w:rsidRPr="009C2580">
        <w:rPr>
          <w:rStyle w:val="StyleUnderline"/>
          <w:highlight w:val="yellow"/>
        </w:rPr>
        <w:t>issues</w:t>
      </w:r>
      <w:r w:rsidRPr="009C2580">
        <w:rPr>
          <w:rStyle w:val="StyleUnderline"/>
        </w:rPr>
        <w:t xml:space="preserve"> in the relationship.</w:t>
      </w:r>
      <w:r>
        <w:rPr>
          <w:rStyle w:val="StyleUnderline"/>
        </w:rPr>
        <w:t xml:space="preserve"> </w:t>
      </w:r>
      <w:r w:rsidRPr="009C2580">
        <w:rPr>
          <w:sz w:val="10"/>
        </w:rPr>
        <w:t xml:space="preserve">"You might want to think of the US China relationship as kind of like an arranged marriage," says Arthur Kroeber, a Beijing-based economist and author of China's Economy: What You Need to Know. "They're not in it because they fell in with each other, they're in it because forces beyond them made it happen and now they're stuck with each other and now they have to deal with it," Kroeber says. One way of 'dealing with it' is through annual talks like the Strategic and Economic Dialogue, which got under way in Beijing on Monday. Chinese president Xi Jinping kicked off the event with a call for more mutual trust. On the relationship with America, he quoted a Song Dynasty Chinese poet who said, "Rivers always take meandering paths before reaching their destination." For the U.S. </w:t>
      </w:r>
      <w:r w:rsidRPr="009C2580">
        <w:rPr>
          <w:rStyle w:val="StyleUnderline"/>
        </w:rPr>
        <w:t>side, Secretary of State John Kerry is handling security conversations, while U.S. Treasury Secretary Jacob Lew leads the economic track</w:t>
      </w:r>
      <w:r w:rsidRPr="009C2580">
        <w:rPr>
          <w:sz w:val="10"/>
        </w:rPr>
        <w:t>. "Having grown to be one of the two largest economies in the world it's increasingly important for China to accept the responsibilities of being a large and powerful economy," Lew said. U.S. Firms Want More Access Related NPR Stories China Stares Down Economic Concerns Feb. 27, 2016 American companies want more unfettered access to Chinese markets and its hundreds of millions of consumers. But China's first priority is its own domestic economy and homegrown firms. It's led to new rules and restrictions making it tougher for non-Chinese companies to compete. Especially on the tech front. "Frankly the way the rules have been written appear to exclude American companies from being able to provide technology," said Erin Ennis, senior vice president of the U.S. China Business Council. "Bringing more competition to the market actually makes companies do a better job," she says. T</w:t>
      </w:r>
      <w:r w:rsidRPr="009C2580">
        <w:rPr>
          <w:rStyle w:val="StyleUnderline"/>
        </w:rPr>
        <w:t xml:space="preserve">hen there's the issue of overcapacity. </w:t>
      </w:r>
      <w:r w:rsidRPr="009C2580">
        <w:rPr>
          <w:rStyle w:val="StyleUnderline"/>
          <w:highlight w:val="yellow"/>
        </w:rPr>
        <w:t>To prop up its own economy, China is keeping open dozens of industrial plants that pump out raw materials like steel and aluminum</w:t>
      </w:r>
      <w:r w:rsidRPr="009C2580">
        <w:rPr>
          <w:rStyle w:val="StyleUnderline"/>
        </w:rPr>
        <w:t>, stuff the world already has enough of.</w:t>
      </w:r>
      <w:r>
        <w:rPr>
          <w:rStyle w:val="StyleUnderline"/>
        </w:rPr>
        <w:t xml:space="preserve"> </w:t>
      </w:r>
      <w:r w:rsidRPr="009C2580">
        <w:rPr>
          <w:rStyle w:val="StyleUnderline"/>
        </w:rPr>
        <w:t>"It's distorting their markets</w:t>
      </w:r>
      <w:r w:rsidRPr="009C2580">
        <w:rPr>
          <w:rStyle w:val="StyleUnderline"/>
          <w:highlight w:val="yellow"/>
        </w:rPr>
        <w:t>, it's an impediment to medium and long-term growth. And it's distorting global markets</w:t>
      </w:r>
      <w:r w:rsidRPr="009C2580">
        <w:rPr>
          <w:rStyle w:val="StyleUnderline"/>
        </w:rPr>
        <w:t>," said Lew.</w:t>
      </w:r>
      <w:r>
        <w:rPr>
          <w:rStyle w:val="StyleUnderline"/>
        </w:rPr>
        <w:t xml:space="preserve"> </w:t>
      </w:r>
      <w:r w:rsidRPr="009C2580">
        <w:rPr>
          <w:sz w:val="10"/>
        </w:rPr>
        <w:t xml:space="preserve">At the talks, the U.S. is encouraging China to let global markets act with less state intervention. But the Chinese have their own domestic pressures to worry about. </w:t>
      </w:r>
      <w:r w:rsidRPr="009C2580">
        <w:rPr>
          <w:rStyle w:val="StyleUnderline"/>
        </w:rPr>
        <w:t>"It's not the best time for us," says Yienching Yang, of China's E-Cai Economic Research Institute. "Because we don't have very good economic growth. And we don't have a very good political environment in the United States."</w:t>
      </w:r>
      <w:r>
        <w:rPr>
          <w:rStyle w:val="StyleUnderline"/>
        </w:rPr>
        <w:t xml:space="preserve"> </w:t>
      </w:r>
      <w:r w:rsidRPr="009C2580">
        <w:rPr>
          <w:sz w:val="10"/>
        </w:rPr>
        <w:t xml:space="preserve">U.S. Politics </w:t>
      </w:r>
      <w:proofErr w:type="gramStart"/>
      <w:r w:rsidRPr="009C2580">
        <w:rPr>
          <w:sz w:val="10"/>
        </w:rPr>
        <w:t>The</w:t>
      </w:r>
      <w:proofErr w:type="gramEnd"/>
      <w:r w:rsidRPr="009C2580">
        <w:rPr>
          <w:sz w:val="10"/>
        </w:rPr>
        <w:t xml:space="preserve"> American political environment is a question, as anti-China sentiments get a voice in Republican Presidential Nominee Donald Trump. "We've got enough problems in our country. We have to rebuild our country. China and other countries have committed the greatest theft in the history of the United States," Trump said, while campaigning in New Hampshire last August. Echoing his Chinese counterparts, Lew says ongoing communication is far more effective than confrontation. "The U.S. China economic relationship is the most important economic relationship in the world," Lew said. </w:t>
      </w:r>
      <w:r w:rsidRPr="009C2580">
        <w:rPr>
          <w:rStyle w:val="StyleUnderline"/>
          <w:highlight w:val="yellow"/>
        </w:rPr>
        <w:t>Shared interests are keeping the lines of communication going, even if no specific outcomes are expected in this set of dialogues.</w:t>
      </w:r>
      <w:r w:rsidRPr="009C2580">
        <w:rPr>
          <w:rStyle w:val="StyleUnderline"/>
        </w:rPr>
        <w:t xml:space="preserve"> And outcomes aren't the point, Kroeber says, of the dialogues. </w:t>
      </w:r>
      <w:r w:rsidRPr="009C2580">
        <w:rPr>
          <w:sz w:val="10"/>
        </w:rPr>
        <w:t>Just working through the tough stuff can considered progress. "It's a lot like marriage counseling," Kroeber says. Relationship status? It's complicated.</w:t>
      </w:r>
    </w:p>
    <w:p w:rsidR="00D941D8" w:rsidRDefault="00D941D8" w:rsidP="00D941D8">
      <w:pPr>
        <w:pStyle w:val="Heading3"/>
      </w:pPr>
      <w:r>
        <w:t>Relations Bad—Tibet</w:t>
      </w:r>
    </w:p>
    <w:p w:rsidR="00D941D8" w:rsidRDefault="00D941D8" w:rsidP="00D941D8">
      <w:pPr>
        <w:pStyle w:val="Heading4"/>
      </w:pPr>
      <w:r>
        <w:t>China US Relations Bad—Obama meeting with Dalai Llama unpopular</w:t>
      </w:r>
    </w:p>
    <w:p w:rsidR="00D941D8" w:rsidRPr="007D1669" w:rsidRDefault="00D941D8" w:rsidP="00D941D8">
      <w:r w:rsidRPr="008F3AFB">
        <w:rPr>
          <w:rStyle w:val="Style13ptBold"/>
        </w:rPr>
        <w:t>Patranobis June 15th 2016</w:t>
      </w:r>
      <w:r>
        <w:t xml:space="preserve"> Sutirtho Patranobis, Hindustan Times, Beijing June 15, 2016 </w:t>
      </w:r>
      <w:hyperlink r:id="rId179" w:history="1">
        <w:r w:rsidRPr="007D34F1">
          <w:rPr>
            <w:rStyle w:val="Hyperlink"/>
          </w:rPr>
          <w:t>http://www.hindustantimes.com/world-news/obama-dalai-meeting-will-harm-relations-with-us-china/story-hwkCHukwYK54jLPYKX7VEK.html</w:t>
        </w:r>
      </w:hyperlink>
      <w:r>
        <w:t xml:space="preserve">    - LS</w:t>
      </w:r>
    </w:p>
    <w:p w:rsidR="00D941D8" w:rsidRPr="00550054" w:rsidRDefault="00D941D8" w:rsidP="00D941D8">
      <w:pPr>
        <w:rPr>
          <w:sz w:val="16"/>
        </w:rPr>
      </w:pPr>
      <w:r w:rsidRPr="007D1669">
        <w:rPr>
          <w:rStyle w:val="StyleUnderline"/>
          <w:highlight w:val="yellow"/>
        </w:rPr>
        <w:t>China warned the US</w:t>
      </w:r>
      <w:r w:rsidRPr="007D1669">
        <w:rPr>
          <w:rStyle w:val="StyleUnderline"/>
        </w:rPr>
        <w:t xml:space="preserve"> and lodged a “diplomatic representation” with American officials here on Wednesday </w:t>
      </w:r>
      <w:r w:rsidRPr="007D1669">
        <w:rPr>
          <w:rStyle w:val="StyleUnderline"/>
          <w:highlight w:val="yellow"/>
        </w:rPr>
        <w:t>over a planned meeting between</w:t>
      </w:r>
      <w:r w:rsidRPr="007D1669">
        <w:rPr>
          <w:rStyle w:val="StyleUnderline"/>
        </w:rPr>
        <w:t xml:space="preserve"> President Barack </w:t>
      </w:r>
      <w:r w:rsidRPr="007D1669">
        <w:rPr>
          <w:rStyle w:val="StyleUnderline"/>
          <w:highlight w:val="yellow"/>
        </w:rPr>
        <w:t>Obama</w:t>
      </w:r>
      <w:r w:rsidRPr="007D1669">
        <w:rPr>
          <w:rStyle w:val="StyleUnderline"/>
        </w:rPr>
        <w:t xml:space="preserve"> </w:t>
      </w:r>
      <w:r w:rsidRPr="007D1669">
        <w:rPr>
          <w:rStyle w:val="StyleUnderline"/>
          <w:highlight w:val="yellow"/>
        </w:rPr>
        <w:t>and</w:t>
      </w:r>
      <w:r w:rsidRPr="007D1669">
        <w:rPr>
          <w:rStyle w:val="StyleUnderline"/>
        </w:rPr>
        <w:t xml:space="preserve"> Tibetan leader </w:t>
      </w:r>
      <w:r w:rsidRPr="007D1669">
        <w:rPr>
          <w:rStyle w:val="StyleUnderline"/>
          <w:highlight w:val="yellow"/>
        </w:rPr>
        <w:t>Dalai Lama</w:t>
      </w:r>
      <w:r w:rsidRPr="008F3AFB">
        <w:rPr>
          <w:sz w:val="16"/>
        </w:rPr>
        <w:t xml:space="preserve"> at the White House. </w:t>
      </w:r>
      <w:r w:rsidRPr="007D1669">
        <w:rPr>
          <w:rStyle w:val="StyleUnderline"/>
          <w:highlight w:val="yellow"/>
        </w:rPr>
        <w:t>The meeting could “damage relations”, China said</w:t>
      </w:r>
      <w:r w:rsidRPr="007D1669">
        <w:rPr>
          <w:rStyle w:val="StyleUnderline"/>
        </w:rPr>
        <w:t xml:space="preserve"> </w:t>
      </w:r>
      <w:r w:rsidRPr="008F3AFB">
        <w:rPr>
          <w:sz w:val="16"/>
        </w:rPr>
        <w:t>as it made it clear that it was against the interaction between Obama and the Dalai Lama. Beijing considers the Dharamsala-based spiritual leader as a “separatist” who incites Tibetans living in China to split from the country. “It is reported that Obama and the Dalai Lama will meet privately in the Map Room at 10.15 am on Wednesday,” the state media said. “Chinese foreign ministry has already made a representation to the US embassy in China,” spokesperson Lu Kang told a daily news briefing. “</w:t>
      </w:r>
      <w:r w:rsidRPr="007D1669">
        <w:rPr>
          <w:rStyle w:val="StyleUnderline"/>
        </w:rPr>
        <w:t>If the US side arranges such a meeting, it will send a wrong signal to Tibet separatist forces and harm China-US mutual trust and cooperation,” Lu said.</w:t>
      </w:r>
      <w:r>
        <w:rPr>
          <w:rStyle w:val="StyleUnderline"/>
        </w:rPr>
        <w:t xml:space="preserve"> </w:t>
      </w:r>
      <w:r w:rsidRPr="008F3AFB">
        <w:rPr>
          <w:sz w:val="16"/>
        </w:rPr>
        <w:t xml:space="preserve">The Dalai Lama told Reuters on Monday that Obama was a “a long-time friend whom he admired for his work to normalise relations with Cuba and Iran and for his recent visits to former US foe Vietnam and the site of the Hiroshima atomic bombing in Japan”. In a white paper released last year, </w:t>
      </w:r>
      <w:r w:rsidRPr="007D1669">
        <w:rPr>
          <w:rStyle w:val="StyleUnderline"/>
          <w:highlight w:val="yellow"/>
        </w:rPr>
        <w:t>the Chinese government claimed the Dalai Lama and his followers were hatching a plan towards Tibetan independence</w:t>
      </w:r>
      <w:r w:rsidRPr="007D1669">
        <w:rPr>
          <w:rStyle w:val="StyleUnderline"/>
        </w:rPr>
        <w:t>.</w:t>
      </w:r>
      <w:r>
        <w:rPr>
          <w:rStyle w:val="StyleUnderline"/>
        </w:rPr>
        <w:t xml:space="preserve"> </w:t>
      </w:r>
      <w:r w:rsidRPr="008F3AFB">
        <w:rPr>
          <w:sz w:val="16"/>
        </w:rPr>
        <w:t>“</w:t>
      </w:r>
      <w:r w:rsidRPr="007D1669">
        <w:rPr>
          <w:rStyle w:val="StyleUnderline"/>
          <w:highlight w:val="yellow"/>
        </w:rPr>
        <w:t>The 14th Dalai</w:t>
      </w:r>
      <w:r w:rsidRPr="007D1669">
        <w:rPr>
          <w:rStyle w:val="StyleUnderline"/>
        </w:rPr>
        <w:t xml:space="preserve"> group's separatist </w:t>
      </w:r>
      <w:r w:rsidRPr="007D1669">
        <w:rPr>
          <w:rStyle w:val="StyleUnderline"/>
          <w:highlight w:val="yellow"/>
        </w:rPr>
        <w:t>activities violate the Constitution of China</w:t>
      </w:r>
      <w:r w:rsidRPr="007D1669">
        <w:rPr>
          <w:rStyle w:val="StyleUnderline"/>
        </w:rPr>
        <w:t xml:space="preserve"> and its state system, and greatly damage the fundamental interests of all ethnic groups in Tibet, which is why they have met strong opposition from all Chinese people, including those of all ethnic groups in Tibet, </w:t>
      </w:r>
      <w:r w:rsidRPr="007D1669">
        <w:rPr>
          <w:rStyle w:val="StyleUnderline"/>
          <w:highlight w:val="yellow"/>
        </w:rPr>
        <w:t>and hence why they are doomed to fail</w:t>
      </w:r>
      <w:r w:rsidRPr="007D1669">
        <w:rPr>
          <w:rStyle w:val="StyleUnderline"/>
        </w:rPr>
        <w:t>,” the white paper said</w:t>
      </w:r>
      <w:r w:rsidRPr="008F3AFB">
        <w:rPr>
          <w:sz w:val="16"/>
        </w:rPr>
        <w:t xml:space="preserve">. </w:t>
      </w:r>
    </w:p>
    <w:p w:rsidR="00D941D8" w:rsidRDefault="00D941D8" w:rsidP="00D941D8">
      <w:pPr>
        <w:pStyle w:val="Heading2"/>
      </w:pPr>
      <w:r>
        <w:t>Impact – Yes Bad Shit</w:t>
      </w:r>
    </w:p>
    <w:p w:rsidR="00D941D8" w:rsidRDefault="00D941D8" w:rsidP="00D941D8">
      <w:pPr>
        <w:pStyle w:val="Heading3"/>
      </w:pPr>
      <w:r>
        <w:t>US China war spills pver</w:t>
      </w:r>
    </w:p>
    <w:p w:rsidR="00D941D8" w:rsidRDefault="00D941D8" w:rsidP="00D941D8">
      <w:pPr>
        <w:pStyle w:val="Heading4"/>
      </w:pPr>
      <w:r>
        <w:t>US China war draws in the entire region – goes nuclear</w:t>
      </w:r>
    </w:p>
    <w:p w:rsidR="00D941D8" w:rsidRPr="00A8027E" w:rsidRDefault="00D941D8" w:rsidP="00D941D8">
      <w:r w:rsidRPr="00A8027E">
        <w:t xml:space="preserve">Peter </w:t>
      </w:r>
      <w:r w:rsidRPr="00A8027E">
        <w:rPr>
          <w:rStyle w:val="Style13ptBold"/>
        </w:rPr>
        <w:t>Symonds</w:t>
      </w:r>
      <w:r w:rsidRPr="00A8027E">
        <w:t>, 1-26-</w:t>
      </w:r>
      <w:r w:rsidRPr="00A8027E">
        <w:rPr>
          <w:rStyle w:val="Style13ptBold"/>
        </w:rPr>
        <w:t>2016</w:t>
      </w:r>
      <w:r w:rsidRPr="00A8027E">
        <w:t xml:space="preserve">, "US think tank outlines master plan for war with China," No Publication, </w:t>
      </w:r>
      <w:hyperlink r:id="rId180" w:history="1">
        <w:r w:rsidRPr="007D34F1">
          <w:rPr>
            <w:rStyle w:val="Hyperlink"/>
          </w:rPr>
          <w:t>https://www.wsws.org/en/articles/2016/01/26/pers-j26.html</w:t>
        </w:r>
      </w:hyperlink>
      <w:r>
        <w:t xml:space="preserve">       - LS</w:t>
      </w:r>
    </w:p>
    <w:p w:rsidR="00D941D8" w:rsidRDefault="00D941D8" w:rsidP="00D941D8">
      <w:pPr>
        <w:rPr>
          <w:rStyle w:val="StyleUnderline"/>
        </w:rPr>
      </w:pPr>
      <w:r w:rsidRPr="00D07841">
        <w:rPr>
          <w:sz w:val="10"/>
        </w:rPr>
        <w:t xml:space="preserve">A new Center for International and Strategic Studies (CSIS) report released last week is a chilling warning of the accelerating preparations of the </w:t>
      </w:r>
      <w:r w:rsidRPr="00D07841">
        <w:rPr>
          <w:rStyle w:val="StyleUnderline"/>
          <w:highlight w:val="yellow"/>
        </w:rPr>
        <w:t>U</w:t>
      </w:r>
      <w:r w:rsidRPr="00390A8E">
        <w:rPr>
          <w:rStyle w:val="StyleUnderline"/>
        </w:rPr>
        <w:t xml:space="preserve">nited </w:t>
      </w:r>
      <w:r w:rsidRPr="00D07841">
        <w:rPr>
          <w:rStyle w:val="StyleUnderline"/>
          <w:highlight w:val="yellow"/>
        </w:rPr>
        <w:t>S</w:t>
      </w:r>
      <w:r w:rsidRPr="00390A8E">
        <w:rPr>
          <w:rStyle w:val="StyleUnderline"/>
        </w:rPr>
        <w:t>tates</w:t>
      </w:r>
      <w:r w:rsidRPr="00D07841">
        <w:rPr>
          <w:sz w:val="10"/>
        </w:rPr>
        <w:t xml:space="preserve"> for </w:t>
      </w:r>
      <w:r w:rsidRPr="00D07841">
        <w:rPr>
          <w:rStyle w:val="StyleUnderline"/>
          <w:highlight w:val="yellow"/>
        </w:rPr>
        <w:t>war with China</w:t>
      </w:r>
      <w:r w:rsidRPr="00D07841">
        <w:rPr>
          <w:sz w:val="10"/>
        </w:rPr>
        <w:t xml:space="preserve">—a conflict that </w:t>
      </w:r>
      <w:r w:rsidRPr="00D07841">
        <w:rPr>
          <w:rStyle w:val="StyleUnderline"/>
          <w:highlight w:val="yellow"/>
        </w:rPr>
        <w:t>would</w:t>
      </w:r>
      <w:r w:rsidRPr="00390A8E">
        <w:rPr>
          <w:rStyle w:val="StyleUnderline"/>
        </w:rPr>
        <w:t xml:space="preserve"> l</w:t>
      </w:r>
      <w:r w:rsidRPr="00D07841">
        <w:rPr>
          <w:sz w:val="10"/>
        </w:rPr>
        <w:t xml:space="preserve">ikely </w:t>
      </w:r>
      <w:r w:rsidRPr="00D07841">
        <w:rPr>
          <w:rStyle w:val="StyleUnderline"/>
          <w:highlight w:val="yellow"/>
        </w:rPr>
        <w:t>plunge the world into a nuclear catastrophe</w:t>
      </w:r>
      <w:r w:rsidRPr="00390A8E">
        <w:rPr>
          <w:rStyle w:val="StyleUnderline"/>
        </w:rPr>
        <w:t>.</w:t>
      </w:r>
      <w:r>
        <w:rPr>
          <w:rStyle w:val="StyleUnderline"/>
        </w:rPr>
        <w:t xml:space="preserve"> </w:t>
      </w:r>
      <w:r w:rsidRPr="00D07841">
        <w:rPr>
          <w:sz w:val="10"/>
        </w:rPr>
        <w:t xml:space="preserve">The report, which was commissioned by </w:t>
      </w:r>
      <w:r w:rsidRPr="00390A8E">
        <w:rPr>
          <w:rStyle w:val="StyleUnderline"/>
        </w:rPr>
        <w:t>the US Defence Department</w:t>
      </w:r>
      <w:r w:rsidRPr="00D07841">
        <w:rPr>
          <w:sz w:val="10"/>
        </w:rPr>
        <w:t xml:space="preserve">, represents above all the voice of the vast American military establishment, which regards China as the chief threat to untrammelled US strategic dominance in Asia. The document </w:t>
      </w:r>
      <w:r w:rsidRPr="00390A8E">
        <w:rPr>
          <w:rStyle w:val="StyleUnderline"/>
        </w:rPr>
        <w:t xml:space="preserve">calls for a huge military expansion in the Asia Pacific not only by the United States, but also by all of its allies and strategic partners in the region. The report makes clear that </w:t>
      </w:r>
      <w:r w:rsidRPr="00D07841">
        <w:rPr>
          <w:rStyle w:val="StyleUnderline"/>
          <w:highlight w:val="yellow"/>
        </w:rPr>
        <w:t>every country in the region,</w:t>
      </w:r>
      <w:r w:rsidRPr="00390A8E">
        <w:rPr>
          <w:rStyle w:val="StyleUnderline"/>
        </w:rPr>
        <w:t xml:space="preserve"> large and small, is to be </w:t>
      </w:r>
      <w:r w:rsidRPr="00D07841">
        <w:rPr>
          <w:rStyle w:val="StyleUnderline"/>
          <w:highlight w:val="yellow"/>
        </w:rPr>
        <w:t>drawn into the maelstrom</w:t>
      </w:r>
      <w:r w:rsidRPr="00390A8E">
        <w:rPr>
          <w:rStyle w:val="StyleUnderline"/>
        </w:rPr>
        <w:t>.</w:t>
      </w:r>
      <w:r>
        <w:rPr>
          <w:rStyle w:val="StyleUnderline"/>
        </w:rPr>
        <w:t xml:space="preserve"> </w:t>
      </w:r>
      <w:r w:rsidRPr="00D07841">
        <w:rPr>
          <w:sz w:val="10"/>
        </w:rPr>
        <w:t>The CSIS published a similar study in 2012 laying out the military buildup associated with the Obama administration’s “pivot to Asia,” including the positioning of 60 percent of the Pentagon’s air and naval assets in the region by 2020. Since then</w:t>
      </w:r>
      <w:r w:rsidRPr="00390A8E">
        <w:rPr>
          <w:rStyle w:val="StyleUnderline"/>
        </w:rPr>
        <w:t xml:space="preserve">, </w:t>
      </w:r>
      <w:r w:rsidRPr="00D07841">
        <w:rPr>
          <w:rStyle w:val="StyleUnderline"/>
          <w:highlight w:val="yellow"/>
        </w:rPr>
        <w:t>the US has proceeded to restructure its military bases in Japan and South Korea, expand facilities on Guam, establish new basing arrangements in Australia and the Philippines, and strengthen ties with virtually every country in Asia.</w:t>
      </w:r>
      <w:r>
        <w:rPr>
          <w:rStyle w:val="StyleUnderline"/>
        </w:rPr>
        <w:t xml:space="preserve"> </w:t>
      </w:r>
      <w:r w:rsidRPr="00D07841">
        <w:rPr>
          <w:sz w:val="10"/>
        </w:rPr>
        <w:t xml:space="preserve">The military preparations have gone hand-in-hand with a relentless diplomatic offensive to justify the stationing of more than half of US military might on China’s doorstep. In the process, Washington has recklessly inflamed flashpoints throughout the region, focussing in particular on maritime disputes between Beijing and its neighbours. In his latest foray into Asia, US Secretary of State John Kerry yesterday prevailed on the prime minister of Laos, currently chair of the Association of South East Asian Nations (ASEAN), to ensure a unified response to so-called Chinese “expansionism” in the South China Sea. Despite the US military, diplomatic and political offensive, the CSIS report warns that China has increased its “tolerance for risk.” In other words, Beijing has failed to buckle to US demands. The CSIS cites China’s expansion of “anti-access” weaponry to counter an annihilating American attack on the Chinese mainland as the pretext for escalating Washington’s own military preparations. The think tank emphatically rules out any US retreat from the Western Pacific, criticises the Obama administration’s defence spending cuts, and proposes trillions of dollars in new outlays to expand the American military presence in Asia and develop new weapons systems. “At the current rate of US capability development,” it warns, </w:t>
      </w:r>
      <w:r w:rsidRPr="00D07841">
        <w:rPr>
          <w:sz w:val="10"/>
          <w:highlight w:val="yellow"/>
        </w:rPr>
        <w:t>“</w:t>
      </w:r>
      <w:r w:rsidRPr="00D07841">
        <w:rPr>
          <w:rStyle w:val="StyleUnderline"/>
          <w:highlight w:val="yellow"/>
        </w:rPr>
        <w:t>the balance of military power in the region is shifting against the U</w:t>
      </w:r>
      <w:r w:rsidRPr="00390A8E">
        <w:rPr>
          <w:rStyle w:val="StyleUnderline"/>
        </w:rPr>
        <w:t xml:space="preserve">nited </w:t>
      </w:r>
      <w:r w:rsidRPr="00D07841">
        <w:rPr>
          <w:rStyle w:val="StyleUnderline"/>
          <w:highlight w:val="yellow"/>
        </w:rPr>
        <w:t>S</w:t>
      </w:r>
      <w:r w:rsidRPr="00390A8E">
        <w:rPr>
          <w:rStyle w:val="StyleUnderline"/>
        </w:rPr>
        <w:t>tates.”</w:t>
      </w:r>
      <w:r>
        <w:rPr>
          <w:rStyle w:val="StyleUnderline"/>
        </w:rPr>
        <w:t xml:space="preserve"> </w:t>
      </w:r>
      <w:r w:rsidRPr="00D07841">
        <w:rPr>
          <w:sz w:val="10"/>
        </w:rPr>
        <w:t xml:space="preserve">The claim that the US will be outgunned by China without further massive military spending is not only absurd, but expresses the insane logic of American militarism. The US defence budget already dwarfs that of any of its potential rivals, including China. </w:t>
      </w:r>
      <w:r w:rsidRPr="00D07841">
        <w:rPr>
          <w:rStyle w:val="StyleUnderline"/>
        </w:rPr>
        <w:t>American military spending last year was greater than the combined total of the next seven largest powers</w:t>
      </w:r>
      <w:r w:rsidRPr="00D07841">
        <w:rPr>
          <w:rStyle w:val="StyleUnderline"/>
          <w:highlight w:val="yellow"/>
        </w:rPr>
        <w:t>.</w:t>
      </w:r>
      <w:r w:rsidRPr="00D07841">
        <w:rPr>
          <w:rStyle w:val="StyleUnderline"/>
        </w:rPr>
        <w:t xml:space="preserve"> </w:t>
      </w:r>
      <w:r w:rsidRPr="00D07841">
        <w:rPr>
          <w:sz w:val="10"/>
        </w:rPr>
        <w:t xml:space="preserve">The Pentagon has by far the largest and most sophisticated fleet of aircraft carriers; its latest generation fighters and bombers are “forward deployed” in bases ringing the Chinese </w:t>
      </w:r>
      <w:r w:rsidRPr="00D07841">
        <w:rPr>
          <w:rStyle w:val="StyleUnderline"/>
        </w:rPr>
        <w:t xml:space="preserve">mainland; </w:t>
      </w:r>
      <w:r w:rsidRPr="00D07841">
        <w:rPr>
          <w:sz w:val="10"/>
        </w:rPr>
        <w:t>its nuclear arsenal could obliterate China’s military and industrial capacity many times over. Yet, the Chinese “threat” is the pretext for demands for greater military spending</w:t>
      </w:r>
      <w:r w:rsidRPr="00D07841">
        <w:rPr>
          <w:rStyle w:val="StyleUnderline"/>
        </w:rPr>
        <w:t xml:space="preserve">. </w:t>
      </w:r>
    </w:p>
    <w:p w:rsidR="00D941D8" w:rsidRDefault="00D941D8" w:rsidP="00D941D8">
      <w:pPr>
        <w:pStyle w:val="Heading3"/>
      </w:pPr>
      <w:r>
        <w:t>SCS Escalates</w:t>
      </w:r>
    </w:p>
    <w:p w:rsidR="00D941D8" w:rsidRPr="00C21089" w:rsidRDefault="00D941D8" w:rsidP="00D941D8">
      <w:pPr>
        <w:pStyle w:val="Heading4"/>
      </w:pPr>
      <w:r>
        <w:t>Failing to confront Chinese naval expansion leads to large scale war – a strong US regional presence prevents conflict   OR      US policy towards the South China Sea escalates to large scale conflict</w:t>
      </w:r>
    </w:p>
    <w:p w:rsidR="00D941D8" w:rsidRDefault="00D941D8" w:rsidP="00D941D8">
      <w:r w:rsidRPr="00C21089">
        <w:rPr>
          <w:rStyle w:val="Style13ptBold"/>
        </w:rPr>
        <w:t>Hendrix 2016</w:t>
      </w:r>
      <w:r>
        <w:t xml:space="preserve"> Jerry Hendrix, Jerry Hendrix is a retired Navy Captain, a&amp;nbsp;former director of the Naval History and Heritage Command, and a senior fellow and director of the Defense Strategies and Assessments program at the Center for a New American Security., 5-24-2016, "Is War with China Now Inevitable?," National Review Online, </w:t>
      </w:r>
      <w:hyperlink r:id="rId181" w:history="1">
        <w:r w:rsidRPr="007D34F1">
          <w:rPr>
            <w:rStyle w:val="Hyperlink"/>
          </w:rPr>
          <w:t>http://www.nationalreview.com/article/435749/us-china-war-obama-weakness-east-asia</w:t>
        </w:r>
      </w:hyperlink>
      <w:r>
        <w:t xml:space="preserve"> - LS</w:t>
      </w:r>
    </w:p>
    <w:p w:rsidR="00D941D8" w:rsidRPr="00C21089" w:rsidRDefault="00D941D8" w:rsidP="00D941D8">
      <w:pPr>
        <w:rPr>
          <w:sz w:val="10"/>
        </w:rPr>
      </w:pPr>
      <w:r w:rsidRPr="00C21089">
        <w:rPr>
          <w:sz w:val="10"/>
        </w:rPr>
        <w:t>At the very least, Obama’s inaction made it more likely. China is acting like it wants a war. It probably doesn’t, but it doesn’t want the United States to know that. China’s communist leaders know they must keep growing the economy and improving the lives of their citizens, or risk revolution and the loss of power. They also know that they are on a clock: Within the next ten years, China’s recently amended one-child policy will invert the country’s economy, forcing that one child to pay the medical and retirement costs of his two parents and four grandparents. Under these circumstances, the state will need to begin allocating additional resources toward the care of its citizens and away from its burgeoning national-security apparatus</w:t>
      </w:r>
      <w:r w:rsidRPr="00C21089">
        <w:rPr>
          <w:rStyle w:val="StyleUnderline"/>
        </w:rPr>
        <w:t>. China has to lock down its sphere of influence soon</w:t>
      </w:r>
      <w:r w:rsidRPr="00C21089">
        <w:rPr>
          <w:sz w:val="10"/>
        </w:rPr>
        <w:t>, becoming great before becoming old. It’s time for Chinese leaders to go big or go home, and they’re slowly growing desperate</w:t>
      </w:r>
      <w:r w:rsidRPr="00C21089">
        <w:rPr>
          <w:rStyle w:val="StyleUnderline"/>
        </w:rPr>
        <w:t>. The United States, for its own part, has not helped ward off the regional threat that desperation poses. Its policy of strategic patience and its prioritizing of Chinese cooperation on nuclear issues to the exclusion of local security concerns have created an almost palpable sense of growing confidence in the Chinese among nervous U.S. allies nearby</w:t>
      </w:r>
      <w:r w:rsidRPr="00C21089">
        <w:rPr>
          <w:sz w:val="10"/>
        </w:rPr>
        <w:t xml:space="preserve">. The lack of credible Freedom of Navigation operations since 2012 </w:t>
      </w:r>
      <w:r w:rsidRPr="00C21089">
        <w:rPr>
          <w:rStyle w:val="StyleUnderline"/>
        </w:rPr>
        <w:t xml:space="preserve">and </w:t>
      </w:r>
      <w:r w:rsidRPr="00C21089">
        <w:rPr>
          <w:rStyle w:val="StyleUnderline"/>
          <w:highlight w:val="yellow"/>
        </w:rPr>
        <w:t>the Obama administration’s failure to offer any significant resistance in the face of China’s construction of artificial islands in the South China Sea have emboldened the Chinese to</w:t>
      </w:r>
      <w:r w:rsidRPr="00C21089">
        <w:rPr>
          <w:rStyle w:val="StyleUnderline"/>
        </w:rPr>
        <w:t xml:space="preserve"> press ahead with their planned campaign to </w:t>
      </w:r>
      <w:r w:rsidRPr="00C21089">
        <w:rPr>
          <w:rStyle w:val="StyleUnderline"/>
          <w:highlight w:val="yellow"/>
        </w:rPr>
        <w:t>claim sovereignty over those waters</w:t>
      </w:r>
      <w:r w:rsidRPr="00C21089">
        <w:rPr>
          <w:sz w:val="10"/>
        </w:rPr>
        <w:t xml:space="preserve">. Such claims threaten the national interests of the United States and directly impinge upon the security of treaty allies and partners in the region. RELATED: Facing Off with China China’s actions are representative of a new phenomenon that is increasingly characterizing the foreign policies of authoritarian states around the world. Like states such as North Korea, Iran, and Russia, China has recognized that </w:t>
      </w:r>
      <w:r w:rsidRPr="00C21089">
        <w:rPr>
          <w:rStyle w:val="StyleUnderline"/>
        </w:rPr>
        <w:t>America is trapped by its doctrinal adherence to “phasing,”</w:t>
      </w:r>
      <w:r w:rsidRPr="00C21089">
        <w:rPr>
          <w:sz w:val="10"/>
        </w:rPr>
        <w:t xml:space="preserve"> the method by which it goes to war as delineated in Joint Publication 3-0, “Joint Operations,” first published in the early 1990s. As its name suggests, the method lays out six major phases of war: phase 0 (shaping the environment), phase I (deterring the enemy), phase II (seizing the initiative), phase III (dominating the enemy), phase IV (stabilizing the environment), and phase V (enabling civil authority). It’s a step-by-step approach that has come to dominate American tactical and strategic thought. </w:t>
      </w:r>
      <w:r w:rsidRPr="00C21089">
        <w:rPr>
          <w:rStyle w:val="StyleUnderline"/>
        </w:rPr>
        <w:t>The problem is that when you write the book on modern warfare, someone is going to read it, and those that seek to challenge the United States most certainly have</w:t>
      </w:r>
      <w:r w:rsidRPr="00C21089">
        <w:rPr>
          <w:sz w:val="10"/>
        </w:rPr>
        <w:t>. They know that U.S. war planners are all focused on phase III — the “Dominate the Enemy” phase — and treat the separation between phases as impermeable barriers. America’s concentration on phase III has allowed rising competitors to expand their influence through maneuvers that thwart U.S. interests in the preceding three phases, maneuvers cumulatively grouped in a category known as “Hybrid” warfare. Authoritarian states have mastered the art of walking right up to the border of phase III without penetrating it, slowly eroding American credibility without triggering a kinetic response. SHARE ARTICLE ON FACEBOOKSHARE</w:t>
      </w:r>
      <w:r w:rsidRPr="00C21089">
        <w:rPr>
          <w:sz w:val="10"/>
        </w:rPr>
        <w:tab/>
        <w:t xml:space="preserve">TWEET ARTICLETWEETNations work out their differences through consistent and credible interactions. </w:t>
      </w:r>
      <w:r w:rsidRPr="00C21089">
        <w:rPr>
          <w:rStyle w:val="StyleUnderline"/>
        </w:rPr>
        <w:t xml:space="preserve">Exercises and real-world operations allow states to define their interests and then defend them. Competitor nations take these opportunities to test the will of states they are challenging. The consistency of these activities allows tensions between states to be released at a constant rate, so that pressures never rise to dangerous levels. But when a nation vacates the arena of competition for too long or fails to conduct credible exercises, as </w:t>
      </w:r>
      <w:r w:rsidRPr="00C21089">
        <w:rPr>
          <w:rStyle w:val="StyleUnderline"/>
          <w:highlight w:val="yellow"/>
        </w:rPr>
        <w:t>the United States has done in the Western Pacific over the past five years, strains begin to warp the fabric of the international order</w:t>
      </w:r>
      <w:r w:rsidRPr="00C21089">
        <w:rPr>
          <w:rStyle w:val="StyleUnderline"/>
        </w:rPr>
        <w:t>.</w:t>
      </w:r>
      <w:r w:rsidRPr="00C21089">
        <w:rPr>
          <w:sz w:val="10"/>
        </w:rPr>
        <w:t xml:space="preserve"> China’s construction of artificial islands as a means of extending its claims of sovereignty over the South China Sea have left the United States with few options. RELATED: China Raises the Stakes in the South China Sea </w:t>
      </w:r>
      <w:r w:rsidRPr="00C21089">
        <w:rPr>
          <w:rStyle w:val="StyleUnderline"/>
          <w:highlight w:val="yellow"/>
        </w:rPr>
        <w:t>The U.S.</w:t>
      </w:r>
      <w:r w:rsidRPr="00C21089">
        <w:rPr>
          <w:rStyle w:val="StyleUnderline"/>
        </w:rPr>
        <w:t xml:space="preserve"> can continue its </w:t>
      </w:r>
      <w:r w:rsidRPr="00C21089">
        <w:rPr>
          <w:rStyle w:val="StyleUnderline"/>
          <w:highlight w:val="yellow"/>
        </w:rPr>
        <w:t>policy of sending mixed messages</w:t>
      </w:r>
      <w:r w:rsidRPr="00C21089">
        <w:rPr>
          <w:rStyle w:val="StyleUnderline"/>
        </w:rPr>
        <w:t xml:space="preserve">, dispatching individual warships on “innocent-passage” profiles that come within twelve miles of the islands while avoiding normal military operations, but this </w:t>
      </w:r>
      <w:r w:rsidRPr="00C21089">
        <w:rPr>
          <w:rStyle w:val="StyleUnderline"/>
          <w:highlight w:val="yellow"/>
        </w:rPr>
        <w:t>will only play into China’s plan</w:t>
      </w:r>
      <w:r w:rsidRPr="00C21089">
        <w:rPr>
          <w:rStyle w:val="StyleUnderline"/>
        </w:rPr>
        <w:t xml:space="preserve"> to slowly boil the frog as it continues arming the islands, </w:t>
      </w:r>
      <w:r w:rsidRPr="00C21089">
        <w:rPr>
          <w:rStyle w:val="StyleUnderline"/>
          <w:highlight w:val="yellow"/>
        </w:rPr>
        <w:t>establishing a new security status quo in the region. China’s strategy mirrors Russia’s</w:t>
      </w:r>
      <w:r w:rsidRPr="00C21089">
        <w:rPr>
          <w:rStyle w:val="StyleUnderline"/>
        </w:rPr>
        <w:t xml:space="preserve"> actions in Georgia, the Crimea, and Ukraine</w:t>
      </w:r>
      <w:r w:rsidRPr="00C21089">
        <w:rPr>
          <w:sz w:val="10"/>
        </w:rPr>
        <w:t xml:space="preserve">. There, Russian forces operated below the U.S.’s radar, conducting phase I and II operations and standing pat in the face of international sanctions, confident that neither the United States nor its NATO allies really wanted to risk war to re-institute the regional order that had just been upended. China clearly feels that time is on its side so long as it only incrementally expands its influence, avoiding direct confrontation with the United States. </w:t>
      </w:r>
      <w:r w:rsidRPr="00C21089">
        <w:rPr>
          <w:rStyle w:val="StyleUnderline"/>
        </w:rPr>
        <w:t xml:space="preserve">Such an approach will, of course, leave </w:t>
      </w:r>
      <w:r w:rsidRPr="00C21089">
        <w:rPr>
          <w:rStyle w:val="StyleUnderline"/>
          <w:highlight w:val="yellow"/>
        </w:rPr>
        <w:t>the United States no choice but to suddenly and directly confront China</w:t>
      </w:r>
      <w:r w:rsidRPr="00C21089">
        <w:rPr>
          <w:rStyle w:val="StyleUnderline"/>
        </w:rPr>
        <w:t xml:space="preserve"> at some critical point </w:t>
      </w:r>
      <w:r w:rsidRPr="00C21089">
        <w:rPr>
          <w:rStyle w:val="StyleUnderline"/>
          <w:highlight w:val="yellow"/>
        </w:rPr>
        <w:t>in the future</w:t>
      </w:r>
      <w:r w:rsidRPr="00C21089">
        <w:rPr>
          <w:rStyle w:val="StyleUnderline"/>
        </w:rPr>
        <w:t>. America’s adherence to its founding principles of free navigation and free trade, not to mention its belief in a free sea, will not allow it to tolerate a Chinese assertion of sovereignty over such a large swath of heretofore-open water</w:t>
      </w:r>
      <w:r w:rsidRPr="00C21089">
        <w:rPr>
          <w:sz w:val="10"/>
        </w:rPr>
        <w:t xml:space="preserve">. Perhaps when the time comes the United States could simply land an international force of marines on one of the artificial islands as part of an amphibious exercise. As the islands are not Chinese sovereign territory, there is no reason not to use them as the staging ground for an international exercise. And such an exercise would force China’s hand, making it choose between resisting the assembled international marines with armed force </w:t>
      </w:r>
      <w:proofErr w:type="gramStart"/>
      <w:r w:rsidRPr="00C21089">
        <w:rPr>
          <w:sz w:val="10"/>
        </w:rPr>
        <w:t>or</w:t>
      </w:r>
      <w:proofErr w:type="gramEnd"/>
      <w:r w:rsidRPr="00C21089">
        <w:rPr>
          <w:sz w:val="10"/>
        </w:rPr>
        <w:t xml:space="preserve"> acknowledging the illegitimacy of its own claims. RELATED: The Showdown in the South China Sea While some might view such American action as too confrontational, it was made necessary by the Obama administration’s failure to nip China’s ambitions in the bud. America will now have to skip a phase, taking strong and abrupt action to reset the status quo. As things stand, should China suddenly move to militarize the Scarborough Shoals just off of the Philippines, it is unclear if the United States would defend its ally, in keeping with its treaty commitments, or simply dispatch Secretary of State John Kerry to insist on one thing while his bosses’ actions demonstrate the opposite</w:t>
      </w:r>
      <w:r w:rsidRPr="00C21089">
        <w:rPr>
          <w:rStyle w:val="StyleUnderline"/>
        </w:rPr>
        <w:t xml:space="preserve">. Such continuous, </w:t>
      </w:r>
      <w:r w:rsidRPr="00C21089">
        <w:rPr>
          <w:rStyle w:val="StyleUnderline"/>
          <w:highlight w:val="yellow"/>
        </w:rPr>
        <w:t>systematic acts of accommodation</w:t>
      </w:r>
      <w:r w:rsidRPr="00C21089">
        <w:rPr>
          <w:rStyle w:val="StyleUnderline"/>
        </w:rPr>
        <w:t xml:space="preserve"> as have been demonstrated with Iran, Syria, and Russia </w:t>
      </w:r>
      <w:r w:rsidRPr="00C21089">
        <w:rPr>
          <w:rStyle w:val="StyleUnderline"/>
          <w:highlight w:val="yellow"/>
        </w:rPr>
        <w:t>invite conflict and</w:t>
      </w:r>
      <w:r w:rsidRPr="00C21089">
        <w:rPr>
          <w:rStyle w:val="StyleUnderline"/>
        </w:rPr>
        <w:t xml:space="preserve"> ultimately </w:t>
      </w:r>
      <w:r w:rsidRPr="00C21089">
        <w:rPr>
          <w:rStyle w:val="StyleUnderline"/>
          <w:highlight w:val="yellow"/>
        </w:rPr>
        <w:t>lead to large-scale major war.</w:t>
      </w:r>
      <w:r w:rsidRPr="00C21089">
        <w:rPr>
          <w:rStyle w:val="StyleUnderline"/>
        </w:rPr>
        <w:t xml:space="preserve"> </w:t>
      </w:r>
      <w:r w:rsidRPr="00C21089">
        <w:rPr>
          <w:rStyle w:val="StyleUnderline"/>
          <w:highlight w:val="yellow"/>
        </w:rPr>
        <w:t>Maintenance of a strong military and the upholding of our founding core principles remain the surest guarantee of peace</w:t>
      </w:r>
      <w:r w:rsidRPr="00C21089">
        <w:rPr>
          <w:sz w:val="10"/>
        </w:rPr>
        <w:t>. Read more at: http://www.nationalreview.com/article/435749/us-china-war-obama-weakness-east-asia</w:t>
      </w:r>
    </w:p>
    <w:p w:rsidR="00D941D8" w:rsidRDefault="00D941D8" w:rsidP="00D941D8">
      <w:pPr>
        <w:pStyle w:val="Heading3"/>
      </w:pPr>
      <w:r>
        <w:t>Yes Miscalc</w:t>
      </w:r>
    </w:p>
    <w:p w:rsidR="00D941D8" w:rsidRPr="00A14914" w:rsidRDefault="00D941D8" w:rsidP="00D941D8">
      <w:pPr>
        <w:pStyle w:val="Heading4"/>
      </w:pPr>
      <w:r>
        <w:t>The US is currently modernizing its nuclear arsenal, makes miscalc more likely—the impact is extinction</w:t>
      </w:r>
    </w:p>
    <w:p w:rsidR="00D941D8" w:rsidRPr="00A14914" w:rsidRDefault="00D941D8" w:rsidP="00D941D8">
      <w:r w:rsidRPr="00A14914">
        <w:t xml:space="preserve">Andre </w:t>
      </w:r>
      <w:r w:rsidRPr="00A14914">
        <w:rPr>
          <w:rStyle w:val="Style13ptBold"/>
        </w:rPr>
        <w:t>Damon, 6-21-2016</w:t>
      </w:r>
      <w:r w:rsidRPr="00A14914">
        <w:t xml:space="preserve">, "Washington’s “second nuclear age”," No Publication, </w:t>
      </w:r>
      <w:hyperlink r:id="rId182" w:history="1">
        <w:r w:rsidRPr="007D34F1">
          <w:rPr>
            <w:rStyle w:val="Hyperlink"/>
          </w:rPr>
          <w:t>https://www.wsws.org/en/articles/2016/06/21/pers-j21.html</w:t>
        </w:r>
      </w:hyperlink>
      <w:r>
        <w:t xml:space="preserve">   - LS</w:t>
      </w:r>
    </w:p>
    <w:p w:rsidR="00D941D8" w:rsidRDefault="00D941D8" w:rsidP="00D941D8">
      <w:pPr>
        <w:rPr>
          <w:rStyle w:val="StyleUnderline"/>
        </w:rPr>
      </w:pPr>
      <w:r w:rsidRPr="00A14914">
        <w:rPr>
          <w:sz w:val="12"/>
        </w:rPr>
        <w:t xml:space="preserve">With virtually no discussion in the media and no mention in the presidential election campaign, </w:t>
      </w:r>
      <w:r w:rsidRPr="00A14914">
        <w:rPr>
          <w:rStyle w:val="StyleUnderline"/>
          <w:highlight w:val="yellow"/>
        </w:rPr>
        <w:t>the U</w:t>
      </w:r>
      <w:r w:rsidRPr="00A14914">
        <w:rPr>
          <w:rStyle w:val="StyleUnderline"/>
        </w:rPr>
        <w:t xml:space="preserve">nited </w:t>
      </w:r>
      <w:r w:rsidRPr="00A14914">
        <w:rPr>
          <w:rStyle w:val="StyleUnderline"/>
          <w:highlight w:val="yellow"/>
        </w:rPr>
        <w:t>S</w:t>
      </w:r>
      <w:r w:rsidRPr="00A14914">
        <w:rPr>
          <w:rStyle w:val="StyleUnderline"/>
        </w:rPr>
        <w:t xml:space="preserve">tates </w:t>
      </w:r>
      <w:r w:rsidRPr="00A14914">
        <w:rPr>
          <w:rStyle w:val="StyleUnderline"/>
          <w:highlight w:val="yellow"/>
        </w:rPr>
        <w:t>is moving ahead with its trillion-dollar nuclear weapons modernization program.</w:t>
      </w:r>
      <w:r w:rsidRPr="00A14914">
        <w:rPr>
          <w:sz w:val="12"/>
        </w:rPr>
        <w:t xml:space="preserve"> Last week, the Stockholm International Peace Research Institute published a report noting that the Obama administration is leading a global expansion of nuclear weapons programs. It said </w:t>
      </w:r>
      <w:r w:rsidRPr="00A14914">
        <w:rPr>
          <w:rStyle w:val="StyleUnderline"/>
        </w:rPr>
        <w:t>the US “plans to spend $348 billion during 2015–24 on maintaining and comprehensively updating its nuclear forces,</w:t>
      </w:r>
      <w:r w:rsidRPr="00A14914">
        <w:rPr>
          <w:sz w:val="12"/>
        </w:rPr>
        <w:t xml:space="preserve">” adding that “Some estimates suggest that the USA’s nuclear weapon modernization programme may cost up to $1 trillion over the next 30 years.” Hans Kristensen, a co-author of the report, declared, “The ambitious US modernization plan presented by the Obama administration is in stark contrast to President Barack Obama’s pledge to reduce the number of nuclear weapons and the role they play in US national security strategy.” In the latest milestone in this ongoing process, the House of Representatives last week voted down an amendment that would have slowed the development of a $37 billion program to construct a new nuclear-armed cruise missile called the Long Range Standoff Weapon. Behind the scenes, </w:t>
      </w:r>
      <w:r w:rsidRPr="00A14914">
        <w:rPr>
          <w:rStyle w:val="StyleUnderline"/>
          <w:highlight w:val="yellow"/>
        </w:rPr>
        <w:t>the program</w:t>
      </w:r>
      <w:r w:rsidRPr="00A14914">
        <w:rPr>
          <w:sz w:val="12"/>
        </w:rPr>
        <w:t xml:space="preserve"> had met with muted opposition from sections of the military establishment, who criticized it on the grounds of its exorbitant cost and the fact that it </w:t>
      </w:r>
      <w:r w:rsidRPr="00A14914">
        <w:rPr>
          <w:rStyle w:val="StyleUnderline"/>
          <w:highlight w:val="yellow"/>
        </w:rPr>
        <w:t>would make nuclear war</w:t>
      </w:r>
      <w:r w:rsidRPr="00A14914">
        <w:rPr>
          <w:rStyle w:val="StyleUnderline"/>
        </w:rPr>
        <w:t xml:space="preserve">, either intentional or accidental, </w:t>
      </w:r>
      <w:r w:rsidRPr="00A14914">
        <w:rPr>
          <w:rStyle w:val="StyleUnderline"/>
          <w:highlight w:val="yellow"/>
        </w:rPr>
        <w:t>more likely</w:t>
      </w:r>
      <w:r w:rsidRPr="00A14914">
        <w:rPr>
          <w:rStyle w:val="StyleUnderline"/>
        </w:rPr>
        <w:t>.</w:t>
      </w:r>
      <w:r>
        <w:rPr>
          <w:rStyle w:val="StyleUnderline"/>
        </w:rPr>
        <w:t xml:space="preserve"> </w:t>
      </w:r>
      <w:r w:rsidRPr="00A14914">
        <w:rPr>
          <w:sz w:val="12"/>
        </w:rPr>
        <w:t>“</w:t>
      </w:r>
      <w:r w:rsidRPr="00A14914">
        <w:rPr>
          <w:rStyle w:val="StyleUnderline"/>
        </w:rPr>
        <w:t xml:space="preserve">Because they can be launched without warning and come in both nuclear and conventional variants, </w:t>
      </w:r>
      <w:r w:rsidRPr="00A14914">
        <w:rPr>
          <w:rStyle w:val="StyleUnderline"/>
          <w:highlight w:val="yellow"/>
        </w:rPr>
        <w:t>cruise missiles are a uniquely destabilizing type of weapon</w:t>
      </w:r>
      <w:r w:rsidRPr="00A14914">
        <w:rPr>
          <w:sz w:val="12"/>
        </w:rPr>
        <w:t xml:space="preserve">,” wrote former defense secretary William J. Perry and former assistant defense </w:t>
      </w:r>
      <w:proofErr w:type="gramStart"/>
      <w:r w:rsidRPr="00A14914">
        <w:rPr>
          <w:sz w:val="12"/>
        </w:rPr>
        <w:t>secretary</w:t>
      </w:r>
      <w:proofErr w:type="gramEnd"/>
      <w:r w:rsidRPr="00A14914">
        <w:rPr>
          <w:sz w:val="12"/>
        </w:rPr>
        <w:t xml:space="preserve"> Andy Weber in a comment published in the Wall Street Journal last year. They warned that such weapons, which do not trace the tell-tale arc into space of ballistic missiles, are hard to detect and impossible to distinguish from their conventional, or nonnuclear, counterparts. </w:t>
      </w:r>
      <w:r w:rsidRPr="00A14914">
        <w:rPr>
          <w:rStyle w:val="StyleUnderline"/>
          <w:highlight w:val="yellow"/>
        </w:rPr>
        <w:t>This makes deadly miscalculations by other countries more likel</w:t>
      </w:r>
      <w:r w:rsidRPr="00A14914">
        <w:rPr>
          <w:rStyle w:val="StyleUnderline"/>
        </w:rPr>
        <w:t>y</w:t>
      </w:r>
      <w:r w:rsidRPr="00A14914">
        <w:rPr>
          <w:sz w:val="12"/>
        </w:rPr>
        <w:t xml:space="preserve">. However, with the latest House vote, such concerns were brushed aside. Given the enormous nuclear superiority of the United States over all other countries in the world, why the rush to pour ever more money into the development of new nuclear weapons and delivery systems, especially ones that are so dangerous as to give pause even to sections of the military establishment? The current US nuclear arsenal, which is large enough to kill everyone on the planet many times over, is a remnant of a period in which the use of nuclear weapons was envisioned as a last resort, and when the launching of a nuclear weapon was assumed to mean “mutually assured destruction.” During most of the Cold War, the idea that a nuclear war could actually be winnable was confined to the political fringe, and the theories of RAND Corporation military strategist Herman Kahn were pilloried—most famously in Stanley Kubrick’s Dr. Strangelove. But in what is becoming known in policy circles as the “second nuclear age,” the thinking expressed by General Buck Turgidson in Kubrick’s film—that the consequences of a nuclear exchange are “modest and acceptable,” even though the United States might get its “hair mussed”—is becoming mainstream doctrine. A report published earlier this year by the Center for Strategic and Budgetary Assessments titled Rethinking Armageddon outlines a scenario in which the US responds to an intervention by Russian forces in Latvia. The Joint Chiefs of Staff give the president four options, three of which involve the use of nuclear weapons. As a report published last year by the Center for Strategic and International Studies (CSIS) noted, “The scenarios for nuclear employment have changed greatly since the ‘balance of terror’ between the two global superpowers.” As a result, the “second nuclear age” involves combatants “thinking through how they might actually employ a nuclear weapon, both early in a conflict and in a discriminate manner.” The highly influential Washington think tank called for maximizing “flexibility and credibility” by moving to a “smaller but newer responsive stockpile, lower and variable yields, and special effect weapons, a more diversified set of delivery systems, greater distribution and forward deployment, and greater integration with nonnuclear capabilities.” Components of this plan include the </w:t>
      </w:r>
      <w:r w:rsidRPr="00EC23ED">
        <w:rPr>
          <w:rStyle w:val="StyleUnderline"/>
          <w:highlight w:val="yellow"/>
        </w:rPr>
        <w:t>stationing of missile defense systems on the borders of Russia and China, such as the one installed in Romania last month, and the domination of key waterways, such as the South China Se</w:t>
      </w:r>
      <w:r w:rsidRPr="00A14914">
        <w:rPr>
          <w:rStyle w:val="StyleUnderline"/>
        </w:rPr>
        <w:t xml:space="preserve">a, Baltic Sea and Black Sea. These </w:t>
      </w:r>
      <w:r w:rsidRPr="00EC23ED">
        <w:rPr>
          <w:rStyle w:val="StyleUnderline"/>
          <w:highlight w:val="yellow"/>
        </w:rPr>
        <w:t>policies are intended to make it difficult for</w:t>
      </w:r>
      <w:r w:rsidRPr="00A14914">
        <w:rPr>
          <w:rStyle w:val="StyleUnderline"/>
        </w:rPr>
        <w:t xml:space="preserve"> Russia </w:t>
      </w:r>
      <w:r w:rsidRPr="00EC23ED">
        <w:rPr>
          <w:rStyle w:val="StyleUnderline"/>
          <w:highlight w:val="yellow"/>
        </w:rPr>
        <w:t>and China to retaliate to a nuclear first strike</w:t>
      </w:r>
      <w:r w:rsidRPr="00A14914">
        <w:rPr>
          <w:rStyle w:val="StyleUnderline"/>
        </w:rPr>
        <w:t>, including by means of ballistic missile submarines.</w:t>
      </w:r>
      <w:r>
        <w:rPr>
          <w:rStyle w:val="StyleUnderline"/>
        </w:rPr>
        <w:t xml:space="preserve"> </w:t>
      </w:r>
      <w:r w:rsidRPr="00A14914">
        <w:rPr>
          <w:sz w:val="12"/>
        </w:rPr>
        <w:t>But for all the money and resources being poured into US nuclear dominance, the idea that a nuclear war against Russia or China is winnable, even with the most advanced weapons systems a trillion dollars can buy, is just as insane as it was during the height of the Cold War</w:t>
      </w:r>
      <w:r w:rsidRPr="00EC23ED">
        <w:rPr>
          <w:sz w:val="12"/>
          <w:highlight w:val="yellow"/>
        </w:rPr>
        <w:t xml:space="preserve">. </w:t>
      </w:r>
      <w:r w:rsidRPr="00EC23ED">
        <w:rPr>
          <w:rStyle w:val="StyleUnderline"/>
          <w:highlight w:val="yellow"/>
        </w:rPr>
        <w:t>The use of</w:t>
      </w:r>
      <w:r w:rsidRPr="00A14914">
        <w:rPr>
          <w:rStyle w:val="StyleUnderline"/>
        </w:rPr>
        <w:t xml:space="preserve"> low-yield “</w:t>
      </w:r>
      <w:r w:rsidRPr="00EC23ED">
        <w:rPr>
          <w:rStyle w:val="StyleUnderline"/>
          <w:highlight w:val="yellow"/>
        </w:rPr>
        <w:t>t</w:t>
      </w:r>
      <w:r w:rsidRPr="00A14914">
        <w:rPr>
          <w:rStyle w:val="StyleUnderline"/>
        </w:rPr>
        <w:t xml:space="preserve">actical” </w:t>
      </w:r>
      <w:r w:rsidRPr="00EC23ED">
        <w:rPr>
          <w:rStyle w:val="StyleUnderline"/>
          <w:highlight w:val="yellow"/>
        </w:rPr>
        <w:t>n</w:t>
      </w:r>
      <w:r w:rsidRPr="00A14914">
        <w:rPr>
          <w:rStyle w:val="StyleUnderline"/>
        </w:rPr>
        <w:t xml:space="preserve">uclear </w:t>
      </w:r>
      <w:r w:rsidRPr="00EC23ED">
        <w:rPr>
          <w:rStyle w:val="StyleUnderline"/>
          <w:highlight w:val="yellow"/>
        </w:rPr>
        <w:t>w</w:t>
      </w:r>
      <w:r w:rsidRPr="00A14914">
        <w:rPr>
          <w:rStyle w:val="StyleUnderline"/>
        </w:rPr>
        <w:t xml:space="preserve">eapons </w:t>
      </w:r>
      <w:r w:rsidRPr="00EC23ED">
        <w:rPr>
          <w:rStyle w:val="StyleUnderline"/>
          <w:highlight w:val="yellow"/>
        </w:rPr>
        <w:t>will</w:t>
      </w:r>
      <w:r w:rsidRPr="00A14914">
        <w:rPr>
          <w:rStyle w:val="StyleUnderline"/>
        </w:rPr>
        <w:t xml:space="preserve"> very likely </w:t>
      </w:r>
      <w:r w:rsidRPr="00EC23ED">
        <w:rPr>
          <w:rStyle w:val="StyleUnderline"/>
          <w:highlight w:val="yellow"/>
        </w:rPr>
        <w:t>escalate into a conflict in which billions of people, or</w:t>
      </w:r>
      <w:r w:rsidRPr="00A14914">
        <w:rPr>
          <w:rStyle w:val="StyleUnderline"/>
        </w:rPr>
        <w:t xml:space="preserve"> even </w:t>
      </w:r>
      <w:r w:rsidRPr="00EC23ED">
        <w:rPr>
          <w:rStyle w:val="StyleUnderline"/>
          <w:highlight w:val="yellow"/>
        </w:rPr>
        <w:t>the whole of humanity, will die.</w:t>
      </w:r>
      <w:r>
        <w:rPr>
          <w:rStyle w:val="StyleUnderline"/>
        </w:rPr>
        <w:t xml:space="preserve"> </w:t>
      </w:r>
      <w:r w:rsidRPr="00A14914">
        <w:rPr>
          <w:sz w:val="12"/>
        </w:rPr>
        <w:t xml:space="preserve">The doctrine of the viability of a nuclear first strike mirrors the grandiose delusion, expressed in the 1998 book The Future of War by George and Meredith Friedman, that the advent of precision-guided bombs and missiles would make US military force uncontested in the 21st century, a theory disproven in the military debacles in Iraq, Afghanistan and Libya. The relentless scheming of US military planners has its roots in deep-going historical process. The American ruling class, facing growing popular opposition at home and the long-term decline of its global economic power, seeks to resolve the intractable crisis it faces through military </w:t>
      </w:r>
      <w:r w:rsidRPr="00A14914">
        <w:rPr>
          <w:rStyle w:val="StyleUnderline"/>
        </w:rPr>
        <w:t>means. Its reckless actions have already resulted in one disastrous and bloody adventure after another.</w:t>
      </w:r>
      <w:r w:rsidRPr="00A14914">
        <w:rPr>
          <w:sz w:val="12"/>
        </w:rPr>
        <w:t xml:space="preserve"> However, like a gambling addict, it seeks to win by upping the stakes, bringing into its crosshairs not only Russia and China, but the entire planet. Despite the distinction of having waged war for nearly eight consecutive years, the Obama administration faces mounting pressure from a military and political establishment that is seeking an even more aggressive display of military force in the Middle East and against Russia and China</w:t>
      </w:r>
      <w:r w:rsidRPr="00A14914">
        <w:rPr>
          <w:rStyle w:val="StyleUnderline"/>
        </w:rPr>
        <w:t>. These pressures will erupt after the November election, with incalculable consequences, whether it is Clinton or Trump who is elected.</w:t>
      </w:r>
    </w:p>
    <w:p w:rsidR="00D941D8" w:rsidRDefault="00D941D8" w:rsidP="00D941D8">
      <w:pPr>
        <w:pStyle w:val="Heading3"/>
      </w:pPr>
      <w:r>
        <w:t>Tensions Now</w:t>
      </w:r>
    </w:p>
    <w:p w:rsidR="00D941D8" w:rsidRDefault="00D941D8" w:rsidP="00D941D8">
      <w:pPr>
        <w:pStyle w:val="Heading4"/>
      </w:pPr>
      <w:r>
        <w:t xml:space="preserve">Yes US China War—joint naval exercises and US naval deployments encroaching on Chinese territory make war a question of when. OR Tensions high now – joint military exercises between the us, japan and </w:t>
      </w:r>
      <w:proofErr w:type="gramStart"/>
      <w:r>
        <w:t>india</w:t>
      </w:r>
      <w:proofErr w:type="gramEnd"/>
      <w:r>
        <w:t xml:space="preserve"> check </w:t>
      </w:r>
    </w:p>
    <w:p w:rsidR="00D941D8" w:rsidRPr="003E75AC" w:rsidRDefault="00D941D8" w:rsidP="00D941D8">
      <w:r w:rsidRPr="003E75AC">
        <w:t xml:space="preserve">Peter </w:t>
      </w:r>
      <w:r w:rsidRPr="003E75AC">
        <w:rPr>
          <w:rStyle w:val="Style13ptBold"/>
        </w:rPr>
        <w:t>Symonds, 6-16-2016</w:t>
      </w:r>
      <w:r w:rsidRPr="003E75AC">
        <w:t xml:space="preserve">, "US-China tensions rise amid major naval exercises," No Publication, </w:t>
      </w:r>
      <w:hyperlink r:id="rId183" w:history="1">
        <w:r w:rsidRPr="007D34F1">
          <w:rPr>
            <w:rStyle w:val="Hyperlink"/>
          </w:rPr>
          <w:t>https://www.wsws.org/en/articles/2016/06/16/usch-j16.html</w:t>
        </w:r>
      </w:hyperlink>
      <w:r>
        <w:t xml:space="preserve">     -LS</w:t>
      </w:r>
    </w:p>
    <w:p w:rsidR="00D941D8" w:rsidRDefault="00D941D8" w:rsidP="00D941D8">
      <w:pPr>
        <w:rPr>
          <w:sz w:val="8"/>
        </w:rPr>
      </w:pPr>
      <w:r w:rsidRPr="003E75AC">
        <w:rPr>
          <w:rStyle w:val="StyleUnderline"/>
          <w:highlight w:val="yellow"/>
        </w:rPr>
        <w:t>American, Japanese and Indian warships are</w:t>
      </w:r>
      <w:r w:rsidRPr="003E75AC">
        <w:rPr>
          <w:rStyle w:val="StyleUnderline"/>
        </w:rPr>
        <w:t xml:space="preserve"> currently </w:t>
      </w:r>
      <w:r w:rsidRPr="003E75AC">
        <w:rPr>
          <w:rStyle w:val="StyleUnderline"/>
          <w:highlight w:val="yellow"/>
        </w:rPr>
        <w:t>engaged in</w:t>
      </w:r>
      <w:r w:rsidRPr="003E75AC">
        <w:rPr>
          <w:rStyle w:val="StyleUnderline"/>
        </w:rPr>
        <w:t xml:space="preserve"> week-long “Malabar” war games in the western Pacific, described by the US Navy as “complex, high-end, </w:t>
      </w:r>
      <w:r w:rsidRPr="003E75AC">
        <w:rPr>
          <w:rStyle w:val="StyleUnderline"/>
          <w:highlight w:val="yellow"/>
        </w:rPr>
        <w:t>war-fighting exercises</w:t>
      </w:r>
      <w:r w:rsidRPr="003E75AC">
        <w:rPr>
          <w:rStyle w:val="StyleUnderline"/>
        </w:rPr>
        <w:t xml:space="preserve">” designed to increase the ability of the three navies to operate together. </w:t>
      </w:r>
      <w:r w:rsidRPr="003E75AC">
        <w:rPr>
          <w:rStyle w:val="StyleUnderline"/>
          <w:highlight w:val="yellow"/>
        </w:rPr>
        <w:t>The target is clearly China,</w:t>
      </w:r>
      <w:r w:rsidRPr="003E75AC">
        <w:rPr>
          <w:rStyle w:val="StyleUnderline"/>
        </w:rPr>
        <w:t xml:space="preserve"> which has its own naval vessels shadowing the operations.</w:t>
      </w:r>
      <w:r>
        <w:rPr>
          <w:rStyle w:val="StyleUnderline"/>
        </w:rPr>
        <w:t xml:space="preserve"> </w:t>
      </w:r>
      <w:r w:rsidRPr="003E75AC">
        <w:rPr>
          <w:sz w:val="8"/>
        </w:rPr>
        <w:t xml:space="preserve">The Pentagon has committed the USS John C. Stennis and the vessel’s entire carrier strike group, comprising four other surface ships and a Los Angeles-class nuclear attack submarine, to the exercise. India has sent two stealth frigates, a guided-missile corvette and a fleet-support ship, while Japan has sent its huge helicopter carrier—in effect, an aircraft carrier under another name. Washington has mounted an increasingly strident propaganda campaign since early 2015, condemning China’s land reclamation activities in the South China Sea as “expansionist” and “militaristic.” In reality, </w:t>
      </w:r>
      <w:r w:rsidRPr="003E75AC">
        <w:rPr>
          <w:rStyle w:val="StyleUnderline"/>
        </w:rPr>
        <w:t>the US has recklessly exploited longstanding territorial disputes to try to drive a wedge between China and its South East Asian neighbours</w:t>
      </w:r>
      <w:r w:rsidRPr="003E75AC">
        <w:rPr>
          <w:sz w:val="8"/>
        </w:rPr>
        <w:t xml:space="preserve">, especially the Philippines and Vietnam. The US Navy has on three occasions dispatched destroyers within the 12-nautical mile territorial limit around Chinese-controlled islets in the South China Sea. </w:t>
      </w:r>
      <w:r w:rsidRPr="003E75AC">
        <w:rPr>
          <w:rStyle w:val="StyleUnderline"/>
        </w:rPr>
        <w:t>Sharp divisions over the issue within the Association of South East Asian Nations (ASEAN) were on display this week during an ASEAN meeting in China.</w:t>
      </w:r>
      <w:r w:rsidRPr="003E75AC">
        <w:rPr>
          <w:sz w:val="8"/>
        </w:rPr>
        <w:t xml:space="preserve"> The gathering adopted a joint statement voicing “serious concern” over rising tensions in the South China Sea. While not naming China or going beyond previous statements, it was something of a diplomatic embarrassment to Beijing on its home soil. Hours later, ASEAN retracted the statement. Undoubtedly, countries more closely aligned with China had second thoughts. The Malabar exercises are taking place in the Philippine Sea—that is, in waters to the east of the Philippines, rather than in the South China Sea itself. Nevertheless, </w:t>
      </w:r>
      <w:r w:rsidRPr="003E75AC">
        <w:rPr>
          <w:rStyle w:val="StyleUnderline"/>
          <w:highlight w:val="yellow"/>
        </w:rPr>
        <w:t>the presence of a large fleet of warships within striking distance of the Chinese mainland is provocative</w:t>
      </w:r>
      <w:r w:rsidRPr="003E75AC">
        <w:rPr>
          <w:rStyle w:val="StyleUnderline"/>
        </w:rPr>
        <w:t>.</w:t>
      </w:r>
      <w:r>
        <w:rPr>
          <w:rStyle w:val="StyleUnderline"/>
        </w:rPr>
        <w:t xml:space="preserve"> </w:t>
      </w:r>
      <w:r w:rsidRPr="003E75AC">
        <w:rPr>
          <w:sz w:val="8"/>
        </w:rPr>
        <w:t xml:space="preserve">A Chinese navy surveillance vessel has been tracking the USS Stennis during the exercise, according to the US navy. Japanese officials claimed that a separate Chinese intelligence gathering ship yesterday sailed into Japanese territorial waters near Kuchinoerabu Island and issued a complaint to the Chinese embassy in Tokyo. Last Thursday, a Chinese frigate sailed within the 24-nautical mile zone around disputed islands in the East China Sea, known as Senkaku in Japan and Diaoyu in China. Malabar began as a bilateral naval war game involving the US and India in 1992 but has expanded since 2014 to include Japan as a permanent partner. Last July, US Assistant Defence Secretary Robert Scher suggested that other countries, particularly Australia, become involved on a regular basis. </w:t>
      </w:r>
      <w:r w:rsidRPr="003E75AC">
        <w:rPr>
          <w:rStyle w:val="StyleUnderline"/>
          <w:highlight w:val="yellow"/>
        </w:rPr>
        <w:t>The current exercise is one of the largest ever</w:t>
      </w:r>
      <w:r w:rsidRPr="003E75AC">
        <w:rPr>
          <w:rStyle w:val="StyleUnderline"/>
        </w:rPr>
        <w:t xml:space="preserve"> and involves anti-submarine warfare, air-defence drills and search-and-rescue operations</w:t>
      </w:r>
      <w:r w:rsidRPr="003E75AC">
        <w:rPr>
          <w:sz w:val="8"/>
        </w:rPr>
        <w:t xml:space="preserve">. The expansion of military exercises like Malabar is part and parcel of the US “pivot to Asia” and military build-up throughout the Indo-Pacific region in preparation for war with China. Over the past five years, Washington has sought to consolidate a network of military alliances and strategic partnerships, as well as basing arrangements, such as those in Australia and the Philippines, to effectively encircle China. </w:t>
      </w:r>
      <w:r w:rsidRPr="003E75AC">
        <w:rPr>
          <w:rStyle w:val="StyleUnderline"/>
          <w:highlight w:val="yellow"/>
        </w:rPr>
        <w:t>Naval power is central to the Pentagon’s</w:t>
      </w:r>
      <w:r w:rsidRPr="003E75AC">
        <w:rPr>
          <w:sz w:val="8"/>
        </w:rPr>
        <w:t xml:space="preserve"> AirSea Battle </w:t>
      </w:r>
      <w:r w:rsidRPr="003E75AC">
        <w:rPr>
          <w:rStyle w:val="StyleUnderline"/>
          <w:highlight w:val="yellow"/>
        </w:rPr>
        <w:t>strategy for war with China</w:t>
      </w:r>
      <w:r w:rsidRPr="003E75AC">
        <w:rPr>
          <w:sz w:val="8"/>
          <w:highlight w:val="yellow"/>
        </w:rPr>
        <w:t>.</w:t>
      </w:r>
      <w:r w:rsidRPr="003E75AC">
        <w:rPr>
          <w:sz w:val="8"/>
        </w:rPr>
        <w:t xml:space="preserve"> These plans involve a massive air and missile assault on the Chinese mainland from bases, ships and submarines in the western Pacific, supplemented by a naval blockade aimed at strangling the Chinese economy. Washington regards India, as well as Japan and Australia, as central to these war preparations. The broader strategic implications of the Malabar exercises were outlined in a Wall Street Journal article entitled “US, India, Japan begin to shape new order on Asia’s high seas.” It noted that “the US has been working to deepen strategic ties with India and to encourage New Delhi to play a more active role, not just in the Indian Ocean, but also in the Pacific, as China’s rise shifts the regional balance of power.” The three countries have already begun a trilateral ministerial dialogue, with their foreign ministers meeting last year. Unlike Japan, India is not a formal US military ally. However, in Washington last week, Indian Prime Minister Narendra Modi signalled India’s close integration into US war preparations. A joint statement by Modi and Obama foreshadowed increased military cooperation across the Indo-Pacific region in all “domains ... land, maritime, air, space and cyber.” While consolidating alliances and partnerships throughout Asia, </w:t>
      </w:r>
      <w:r w:rsidRPr="003E75AC">
        <w:rPr>
          <w:rStyle w:val="StyleUnderline"/>
        </w:rPr>
        <w:t>the US is also engaged in a massive build-up and restructuring of its military presence in the region</w:t>
      </w:r>
      <w:r w:rsidRPr="003E75AC">
        <w:rPr>
          <w:sz w:val="8"/>
        </w:rPr>
        <w:t xml:space="preserve">. An article published yesterday by Stratfor, a think tank closely aligned to the US military and intelligence establishment, highlighted plans by the US navy to increasingly integrate its 3rd Fleet with its 7th Fleet, which is based in Japan. Until now, </w:t>
      </w:r>
      <w:r w:rsidRPr="003E75AC">
        <w:rPr>
          <w:rStyle w:val="StyleUnderline"/>
          <w:highlight w:val="yellow"/>
        </w:rPr>
        <w:t>the 3rd Fleet</w:t>
      </w:r>
      <w:r w:rsidRPr="003E75AC">
        <w:rPr>
          <w:sz w:val="8"/>
        </w:rPr>
        <w:t xml:space="preserve"> has primarily been focussed on the eastern and northern Pacific but </w:t>
      </w:r>
      <w:r w:rsidRPr="003E75AC">
        <w:rPr>
          <w:rStyle w:val="StyleUnderline"/>
          <w:highlight w:val="yellow"/>
        </w:rPr>
        <w:t>is</w:t>
      </w:r>
      <w:r w:rsidRPr="003E75AC">
        <w:rPr>
          <w:rStyle w:val="StyleUnderline"/>
        </w:rPr>
        <w:t xml:space="preserve"> increasingly </w:t>
      </w:r>
      <w:r w:rsidRPr="003E75AC">
        <w:rPr>
          <w:rStyle w:val="StyleUnderline"/>
          <w:highlight w:val="yellow"/>
        </w:rPr>
        <w:t>being deployed</w:t>
      </w:r>
      <w:r w:rsidRPr="003E75AC">
        <w:rPr>
          <w:sz w:val="8"/>
        </w:rPr>
        <w:t xml:space="preserve"> to the western Pacific—that is, areas </w:t>
      </w:r>
      <w:r w:rsidRPr="003E75AC">
        <w:rPr>
          <w:rStyle w:val="StyleUnderline"/>
          <w:highlight w:val="yellow"/>
        </w:rPr>
        <w:t>adjacent to the Chinese mainland</w:t>
      </w:r>
      <w:r w:rsidRPr="003E75AC">
        <w:rPr>
          <w:sz w:val="8"/>
        </w:rPr>
        <w:t xml:space="preserve">. The USS Stennis and its strike group, while nominally under the command of the 3rd Fleet, is completing six months of operations deep inside the western Pacific. In April, a Surface Action Group, comprising three destroyers, from the 3rd Fleet began a seven-month deployment in the same broad region. After making clear that the naval restructuring was aimed against Beijing, Stratfor concluded: “As the US and other navies across Asia increase their patrols during a period rife with maritime disputes, Washington seems convinced that for its patrols to have the desired effect, they must be backed by the combined might of the US fleets in the Pacific.” </w:t>
      </w:r>
      <w:r w:rsidRPr="003E75AC">
        <w:rPr>
          <w:rStyle w:val="StyleUnderline"/>
          <w:highlight w:val="yellow"/>
        </w:rPr>
        <w:t>What is involved is</w:t>
      </w:r>
      <w:r w:rsidRPr="003E75AC">
        <w:rPr>
          <w:rStyle w:val="StyleUnderline"/>
        </w:rPr>
        <w:t xml:space="preserve"> nothing less </w:t>
      </w:r>
      <w:r w:rsidRPr="003E75AC">
        <w:rPr>
          <w:rStyle w:val="StyleUnderline"/>
          <w:highlight w:val="yellow"/>
        </w:rPr>
        <w:t>than the preparations for wa</w:t>
      </w:r>
      <w:r w:rsidRPr="003E75AC">
        <w:rPr>
          <w:rStyle w:val="Emphasis"/>
          <w:highlight w:val="yellow"/>
        </w:rPr>
        <w:t>r</w:t>
      </w:r>
      <w:r w:rsidRPr="003E75AC">
        <w:rPr>
          <w:sz w:val="8"/>
        </w:rPr>
        <w:t>. The two fleets account for more than two thirds of the US combat vessels and include approximately 200 ships and 1,200 aircraft. Moreover</w:t>
      </w:r>
      <w:r w:rsidRPr="003E75AC">
        <w:rPr>
          <w:rStyle w:val="StyleUnderline"/>
        </w:rPr>
        <w:t>, te</w:t>
      </w:r>
      <w:r w:rsidRPr="003E75AC">
        <w:rPr>
          <w:rStyle w:val="StyleUnderline"/>
          <w:highlight w:val="yellow"/>
        </w:rPr>
        <w:t>nsions over territorial disputes in the South China Sea are set to escalate</w:t>
      </w:r>
      <w:r w:rsidRPr="003E75AC">
        <w:rPr>
          <w:rStyle w:val="StyleUnderline"/>
        </w:rPr>
        <w:t xml:space="preserve"> in the coming weeks</w:t>
      </w:r>
      <w:r w:rsidRPr="003E75AC">
        <w:rPr>
          <w:sz w:val="8"/>
        </w:rPr>
        <w:t>, as the UN Permanent Court of Arbitration in The Hague is due to hand down its ruling on a US-backed Philippine legal challenge to Chinese claims.</w:t>
      </w:r>
    </w:p>
    <w:p w:rsidR="00D941D8" w:rsidRDefault="00D941D8" w:rsidP="00D941D8">
      <w:pPr>
        <w:pStyle w:val="Heading3"/>
      </w:pPr>
      <w:r>
        <w:t>AT Interdependence Checks</w:t>
      </w:r>
    </w:p>
    <w:p w:rsidR="00D941D8" w:rsidRPr="00D81176" w:rsidRDefault="00D941D8" w:rsidP="00D941D8">
      <w:pPr>
        <w:pStyle w:val="Heading4"/>
      </w:pPr>
      <w:r>
        <w:t>Multiple unique scenarios for conflict mean US China war escalates – economic interpendence and mutual interests don’t stop war</w:t>
      </w:r>
    </w:p>
    <w:p w:rsidR="00D941D8" w:rsidRPr="00D81176" w:rsidRDefault="00D941D8" w:rsidP="00D941D8">
      <w:pPr>
        <w:rPr>
          <w:sz w:val="12"/>
        </w:rPr>
      </w:pPr>
      <w:r w:rsidRPr="00D81176">
        <w:rPr>
          <w:rStyle w:val="Style13ptBold"/>
        </w:rPr>
        <w:t>Kazianis 2016</w:t>
      </w:r>
      <w:r>
        <w:rPr>
          <w:sz w:val="12"/>
        </w:rPr>
        <w:t xml:space="preserve"> </w:t>
      </w:r>
      <w:r w:rsidRPr="00D81176">
        <w:rPr>
          <w:sz w:val="12"/>
        </w:rPr>
        <w:t xml:space="preserve">Harry J., </w:t>
      </w:r>
      <w:r w:rsidRPr="00D81176">
        <w:t>Harry Kazianis</w:t>
      </w:r>
      <w:r w:rsidRPr="00D81176">
        <w:rPr>
          <w:sz w:val="12"/>
        </w:rPr>
        <w:t xml:space="preserve"> (@grecianformula) is a non-resident Senior Fellow for Defense Policy at the Center for the National Interest, a non-resident Senior Fellow at the China Policy Institute as well as a fellow for National Security affairs at the Potomac Foundation. &amp;nbsp</w:t>
      </w:r>
      <w:proofErr w:type="gramStart"/>
      <w:r w:rsidRPr="00D81176">
        <w:rPr>
          <w:sz w:val="12"/>
        </w:rPr>
        <w:t>;He</w:t>
      </w:r>
      <w:proofErr w:type="gramEnd"/>
      <w:r w:rsidRPr="00D81176">
        <w:rPr>
          <w:sz w:val="12"/>
        </w:rPr>
        <w:t xml:space="preserve"> is the former Executive Editor of The National Interest and former Editor-In-Chief of The Diplomat., 3-4-2016, "Hell Cometh to Earth: Is a U.S.-China War Really Possible?," National Interest, </w:t>
      </w:r>
      <w:hyperlink r:id="rId184" w:history="1">
        <w:r w:rsidRPr="00D81176">
          <w:rPr>
            <w:rStyle w:val="Hyperlink"/>
            <w:sz w:val="12"/>
          </w:rPr>
          <w:t>http://nationalinterest.org/blog/the-buzz/hell-cometh-earth-us-china-war-really-possible-15404?page=2</w:t>
        </w:r>
      </w:hyperlink>
      <w:r>
        <w:rPr>
          <w:sz w:val="12"/>
        </w:rPr>
        <w:t xml:space="preserve">    - LS</w:t>
      </w:r>
    </w:p>
    <w:p w:rsidR="00D941D8" w:rsidRDefault="00D941D8" w:rsidP="00D941D8">
      <w:pPr>
        <w:rPr>
          <w:sz w:val="10"/>
        </w:rPr>
      </w:pPr>
      <w:r w:rsidRPr="00D81176">
        <w:rPr>
          <w:sz w:val="10"/>
        </w:rPr>
        <w:t>Is a war between the United States and the People’s Republic of China really possible? On the surface, the idea seems quite silly</w:t>
      </w:r>
      <w:r w:rsidRPr="00697971">
        <w:rPr>
          <w:rStyle w:val="StyleUnderline"/>
        </w:rPr>
        <w:t>. Washington and Beijing sport two-way trade equal to over a half a trillion dollars</w:t>
      </w:r>
      <w:r w:rsidRPr="00D81176">
        <w:rPr>
          <w:sz w:val="10"/>
        </w:rPr>
        <w:t xml:space="preserve">. China holds trillions more in U.S. debt. America educates scores of Chinese students in our public and private universities—over 300,000 young and scholarly minds. Chinese immigrants have become a rich part of American culture. How could such a conflict really occur considering such interwoven connections that span in some instances centuries? My snap reaction: whoever said war was always the most logical of choices? Indeed, </w:t>
      </w:r>
      <w:r w:rsidRPr="00D81176">
        <w:rPr>
          <w:rStyle w:val="StyleUnderline"/>
          <w:highlight w:val="yellow"/>
        </w:rPr>
        <w:t>despite countless areas of mutual interest, relations between Beijing and Washington are</w:t>
      </w:r>
      <w:r w:rsidRPr="00697971">
        <w:rPr>
          <w:rStyle w:val="StyleUnderline"/>
        </w:rPr>
        <w:t xml:space="preserve"> clearly </w:t>
      </w:r>
      <w:r w:rsidRPr="00D81176">
        <w:rPr>
          <w:rStyle w:val="StyleUnderline"/>
          <w:highlight w:val="yellow"/>
        </w:rPr>
        <w:t>on the decline</w:t>
      </w:r>
      <w:r w:rsidRPr="00D81176">
        <w:rPr>
          <w:sz w:val="10"/>
        </w:rPr>
        <w:t xml:space="preserve">. Some of this is easily explained—both sides during the Cold War feared the Soviet Union more than each other and worked together to contain Moscow. </w:t>
      </w:r>
      <w:r w:rsidRPr="00697971">
        <w:rPr>
          <w:rStyle w:val="StyleUnderline"/>
        </w:rPr>
        <w:t>Losing a common enemy was certainly going to create a challenge.</w:t>
      </w:r>
      <w:r w:rsidRPr="00D81176">
        <w:rPr>
          <w:sz w:val="10"/>
        </w:rPr>
        <w:t xml:space="preserve"> </w:t>
      </w:r>
      <w:r w:rsidRPr="00697971">
        <w:rPr>
          <w:rStyle w:val="StyleUnderline"/>
        </w:rPr>
        <w:t xml:space="preserve">However, with what can only be described as a ring of tensions running </w:t>
      </w:r>
      <w:r w:rsidRPr="00D81176">
        <w:rPr>
          <w:rStyle w:val="StyleUnderline"/>
        </w:rPr>
        <w:t>from the East China Sea all the way to the very ends of the South China Sea, from allegations of cyber espionage on both sides to comments from high-level military officials</w:t>
      </w:r>
      <w:r w:rsidRPr="00697971">
        <w:rPr>
          <w:rStyle w:val="StyleUnderline"/>
        </w:rPr>
        <w:t xml:space="preserve"> that seem more menacing by the day</w:t>
      </w:r>
      <w:r w:rsidRPr="00D81176">
        <w:rPr>
          <w:rStyle w:val="StyleUnderline"/>
          <w:highlight w:val="yellow"/>
        </w:rPr>
        <w:t>, it seems</w:t>
      </w:r>
      <w:r w:rsidRPr="00697971">
        <w:rPr>
          <w:rStyle w:val="StyleUnderline"/>
        </w:rPr>
        <w:t xml:space="preserve"> </w:t>
      </w:r>
      <w:r w:rsidRPr="00D81176">
        <w:rPr>
          <w:rStyle w:val="StyleUnderline"/>
          <w:highlight w:val="yellow"/>
        </w:rPr>
        <w:t>a clash</w:t>
      </w:r>
      <w:r w:rsidRPr="00697971">
        <w:rPr>
          <w:rStyle w:val="StyleUnderline"/>
        </w:rPr>
        <w:t xml:space="preserve"> of some sorts </w:t>
      </w:r>
      <w:r w:rsidRPr="00D81176">
        <w:rPr>
          <w:rStyle w:val="StyleUnderline"/>
          <w:highlight w:val="yellow"/>
        </w:rPr>
        <w:t>is increasingly possible</w:t>
      </w:r>
      <w:r w:rsidRPr="00697971">
        <w:rPr>
          <w:rStyle w:val="StyleUnderline"/>
        </w:rPr>
        <w:t>.</w:t>
      </w:r>
      <w:r>
        <w:rPr>
          <w:rStyle w:val="StyleUnderline"/>
        </w:rPr>
        <w:t xml:space="preserve"> </w:t>
      </w:r>
      <w:r w:rsidRPr="00D81176">
        <w:rPr>
          <w:sz w:val="10"/>
        </w:rPr>
        <w:t>As someone who has been interested in this topic for almost a decade and being an editor/executive editor of not one but two of the world’s best foreign policy publications around, I have been able to work with scholars who have a variety of thoughts on the subject. While I could recommend multiple articles on the subject, the best for sheer readability that has stood the test of time is Robert Farley’s work back in 2014 in this very publication titled Asia’s Greatest Fear: A U.S.-China War. His piece sought to answer the question: “what series of events could lead to war in East Asia, and how would that war play out?</w:t>
      </w:r>
      <w:proofErr w:type="gramStart"/>
      <w:r w:rsidRPr="00D81176">
        <w:rPr>
          <w:sz w:val="10"/>
        </w:rPr>
        <w:t>”.</w:t>
      </w:r>
      <w:proofErr w:type="gramEnd"/>
      <w:r w:rsidRPr="00D81176">
        <w:rPr>
          <w:sz w:val="10"/>
        </w:rPr>
        <w:t xml:space="preserve"> Farley, to his credit, does not get bogged down in overly wonky details, but gives the reader a narrative that is easy to follow, seems realistic and does not over sensationalize the topic. He explains that “in this article I concentrate less on the operational and tactical </w:t>
      </w:r>
      <w:proofErr w:type="gramStart"/>
      <w:r w:rsidRPr="00D81176">
        <w:rPr>
          <w:sz w:val="10"/>
        </w:rPr>
        <w:t>details.</w:t>
      </w:r>
      <w:proofErr w:type="gramEnd"/>
      <w:r w:rsidRPr="00D81176">
        <w:rPr>
          <w:sz w:val="10"/>
        </w:rPr>
        <w:t xml:space="preserve"> . . and more on the strategic objectives of the major combatants before, during, and after the conflict.” Farley also understands the stakes at play, noting that “a war between the United States and China would transform some aspects of the geopolitics of East Asia, but would also leave many crucial factors unchanged. Tragically, a conflict between China and the U.S. might be remembered only as “The First Sino-American War.” While I of course urge you to read the whole long-form piece, here are some of the highlights. </w:t>
      </w:r>
      <w:r w:rsidRPr="00697971">
        <w:rPr>
          <w:rStyle w:val="StyleUnderline"/>
        </w:rPr>
        <w:t>How Does It Start</w:t>
      </w:r>
      <w:r>
        <w:rPr>
          <w:rStyle w:val="StyleUnderline"/>
        </w:rPr>
        <w:t xml:space="preserve"> </w:t>
      </w:r>
      <w:r w:rsidRPr="00D81176">
        <w:rPr>
          <w:sz w:val="10"/>
        </w:rPr>
        <w:t xml:space="preserve">Here, Farley makes some very logical assumptions concerning the moves both sides would make and decisions that would need to follow: “If the history of World War I gives any indication, </w:t>
      </w:r>
      <w:r w:rsidRPr="00697971">
        <w:rPr>
          <w:rStyle w:val="StyleUnderline"/>
        </w:rPr>
        <w:t xml:space="preserve">the PLA will not allow the United States to fully mobilize in order to either launch a first strike, or properly prepare to receive a first blow. At the same time, a “bolt from the blue” strike is unlikely. Instead, </w:t>
      </w:r>
      <w:r w:rsidRPr="00D81176">
        <w:rPr>
          <w:rStyle w:val="StyleUnderline"/>
          <w:highlight w:val="yellow"/>
        </w:rPr>
        <w:t>a brewing crisis will steadily escalate over a few incidents</w:t>
      </w:r>
      <w:r w:rsidRPr="00697971">
        <w:rPr>
          <w:rStyle w:val="StyleUnderline"/>
        </w:rPr>
        <w:t xml:space="preserve">, finally triggering a set of steps on the part of the US military that indicate to Beijing that </w:t>
      </w:r>
      <w:r w:rsidRPr="00D81176">
        <w:rPr>
          <w:rStyle w:val="StyleUnderline"/>
          <w:highlight w:val="yellow"/>
        </w:rPr>
        <w:t>Washington is genuinely prepared for war.</w:t>
      </w:r>
      <w:r w:rsidRPr="00697971">
        <w:rPr>
          <w:rStyle w:val="StyleUnderline"/>
        </w:rPr>
        <w:t xml:space="preserve"> These steps will include </w:t>
      </w:r>
      <w:r w:rsidRPr="00D81176">
        <w:rPr>
          <w:rStyle w:val="StyleUnderline"/>
          <w:highlight w:val="yellow"/>
        </w:rPr>
        <w:t>surging carrier groups, shifting deployment to Asia from Europe and the Middle East, and moving fighter squadrons towards the Pacific.</w:t>
      </w:r>
      <w:r w:rsidRPr="00697971">
        <w:rPr>
          <w:rStyle w:val="StyleUnderline"/>
        </w:rPr>
        <w:t xml:space="preserve"> At this moment, China will need to decide whether to push forward or back down.”</w:t>
      </w:r>
      <w:r>
        <w:rPr>
          <w:rStyle w:val="StyleUnderline"/>
        </w:rPr>
        <w:t xml:space="preserve"> </w:t>
      </w:r>
      <w:r w:rsidRPr="00D81176">
        <w:rPr>
          <w:sz w:val="10"/>
        </w:rPr>
        <w:t>Assuming China does make a “push forward”, economics will be a big factor in such a conflict: “</w:t>
      </w:r>
      <w:r w:rsidRPr="00697971">
        <w:rPr>
          <w:rStyle w:val="StyleUnderline"/>
        </w:rPr>
        <w:t>On the economic side</w:t>
      </w:r>
      <w:r w:rsidRPr="00D81176">
        <w:rPr>
          <w:rStyle w:val="StyleUnderline"/>
          <w:highlight w:val="yellow"/>
        </w:rPr>
        <w:t>, Beijing and Washington</w:t>
      </w:r>
      <w:r w:rsidRPr="00697971">
        <w:rPr>
          <w:rStyle w:val="StyleUnderline"/>
        </w:rPr>
        <w:t xml:space="preserve"> will both press for sanctions (the US effort will likely involve a multilateral effort), and </w:t>
      </w:r>
      <w:r w:rsidRPr="00D81176">
        <w:rPr>
          <w:rStyle w:val="StyleUnderline"/>
          <w:highlight w:val="yellow"/>
        </w:rPr>
        <w:t>will freeze each others assets</w:t>
      </w:r>
      <w:r w:rsidRPr="00697971">
        <w:rPr>
          <w:rStyle w:val="StyleUnderline"/>
        </w:rPr>
        <w:t>, as well as those of any co-belligerents</w:t>
      </w:r>
      <w:r w:rsidRPr="00D81176">
        <w:rPr>
          <w:sz w:val="10"/>
        </w:rPr>
        <w:t xml:space="preserve">. This will begin the economic pain for capital and consumers across the Pacific Rim, and the rest of the world. </w:t>
      </w:r>
      <w:r w:rsidRPr="00D81176">
        <w:rPr>
          <w:rStyle w:val="StyleUnderline"/>
          <w:highlight w:val="yellow"/>
        </w:rPr>
        <w:t>The threat of high intensity combat will</w:t>
      </w:r>
      <w:r w:rsidRPr="00697971">
        <w:rPr>
          <w:rStyle w:val="StyleUnderline"/>
        </w:rPr>
        <w:t xml:space="preserve"> also </w:t>
      </w:r>
      <w:r w:rsidRPr="00D81176">
        <w:rPr>
          <w:rStyle w:val="StyleUnderline"/>
          <w:highlight w:val="yellow"/>
        </w:rPr>
        <w:t>disrupt global shipping patterns, causin</w:t>
      </w:r>
      <w:r w:rsidRPr="00697971">
        <w:rPr>
          <w:rStyle w:val="StyleUnderline"/>
        </w:rPr>
        <w:t xml:space="preserve">g potentially </w:t>
      </w:r>
      <w:r w:rsidRPr="00D81176">
        <w:rPr>
          <w:rStyle w:val="StyleUnderline"/>
          <w:highlight w:val="yellow"/>
        </w:rPr>
        <w:t>severe bottlenecks in industrial production</w:t>
      </w:r>
      <w:r w:rsidRPr="00697971">
        <w:rPr>
          <w:rStyle w:val="StyleUnderline"/>
        </w:rPr>
        <w:t>.”</w:t>
      </w:r>
      <w:r>
        <w:rPr>
          <w:rStyle w:val="StyleUnderline"/>
        </w:rPr>
        <w:t xml:space="preserve"> </w:t>
      </w:r>
      <w:r w:rsidRPr="00D81176">
        <w:rPr>
          <w:sz w:val="10"/>
        </w:rPr>
        <w:t xml:space="preserve">The Goals of Both Sides Here, Farley demonstrates clearly the possible aims and goals of the United States: “The U.S. will pursue the following war aims: 1. Defeat the affirmative expeditionary purpose of the People’s Liberation Army Navy (PLAN); 2. Destroy the offensive capability of the PLAN and People’s Liberation Army Air Force (PLAAF); 3. Potentially destabilize the control of the CCP government over mainland.” And for China: “The PLA will pursue these ends: 1. Achieve the affirmative expeditionary purpose; 2. Destroy as much of the expeditionary capability of the USAF and USN as possible; 3. Hurt America badly enough that future US governments will not contemplate intervention; 4. Disrupt the U.S.-led alliance system in East Asia.” Who Would Win? While Farley does not declare a winner in his article, he does explain to his readers that the “war doesn’t end with a surrender signed on a battleship. Instead, it ends with one participant beaten, embittered, and likely preparing for the next round.” Below, Farley lays out conditions for both an American and Chinese victory: “The best case scenario for an American victory would be a result akin to the collapse of the Imperial German government at the end of World War I, or the collapse of Leopoldo Galtieri’s military government after the Falklands conflict. Humiliating defeat in war, including the destruction of a significant portion of the PLAN and the PLAAF, as well as severe economic distress, could undermine the grip of the CCP on Chinese governance. This is an extremely iffy prospect, however, and the United States shouldn’t count on victory leading to a new revolution. “What if China wins? China can claim victory by either forcing the United States into an accommodation to U.S. goals, or by removing the alliance framework that motivates and legitimates U.S. action. The United States cannot continue the war if South Korea, Japan, Taiwan, and the Philippines no longer have an interest in fighting. Either of these require doing significant damage to U.S. military forces and, potentially, to the US economy.” And here is where things get very interesting: “The impact of a defeat on U.S. domestic politics would be tough to predict. The United States has “lost” wars in the past, but these defeats have generally involved negotiated settlements of areas not particularly critical to U.S. global interests. It’s not clear how the US people would interpret a major military defeat at the hands of a peer competitor, especially a peer competitor that continues to grow in military and economic power. The President and political party that led the US into war would likely suffer dramatically at the polls, at least after the immediate shock of defeat wore off.” The Real Danger: “The Window for War” </w:t>
      </w:r>
      <w:r w:rsidRPr="00D81176">
        <w:rPr>
          <w:rStyle w:val="StyleUnderline"/>
          <w:highlight w:val="yellow"/>
        </w:rPr>
        <w:t>The greatest reason to fret</w:t>
      </w:r>
      <w:r w:rsidRPr="00697971">
        <w:rPr>
          <w:rStyle w:val="StyleUnderline"/>
        </w:rPr>
        <w:t xml:space="preserve"> over a future conflict between Washington and Beijing </w:t>
      </w:r>
      <w:r w:rsidRPr="00D81176">
        <w:rPr>
          <w:rStyle w:val="StyleUnderline"/>
          <w:highlight w:val="yellow"/>
        </w:rPr>
        <w:t>is</w:t>
      </w:r>
      <w:r w:rsidRPr="00697971">
        <w:rPr>
          <w:rStyle w:val="StyleUnderline"/>
        </w:rPr>
        <w:t xml:space="preserve"> the sheer amount of </w:t>
      </w:r>
      <w:r w:rsidRPr="00D81176">
        <w:rPr>
          <w:rStyle w:val="StyleUnderline"/>
          <w:highlight w:val="yellow"/>
        </w:rPr>
        <w:t>pressure points</w:t>
      </w:r>
      <w:r w:rsidRPr="00697971">
        <w:rPr>
          <w:rStyle w:val="StyleUnderline"/>
        </w:rPr>
        <w:t xml:space="preserve"> between them: </w:t>
      </w:r>
      <w:r w:rsidRPr="00D81176">
        <w:rPr>
          <w:rStyle w:val="StyleUnderline"/>
          <w:highlight w:val="yellow"/>
        </w:rPr>
        <w:t>The East China Sea, Taiwan, The South China Sea, North Korea, cyberattacks and/or cyber espionage</w:t>
      </w:r>
      <w:r w:rsidRPr="00697971">
        <w:rPr>
          <w:rStyle w:val="StyleUnderline"/>
        </w:rPr>
        <w:t xml:space="preserve"> that could go very wrong, </w:t>
      </w:r>
      <w:r w:rsidRPr="00D81176">
        <w:rPr>
          <w:rStyle w:val="StyleUnderline"/>
          <w:highlight w:val="yellow"/>
        </w:rPr>
        <w:t>a space-based military competition, increasing economic competition</w:t>
      </w:r>
      <w:r w:rsidRPr="00697971">
        <w:rPr>
          <w:rStyle w:val="StyleUnderline"/>
        </w:rPr>
        <w:t xml:space="preserve"> and so on</w:t>
      </w:r>
      <w:r w:rsidRPr="00D81176">
        <w:rPr>
          <w:sz w:val="10"/>
        </w:rPr>
        <w:t>. With none of these seem ripe for solving anytime soon, as Farley notes “</w:t>
      </w:r>
      <w:r w:rsidRPr="00D81176">
        <w:rPr>
          <w:rStyle w:val="StyleUnderline"/>
          <w:highlight w:val="yellow"/>
        </w:rPr>
        <w:t>the window for war</w:t>
      </w:r>
      <w:r w:rsidRPr="00D81176">
        <w:rPr>
          <w:rStyle w:val="StyleUnderline"/>
        </w:rPr>
        <w:t xml:space="preserve"> between the United States and China </w:t>
      </w:r>
      <w:r w:rsidRPr="00D81176">
        <w:rPr>
          <w:rStyle w:val="StyleUnderline"/>
          <w:highlight w:val="yellow"/>
        </w:rPr>
        <w:t>will</w:t>
      </w:r>
      <w:r w:rsidRPr="00D81176">
        <w:rPr>
          <w:rStyle w:val="StyleUnderline"/>
        </w:rPr>
        <w:t xml:space="preserve">, </w:t>
      </w:r>
      <w:r w:rsidRPr="00D81176">
        <w:rPr>
          <w:sz w:val="10"/>
        </w:rPr>
        <w:t>in all likelihood</w:t>
      </w:r>
      <w:r w:rsidRPr="00D81176">
        <w:rPr>
          <w:rStyle w:val="StyleUnderline"/>
          <w:highlight w:val="yellow"/>
        </w:rPr>
        <w:t>, last</w:t>
      </w:r>
      <w:r w:rsidRPr="00D81176">
        <w:rPr>
          <w:rStyle w:val="StyleUnderline"/>
        </w:rPr>
        <w:t xml:space="preserve"> for a long time</w:t>
      </w:r>
      <w:r w:rsidRPr="00D81176">
        <w:rPr>
          <w:sz w:val="10"/>
        </w:rPr>
        <w:t>.” Thankfully there is some room for optimism. Clearly no one in either capital wants to see what would very likely end up being a war that would be global in nature. However, looking into the abyss every now and then sometimes provides the clarity needed for dialogue and hard-won compromise. Let’s hope U.S. and Chinese leaders are taking the long view of what could be many years of tense relations to come--coming to the realization that there would be no real “winners” in such a contest.</w:t>
      </w:r>
    </w:p>
    <w:p w:rsidR="00D941D8" w:rsidRDefault="00D941D8" w:rsidP="00D941D8">
      <w:pPr>
        <w:pStyle w:val="Heading3"/>
      </w:pPr>
      <w:r>
        <w:t>CCP indecisive = war</w:t>
      </w:r>
    </w:p>
    <w:p w:rsidR="00D941D8" w:rsidRPr="00F4394C" w:rsidRDefault="00D941D8" w:rsidP="00D941D8">
      <w:pPr>
        <w:pStyle w:val="Heading4"/>
      </w:pPr>
      <w:r>
        <w:t>The CCP doesn’t have a clear stance on engagement with the US – means conflict is possible</w:t>
      </w:r>
    </w:p>
    <w:p w:rsidR="00D941D8" w:rsidRPr="00F4394C" w:rsidRDefault="00D941D8" w:rsidP="00D941D8">
      <w:r>
        <w:t xml:space="preserve">Kuisong </w:t>
      </w:r>
      <w:r w:rsidRPr="00F4394C">
        <w:rPr>
          <w:rStyle w:val="Style13ptBold"/>
        </w:rPr>
        <w:t>Yang</w:t>
      </w:r>
      <w:r>
        <w:t xml:space="preserve"> and Sheng </w:t>
      </w:r>
      <w:r w:rsidRPr="00F4394C">
        <w:rPr>
          <w:rStyle w:val="Style13ptBold"/>
        </w:rPr>
        <w:t>Ma</w:t>
      </w:r>
      <w:r>
        <w:t xml:space="preserve"> February 20</w:t>
      </w:r>
      <w:r w:rsidRPr="00F4394C">
        <w:rPr>
          <w:rStyle w:val="Style13ptBold"/>
        </w:rPr>
        <w:t>16</w:t>
      </w:r>
      <w:r>
        <w:t xml:space="preserve">, Chinese University Press. Kuisong YANG is the Zijiang Distinguished Professor of History at East China Normal University and Professor of History at Peking University. His research focuses on political history and foreign relations in twentieth-century China. Sheng MAO is a Ph.D. candidate in Chinese History at the University of Penn- </w:t>
      </w:r>
      <w:proofErr w:type="gramStart"/>
      <w:r>
        <w:t>sylvania</w:t>
      </w:r>
      <w:proofErr w:type="gramEnd"/>
      <w:r>
        <w:t>. He is working on a dissertation about Xinjiang as the borderland between China and the Soviet Union in the 1950s and 1960s. Accessed via JSTOr 06/21/2016 - LS</w:t>
      </w:r>
    </w:p>
    <w:p w:rsidR="00D941D8" w:rsidRDefault="00D941D8" w:rsidP="00D941D8">
      <w:pPr>
        <w:rPr>
          <w:rStyle w:val="StyleUnderline"/>
        </w:rPr>
      </w:pPr>
      <w:r w:rsidRPr="00F4394C">
        <w:rPr>
          <w:sz w:val="12"/>
        </w:rPr>
        <w:t xml:space="preserve"> 4. "Making Peace" with the United States </w:t>
      </w:r>
      <w:proofErr w:type="gramStart"/>
      <w:r w:rsidRPr="00F4394C">
        <w:rPr>
          <w:rStyle w:val="StyleUnderline"/>
        </w:rPr>
        <w:t>The</w:t>
      </w:r>
      <w:proofErr w:type="gramEnd"/>
      <w:r w:rsidRPr="00F4394C">
        <w:rPr>
          <w:rStyle w:val="StyleUnderline"/>
        </w:rPr>
        <w:t xml:space="preserve"> </w:t>
      </w:r>
      <w:r w:rsidRPr="00F4394C">
        <w:rPr>
          <w:rStyle w:val="StyleUnderline"/>
          <w:highlight w:val="yellow"/>
        </w:rPr>
        <w:t>paradoxes in the CCP's diplomatic policy caused it to shift back and forth with respect to how it should deal with the United States</w:t>
      </w:r>
      <w:r w:rsidRPr="00697971">
        <w:rPr>
          <w:rStyle w:val="StyleUnderline"/>
          <w:highlight w:val="yellow"/>
        </w:rPr>
        <w:t>. On the one hand, as a Communist Party, the CCP considered it impossible to peacefully coexist with its capitalist counterparts, lest it risk betraying the Maoist doctrine proclaiming that capitalism should be replaced by communism through class struggle.</w:t>
      </w:r>
      <w:r w:rsidRPr="00F4394C">
        <w:rPr>
          <w:rStyle w:val="StyleUnderline"/>
        </w:rPr>
        <w:t xml:space="preserve"> Furthermore, the success of the CCP over the KMT convinced Mao and his comrades that a military solution was the best way to resolve the problems between capitalism and communism</w:t>
      </w:r>
      <w:r w:rsidRPr="00F4394C">
        <w:rPr>
          <w:sz w:val="12"/>
        </w:rPr>
        <w:t xml:space="preserve">. Mao summarized the successful experience of the CCP during the Chinese Civil War as "seizing power through military struggle and solving problems by waging war," and he believed that his most important contribution to the Communist Revolution was as a model for how the Communist parties in the underdeveloped countries could take power. This is also why in 1949, immediately after the founding of the PRC, Liu Shaoqi, at that time Mao's second in command, despite a possible U.S. and UK boycott, called on "the working classes in the Asian countries, such as Indochina, Burma, India, Indonesia, and Malaysia, to publicly rise up against their governments." 26 He even suggested "countries that already have a People's Liberation Army (PLA) should struggle to strengthen it, while those do not have one should struggle to build one."27 In other words, Communist parties in neighboring countries should use force to overthrow </w:t>
      </w:r>
      <w:proofErr w:type="gramStart"/>
      <w:r w:rsidRPr="00F4394C">
        <w:rPr>
          <w:sz w:val="12"/>
        </w:rPr>
        <w:t>their govern</w:t>
      </w:r>
      <w:proofErr w:type="gramEnd"/>
      <w:r w:rsidRPr="00F4394C">
        <w:rPr>
          <w:sz w:val="12"/>
        </w:rPr>
        <w:t xml:space="preserve">- ments and achieve power. After the outbreak of the Korean War in 1950, Mao sent his own army to help North Korea, which demonstrated his determination to put his ideas into practice internationally. On the other hand, the CCP was a ruling party, which had to put national interests above </w:t>
      </w:r>
      <w:r w:rsidRPr="00697971">
        <w:rPr>
          <w:sz w:val="12"/>
          <w:highlight w:val="yellow"/>
        </w:rPr>
        <w:t xml:space="preserve">revolution. </w:t>
      </w:r>
      <w:r w:rsidRPr="00697971">
        <w:rPr>
          <w:rStyle w:val="StyleUnderline"/>
          <w:highlight w:val="yellow"/>
        </w:rPr>
        <w:t>Negotiating peace with foreign coun- tries was the best way for the newborn Communist regime to survive and flourish.</w:t>
      </w:r>
      <w:r w:rsidRPr="00F4394C">
        <w:rPr>
          <w:rStyle w:val="StyleUnderline"/>
        </w:rPr>
        <w:t xml:space="preserve"> As a country impoverished by successive wars, the Chinese of Mao Zedong 9 government desperately needed, rather than becoming involved in any additional military conflicts, a peaceful international environment to focus on state building. Actually, the PRC did not benefit from promoting its ideas about "military solutions</w:t>
      </w:r>
      <w:r w:rsidRPr="00F4394C">
        <w:rPr>
          <w:sz w:val="12"/>
        </w:rPr>
        <w:t>." Not only had the Communist parties in Japan, India, and Korea failed in their successive uprisings, the CCP as well had lost its chance to occupy Taiwan because of the American military intervention in Korea in 1950. With help from the Soviet Union, the conflict between Chinese and American militaries ended in a draw on the Korean battlefield. But the Korean War starkly revealed the huge gap in terms of military power between China and the United States.28 Not only did Chinese ground forces lag far behind those of the United States, but the Chinese also did not have a navy, which would have been essential if they were to attempt to occupy Taiwan. Though Mao had strong faith in "military struggle," he knew that it would be impossible to defeat the U.S. military in the same way he had expelled the KMT from mainland China. As a result, to reunify the mainland and Taiwan, Mao, as a pragmatic military leader, decided to table his own ideals and to adopt a peaceful diplo- matic strategy. After the end of the Korean War in 1953 when the Soviet Union changed its diplomatic policy to one of "peaceful coexistence" with the capitalist countries, Mao and the CCP Central Committee altered Chinese foreign policy strategy as well. The Chinese government declared, "</w:t>
      </w:r>
      <w:r w:rsidRPr="00F4394C">
        <w:rPr>
          <w:rStyle w:val="StyleUnderline"/>
        </w:rPr>
        <w:t>The easing of international tensions so that countries with different social systems can coexist peacefully' is a slogan initiated by the Soviet Union but it is also our slogan."</w:t>
      </w:r>
      <w:r w:rsidRPr="00F4394C">
        <w:rPr>
          <w:sz w:val="12"/>
        </w:rPr>
        <w:t>29 On 31 December 1953, when meeting an Indian delegation to Beijing, Foreign Minister Zhou Enlai first raised the so-</w:t>
      </w:r>
      <w:r w:rsidRPr="00697971">
        <w:rPr>
          <w:rStyle w:val="StyleUnderline"/>
          <w:highlight w:val="yellow"/>
        </w:rPr>
        <w:t>called Five Principles of Peaceful Coexistence and later announced that they would form the basis for China's diplo- matic policy</w:t>
      </w:r>
      <w:r w:rsidRPr="00697971">
        <w:rPr>
          <w:sz w:val="12"/>
          <w:highlight w:val="yellow"/>
        </w:rPr>
        <w:t>.</w:t>
      </w:r>
      <w:r w:rsidRPr="00F4394C">
        <w:rPr>
          <w:sz w:val="12"/>
        </w:rPr>
        <w:t xml:space="preserve">30 During the Geneva Conference in 1954, Mao authorized Zhou Enlai to directly approach the American delegation. In this way, Mao had hoped that China could establish a formal diplomatic channel with the United States. Because of the Korean War, however, the American government regarded Communist China as one of its most dangerous enemies. Based on its extremely rigid diplomatic policy, the American government felt that China's attempt to make peace was part of a dangerous and cunning strategy to expand the CCP's sphere of influence internationally. Not only did the American government have no intention of developing diplomatic relations with China, it remained </w:t>
      </w:r>
      <w:proofErr w:type="gramStart"/>
      <w:r w:rsidRPr="00F4394C">
        <w:rPr>
          <w:sz w:val="12"/>
        </w:rPr>
        <w:t>This</w:t>
      </w:r>
      <w:proofErr w:type="gramEnd"/>
      <w:r w:rsidRPr="00F4394C">
        <w:rPr>
          <w:sz w:val="12"/>
        </w:rPr>
        <w:t xml:space="preserve"> content downloaded from 152.17.112.16 on Tue, 21 Jun 2016 17:47:09 UTC All use subject to http://about.jstor.org/terms 10 Kuisong Yang and Sheng Mao cautious and on guard regarding any dealings with China. When news reached Beijing that U.S. Secretary of State John Foster Dulles was so hostile to China that he refused to shake hands with Zhou Enlai in Geneva, Mao was insulted. He began to worry that China's peace initia- tive would reveal to the Americans Chinese weaknesses. This was precisely what Mao had hoped to avoid. In addition, approaching America directly contradicted his victim mentality. He later explained, I instructed the Chinese delegates to approach the American diplomats directly at the Geneva Conference. This was entirely in conflict with my consistent ideas. It seems that my former ideas were correct. </w:t>
      </w:r>
      <w:r w:rsidRPr="00F4394C">
        <w:rPr>
          <w:rStyle w:val="StyleUnderline"/>
        </w:rPr>
        <w:t>That is to say, we should insist on military struggle with the United States and never seek to develop diplomatic relations. After all, this is related to the issue of national dignity and whether the Chinese have indeed stood</w:t>
      </w:r>
      <w:r w:rsidRPr="00F4394C">
        <w:rPr>
          <w:sz w:val="12"/>
        </w:rPr>
        <w:t xml:space="preserve"> up.31 Mao felt humiliated by the American reaction to his overtures. </w:t>
      </w:r>
      <w:r w:rsidRPr="00697971">
        <w:rPr>
          <w:rStyle w:val="StyleUnderline"/>
          <w:highlight w:val="yellow"/>
        </w:rPr>
        <w:t>In order to regain Chinese national dignity</w:t>
      </w:r>
      <w:r w:rsidRPr="00F4394C">
        <w:rPr>
          <w:rStyle w:val="StyleUnderline"/>
        </w:rPr>
        <w:t xml:space="preserve"> in the international community and to force the United States to change its policy toward China</w:t>
      </w:r>
      <w:r w:rsidRPr="00697971">
        <w:rPr>
          <w:rStyle w:val="StyleUnderline"/>
          <w:highlight w:val="yellow"/>
        </w:rPr>
        <w:t>, Mao sought an</w:t>
      </w:r>
      <w:r w:rsidRPr="00F4394C">
        <w:rPr>
          <w:sz w:val="12"/>
        </w:rPr>
        <w:t xml:space="preserve"> </w:t>
      </w:r>
      <w:r w:rsidRPr="00697971">
        <w:rPr>
          <w:rStyle w:val="StyleUnderline"/>
          <w:highlight w:val="yellow"/>
        </w:rPr>
        <w:t>opportunity to provoke the United States and engage the Americans militarily.</w:t>
      </w:r>
    </w:p>
    <w:p w:rsidR="00D941D8" w:rsidRDefault="00D941D8" w:rsidP="00D941D8">
      <w:pPr>
        <w:pStyle w:val="Heading2"/>
      </w:pPr>
      <w:r>
        <w:t>Impacts – No Bad Shit</w:t>
      </w:r>
    </w:p>
    <w:p w:rsidR="00D941D8" w:rsidRPr="000B6D8D" w:rsidRDefault="00D941D8" w:rsidP="00D941D8">
      <w:pPr>
        <w:pStyle w:val="Heading3"/>
      </w:pPr>
      <w:r w:rsidRPr="000B6D8D">
        <w:t>Relations K2 Mormon Church</w:t>
      </w:r>
    </w:p>
    <w:p w:rsidR="00D941D8" w:rsidRDefault="00D941D8" w:rsidP="00D941D8">
      <w:pPr>
        <w:pStyle w:val="Heading4"/>
      </w:pPr>
      <w:r>
        <w:t>US China Relations good for Mormon Church</w:t>
      </w:r>
    </w:p>
    <w:p w:rsidR="00D941D8" w:rsidRDefault="00D941D8" w:rsidP="00D941D8">
      <w:r>
        <w:t xml:space="preserve">Robert </w:t>
      </w:r>
      <w:r w:rsidRPr="002C43F2">
        <w:rPr>
          <w:rStyle w:val="Style13ptBold"/>
        </w:rPr>
        <w:t>Farley</w:t>
      </w:r>
      <w:r>
        <w:t xml:space="preserve">, The Diplomat, </w:t>
      </w:r>
      <w:r w:rsidRPr="002C43F2">
        <w:rPr>
          <w:rStyle w:val="Style13ptBold"/>
        </w:rPr>
        <w:t>6-14-2016</w:t>
      </w:r>
      <w:r>
        <w:t xml:space="preserve">, "Why the Mormon Church Benefits from Good US-China Ties," Diplomat, </w:t>
      </w:r>
      <w:hyperlink r:id="rId185" w:history="1">
        <w:r w:rsidRPr="007D34F1">
          <w:rPr>
            <w:rStyle w:val="Hyperlink"/>
          </w:rPr>
          <w:t>http://thediplomat.com/2016/06/why-the-mormon-church-benefits-from-good-us-china-ties/</w:t>
        </w:r>
      </w:hyperlink>
      <w:r>
        <w:t xml:space="preserve">         -LS</w:t>
      </w:r>
    </w:p>
    <w:p w:rsidR="00D941D8" w:rsidRDefault="00D941D8" w:rsidP="00D941D8">
      <w:pPr>
        <w:rPr>
          <w:rStyle w:val="StyleUnderline"/>
        </w:rPr>
      </w:pPr>
      <w:r w:rsidRPr="002C43F2">
        <w:rPr>
          <w:sz w:val="12"/>
        </w:rPr>
        <w:t xml:space="preserve">In January, the Church of Jesus Christ of Latter-day Saints (better known as the Mormon Church) received official permission to open a mission in the Democratic Republic of Vietnam. Previously, the Church had run its Vietnam operations out of Phnom Penh, Cambodia. The LDS Church views itself as having a special evangelical mission, and has supported expansion abroad (and within the United States) to an extent greater even than mainstream evangelical protestant congregations. And LDS has long pursued inroads into East Asia. The first Mormon missionaries arrived in Asia in the 1850s (to little effect), and a community developed in Japan in the early part of the 20th century. </w:t>
      </w:r>
      <w:r w:rsidRPr="002C43F2">
        <w:rPr>
          <w:rStyle w:val="StyleUnderline"/>
          <w:highlight w:val="yellow"/>
        </w:rPr>
        <w:t>LDS really began to grow in Asia</w:t>
      </w:r>
      <w:r w:rsidRPr="002C43F2">
        <w:rPr>
          <w:rStyle w:val="StyleUnderline"/>
        </w:rPr>
        <w:t xml:space="preserve"> in the second half of the twentieth century, however, as the reach of the U.S. economy and the permanent stationing of the U.S. military meant that LDS missionaries would have continual access to potential converts. Mormons are well represented in the U.S. military, government, and intelligence service, in part because of the Church’s focus on language skills and service abroad.</w:t>
      </w:r>
      <w:r w:rsidRPr="002C43F2">
        <w:rPr>
          <w:sz w:val="12"/>
        </w:rPr>
        <w:t xml:space="preserve"> The Church’s biggest successes in Asia have come in the Philippines (730,000 adherents, .72 percent of the population), and (strangely enough) in Mongolia (11,000 Mormons, .38 percent of the population). In South Korea, LDS has rode the same wave as other evangelical Christian churches, making up roughly 1 percent of Korea’s 8.6 million Protestants. Japan also has a substantial LDS community. </w:t>
      </w:r>
      <w:r w:rsidRPr="002C43F2">
        <w:rPr>
          <w:rStyle w:val="StyleUnderline"/>
          <w:highlight w:val="yellow"/>
        </w:rPr>
        <w:t>China marks the next big frontier</w:t>
      </w:r>
      <w:r w:rsidRPr="002C43F2">
        <w:rPr>
          <w:rStyle w:val="StyleUnderline"/>
        </w:rPr>
        <w:t>. The Church made abortive efforts to establish a presence in 1853, and again in 1921, but has never taken hold</w:t>
      </w:r>
      <w:r w:rsidRPr="002C43F2">
        <w:rPr>
          <w:sz w:val="12"/>
        </w:rPr>
        <w:t xml:space="preserve">. The PRC does not treat the LDS Church as a cult, but it does maintain restrictions on its extent and spread. The LDS cannot officially proselytize in the PRC, although individual congregants can worship. The hierarchical structure of the Church makes the development of “secret,” or unofficial congregations difficult and unlikely, and the Church has made clear that it will obey and respect Chinese law. However, </w:t>
      </w:r>
      <w:r w:rsidRPr="002C43F2">
        <w:rPr>
          <w:rStyle w:val="StyleUnderline"/>
          <w:highlight w:val="yellow"/>
        </w:rPr>
        <w:t>the Church remains active in Hong Kong, and in Taiwan, where it has seen significant success</w:t>
      </w:r>
      <w:r w:rsidRPr="002C43F2">
        <w:rPr>
          <w:rStyle w:val="StyleUnderline"/>
        </w:rPr>
        <w:t>. It’s also worth noting that President Obama appointed LDS member</w:t>
      </w:r>
      <w:r w:rsidRPr="002C43F2">
        <w:rPr>
          <w:sz w:val="12"/>
        </w:rPr>
        <w:t xml:space="preserve"> (and former Utah governor) John Huntsman Jr. as his first ambassador to China. </w:t>
      </w:r>
      <w:r w:rsidRPr="002C43F2">
        <w:rPr>
          <w:rStyle w:val="StyleUnderline"/>
          <w:highlight w:val="yellow"/>
        </w:rPr>
        <w:t>Strong commercial and social relations between the United States and China obviously benefit LDS.</w:t>
      </w:r>
      <w:r w:rsidRPr="002C43F2">
        <w:rPr>
          <w:rStyle w:val="StyleUnderline"/>
        </w:rPr>
        <w:t xml:space="preserve"> U.S. expatriates, and Chinese nationals who convert in the United States and return to China, will serve to expand existing Church attendance in China, even in the absence of the development of official missions.</w:t>
      </w:r>
      <w:r w:rsidRPr="002C43F2">
        <w:rPr>
          <w:sz w:val="12"/>
        </w:rPr>
        <w:t xml:space="preserve"> But security tension (especially insofar as it drives popular and official hostility towards the United States) obviously does not help the LDS. This is especially true given the long, difficult relationship between various Chinese governments and various kinds of Western missionaries. </w:t>
      </w:r>
      <w:r w:rsidRPr="002C43F2">
        <w:rPr>
          <w:rStyle w:val="StyleUnderline"/>
          <w:highlight w:val="yellow"/>
        </w:rPr>
        <w:t>In some sense, thus, the future of LDS in Asia depends upon the future of the United States in Asia</w:t>
      </w:r>
      <w:r w:rsidRPr="002C43F2">
        <w:rPr>
          <w:sz w:val="12"/>
          <w:highlight w:val="yellow"/>
        </w:rPr>
        <w:t>.</w:t>
      </w:r>
      <w:r w:rsidRPr="002C43F2">
        <w:rPr>
          <w:sz w:val="12"/>
        </w:rPr>
        <w:t xml:space="preserve"> The Church has grown as U.S. power and reach in the region have expanded. The increasing power of the PRC, and its complex relationship with the United States, represents a challenge for the Church, but perhaps also an opportunity</w:t>
      </w:r>
      <w:r w:rsidRPr="002C43F2">
        <w:rPr>
          <w:rStyle w:val="StyleUnderline"/>
        </w:rPr>
        <w:t>.</w:t>
      </w:r>
    </w:p>
    <w:p w:rsidR="00D941D8" w:rsidRDefault="00D941D8" w:rsidP="00D941D8">
      <w:pPr>
        <w:pStyle w:val="Heading3"/>
      </w:pPr>
      <w:r>
        <w:t>No US China War</w:t>
      </w:r>
    </w:p>
    <w:p w:rsidR="00D941D8" w:rsidRPr="0037417E" w:rsidRDefault="00D941D8" w:rsidP="00D941D8">
      <w:pPr>
        <w:pStyle w:val="Heading4"/>
      </w:pPr>
      <w:r>
        <w:t>No US China War—</w:t>
      </w:r>
      <w:proofErr w:type="gramStart"/>
      <w:r>
        <w:t>Neither</w:t>
      </w:r>
      <w:proofErr w:type="gramEnd"/>
      <w:r>
        <w:t xml:space="preserve"> country has a reason to escalate conflict and the Senkaku conflict is non unique</w:t>
      </w:r>
    </w:p>
    <w:p w:rsidR="00D941D8" w:rsidRPr="0037417E" w:rsidRDefault="00D941D8" w:rsidP="00D941D8">
      <w:r>
        <w:t>Lau Nai-</w:t>
      </w:r>
      <w:r w:rsidRPr="0037417E">
        <w:rPr>
          <w:rStyle w:val="Style13ptBold"/>
        </w:rPr>
        <w:t>Keung</w:t>
      </w:r>
      <w:r>
        <w:t xml:space="preserve">, </w:t>
      </w:r>
      <w:r w:rsidRPr="0037417E">
        <w:rPr>
          <w:rStyle w:val="Style13ptBold"/>
        </w:rPr>
        <w:t>6-21-2016</w:t>
      </w:r>
      <w:r>
        <w:t>, "America and China: Will There Be War</w:t>
      </w:r>
      <w:proofErr w:type="gramStart"/>
      <w:r>
        <w:t>?,</w:t>
      </w:r>
      <w:proofErr w:type="gramEnd"/>
      <w:r>
        <w:t xml:space="preserve">" GPOLIT, </w:t>
      </w:r>
      <w:hyperlink r:id="rId186" w:history="1">
        <w:r w:rsidRPr="007D34F1">
          <w:rPr>
            <w:rStyle w:val="Hyperlink"/>
          </w:rPr>
          <w:t>http://gpolit.com/2016/06/15/america-china-will-war-lau-nai-keung/</w:t>
        </w:r>
      </w:hyperlink>
      <w:r>
        <w:t xml:space="preserve">    -LS</w:t>
      </w:r>
    </w:p>
    <w:p w:rsidR="00D941D8" w:rsidRPr="0037417E" w:rsidRDefault="00D941D8" w:rsidP="00D941D8">
      <w:pPr>
        <w:rPr>
          <w:rStyle w:val="StyleUnderline"/>
        </w:rPr>
      </w:pPr>
      <w:r w:rsidRPr="0037417E">
        <w:rPr>
          <w:sz w:val="12"/>
        </w:rPr>
        <w:t>It’s a well-known story by now. As China continues its economics-driven rise, the United States is growing increasingly worried that Beijing will challenge its longstanding domination of East Asia and, perhaps eventually, the world. So Washington responded starting 2011 with its “pivot” to Asia, whose transparent purpose is to contain China and slow its progress. Amid a flurry of military maneuvers in maritime East Asia, stresses seemed to scale new heights last week during a regional security conference in Singapore when US defense chief Ash Carter bluntly declared Washington’s determination to stay Asia’s overlord for the foreseeable future. “</w:t>
      </w:r>
      <w:r w:rsidRPr="0037417E">
        <w:rPr>
          <w:rStyle w:val="StyleUnderline"/>
          <w:highlight w:val="yellow"/>
        </w:rPr>
        <w:t>The U</w:t>
      </w:r>
      <w:r w:rsidRPr="0037417E">
        <w:rPr>
          <w:rStyle w:val="StyleUnderline"/>
        </w:rPr>
        <w:t xml:space="preserve">nited </w:t>
      </w:r>
      <w:r w:rsidRPr="0037417E">
        <w:rPr>
          <w:rStyle w:val="StyleUnderline"/>
          <w:highlight w:val="yellow"/>
        </w:rPr>
        <w:t>S</w:t>
      </w:r>
      <w:r w:rsidRPr="0037417E">
        <w:rPr>
          <w:rStyle w:val="StyleUnderline"/>
        </w:rPr>
        <w:t xml:space="preserve">tates </w:t>
      </w:r>
      <w:r w:rsidRPr="0037417E">
        <w:rPr>
          <w:rStyle w:val="StyleUnderline"/>
          <w:highlight w:val="yellow"/>
        </w:rPr>
        <w:t>will remain the most powerful military and main underwriter of security in the [Asian] region for decades to come</w:t>
      </w:r>
      <w:r w:rsidRPr="0037417E">
        <w:rPr>
          <w:sz w:val="12"/>
        </w:rPr>
        <w:t xml:space="preserve">,” he announced. “There should be no doubt about that.” Is military conflict around the corner? Hong Kong-based analyst and Beijing adviser Lau Nai-keung assesses the relevant issues: LAU NAI-KEUNG ASSESSMENT Tensions are high in the East and South China Seas. </w:t>
      </w:r>
      <w:r w:rsidRPr="0037417E">
        <w:rPr>
          <w:rStyle w:val="StyleUnderline"/>
        </w:rPr>
        <w:t>And with the inauguration of a pro-independence president in Taipei, they have spilled into the Taiwan Strait. Will there be a war between China and the United States or its sidekick, Japan</w:t>
      </w:r>
      <w:r w:rsidRPr="0037417E">
        <w:rPr>
          <w:sz w:val="12"/>
        </w:rPr>
        <w:t xml:space="preserve">? Unlike the trigger-happy US imperium, throughout history China has had a tradition of avoiding war as much as possible. For two-and-a-half millennia, supreme master Sunzi (a.k.a. Sun Tzu) has been teaching his compatriots </w:t>
      </w:r>
      <w:r w:rsidRPr="0037417E">
        <w:rPr>
          <w:sz w:val="12"/>
          <w:highlight w:val="yellow"/>
        </w:rPr>
        <w:t xml:space="preserve">that </w:t>
      </w:r>
      <w:r w:rsidRPr="0037417E">
        <w:rPr>
          <w:rStyle w:val="StyleUnderline"/>
          <w:highlight w:val="yellow"/>
        </w:rPr>
        <w:t>fighting should be the absolute last resor</w:t>
      </w:r>
      <w:r w:rsidRPr="0037417E">
        <w:rPr>
          <w:rStyle w:val="StyleUnderline"/>
        </w:rPr>
        <w:t>t, and that they should always try to settle differences without bloodshed</w:t>
      </w:r>
      <w:r w:rsidRPr="0037417E">
        <w:rPr>
          <w:sz w:val="12"/>
        </w:rPr>
        <w:t xml:space="preserve">. Take Emperor Wu of Han Dynasty (157-83 BCE), who greatly expanded China’s territory and started the ancient Silk Road. He began by following his mother’s policy of exporting beautiful princesses (usually fake ones) to make peace with Xiongnu (Hun) leaders. After years of failure, he finally got frustrated and decided to drive the Xiongnu out of China by force, the domino effect from which toppled the Holy Roman Empire in Europe. That was one example demonstrating that even they possess superior military power, </w:t>
      </w:r>
      <w:r w:rsidRPr="0037417E">
        <w:rPr>
          <w:rStyle w:val="StyleUnderline"/>
        </w:rPr>
        <w:t xml:space="preserve">the </w:t>
      </w:r>
      <w:r w:rsidRPr="0037417E">
        <w:rPr>
          <w:rStyle w:val="StyleUnderline"/>
          <w:highlight w:val="yellow"/>
        </w:rPr>
        <w:t>Chinese tend to avoid fighting</w:t>
      </w:r>
      <w:r w:rsidRPr="0037417E">
        <w:rPr>
          <w:rStyle w:val="StyleUnderline"/>
        </w:rPr>
        <w:t>. In modern times, the record has been similar. In the seven decades since the founding of the People’s Republic, China, with 14 neighboring countries (11 of which it has territorial disputes with), has fought only two wars</w:t>
      </w:r>
      <w:r w:rsidRPr="0037417E">
        <w:rPr>
          <w:sz w:val="12"/>
        </w:rPr>
        <w:t xml:space="preserve">. One was against the US-led coalition in Korea in the early 1950s, and the other against Vietnam in 1979. There were two skirmishes, involving India (1962) and the Soviet Union (1969). The Chinese military practically has had no combat experience since the Vietnam faceoff. Imagine an army which can take on its mighty American and Soviet counterparts, coexisting peacefully for so long with all these smaller but restive neighbors. There can only be one explanation: </w:t>
      </w:r>
      <w:r w:rsidRPr="0037417E">
        <w:rPr>
          <w:rStyle w:val="StyleUnderline"/>
          <w:highlight w:val="yellow"/>
        </w:rPr>
        <w:t>China has always placed great emphasis on keeping the peace</w:t>
      </w:r>
      <w:r w:rsidRPr="0037417E">
        <w:rPr>
          <w:sz w:val="12"/>
        </w:rPr>
        <w:t>. When bullied, the first Chinese-style reaction is to take things in stride and lie low. But don’t mistake this as a sign of weakness. It is a polite warning that says: You may not want to do this. When Chinese finally rise up to fight after repeated provocation, they will fight with such ferocity and boldness that the provocateur will regret it ever started the fight. Remember that China fought the Japanese Imperial Army for 14 years from 1931 to 1945, lost over 20 million lives and half of its territory, but never gave up fighting. This mindset is summed up in a Chinese adage which has been reiterated recently on many occasions: “We don’t want trouble — but we are not afraid of trouble.” (</w:t>
      </w:r>
      <w:r w:rsidRPr="0037417E">
        <w:rPr>
          <w:rFonts w:ascii="MS Gothic" w:eastAsia="MS Gothic" w:hAnsi="MS Gothic" w:cs="MS Gothic" w:hint="eastAsia"/>
          <w:sz w:val="12"/>
        </w:rPr>
        <w:t>我</w:t>
      </w:r>
      <w:r w:rsidRPr="0037417E">
        <w:rPr>
          <w:rFonts w:ascii="Microsoft JhengHei" w:eastAsia="Microsoft JhengHei" w:hAnsi="Microsoft JhengHei" w:cs="Microsoft JhengHei" w:hint="eastAsia"/>
          <w:sz w:val="12"/>
        </w:rPr>
        <w:t>们不想惹麻烦，但也不怕麻烦。</w:t>
      </w:r>
      <w:r w:rsidRPr="0037417E">
        <w:rPr>
          <w:sz w:val="12"/>
        </w:rPr>
        <w:t>) Let’s go back to the original question: Will there be a war between China and the US or Japan? The answer is</w:t>
      </w:r>
      <w:r w:rsidRPr="0037417E">
        <w:rPr>
          <w:rStyle w:val="StyleUnderline"/>
        </w:rPr>
        <w:t xml:space="preserve">: China doesn’t want war, but it is not afraid of war. From the Chinese perspective, </w:t>
      </w:r>
      <w:r w:rsidRPr="0037417E">
        <w:rPr>
          <w:rStyle w:val="StyleUnderline"/>
          <w:highlight w:val="yellow"/>
        </w:rPr>
        <w:t>there is no pressing reason it should fight a war with America</w:t>
      </w:r>
      <w:r w:rsidRPr="0037417E">
        <w:rPr>
          <w:rStyle w:val="StyleUnderline"/>
        </w:rPr>
        <w:t xml:space="preserve"> or Japan, as there is no fundamental conflict between China and these two countries</w:t>
      </w:r>
      <w:r w:rsidRPr="0037417E">
        <w:rPr>
          <w:sz w:val="12"/>
          <w:highlight w:val="yellow"/>
        </w:rPr>
        <w:t xml:space="preserve">. </w:t>
      </w:r>
      <w:r w:rsidRPr="0037417E">
        <w:rPr>
          <w:rStyle w:val="StyleUnderline"/>
          <w:highlight w:val="yellow"/>
        </w:rPr>
        <w:t>The issue of the</w:t>
      </w:r>
      <w:r w:rsidRPr="0037417E">
        <w:rPr>
          <w:rStyle w:val="StyleUnderline"/>
        </w:rPr>
        <w:t xml:space="preserve"> Diaoyu/</w:t>
      </w:r>
      <w:r w:rsidRPr="0037417E">
        <w:rPr>
          <w:rStyle w:val="StyleUnderline"/>
          <w:highlight w:val="yellow"/>
        </w:rPr>
        <w:t>Senkaku islands has been outstanding since 1970</w:t>
      </w:r>
      <w:r w:rsidRPr="0037417E">
        <w:rPr>
          <w:rStyle w:val="StyleUnderline"/>
        </w:rPr>
        <w:t xml:space="preserve"> and there is no need to settle it by force now</w:t>
      </w:r>
      <w:r w:rsidRPr="0037417E">
        <w:rPr>
          <w:sz w:val="12"/>
        </w:rPr>
        <w:t xml:space="preserve">. The South China Sea was calm and peaceful for thousands of years before Washington’s “pivot” to Asia, and there are many ways of restoring it to its original status without having to win a few sea battles against the US Pacific Fleet. </w:t>
      </w:r>
      <w:r w:rsidRPr="0037417E">
        <w:rPr>
          <w:rStyle w:val="StyleUnderline"/>
        </w:rPr>
        <w:t>Should military conflict arise, however, the Chinese will be playing defense.</w:t>
      </w:r>
      <w:r w:rsidRPr="0037417E">
        <w:rPr>
          <w:sz w:val="12"/>
        </w:rPr>
        <w:t xml:space="preserve"> They know exactly what they are fighting for and will persist at all costs to the very end. The same cannot be said for the US. It has always enjoyed safe passage in the South China Sea and nothing substantial will be gained after losing lives, warships and warplanes, irrespective of the outcome of the fight. But the downside will be devastating: If the Americans lose this battle for no substantive gain, they will lose virtually everything. </w:t>
      </w:r>
      <w:r w:rsidRPr="0037417E">
        <w:rPr>
          <w:rStyle w:val="StyleUnderline"/>
        </w:rPr>
        <w:t>Even if they gain the upper hand initially, their country will be plunged into yet another quagmire with no extraction in sight. It will mark the end of US hegemony, at least in eastern Asia and the western Pacific</w:t>
      </w:r>
      <w:r w:rsidRPr="0037417E">
        <w:rPr>
          <w:rStyle w:val="StyleUnderline"/>
          <w:highlight w:val="yellow"/>
        </w:rPr>
        <w:t>. No rational president of the United States will give the war order. So there will be no war.</w:t>
      </w:r>
    </w:p>
    <w:p w:rsidR="00D941D8" w:rsidRDefault="00D941D8" w:rsidP="00D941D8">
      <w:pPr>
        <w:pStyle w:val="Heading2"/>
      </w:pPr>
      <w:r>
        <w:t>***Other</w:t>
      </w:r>
    </w:p>
    <w:p w:rsidR="00D941D8" w:rsidRDefault="00D941D8" w:rsidP="00D941D8">
      <w:pPr>
        <w:pStyle w:val="Heading2"/>
      </w:pPr>
      <w:r>
        <w:t>Cap</w:t>
      </w:r>
    </w:p>
    <w:p w:rsidR="00D941D8" w:rsidRDefault="00D941D8" w:rsidP="00D941D8">
      <w:pPr>
        <w:pStyle w:val="Heading3"/>
      </w:pPr>
      <w:r>
        <w:t>Alt Key/ Cap root cause of US China War</w:t>
      </w:r>
    </w:p>
    <w:p w:rsidR="00D941D8" w:rsidRDefault="00D941D8" w:rsidP="00D941D8">
      <w:pPr>
        <w:pStyle w:val="Heading4"/>
      </w:pPr>
      <w:r>
        <w:t>US Chinese conflict driven by internal contradictions in the capitalist system—try or die for the alternative</w:t>
      </w:r>
    </w:p>
    <w:p w:rsidR="00D941D8" w:rsidRPr="00D07841" w:rsidRDefault="00D941D8" w:rsidP="00D941D8">
      <w:r w:rsidRPr="00A8027E">
        <w:t xml:space="preserve">Peter </w:t>
      </w:r>
      <w:r w:rsidRPr="00A8027E">
        <w:rPr>
          <w:rStyle w:val="Style13ptBold"/>
        </w:rPr>
        <w:t>Symonds</w:t>
      </w:r>
      <w:r w:rsidRPr="00A8027E">
        <w:t>, 1-26-</w:t>
      </w:r>
      <w:r w:rsidRPr="00A8027E">
        <w:rPr>
          <w:rStyle w:val="Style13ptBold"/>
        </w:rPr>
        <w:t>2016</w:t>
      </w:r>
      <w:r w:rsidRPr="00A8027E">
        <w:t xml:space="preserve">, "US think tank outlines master plan for war with China," No Publication, </w:t>
      </w:r>
      <w:hyperlink r:id="rId187" w:history="1">
        <w:r w:rsidRPr="007D34F1">
          <w:rPr>
            <w:rStyle w:val="Hyperlink"/>
          </w:rPr>
          <w:t>https://www.wsws.org/en/articles/2016/01/26/pers-j26.html</w:t>
        </w:r>
      </w:hyperlink>
      <w:r>
        <w:t xml:space="preserve">       - LS </w:t>
      </w:r>
    </w:p>
    <w:p w:rsidR="00D941D8" w:rsidRDefault="00D941D8" w:rsidP="00D941D8">
      <w:pPr>
        <w:rPr>
          <w:sz w:val="12"/>
        </w:rPr>
      </w:pPr>
      <w:r w:rsidRPr="00D07841">
        <w:rPr>
          <w:sz w:val="12"/>
        </w:rPr>
        <w:t xml:space="preserve">Driven by the worsening crisis of global capitalism, </w:t>
      </w:r>
      <w:r w:rsidRPr="00390A8E">
        <w:rPr>
          <w:rStyle w:val="StyleUnderline"/>
        </w:rPr>
        <w:t>Washington’s objective is nothing less than world domination</w:t>
      </w:r>
      <w:r w:rsidRPr="00D07841">
        <w:rPr>
          <w:sz w:val="12"/>
        </w:rPr>
        <w:t xml:space="preserve">—an impossible task that can end only in disaster. </w:t>
      </w:r>
      <w:r w:rsidRPr="00B51CC4">
        <w:rPr>
          <w:rStyle w:val="StyleUnderline"/>
        </w:rPr>
        <w:t>In the flush of capitalist triumphalism following the dissolution of the Soviet Union, the 1992 Defense Planning Guidance elaborated a new overall strategy that required that “we endeavour to prevent any hostile power from dominating a region whose resources would, under consolidated control, be sufficient to generate global power.”</w:t>
      </w:r>
      <w:r w:rsidRPr="00D07841">
        <w:rPr>
          <w:sz w:val="12"/>
        </w:rPr>
        <w:t xml:space="preserve"> As the International Committee of the Fourth International (ICFI) explained at the time</w:t>
      </w:r>
      <w:r w:rsidRPr="00D07841">
        <w:rPr>
          <w:rStyle w:val="StyleUnderline"/>
          <w:highlight w:val="yellow"/>
        </w:rPr>
        <w:t>, the final betrayal of the Soviet</w:t>
      </w:r>
      <w:r w:rsidRPr="00B51CC4">
        <w:rPr>
          <w:rStyle w:val="StyleUnderline"/>
        </w:rPr>
        <w:t xml:space="preserve"> Stalinist </w:t>
      </w:r>
      <w:r w:rsidRPr="00D07841">
        <w:rPr>
          <w:rStyle w:val="StyleUnderline"/>
          <w:highlight w:val="yellow"/>
        </w:rPr>
        <w:t>bureaucracy</w:t>
      </w:r>
      <w:r w:rsidRPr="00B51CC4">
        <w:rPr>
          <w:rStyle w:val="StyleUnderline"/>
        </w:rPr>
        <w:t xml:space="preserve"> did not represent the failure of socialism or the triumph of the market, but </w:t>
      </w:r>
      <w:r w:rsidRPr="00D07841">
        <w:rPr>
          <w:rStyle w:val="StyleUnderline"/>
          <w:highlight w:val="yellow"/>
        </w:rPr>
        <w:t>foreshadowed the breakdown of the world capitalist order</w:t>
      </w:r>
      <w:r w:rsidRPr="00D07841">
        <w:rPr>
          <w:sz w:val="12"/>
        </w:rPr>
        <w:t xml:space="preserve">. The response of US imperialism to its historic decline has been, at every stage, to exploit its residual military might, resulting in an unending series of wars in a desperate and reckless drive to establish global hegemony. Obama initiated the “pivot to Asia” from mid-2009 in response to the eruption of the 2008 global financial crisis and mounting criticism in American ruling circles that the Bush administration had failed to counter the consequences of China’s economic rise and instead mired the American military in wars in Iraq and Afghanistan. As the world economic slump worsens, </w:t>
      </w:r>
      <w:r w:rsidRPr="00390A8E">
        <w:rPr>
          <w:rStyle w:val="StyleUnderline"/>
        </w:rPr>
        <w:t>the US is engaged not only in an accelerating arms race in Asia, but a new war in the Middle East and a military build-up in Eastern Europe against Russia.</w:t>
      </w:r>
      <w:r>
        <w:rPr>
          <w:rStyle w:val="StyleUnderline"/>
        </w:rPr>
        <w:t xml:space="preserve"> </w:t>
      </w:r>
      <w:r w:rsidRPr="00D07841">
        <w:rPr>
          <w:rStyle w:val="StyleUnderline"/>
          <w:highlight w:val="yellow"/>
        </w:rPr>
        <w:t>The US war drive is</w:t>
      </w:r>
      <w:r w:rsidRPr="00B51CC4">
        <w:rPr>
          <w:rStyle w:val="StyleUnderline"/>
        </w:rPr>
        <w:t xml:space="preserve"> not simply </w:t>
      </w:r>
      <w:r w:rsidRPr="00D07841">
        <w:rPr>
          <w:rStyle w:val="StyleUnderline"/>
          <w:highlight w:val="yellow"/>
        </w:rPr>
        <w:t>the product</w:t>
      </w:r>
      <w:r w:rsidRPr="00B51CC4">
        <w:rPr>
          <w:rStyle w:val="StyleUnderline"/>
        </w:rPr>
        <w:t xml:space="preserve"> of deranged individuals, but </w:t>
      </w:r>
      <w:r w:rsidRPr="00D07841">
        <w:rPr>
          <w:rStyle w:val="StyleUnderline"/>
          <w:highlight w:val="yellow"/>
        </w:rPr>
        <w:t>of the fundamental contradictions of the moribund capitalist order</w:t>
      </w:r>
      <w:r w:rsidRPr="00B51CC4">
        <w:rPr>
          <w:rStyle w:val="StyleUnderline"/>
        </w:rPr>
        <w:t>—between world economy and the outmoded nation state system on the one hand, and socialised production and the private ownership of the means of production on the other</w:t>
      </w:r>
      <w:r w:rsidRPr="00D07841">
        <w:rPr>
          <w:rStyle w:val="StyleUnderline"/>
          <w:highlight w:val="yellow"/>
        </w:rPr>
        <w:t xml:space="preserve">. The US, </w:t>
      </w:r>
      <w:r w:rsidRPr="00D07841">
        <w:rPr>
          <w:sz w:val="12"/>
        </w:rPr>
        <w:t>like its imperialist rivals</w:t>
      </w:r>
      <w:r w:rsidRPr="00D07841">
        <w:rPr>
          <w:rStyle w:val="StyleUnderline"/>
          <w:highlight w:val="yellow"/>
        </w:rPr>
        <w:t>, seeks to overcome these contradictions by expanding its control of global resources, markets and labour power</w:t>
      </w:r>
      <w:r w:rsidRPr="00D07841">
        <w:rPr>
          <w:sz w:val="12"/>
        </w:rPr>
        <w:t xml:space="preserve">. World politics in 2016 bears an eerie resemblance to the periods that led to the eruption of the first two world wars. In “War and the Fourth International,” written in 1934, </w:t>
      </w:r>
      <w:r w:rsidRPr="00B51CC4">
        <w:rPr>
          <w:rStyle w:val="StyleUnderline"/>
        </w:rPr>
        <w:t>Leon Trotsky warned five years before the second global conflagration: “</w:t>
      </w:r>
      <w:r w:rsidRPr="00D07841">
        <w:rPr>
          <w:rStyle w:val="StyleUnderline"/>
          <w:highlight w:val="yellow"/>
        </w:rPr>
        <w:t>All governments fear war. But none of the governments has any freedom of choice. Without a proletarian revolution, a new world war is inevitable</w:t>
      </w:r>
      <w:r w:rsidRPr="00D07841">
        <w:rPr>
          <w:sz w:val="12"/>
        </w:rPr>
        <w:t>.” In a remarkable insight that is even truer today, Trotsky wrote: “</w:t>
      </w:r>
      <w:r w:rsidRPr="00B51CC4">
        <w:rPr>
          <w:rStyle w:val="StyleUnderline"/>
        </w:rPr>
        <w:t>US capitalism is up against the same problem that pushed Germany in 1914 on the path to war. The world is divided? It must be redivided. For Germany it was a question of ‘organising Europe.’ The United States must ‘organise’ the world</w:t>
      </w:r>
      <w:r w:rsidRPr="00D07841">
        <w:rPr>
          <w:sz w:val="12"/>
        </w:rPr>
        <w:t xml:space="preserve">. History is bringing humanity face to face with the volcanic eruption of American imperialism.” </w:t>
      </w:r>
      <w:r w:rsidRPr="00D07841">
        <w:rPr>
          <w:rStyle w:val="StyleUnderline"/>
          <w:highlight w:val="yellow"/>
        </w:rPr>
        <w:t>The relentless drive to war is inextricably bound up with the same processes that are propelling the working class into struggle against the profit system</w:t>
      </w:r>
      <w:r w:rsidRPr="00D07841">
        <w:rPr>
          <w:sz w:val="12"/>
        </w:rPr>
        <w:t xml:space="preserve">. The trillions of dollars to be squandered on armaments by the US and its allies in preparation for war with China will be paid for through the destruction of social services, the gutting of essential infrastructure, and the further impoverishment of working people. </w:t>
      </w:r>
      <w:r w:rsidRPr="00B51CC4">
        <w:rPr>
          <w:rStyle w:val="StyleUnderline"/>
        </w:rPr>
        <w:t xml:space="preserve">The response to Washington’s mounting threats on the part of </w:t>
      </w:r>
      <w:r w:rsidRPr="00D07841">
        <w:rPr>
          <w:rStyle w:val="StyleUnderline"/>
          <w:highlight w:val="yellow"/>
        </w:rPr>
        <w:t>the Chinese Communist Party leadership</w:t>
      </w:r>
      <w:r w:rsidRPr="00B51CC4">
        <w:rPr>
          <w:rStyle w:val="StyleUnderline"/>
        </w:rPr>
        <w:t xml:space="preserve">, which </w:t>
      </w:r>
      <w:r w:rsidRPr="00D07841">
        <w:rPr>
          <w:rStyle w:val="StyleUnderline"/>
          <w:highlight w:val="yellow"/>
        </w:rPr>
        <w:t>represents the interests of a tiny super-wealthy layer</w:t>
      </w:r>
      <w:r w:rsidRPr="00B51CC4">
        <w:rPr>
          <w:rStyle w:val="StyleUnderline"/>
        </w:rPr>
        <w:t xml:space="preserve"> that has </w:t>
      </w:r>
      <w:r w:rsidRPr="00D07841">
        <w:rPr>
          <w:rStyle w:val="StyleUnderline"/>
          <w:highlight w:val="yellow"/>
        </w:rPr>
        <w:t>enriched</w:t>
      </w:r>
      <w:r w:rsidRPr="00B51CC4">
        <w:rPr>
          <w:rStyle w:val="StyleUnderline"/>
        </w:rPr>
        <w:t xml:space="preserve"> itself </w:t>
      </w:r>
      <w:r w:rsidRPr="00D07841">
        <w:rPr>
          <w:rStyle w:val="StyleUnderline"/>
          <w:highlight w:val="yellow"/>
        </w:rPr>
        <w:t>through capitalist restoration</w:t>
      </w:r>
      <w:r w:rsidRPr="00B51CC4">
        <w:rPr>
          <w:rStyle w:val="StyleUnderline"/>
        </w:rPr>
        <w:t xml:space="preserve">, is to engage in a futile arms race and whip up reactionary nationalist sentiment, which only divides Chinese workers from their counterparts in Asia, the United States and around the world. </w:t>
      </w:r>
      <w:r w:rsidRPr="00D07841">
        <w:rPr>
          <w:rStyle w:val="StyleUnderline"/>
          <w:highlight w:val="yellow"/>
        </w:rPr>
        <w:t>The threat of global war can be answered only by</w:t>
      </w:r>
      <w:r w:rsidRPr="00B51CC4">
        <w:rPr>
          <w:rStyle w:val="StyleUnderline"/>
        </w:rPr>
        <w:t xml:space="preserve"> </w:t>
      </w:r>
      <w:r w:rsidRPr="00D07841">
        <w:rPr>
          <w:sz w:val="12"/>
        </w:rPr>
        <w:t>rejecting all forms of nationalism and chauvinism and building a conscious and unified anti-war movement of the international working class to</w:t>
      </w:r>
      <w:r w:rsidRPr="00B51CC4">
        <w:rPr>
          <w:rStyle w:val="StyleUnderline"/>
        </w:rPr>
        <w:t xml:space="preserve"> put </w:t>
      </w:r>
      <w:r w:rsidRPr="00D07841">
        <w:rPr>
          <w:rStyle w:val="StyleUnderline"/>
          <w:highlight w:val="yellow"/>
        </w:rPr>
        <w:t>an end to capitalism</w:t>
      </w:r>
      <w:r w:rsidRPr="00B51CC4">
        <w:rPr>
          <w:rStyle w:val="StyleUnderline"/>
        </w:rPr>
        <w:t xml:space="preserve"> </w:t>
      </w:r>
      <w:r w:rsidRPr="00D07841">
        <w:rPr>
          <w:sz w:val="12"/>
        </w:rPr>
        <w:t>and fashion a world socialist economy. That is the revolutionary perspective for which the International Committee of the Fourth International fights.</w:t>
      </w:r>
    </w:p>
    <w:p w:rsidR="00D941D8" w:rsidRDefault="00D941D8" w:rsidP="00D941D8">
      <w:pPr>
        <w:rPr>
          <w:sz w:val="12"/>
        </w:rPr>
      </w:pPr>
    </w:p>
    <w:p w:rsidR="00D941D8" w:rsidRDefault="00D941D8" w:rsidP="00D941D8">
      <w:pPr>
        <w:pStyle w:val="Heading2"/>
      </w:pPr>
      <w:r>
        <w:t>Korea Aff</w:t>
      </w:r>
    </w:p>
    <w:p w:rsidR="00D941D8" w:rsidRDefault="00D941D8" w:rsidP="00D941D8">
      <w:pPr>
        <w:pStyle w:val="Heading3"/>
      </w:pPr>
      <w:r>
        <w:t>Noko Collapse</w:t>
      </w:r>
    </w:p>
    <w:p w:rsidR="00D941D8" w:rsidRDefault="00D941D8" w:rsidP="00D941D8">
      <w:pPr>
        <w:pStyle w:val="Heading4"/>
      </w:pPr>
      <w:r>
        <w:t>North Korea will collapse—multiple factors—draws in China and US</w:t>
      </w:r>
    </w:p>
    <w:p w:rsidR="00D941D8" w:rsidRDefault="00D941D8" w:rsidP="00D941D8">
      <w:r w:rsidRPr="00C91502">
        <w:rPr>
          <w:rStyle w:val="Style13ptBold"/>
        </w:rPr>
        <w:t>Kazianis 2016</w:t>
      </w:r>
      <w:r>
        <w:t xml:space="preserve"> Harry J., Harry Kazianis is the former Executive Editor of The National Interest. Mr. Kazianis also serves as Senior Fellow (non-resident) for Defense Policy at the Center for the National Interest, Senior Fellow (non-resident) at the China Policy Institute as well as a Fellow for National Security Affairs at The Potomac Foundation. He previously served as Editor of The Diplomat and as a WSD Handa Fellow at Pacific Forum: </w:t>
      </w:r>
      <w:proofErr w:type="gramStart"/>
      <w:r>
        <w:t>CSIS.,</w:t>
      </w:r>
      <w:proofErr w:type="gramEnd"/>
      <w:r>
        <w:t xml:space="preserve"> 1-7-2016, "Asia's Worst Nightmare (or World War III): What If North Korea Fell?," National Interest, </w:t>
      </w:r>
      <w:hyperlink r:id="rId188" w:history="1">
        <w:r w:rsidRPr="007D34F1">
          <w:rPr>
            <w:rStyle w:val="Hyperlink"/>
          </w:rPr>
          <w:t>http://nationalinterest.org/blog/the-buzz/asias-worst-nightmare-or-world-war-iii-what-if-north-korea-14839?page=2</w:t>
        </w:r>
      </w:hyperlink>
      <w:r>
        <w:t xml:space="preserve">      - LS</w:t>
      </w:r>
    </w:p>
    <w:p w:rsidR="00D941D8" w:rsidRPr="00E83F77" w:rsidRDefault="00D941D8" w:rsidP="00D941D8">
      <w:pPr>
        <w:rPr>
          <w:sz w:val="12"/>
        </w:rPr>
      </w:pPr>
      <w:r w:rsidRPr="003C4643">
        <w:rPr>
          <w:sz w:val="12"/>
        </w:rPr>
        <w:t xml:space="preserve">What is left to say at this point when it comes to that “Hermit Kingdom” everyone loves to hate? North Korea, or also known as the so-called Democratic People’s Republic, is the ultimate Pandora’s Box and every president's worst nightmare: </w:t>
      </w:r>
      <w:r w:rsidRPr="003C4643">
        <w:rPr>
          <w:rStyle w:val="StyleUnderline"/>
        </w:rPr>
        <w:t>A-bombs, chemical toxins, biological weapons and missiles to lob them all over the world</w:t>
      </w:r>
      <w:r w:rsidRPr="003C4643">
        <w:rPr>
          <w:sz w:val="12"/>
        </w:rPr>
        <w:t xml:space="preserve">—including now at the continental United States. And Pyongyang knows how to get the news cycle to turn its way—thanks to making Northeast Asia shake with a fresh atomic test. And yet, while North Korea flexing its atomic muscles is certainly a big deal, the world is missing the real story: What happens if someday North Korea falls apart through a mass uprising, economic disaster, or war? Plus-sized bad boy Kim Jung-un is at the head of a state that would likely take trillions of dollars to turn around towards anything resembling normal—say nothing of putting the lives back together of millions of people who been brainwashed, starved and treated as slaves. Back in 2013, an excellent research paper, more like a book if you look at length alone, was released by the RAND Corporation that tackles this issue and is well worth your time. The author of the report, Bruce Bennett, lays out a chilling tale of what could happen, what it would take to put the pieces back together and what Washington and its allies should do to prepare for such a contingency. As I love to do, here are five highlights from the report, which I would argue, demonstrates the real issue when it comes to North Korea. 1. What ‘Type’ of Collapses Are Possible? “Under what circumstances might the Kim Jong-Un regime collapse? Such a collapse could come in one of two forms: regime collapse and government collapse. </w:t>
      </w:r>
      <w:r w:rsidRPr="001315E8">
        <w:rPr>
          <w:rStyle w:val="StyleUnderline"/>
          <w:highlight w:val="yellow"/>
        </w:rPr>
        <w:t>In a regime collapse, the Kim family regime (and Kim Jong-Un, in particular) is overthrown, and some new leader takes control of North Korea, likely rising from within the military. Under this case, the national control mechanisms and organization could remain largely in place, although the overthrow will certainly disrupt the mechanisms for a period. The new ruler would be prone to purge many of the senior government leaders and replace them with personnel loyal to him</w:t>
      </w:r>
      <w:r w:rsidRPr="005C613F">
        <w:rPr>
          <w:rStyle w:val="StyleUnderline"/>
        </w:rPr>
        <w:t>."</w:t>
      </w:r>
      <w:r w:rsidRPr="003C4643">
        <w:rPr>
          <w:sz w:val="12"/>
        </w:rPr>
        <w:t xml:space="preserve"> The next scenario is far scarier. </w:t>
      </w:r>
      <w:r w:rsidRPr="005C613F">
        <w:rPr>
          <w:rStyle w:val="StyleUnderline"/>
        </w:rPr>
        <w:t>“The alternative kind of collapse would be a government collapse. In this case, the Kim family regime would fail or be overthrown, and no single individual or group would be able to form a new central North Korean government. Most likely, factions would develop, each trying to control parts of the country, with some possibly having very weak control even over their own areas. Many central government functions would fail, including much of the control syste</w:t>
      </w:r>
      <w:r w:rsidRPr="003C4643">
        <w:rPr>
          <w:sz w:val="12"/>
        </w:rPr>
        <w:t>m. "Note that regime collapse could be a step along the path to government collapse. Indeed, collapse is both a process and an outcome. North Korea has not yet suffered either regime or government collapse, but</w:t>
      </w:r>
      <w:r w:rsidRPr="005C613F">
        <w:rPr>
          <w:rStyle w:val="StyleUnderline"/>
        </w:rPr>
        <w:t xml:space="preserve"> the collapse process appears to be under way already</w:t>
      </w:r>
      <w:r w:rsidRPr="003C4643">
        <w:rPr>
          <w:sz w:val="12"/>
        </w:rPr>
        <w:t>. Thus, the Kim regime is perhaps best classified as a “failing or eroding totalitarian system.” 2. A Civil War Is Possible. “</w:t>
      </w:r>
      <w:r w:rsidRPr="005C613F">
        <w:rPr>
          <w:rStyle w:val="StyleUnderline"/>
        </w:rPr>
        <w:t>A civil war in North Korea and especially the use of WMD could spill over into the ROK and cause serious damage</w:t>
      </w:r>
      <w:r w:rsidRPr="003C4643">
        <w:rPr>
          <w:sz w:val="12"/>
        </w:rPr>
        <w:t xml:space="preserve">. Factional forces could cause considerable damage with artillery and </w:t>
      </w:r>
      <w:proofErr w:type="gramStart"/>
      <w:r w:rsidRPr="003C4643">
        <w:rPr>
          <w:sz w:val="12"/>
        </w:rPr>
        <w:t>special forces</w:t>
      </w:r>
      <w:proofErr w:type="gramEnd"/>
      <w:r w:rsidRPr="003C4643">
        <w:rPr>
          <w:sz w:val="12"/>
        </w:rPr>
        <w:t xml:space="preserve"> attacks on the ROK, especially if nuclear and/or biological weapons are used. In addition, one or more </w:t>
      </w:r>
      <w:r w:rsidRPr="005C613F">
        <w:rPr>
          <w:rStyle w:val="StyleUnderline"/>
        </w:rPr>
        <w:t>North Korean factions could purposefully attack the ROK</w:t>
      </w:r>
      <w:r w:rsidRPr="003C4643">
        <w:rPr>
          <w:sz w:val="12"/>
        </w:rPr>
        <w:t xml:space="preserve">, potentially as a form of revenge if they perceive themselves unlikely to survive. </w:t>
      </w:r>
      <w:r w:rsidRPr="001315E8">
        <w:rPr>
          <w:rStyle w:val="StyleUnderline"/>
          <w:highlight w:val="yellow"/>
        </w:rPr>
        <w:t>Thus, ballistic missile attacks against ROK cities—especially ones using nuclear weapons or even chemical or biological weapons—could cause damage across the ROK</w:t>
      </w:r>
      <w:r w:rsidRPr="003C4643">
        <w:rPr>
          <w:sz w:val="12"/>
        </w:rPr>
        <w:t>. Besides the physical damage done, the ROK economy and society could be significantly affected. All these consequences could make it difficult for the ROK to pay for and manage unification. From a ROK perspective, the worst outcome could be destabilization of all of Korea, including the ROK, as crime and insurgency spread, if the ROK is unable to contain and defeat them.” 3. It Gets Worse: China Could Intervene. “In addition</w:t>
      </w:r>
      <w:r w:rsidRPr="001315E8">
        <w:rPr>
          <w:sz w:val="12"/>
          <w:highlight w:val="yellow"/>
        </w:rPr>
        <w:t xml:space="preserve">, </w:t>
      </w:r>
      <w:r w:rsidRPr="001315E8">
        <w:rPr>
          <w:rStyle w:val="StyleUnderline"/>
          <w:highlight w:val="yellow"/>
        </w:rPr>
        <w:t>China could intervene</w:t>
      </w:r>
      <w:r w:rsidRPr="001315E8">
        <w:rPr>
          <w:sz w:val="12"/>
          <w:highlight w:val="yellow"/>
        </w:rPr>
        <w:t>;</w:t>
      </w:r>
      <w:r w:rsidRPr="003C4643">
        <w:rPr>
          <w:sz w:val="12"/>
        </w:rPr>
        <w:t xml:space="preserve"> indeed, some say </w:t>
      </w:r>
      <w:r w:rsidRPr="005C613F">
        <w:rPr>
          <w:rStyle w:val="StyleUnderline"/>
        </w:rPr>
        <w:t>that China would be likely to intervene. In doing so, China could try to thwart unification</w:t>
      </w:r>
      <w:r w:rsidRPr="003C4643">
        <w:rPr>
          <w:rStyle w:val="StyleUnderline"/>
        </w:rPr>
        <w:t xml:space="preserve">... As ROK, U.S., and Chinese forces advance, </w:t>
      </w:r>
      <w:r w:rsidRPr="001315E8">
        <w:rPr>
          <w:rStyle w:val="StyleUnderline"/>
          <w:highlight w:val="yellow"/>
        </w:rPr>
        <w:t>conflict could develop between the ROK–United States and China</w:t>
      </w:r>
      <w:r w:rsidRPr="003C4643">
        <w:rPr>
          <w:sz w:val="12"/>
        </w:rPr>
        <w:t>. Both Chinese efforts to thwart unification and conflict with China could further jeopardize Korean unification.” 4. Famine Could Set In. “Because North Korea already has difficulty feeding its population, a government collapse would likely plunge the North into starvation. Those with money would be motivated to hoard food to guarantee their access to it and because the price of food could well skyrocket in the postcollapse environment. As food disappears, the military and others with arms would likely increase their raids on those who potentially have food, stealing what little remains. The humanitarian aid organizations helping in North Korea would probably reduce their assistance as the security in North Korea deteriorates and could curtail their assistance if security decays to the point that their personnel are seriously threatened. The currently inadequate food supplies could be reduced below the starvation level for many people in North Korea.”</w:t>
      </w:r>
    </w:p>
    <w:p w:rsidR="00D941D8" w:rsidRDefault="00D941D8" w:rsidP="00D941D8">
      <w:pPr>
        <w:pStyle w:val="Heading2"/>
      </w:pPr>
      <w:r>
        <w:t>Korea Neg</w:t>
      </w:r>
    </w:p>
    <w:p w:rsidR="00D941D8" w:rsidRPr="005C613F" w:rsidRDefault="00D941D8" w:rsidP="00D941D8">
      <w:pPr>
        <w:pStyle w:val="Heading3"/>
      </w:pPr>
      <w:r>
        <w:t>No Solvency--Unification Bad</w:t>
      </w:r>
    </w:p>
    <w:p w:rsidR="00D941D8" w:rsidRDefault="00D941D8" w:rsidP="00D941D8">
      <w:pPr>
        <w:pStyle w:val="Heading4"/>
      </w:pPr>
      <w:r>
        <w:t>Unification is a bad and costly idea—South Korea says no</w:t>
      </w:r>
    </w:p>
    <w:p w:rsidR="00D941D8" w:rsidRPr="005C613F" w:rsidRDefault="00D941D8" w:rsidP="00D941D8">
      <w:r w:rsidRPr="00C91502">
        <w:rPr>
          <w:rStyle w:val="Style13ptBold"/>
        </w:rPr>
        <w:t>Kazianis 2016</w:t>
      </w:r>
      <w:r>
        <w:t xml:space="preserve"> Harry J., Harry Kazianis is the former Executive Editor of The National Interest. Mr. Kazianis also serves as Senior Fellow (non-resident) for Defense Policy at the Center for the National Interest, Senior Fellow (non-resident) at the China Policy Institute as well as a Fellow for National Security Affairs at The Potomac Foundation. He previously served as Editor of The Diplomat and as a WSD Handa Fellow at Pacific Forum: </w:t>
      </w:r>
      <w:proofErr w:type="gramStart"/>
      <w:r>
        <w:t>CSIS.,</w:t>
      </w:r>
      <w:proofErr w:type="gramEnd"/>
      <w:r>
        <w:t xml:space="preserve"> 1-7-2016, "Asia's Worst Nightmare (or World War III): What If North Korea Fell?," National Interest, </w:t>
      </w:r>
      <w:hyperlink r:id="rId189" w:history="1">
        <w:r w:rsidRPr="007D34F1">
          <w:rPr>
            <w:rStyle w:val="Hyperlink"/>
          </w:rPr>
          <w:t>http://nationalinterest.org/blog/the-buzz/asias-worst-nightmare-or-world-war-iii-what-if-north-korea-14839?page=2</w:t>
        </w:r>
      </w:hyperlink>
      <w:r>
        <w:t xml:space="preserve">      - LS</w:t>
      </w:r>
    </w:p>
    <w:p w:rsidR="00D941D8" w:rsidRPr="00246555" w:rsidRDefault="00D941D8" w:rsidP="00D941D8">
      <w:pPr>
        <w:rPr>
          <w:sz w:val="14"/>
        </w:rPr>
      </w:pPr>
      <w:r w:rsidRPr="005C613F">
        <w:rPr>
          <w:sz w:val="14"/>
        </w:rPr>
        <w:t>5. The Cost to Rebuild and Reunify with the South Will be HUGE. “</w:t>
      </w:r>
      <w:r w:rsidRPr="005C613F">
        <w:rPr>
          <w:rStyle w:val="StyleUnderline"/>
          <w:highlight w:val="yellow"/>
        </w:rPr>
        <w:t>The</w:t>
      </w:r>
      <w:r w:rsidRPr="005C613F">
        <w:rPr>
          <w:rStyle w:val="StyleUnderline"/>
        </w:rPr>
        <w:t xml:space="preserve"> potential </w:t>
      </w:r>
      <w:r w:rsidRPr="005C613F">
        <w:rPr>
          <w:rStyle w:val="StyleUnderline"/>
          <w:highlight w:val="yellow"/>
        </w:rPr>
        <w:t>cost o</w:t>
      </w:r>
      <w:r w:rsidRPr="005C613F">
        <w:rPr>
          <w:rStyle w:val="StyleUnderline"/>
        </w:rPr>
        <w:t>f</w:t>
      </w:r>
      <w:r w:rsidRPr="005C613F">
        <w:rPr>
          <w:sz w:val="14"/>
        </w:rPr>
        <w:t xml:space="preserve"> such a </w:t>
      </w:r>
      <w:r w:rsidRPr="005C613F">
        <w:rPr>
          <w:rStyle w:val="StyleUnderline"/>
          <w:highlight w:val="yellow"/>
        </w:rPr>
        <w:t>unification is</w:t>
      </w:r>
      <w:r w:rsidRPr="005C613F">
        <w:rPr>
          <w:rStyle w:val="StyleUnderline"/>
        </w:rPr>
        <w:t xml:space="preserve"> generally perceived as </w:t>
      </w:r>
      <w:r w:rsidRPr="005C613F">
        <w:rPr>
          <w:rStyle w:val="StyleUnderline"/>
          <w:highlight w:val="yellow"/>
        </w:rPr>
        <w:t>very high</w:t>
      </w:r>
      <w:r w:rsidRPr="005C613F">
        <w:rPr>
          <w:sz w:val="14"/>
        </w:rPr>
        <w:t xml:space="preserve">—just the financial costs would likely amount to several trillion dollars, much of it in the first five years after a collapse and unification but with some costs continuing for decades.” The author later details that: “To put these costs into context, the ROK government budget runs about $250 billion per year. If </w:t>
      </w:r>
      <w:r w:rsidRPr="005C613F">
        <w:rPr>
          <w:rStyle w:val="StyleUnderline"/>
        </w:rPr>
        <w:t>unification</w:t>
      </w:r>
      <w:r w:rsidRPr="005C613F">
        <w:rPr>
          <w:sz w:val="14"/>
        </w:rPr>
        <w:t xml:space="preserve"> were to </w:t>
      </w:r>
      <w:r w:rsidRPr="005C613F">
        <w:rPr>
          <w:rStyle w:val="StyleUnderline"/>
        </w:rPr>
        <w:t>cost</w:t>
      </w:r>
      <w:r w:rsidRPr="005C613F">
        <w:rPr>
          <w:sz w:val="14"/>
        </w:rPr>
        <w:t xml:space="preserve"> $2 trillion ($500 billion for military operations, $500 billion for damage suffered in the ROK and North Korea, and $1 trillion for economic development of the North), that </w:t>
      </w:r>
      <w:r w:rsidRPr="005C613F">
        <w:rPr>
          <w:rStyle w:val="StyleUnderline"/>
        </w:rPr>
        <w:t xml:space="preserve">would be about eight times the annual ROK government budget. </w:t>
      </w:r>
      <w:r w:rsidRPr="005C613F">
        <w:rPr>
          <w:rStyle w:val="StyleUnderline"/>
          <w:highlight w:val="yellow"/>
        </w:rPr>
        <w:t>Paying for unification</w:t>
      </w:r>
      <w:r w:rsidRPr="005C613F">
        <w:rPr>
          <w:rStyle w:val="StyleUnderline"/>
        </w:rPr>
        <w:t xml:space="preserve"> in ten years </w:t>
      </w:r>
      <w:r w:rsidRPr="005C613F">
        <w:rPr>
          <w:rStyle w:val="StyleUnderline"/>
          <w:highlight w:val="yellow"/>
        </w:rPr>
        <w:t>would require the government budget to increase significantly</w:t>
      </w:r>
      <w:r w:rsidRPr="005C613F">
        <w:rPr>
          <w:rStyle w:val="StyleUnderline"/>
        </w:rPr>
        <w:t xml:space="preserve">, potentially </w:t>
      </w:r>
      <w:r w:rsidRPr="005C613F">
        <w:rPr>
          <w:rStyle w:val="StyleUnderline"/>
          <w:highlight w:val="yellow"/>
        </w:rPr>
        <w:t>causing</w:t>
      </w:r>
      <w:r w:rsidRPr="005C613F">
        <w:rPr>
          <w:rStyle w:val="StyleUnderline"/>
        </w:rPr>
        <w:t xml:space="preserve"> up to </w:t>
      </w:r>
      <w:r w:rsidRPr="005C613F">
        <w:rPr>
          <w:rStyle w:val="StyleUnderline"/>
          <w:highlight w:val="yellow"/>
        </w:rPr>
        <w:t>a doubling of the ROK tax rates</w:t>
      </w:r>
      <w:r w:rsidRPr="005C613F">
        <w:rPr>
          <w:rStyle w:val="StyleUnderline"/>
        </w:rPr>
        <w:t>—something few ROK citizens would desire. And this estimate ignores the humanitarian aid, health.”</w:t>
      </w:r>
      <w:r w:rsidRPr="005C613F">
        <w:rPr>
          <w:sz w:val="14"/>
        </w:rPr>
        <w:t xml:space="preserve"> Clearly the danger that is North Korea far extends beyond nuclear weapons. </w:t>
      </w:r>
      <w:r w:rsidRPr="005C613F">
        <w:rPr>
          <w:rStyle w:val="StyleUnderline"/>
          <w:highlight w:val="yellow"/>
        </w:rPr>
        <w:t>The issue of</w:t>
      </w:r>
      <w:r w:rsidRPr="005C613F">
        <w:rPr>
          <w:rStyle w:val="StyleUnderline"/>
        </w:rPr>
        <w:t xml:space="preserve"> a North Korean collapse or some sort of </w:t>
      </w:r>
      <w:r w:rsidRPr="005C613F">
        <w:rPr>
          <w:rStyle w:val="StyleUnderline"/>
          <w:highlight w:val="yellow"/>
        </w:rPr>
        <w:t>forced snap reunification with the South will very likely be a challenge</w:t>
      </w:r>
      <w:r w:rsidRPr="005C613F">
        <w:rPr>
          <w:rStyle w:val="StyleUnderline"/>
        </w:rPr>
        <w:t xml:space="preserve"> America and its allies in Asia will have to tackle at some point in the future as history shows no dictatorship lasts forever</w:t>
      </w:r>
      <w:r w:rsidRPr="005C613F">
        <w:rPr>
          <w:sz w:val="14"/>
        </w:rPr>
        <w:t xml:space="preserve">. So instead of scouring the headlines looking for the latest news on the DPRK’s nuke </w:t>
      </w:r>
      <w:proofErr w:type="gramStart"/>
      <w:r w:rsidRPr="005C613F">
        <w:rPr>
          <w:sz w:val="14"/>
        </w:rPr>
        <w:t>test.</w:t>
      </w:r>
      <w:proofErr w:type="gramEnd"/>
      <w:r w:rsidRPr="005C613F">
        <w:rPr>
          <w:sz w:val="14"/>
        </w:rPr>
        <w:t xml:space="preserve"> . . read this report instead.</w:t>
      </w:r>
    </w:p>
    <w:p w:rsidR="00B719A1" w:rsidRDefault="00B719A1" w:rsidP="00B719A1">
      <w:pPr>
        <w:pStyle w:val="Heading1"/>
      </w:pPr>
      <w:r>
        <w:t>Marc Valancy</w:t>
      </w:r>
    </w:p>
    <w:p w:rsidR="00B719A1" w:rsidRPr="00F92F12" w:rsidRDefault="00B719A1" w:rsidP="00B719A1">
      <w:pPr>
        <w:pStyle w:val="Heading2"/>
        <w:rPr>
          <w:rFonts w:ascii="Cambria Math" w:hAnsi="Cambria Math"/>
        </w:rPr>
      </w:pPr>
      <w:r>
        <w:rPr>
          <w:rFonts w:ascii="Cambria Math" w:hAnsi="Cambria Math"/>
        </w:rPr>
        <w:t xml:space="preserve">Relations </w:t>
      </w:r>
      <w:r w:rsidRPr="00F92F12">
        <w:rPr>
          <w:rFonts w:ascii="Cambria Math" w:hAnsi="Cambria Math"/>
        </w:rPr>
        <w:t>Good</w:t>
      </w:r>
    </w:p>
    <w:p w:rsidR="00B719A1" w:rsidRPr="00F92F12" w:rsidRDefault="00B719A1" w:rsidP="00B719A1">
      <w:pPr>
        <w:pStyle w:val="Heading3"/>
        <w:rPr>
          <w:rFonts w:ascii="Cambria Math" w:hAnsi="Cambria Math"/>
        </w:rPr>
      </w:pPr>
      <w:r w:rsidRPr="00F92F12">
        <w:rPr>
          <w:rFonts w:ascii="Cambria Math" w:hAnsi="Cambria Math"/>
        </w:rPr>
        <w:t>Nuclear</w:t>
      </w:r>
    </w:p>
    <w:p w:rsidR="00B719A1" w:rsidRPr="00F92F12" w:rsidRDefault="00B719A1" w:rsidP="00B719A1">
      <w:pPr>
        <w:pStyle w:val="Heading4"/>
        <w:rPr>
          <w:rFonts w:ascii="Cambria Math" w:hAnsi="Cambria Math"/>
        </w:rPr>
      </w:pPr>
      <w:r w:rsidRPr="00F92F12">
        <w:rPr>
          <w:rFonts w:ascii="Cambria Math" w:hAnsi="Cambria Math"/>
        </w:rPr>
        <w:t xml:space="preserve">U.S.-China relations good for nuclear security   </w:t>
      </w:r>
    </w:p>
    <w:p w:rsidR="00B719A1" w:rsidRPr="00F92F12" w:rsidRDefault="00B719A1" w:rsidP="00B719A1">
      <w:pPr>
        <w:rPr>
          <w:rFonts w:ascii="Cambria Math" w:hAnsi="Cambria Math"/>
        </w:rPr>
      </w:pPr>
      <w:r w:rsidRPr="00F92F12">
        <w:rPr>
          <w:rFonts w:ascii="Cambria Math" w:hAnsi="Cambria Math"/>
        </w:rPr>
        <w:t xml:space="preserve">Shannon </w:t>
      </w:r>
      <w:r w:rsidRPr="00F92F12">
        <w:rPr>
          <w:rStyle w:val="Style13ptBold"/>
          <w:rFonts w:ascii="Cambria Math" w:hAnsi="Cambria Math"/>
        </w:rPr>
        <w:t>Tiezzi</w:t>
      </w:r>
      <w:r w:rsidRPr="00F92F12">
        <w:rPr>
          <w:rFonts w:ascii="Cambria Math" w:hAnsi="Cambria Math"/>
        </w:rPr>
        <w:t xml:space="preserve">, The Diplomat, </w:t>
      </w:r>
      <w:r w:rsidRPr="00F92F12">
        <w:rPr>
          <w:rStyle w:val="Style13ptBold"/>
          <w:rFonts w:ascii="Cambria Math" w:hAnsi="Cambria Math"/>
        </w:rPr>
        <w:t>4-1</w:t>
      </w:r>
      <w:r w:rsidRPr="00F92F12">
        <w:rPr>
          <w:rFonts w:ascii="Cambria Math" w:hAnsi="Cambria Math"/>
        </w:rPr>
        <w:t xml:space="preserve">-2016, ("Obama, Xi Put Positive Spin on US-China Relations," Shannon previously served as a research associate at the U.S.-China Policy Foundation, where she hosted the weekly television show China Forum, Diplomat, </w:t>
      </w:r>
      <w:hyperlink r:id="rId190" w:history="1">
        <w:r w:rsidRPr="00F92F12">
          <w:rPr>
            <w:rStyle w:val="Hyperlink"/>
            <w:rFonts w:ascii="Cambria Math" w:hAnsi="Cambria Math"/>
          </w:rPr>
          <w:t>http://thediplomat.com/2016/04/obama-xi-put-positive-spin-on-us-china-relations/</w:t>
        </w:r>
      </w:hyperlink>
      <w:r w:rsidRPr="00F92F12">
        <w:rPr>
          <w:rFonts w:ascii="Cambria Math" w:hAnsi="Cambria Math"/>
        </w:rPr>
        <w:t xml:space="preserve"> , MRV)</w:t>
      </w:r>
    </w:p>
    <w:p w:rsidR="00B719A1" w:rsidRPr="00F92F12" w:rsidRDefault="00B719A1" w:rsidP="00B719A1">
      <w:pPr>
        <w:rPr>
          <w:rFonts w:ascii="Cambria Math" w:hAnsi="Cambria Math"/>
        </w:rPr>
      </w:pPr>
    </w:p>
    <w:p w:rsidR="00B719A1" w:rsidRPr="00F92F12" w:rsidRDefault="00B719A1" w:rsidP="00B719A1">
      <w:pPr>
        <w:rPr>
          <w:rStyle w:val="StyleUnderline"/>
          <w:rFonts w:ascii="Cambria Math" w:hAnsi="Cambria Math"/>
          <w:b/>
        </w:rPr>
      </w:pPr>
      <w:r w:rsidRPr="00F92F12">
        <w:rPr>
          <w:rFonts w:ascii="Cambria Math" w:hAnsi="Cambria Math"/>
          <w:sz w:val="16"/>
        </w:rPr>
        <w:t>Still</w:t>
      </w:r>
      <w:r w:rsidRPr="00F92F12">
        <w:rPr>
          <w:rStyle w:val="StyleUnderline"/>
          <w:rFonts w:ascii="Cambria Math" w:hAnsi="Cambria Math"/>
        </w:rPr>
        <w:t>, the two sides</w:t>
      </w:r>
      <w:r w:rsidRPr="00F92F12">
        <w:rPr>
          <w:rFonts w:ascii="Cambria Math" w:hAnsi="Cambria Math"/>
          <w:sz w:val="16"/>
        </w:rPr>
        <w:t xml:space="preserve"> could — and did — </w:t>
      </w:r>
      <w:r w:rsidRPr="00F92F12">
        <w:rPr>
          <w:rStyle w:val="StyleUnderline"/>
          <w:rFonts w:ascii="Cambria Math" w:hAnsi="Cambria Math"/>
        </w:rPr>
        <w:t>point to some positive progress on nuclear security</w:t>
      </w:r>
      <w:r w:rsidRPr="00F92F12">
        <w:rPr>
          <w:rFonts w:ascii="Cambria Math" w:hAnsi="Cambria Math"/>
          <w:sz w:val="16"/>
        </w:rPr>
        <w:t xml:space="preserve">. </w:t>
      </w:r>
      <w:r w:rsidRPr="00F92F12">
        <w:rPr>
          <w:rStyle w:val="StyleUnderline"/>
          <w:rFonts w:ascii="Cambria Math" w:hAnsi="Cambria Math"/>
        </w:rPr>
        <w:t>In a joint statement on nuclear security cooperation, the U.S. and China pledged to deepen cooperation and coordination to prevent nuclear smuggling and increase the security of nuclear materials.</w:t>
      </w:r>
      <w:r w:rsidRPr="00F92F12">
        <w:rPr>
          <w:rFonts w:ascii="Cambria Math" w:hAnsi="Cambria Math"/>
          <w:sz w:val="16"/>
        </w:rPr>
        <w:t xml:space="preserve"> At a press briefing, Laura Holgate, added that </w:t>
      </w:r>
      <w:r w:rsidRPr="00F92F12">
        <w:rPr>
          <w:rStyle w:val="StyleUnderline"/>
          <w:rFonts w:ascii="Cambria Math" w:hAnsi="Cambria Math"/>
        </w:rPr>
        <w:t>Washington was “really quite encouraged by the leadership that China is beginning to show in the nuclear security realm</w:t>
      </w:r>
      <w:r w:rsidRPr="00F92F12">
        <w:rPr>
          <w:rFonts w:ascii="Cambria Math" w:hAnsi="Cambria Math"/>
          <w:sz w:val="16"/>
        </w:rPr>
        <w:t>.” In another positive step, a new nuclear security Center of Excellence opened in China earlier this month, at a ceremony attended by U.S. Secretary of Energy Ernest Moniz. Moniz described the new center</w:t>
      </w:r>
      <w:r w:rsidRPr="00F92F12">
        <w:rPr>
          <w:rStyle w:val="StyleUnderline"/>
          <w:rFonts w:ascii="Cambria Math" w:hAnsi="Cambria Math"/>
        </w:rPr>
        <w:t>, the result of close U.S.-China collaboration, as “a world-class facility for Chinese, regional, and international nuclear security training and technical exchanges.”</w:t>
      </w:r>
    </w:p>
    <w:p w:rsidR="00B719A1" w:rsidRPr="00F92F12" w:rsidRDefault="00B719A1" w:rsidP="00B719A1">
      <w:pPr>
        <w:rPr>
          <w:rStyle w:val="StyleUnderline"/>
          <w:rFonts w:ascii="Cambria Math" w:hAnsi="Cambria Math"/>
          <w:b/>
        </w:rPr>
      </w:pP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 xml:space="preserve">U.S-China relations good for the denuclearization of the Korean Peninsula </w:t>
      </w:r>
    </w:p>
    <w:p w:rsidR="00B719A1" w:rsidRPr="00F92F12" w:rsidRDefault="00B719A1" w:rsidP="00B719A1">
      <w:pPr>
        <w:rPr>
          <w:rFonts w:ascii="Cambria Math" w:hAnsi="Cambria Math"/>
        </w:rPr>
      </w:pPr>
      <w:r w:rsidRPr="00F92F12">
        <w:rPr>
          <w:rFonts w:ascii="Cambria Math" w:hAnsi="Cambria Math"/>
        </w:rPr>
        <w:t xml:space="preserve">Shannon </w:t>
      </w:r>
      <w:r w:rsidRPr="00F92F12">
        <w:rPr>
          <w:rStyle w:val="Style13ptBold"/>
          <w:rFonts w:ascii="Cambria Math" w:hAnsi="Cambria Math"/>
        </w:rPr>
        <w:t>Tiezzi</w:t>
      </w:r>
      <w:r w:rsidRPr="00F92F12">
        <w:rPr>
          <w:rFonts w:ascii="Cambria Math" w:hAnsi="Cambria Math"/>
        </w:rPr>
        <w:t xml:space="preserve">, The Diplomat, </w:t>
      </w:r>
      <w:r w:rsidRPr="00F92F12">
        <w:rPr>
          <w:rStyle w:val="Style13ptBold"/>
          <w:rFonts w:ascii="Cambria Math" w:hAnsi="Cambria Math"/>
        </w:rPr>
        <w:t>4-1</w:t>
      </w:r>
      <w:r w:rsidRPr="00F92F12">
        <w:rPr>
          <w:rFonts w:ascii="Cambria Math" w:hAnsi="Cambria Math"/>
        </w:rPr>
        <w:t xml:space="preserve">-2016,("Obama, Xi Put Positive Spin on US-China Relations," Shannon previously served as a research associate at the U.S.-China Policy Foundation, where she hosted the weekly television show China Forum, Diplomat, </w:t>
      </w:r>
      <w:hyperlink r:id="rId191" w:history="1">
        <w:r w:rsidRPr="00F92F12">
          <w:rPr>
            <w:rStyle w:val="Hyperlink"/>
            <w:rFonts w:ascii="Cambria Math" w:hAnsi="Cambria Math"/>
          </w:rPr>
          <w:t>http://thediplomat.com/2016/04/obama-xi-put-positive-spin-on-us-china-relations/</w:t>
        </w:r>
      </w:hyperlink>
      <w:r w:rsidRPr="00F92F12">
        <w:rPr>
          <w:rFonts w:ascii="Cambria Math" w:hAnsi="Cambria Math"/>
        </w:rPr>
        <w:t xml:space="preserve"> , MRV)</w:t>
      </w:r>
    </w:p>
    <w:p w:rsidR="00B719A1" w:rsidRPr="00F92F12" w:rsidRDefault="00B719A1" w:rsidP="00B719A1">
      <w:pPr>
        <w:rPr>
          <w:rStyle w:val="StyleUnderline"/>
          <w:rFonts w:ascii="Cambria Math" w:hAnsi="Cambria Math"/>
          <w:b/>
        </w:rPr>
      </w:pPr>
    </w:p>
    <w:p w:rsidR="00B719A1" w:rsidRPr="00F92F12" w:rsidRDefault="00B719A1" w:rsidP="00B719A1">
      <w:pPr>
        <w:rPr>
          <w:rStyle w:val="StyleUnderline"/>
          <w:rFonts w:ascii="Cambria Math" w:hAnsi="Cambria Math"/>
          <w:b/>
        </w:rPr>
      </w:pPr>
      <w:r w:rsidRPr="00F92F12">
        <w:rPr>
          <w:rStyle w:val="StyleUnderline"/>
          <w:rFonts w:ascii="Cambria Math" w:hAnsi="Cambria Math"/>
          <w:sz w:val="16"/>
        </w:rPr>
        <w:t xml:space="preserve">Meanwhile, White House officials were also quick to note </w:t>
      </w:r>
      <w:r w:rsidRPr="00F92F12">
        <w:rPr>
          <w:rStyle w:val="StyleUnderline"/>
          <w:rFonts w:ascii="Cambria Math" w:hAnsi="Cambria Math"/>
        </w:rPr>
        <w:t xml:space="preserve">China’s cooperation over the North Korean nuclear issue. </w:t>
      </w:r>
      <w:r w:rsidRPr="00F92F12">
        <w:rPr>
          <w:rStyle w:val="StyleUnderline"/>
          <w:rFonts w:ascii="Cambria Math" w:hAnsi="Cambria Math"/>
          <w:sz w:val="16"/>
        </w:rPr>
        <w:t xml:space="preserve">Deputy National Security Advisor Ben Rhodes pointed out that the recent </w:t>
      </w:r>
      <w:r w:rsidRPr="00F92F12">
        <w:rPr>
          <w:rStyle w:val="StyleUnderline"/>
          <w:rFonts w:ascii="Cambria Math" w:hAnsi="Cambria Math"/>
        </w:rPr>
        <w:t>UN Security Council sanctions – “the toughest sanctions that have ever been imposed on North Korea”– would not have been possible “without Chinas cooperation and support.” “So we’ve seen China step up in many ways in terms of applying pressure,”</w:t>
      </w:r>
      <w:r w:rsidRPr="00F92F12">
        <w:rPr>
          <w:rStyle w:val="StyleUnderline"/>
          <w:rFonts w:ascii="Cambria Math" w:hAnsi="Cambria Math"/>
          <w:sz w:val="16"/>
        </w:rPr>
        <w:t xml:space="preserve"> Rhodes told reporters in a press briefing on Wednesday. “The fact is, it has to over time affect the calculus of the North Korean leadership.” Despite the upbeat tone, questions remain about just how </w:t>
      </w:r>
      <w:r w:rsidRPr="00F92F12">
        <w:rPr>
          <w:rStyle w:val="StyleUnderline"/>
          <w:rFonts w:ascii="Cambria Math" w:hAnsi="Cambria Math"/>
        </w:rPr>
        <w:t xml:space="preserve">coordinated China and the United States are in their approach toward North Korea. Beijing strongly favors negotiations </w:t>
      </w:r>
      <w:r w:rsidRPr="00F92F12">
        <w:rPr>
          <w:rStyle w:val="StyleUnderline"/>
          <w:rFonts w:ascii="Cambria Math" w:hAnsi="Cambria Math"/>
          <w:sz w:val="16"/>
        </w:rPr>
        <w:t xml:space="preserve">– </w:t>
      </w:r>
      <w:r w:rsidRPr="00F92F12">
        <w:rPr>
          <w:rStyle w:val="StyleUnderline"/>
          <w:rFonts w:ascii="Cambria Math" w:hAnsi="Cambria Math"/>
        </w:rPr>
        <w:t>including peace treaty negotiations on a separate track from denuclearization talks – over sanctions, while the United States continues to emphasize the use of pressure to eventually bring North Korea to the table.</w:t>
      </w:r>
      <w:r w:rsidRPr="00F92F12">
        <w:rPr>
          <w:rStyle w:val="StyleUnderline"/>
          <w:rFonts w:ascii="Cambria Math" w:hAnsi="Cambria Math"/>
          <w:sz w:val="16"/>
        </w:rPr>
        <w:t xml:space="preserve"> Daniel Kritenbrink, the senior director for Asia on the National Security Council, called the North Korea question “</w:t>
      </w:r>
      <w:r w:rsidRPr="00F92F12">
        <w:rPr>
          <w:rStyle w:val="StyleUnderline"/>
          <w:rFonts w:ascii="Cambria Math" w:hAnsi="Cambria Math"/>
        </w:rPr>
        <w:t xml:space="preserve">one of the most important issues that President Obama and President Xi [will] discuss.” During his remarks with Xi, Obama noted that “President Xi and I are both committed to the denuclearization of the Korean Peninsula and the full implementation of UN sanctions.” He said the bilateral meeting would include discussions on how to discourage provocations like missile tests. </w:t>
      </w: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 xml:space="preserve">Chinese relations needed for growing threat in South China Sea and for the fight against terrorism </w:t>
      </w:r>
    </w:p>
    <w:p w:rsidR="00B719A1" w:rsidRPr="00F92F12" w:rsidRDefault="00B719A1" w:rsidP="00B719A1">
      <w:pPr>
        <w:rPr>
          <w:rStyle w:val="StyleUnderline"/>
          <w:rFonts w:ascii="Cambria Math" w:hAnsi="Cambria Math"/>
          <w:b/>
        </w:rPr>
      </w:pPr>
      <w:r w:rsidRPr="00F92F12">
        <w:rPr>
          <w:rStyle w:val="StyleUnderline"/>
          <w:rFonts w:ascii="Cambria Math" w:hAnsi="Cambria Math"/>
        </w:rPr>
        <w:t xml:space="preserve">Joshua </w:t>
      </w:r>
      <w:r w:rsidRPr="00F92F12">
        <w:rPr>
          <w:rStyle w:val="Style13ptBold"/>
          <w:rFonts w:ascii="Cambria Math" w:hAnsi="Cambria Math"/>
        </w:rPr>
        <w:t>Kurlantzick</w:t>
      </w:r>
      <w:r w:rsidRPr="00F92F12">
        <w:rPr>
          <w:rStyle w:val="StyleUnderline"/>
          <w:rFonts w:ascii="Cambria Math" w:hAnsi="Cambria Math"/>
        </w:rPr>
        <w:t xml:space="preserve">, </w:t>
      </w:r>
      <w:r w:rsidRPr="00F92F12">
        <w:rPr>
          <w:rStyle w:val="Style13ptBold"/>
          <w:rFonts w:ascii="Cambria Math" w:hAnsi="Cambria Math"/>
        </w:rPr>
        <w:t>1-15</w:t>
      </w:r>
      <w:r w:rsidRPr="00F92F12">
        <w:rPr>
          <w:rStyle w:val="StyleUnderline"/>
          <w:rFonts w:ascii="Cambria Math" w:hAnsi="Cambria Math"/>
        </w:rPr>
        <w:t xml:space="preserve">-2016, (Joshua Kurlantzick is a senior fellow for Southeast Asia at the Council on Foreign Relations, "Let China win. It’s good for </w:t>
      </w:r>
      <w:proofErr w:type="gramStart"/>
      <w:r w:rsidRPr="00F92F12">
        <w:rPr>
          <w:rStyle w:val="StyleUnderline"/>
          <w:rFonts w:ascii="Cambria Math" w:hAnsi="Cambria Math"/>
        </w:rPr>
        <w:t>America.,</w:t>
      </w:r>
      <w:proofErr w:type="gramEnd"/>
      <w:r w:rsidRPr="00F92F12">
        <w:rPr>
          <w:rStyle w:val="StyleUnderline"/>
          <w:rFonts w:ascii="Cambria Math" w:hAnsi="Cambria Math"/>
        </w:rPr>
        <w:t xml:space="preserve">" Washington Post, </w:t>
      </w:r>
      <w:hyperlink r:id="rId192" w:history="1">
        <w:r w:rsidRPr="00F92F12">
          <w:rPr>
            <w:rStyle w:val="Hyperlink"/>
            <w:rFonts w:ascii="Cambria Math" w:hAnsi="Cambria Math"/>
          </w:rPr>
          <w:t>https://www.washingtonpost.com/opinions/let-china-win-its-good-for-america/2016/01/14/bfec4732-b9b6-11e5-829c-26ffb874a18d_story.html</w:t>
        </w:r>
      </w:hyperlink>
      <w:r w:rsidRPr="00F92F12">
        <w:rPr>
          <w:rStyle w:val="StyleUnderline"/>
          <w:rFonts w:ascii="Cambria Math" w:hAnsi="Cambria Math"/>
        </w:rPr>
        <w:t>,  MRV)</w:t>
      </w:r>
    </w:p>
    <w:p w:rsidR="00B719A1" w:rsidRPr="00F92F12" w:rsidRDefault="00B719A1" w:rsidP="00B719A1">
      <w:pPr>
        <w:rPr>
          <w:rStyle w:val="StyleUnderline"/>
          <w:rFonts w:ascii="Cambria Math" w:hAnsi="Cambria Math"/>
          <w:b/>
        </w:rPr>
      </w:pPr>
    </w:p>
    <w:p w:rsidR="00B719A1" w:rsidRPr="00F92F12" w:rsidRDefault="00B719A1" w:rsidP="00B719A1">
      <w:pPr>
        <w:rPr>
          <w:rStyle w:val="StyleUnderline"/>
          <w:rFonts w:ascii="Cambria Math" w:hAnsi="Cambria Math"/>
          <w:b/>
          <w:sz w:val="16"/>
        </w:rPr>
      </w:pPr>
      <w:r w:rsidRPr="00F92F12">
        <w:rPr>
          <w:rStyle w:val="StyleUnderline"/>
          <w:rFonts w:ascii="Cambria Math" w:hAnsi="Cambria Math"/>
          <w:sz w:val="16"/>
        </w:rPr>
        <w:t xml:space="preserve">The campaign against China’s bank is hardly unique. Since the </w:t>
      </w:r>
      <w:r w:rsidRPr="00F92F12">
        <w:rPr>
          <w:rStyle w:val="StyleUnderline"/>
          <w:rFonts w:ascii="Cambria Math" w:hAnsi="Cambria Math"/>
        </w:rPr>
        <w:t>Obama administration came into office, its Asia strategy has been to fear and combat nearly every move by China</w:t>
      </w:r>
      <w:r w:rsidRPr="00F92F12">
        <w:rPr>
          <w:rStyle w:val="StyleUnderline"/>
          <w:rFonts w:ascii="Cambria Math" w:hAnsi="Cambria Math"/>
          <w:sz w:val="16"/>
        </w:rPr>
        <w:t xml:space="preserve"> to flex its muscles, </w:t>
      </w:r>
      <w:r w:rsidRPr="00F92F12">
        <w:rPr>
          <w:rStyle w:val="StyleUnderline"/>
          <w:rFonts w:ascii="Cambria Math" w:hAnsi="Cambria Math"/>
        </w:rPr>
        <w:t>which Beijing has done through aid grants, trade deals, energy exploration, new diplomatic initiatives and military relations with other nations</w:t>
      </w:r>
      <w:r w:rsidRPr="00F92F12">
        <w:rPr>
          <w:rStyle w:val="StyleUnderline"/>
          <w:rFonts w:ascii="Cambria Math" w:hAnsi="Cambria Math"/>
          <w:sz w:val="16"/>
        </w:rPr>
        <w:t xml:space="preserve">. This anti-China strategy might be one of the only areas of agreement between the president and Republicans. Donald Trump, for instance, says he wants to battle China at every opportunity and promises to slap 45 percent tariffs on Chinese imports. In some places, such as </w:t>
      </w:r>
      <w:r w:rsidRPr="00F92F12">
        <w:rPr>
          <w:rStyle w:val="StyleUnderline"/>
          <w:rFonts w:ascii="Cambria Math" w:hAnsi="Cambria Math"/>
        </w:rPr>
        <w:t>the South China Sea, the nation’s expanding power poses a real threat. And it is frightening to see a xenophobic autocracy — one that cracks down ferociously on domestic critics and fosters a growing cult of personality</w:t>
      </w:r>
      <w:r w:rsidRPr="00F92F12">
        <w:rPr>
          <w:rStyle w:val="StyleUnderline"/>
          <w:rFonts w:ascii="Cambria Math" w:hAnsi="Cambria Math"/>
          <w:sz w:val="16"/>
        </w:rPr>
        <w:t xml:space="preserve"> around President Xi Jinping — gaining influence. But wariness toward China has morphed into a muddled, obsessive and often mindless U.S. policy. It holds that any new Chinese action must be stopped; </w:t>
      </w:r>
      <w:r w:rsidRPr="00F92F12">
        <w:rPr>
          <w:rStyle w:val="StyleUnderline"/>
          <w:rFonts w:ascii="Cambria Math" w:hAnsi="Cambria Math"/>
        </w:rPr>
        <w:t>any new Chinese ally must be won over; any new Chinese ambition must be contained. The administration has become so fixated on countering Beijing that it fails to realize that some of the Chinese actions it is fighting do not imperil the United States’ interests</w:t>
      </w:r>
      <w:r w:rsidRPr="00F92F12">
        <w:rPr>
          <w:rStyle w:val="StyleUnderline"/>
          <w:rFonts w:ascii="Cambria Math" w:hAnsi="Cambria Math"/>
          <w:sz w:val="16"/>
        </w:rPr>
        <w:t xml:space="preserve">. Meanwhile, the (largely futile) battle doesn’t just alienate allies. It also takes U.S. diplomats, money and arms away from places that truly matter to the United States. In some places, America would do best to let China win. Since at least 1989, the year of the Tiananmen Square massacre and the end of a honeymoon </w:t>
      </w:r>
      <w:r w:rsidRPr="00F92F12">
        <w:rPr>
          <w:rStyle w:val="StyleUnderline"/>
          <w:rFonts w:ascii="Cambria Math" w:hAnsi="Cambria Math"/>
        </w:rPr>
        <w:t>in U.S.-China relations, Washington has regarded Beijing’s growing power with suspicion. But during the Clinton administration, China was still recovering economically and militarily from that debacle; it posed no real military or diplomatic threat to the United States or most U.S. partners in Asia.</w:t>
      </w:r>
      <w:r w:rsidRPr="00F92F12">
        <w:rPr>
          <w:rStyle w:val="StyleUnderline"/>
          <w:rFonts w:ascii="Cambria Math" w:hAnsi="Cambria Math"/>
          <w:sz w:val="16"/>
        </w:rPr>
        <w:t xml:space="preserve"> Then George W. Bush spent his presidency focused on the war on terrorism and largely put China issues to the side. By the time Barack Obama took office, however, </w:t>
      </w:r>
      <w:r w:rsidRPr="00F92F12">
        <w:rPr>
          <w:rStyle w:val="StyleUnderline"/>
          <w:rFonts w:ascii="Cambria Math" w:hAnsi="Cambria Math"/>
        </w:rPr>
        <w:t>China had become much more influential. And the promise to end Middle Eastern wars</w:t>
      </w:r>
      <w:r w:rsidRPr="00F92F12">
        <w:rPr>
          <w:rStyle w:val="StyleUnderline"/>
          <w:rFonts w:ascii="Cambria Math" w:hAnsi="Cambria Math"/>
          <w:sz w:val="16"/>
        </w:rPr>
        <w:t xml:space="preserve"> gave the White House the bandwidth to focus on opposing it, often counterproductively.</w:t>
      </w: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Cooperation with China is necessary to solve North Korean threat</w:t>
      </w:r>
    </w:p>
    <w:p w:rsidR="00B719A1" w:rsidRPr="00F92F12" w:rsidRDefault="00B719A1" w:rsidP="00B719A1">
      <w:pPr>
        <w:rPr>
          <w:rStyle w:val="StyleUnderline"/>
          <w:rFonts w:ascii="Cambria Math" w:hAnsi="Cambria Math"/>
          <w:b/>
        </w:rPr>
      </w:pPr>
      <w:r w:rsidRPr="00F92F12">
        <w:rPr>
          <w:rStyle w:val="Style13ptBold"/>
          <w:rFonts w:ascii="Cambria Math" w:hAnsi="Cambria Math"/>
        </w:rPr>
        <w:t>Associated Press</w:t>
      </w:r>
      <w:r w:rsidRPr="00F92F12">
        <w:rPr>
          <w:rStyle w:val="StyleUnderline"/>
          <w:rFonts w:ascii="Cambria Math" w:hAnsi="Cambria Math"/>
        </w:rPr>
        <w:t xml:space="preserve">, </w:t>
      </w:r>
      <w:r w:rsidRPr="00F92F12">
        <w:rPr>
          <w:rStyle w:val="Style13ptBold"/>
          <w:rFonts w:ascii="Cambria Math" w:hAnsi="Cambria Math"/>
        </w:rPr>
        <w:t>6-16</w:t>
      </w:r>
      <w:r w:rsidRPr="00F92F12">
        <w:rPr>
          <w:rStyle w:val="StyleUnderline"/>
          <w:rFonts w:ascii="Cambria Math" w:hAnsi="Cambria Math"/>
        </w:rPr>
        <w:t xml:space="preserve">-2016, ("US Lawmakers Take Aim at North Korea </w:t>
      </w:r>
      <w:proofErr w:type="gramStart"/>
      <w:r w:rsidRPr="00F92F12">
        <w:rPr>
          <w:rStyle w:val="StyleUnderline"/>
          <w:rFonts w:ascii="Cambria Math" w:hAnsi="Cambria Math"/>
        </w:rPr>
        <w:t>Over</w:t>
      </w:r>
      <w:proofErr w:type="gramEnd"/>
      <w:r w:rsidRPr="00F92F12">
        <w:rPr>
          <w:rStyle w:val="StyleUnderline"/>
          <w:rFonts w:ascii="Cambria Math" w:hAnsi="Cambria Math"/>
        </w:rPr>
        <w:t xml:space="preserve"> Terrorism," AP, </w:t>
      </w:r>
      <w:hyperlink r:id="rId193" w:history="1">
        <w:r w:rsidRPr="00F92F12">
          <w:rPr>
            <w:rStyle w:val="Hyperlink"/>
            <w:rFonts w:ascii="Cambria Math" w:hAnsi="Cambria Math"/>
          </w:rPr>
          <w:t>http://www.nytimes.com/aponline/2016/06/16/us/politics/ap-us-united-states-nkorea-terrorism.html</w:t>
        </w:r>
      </w:hyperlink>
      <w:r w:rsidRPr="00F92F12">
        <w:rPr>
          <w:rStyle w:val="StyleUnderline"/>
          <w:rFonts w:ascii="Cambria Math" w:hAnsi="Cambria Math"/>
        </w:rPr>
        <w:t xml:space="preserve"> , MRV)</w:t>
      </w:r>
    </w:p>
    <w:p w:rsidR="00B719A1" w:rsidRPr="00F92F12" w:rsidRDefault="00B719A1" w:rsidP="00B719A1">
      <w:pPr>
        <w:rPr>
          <w:rStyle w:val="StyleUnderline"/>
          <w:rFonts w:ascii="Cambria Math" w:hAnsi="Cambria Math"/>
          <w:b/>
        </w:rPr>
      </w:pPr>
    </w:p>
    <w:p w:rsidR="00B719A1" w:rsidRPr="00F92F12" w:rsidRDefault="00B719A1" w:rsidP="00B719A1">
      <w:pPr>
        <w:rPr>
          <w:rStyle w:val="StyleUnderline"/>
          <w:rFonts w:ascii="Cambria Math" w:hAnsi="Cambria Math"/>
          <w:b/>
          <w:sz w:val="16"/>
        </w:rPr>
      </w:pPr>
      <w:r w:rsidRPr="00F92F12">
        <w:rPr>
          <w:rStyle w:val="StyleUnderline"/>
          <w:rFonts w:ascii="Cambria Math" w:hAnsi="Cambria Math"/>
        </w:rPr>
        <w:t>A State Department survey of terrorism worldwide published this month said North Korea "is not known to have sponsored any terrorist acts</w:t>
      </w:r>
      <w:r w:rsidRPr="00F92F12">
        <w:rPr>
          <w:rStyle w:val="StyleUnderline"/>
          <w:rFonts w:ascii="Cambria Math" w:hAnsi="Cambria Math"/>
          <w:sz w:val="16"/>
        </w:rPr>
        <w:t>" since the bombing of a South Korean airliner in 1987 that killed all 115 people on board</w:t>
      </w:r>
      <w:r w:rsidRPr="00F92F12">
        <w:rPr>
          <w:rStyle w:val="StyleUnderline"/>
          <w:rFonts w:ascii="Cambria Math" w:hAnsi="Cambria Math"/>
        </w:rPr>
        <w:t>. If North Korea was redesignated, it would not necessarily have an economic impact. North Korea is already sanctioned to the hilt — including tough new U.S. measures imposed after a nuclear test explosion in January</w:t>
      </w:r>
      <w:r w:rsidRPr="00F92F12">
        <w:rPr>
          <w:rStyle w:val="StyleUnderline"/>
          <w:rFonts w:ascii="Cambria Math" w:hAnsi="Cambria Math"/>
          <w:sz w:val="16"/>
        </w:rPr>
        <w:t xml:space="preserve">. </w:t>
      </w:r>
      <w:r w:rsidRPr="00F92F12">
        <w:rPr>
          <w:rStyle w:val="Emphasis"/>
          <w:rFonts w:ascii="Cambria Math" w:hAnsi="Cambria Math"/>
          <w:b w:val="0"/>
        </w:rPr>
        <w:t>The effectiveness of sanctions also requires cooperation from China, the North's main trading partner.</w:t>
      </w:r>
      <w:r w:rsidRPr="00F92F12">
        <w:rPr>
          <w:rStyle w:val="StyleUnderline"/>
          <w:rFonts w:ascii="Cambria Math" w:hAnsi="Cambria Math"/>
          <w:sz w:val="16"/>
        </w:rPr>
        <w:t xml:space="preserve"> But a terror designation would intensify Pyongyang's isolation and further entrench a U.S. policy of cranking up the pressure on Kim Jong </w:t>
      </w:r>
      <w:proofErr w:type="gramStart"/>
      <w:r w:rsidRPr="00F92F12">
        <w:rPr>
          <w:rStyle w:val="StyleUnderline"/>
          <w:rFonts w:ascii="Cambria Math" w:hAnsi="Cambria Math"/>
          <w:sz w:val="16"/>
        </w:rPr>
        <w:t>Un's</w:t>
      </w:r>
      <w:proofErr w:type="gramEnd"/>
      <w:r w:rsidRPr="00F92F12">
        <w:rPr>
          <w:rStyle w:val="StyleUnderline"/>
          <w:rFonts w:ascii="Cambria Math" w:hAnsi="Cambria Math"/>
          <w:sz w:val="16"/>
        </w:rPr>
        <w:t xml:space="preserve"> government until it agrees to restart negotiations about denuclearization. Victor Cha, who was director for Asia affairs in the George W. Bush White House, said a redesignation would complete a 180-degree about-turn by the Obama administration on how to deal with North Korea. "</w:t>
      </w:r>
      <w:r w:rsidRPr="00F92F12">
        <w:rPr>
          <w:rStyle w:val="StyleUnderline"/>
          <w:rFonts w:ascii="Cambria Math" w:hAnsi="Cambria Math"/>
        </w:rPr>
        <w:t xml:space="preserve">It came in as an administration more positively pre-disposed to engagement than any other and will end its two terms with the toughest sanctions of any previous U.S. government," </w:t>
      </w:r>
      <w:r w:rsidRPr="00F92F12">
        <w:rPr>
          <w:rStyle w:val="StyleUnderline"/>
          <w:rFonts w:ascii="Cambria Math" w:hAnsi="Cambria Math"/>
          <w:sz w:val="16"/>
        </w:rPr>
        <w:t xml:space="preserve">Cha said. The Treasury Department this month resorted to one of its most aggressive measures: </w:t>
      </w:r>
      <w:r w:rsidRPr="00F92F12">
        <w:rPr>
          <w:rStyle w:val="StyleUnderline"/>
          <w:rFonts w:ascii="Cambria Math" w:hAnsi="Cambria Math"/>
        </w:rPr>
        <w:t>designating North Korea as a "primary money-laundering concern" to isolate the nation completely from the U.S. financial system and starve it of funds.</w:t>
      </w:r>
      <w:r w:rsidRPr="00F92F12">
        <w:rPr>
          <w:rStyle w:val="StyleUnderline"/>
          <w:rFonts w:ascii="Cambria Math" w:hAnsi="Cambria Math"/>
          <w:sz w:val="16"/>
        </w:rPr>
        <w:t xml:space="preserve"> A proposal currently under Treasury review would leave foreign banks at risk of exclusion from the U.S. market if they handle North Korea-related transactions. U.S. banks are already barred from dealing with North Korea.</w:t>
      </w:r>
    </w:p>
    <w:p w:rsidR="00B719A1" w:rsidRPr="00F92F12" w:rsidRDefault="00B719A1" w:rsidP="00B719A1">
      <w:pPr>
        <w:rPr>
          <w:rStyle w:val="StyleUnderline"/>
          <w:rFonts w:ascii="Cambria Math" w:hAnsi="Cambria Math"/>
          <w:b/>
        </w:rPr>
      </w:pPr>
    </w:p>
    <w:p w:rsidR="00B719A1" w:rsidRPr="00F92F12" w:rsidRDefault="00B719A1" w:rsidP="00B719A1">
      <w:pPr>
        <w:pStyle w:val="Heading3"/>
        <w:rPr>
          <w:rStyle w:val="StyleUnderline"/>
          <w:rFonts w:ascii="Cambria Math" w:hAnsi="Cambria Math"/>
          <w:b w:val="0"/>
          <w:szCs w:val="32"/>
        </w:rPr>
      </w:pPr>
      <w:r w:rsidRPr="00F92F12">
        <w:rPr>
          <w:rStyle w:val="StyleUnderline"/>
          <w:rFonts w:ascii="Cambria Math" w:hAnsi="Cambria Math"/>
          <w:szCs w:val="32"/>
        </w:rPr>
        <w:t>Climate Change</w:t>
      </w: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U.S.-China relations key for climate change agreement and talks over human rights, cyber, and maritime issues</w:t>
      </w:r>
    </w:p>
    <w:p w:rsidR="00B719A1" w:rsidRPr="00F92F12" w:rsidRDefault="00B719A1" w:rsidP="00B719A1">
      <w:pPr>
        <w:rPr>
          <w:rFonts w:ascii="Cambria Math" w:hAnsi="Cambria Math"/>
        </w:rPr>
      </w:pPr>
      <w:r w:rsidRPr="00F92F12">
        <w:rPr>
          <w:rFonts w:ascii="Cambria Math" w:hAnsi="Cambria Math"/>
          <w:b/>
        </w:rPr>
        <w:t xml:space="preserve">Shannon </w:t>
      </w:r>
      <w:r w:rsidRPr="00F92F12">
        <w:rPr>
          <w:rStyle w:val="Style13ptBold"/>
          <w:rFonts w:ascii="Cambria Math" w:hAnsi="Cambria Math"/>
        </w:rPr>
        <w:t>Tiezzi</w:t>
      </w:r>
      <w:r w:rsidRPr="00F92F12">
        <w:rPr>
          <w:rFonts w:ascii="Cambria Math" w:hAnsi="Cambria Math"/>
          <w:b/>
        </w:rPr>
        <w:t xml:space="preserve">, The Diplomat, </w:t>
      </w:r>
      <w:r w:rsidRPr="00F92F12">
        <w:rPr>
          <w:rStyle w:val="Style13ptBold"/>
          <w:rFonts w:ascii="Cambria Math" w:hAnsi="Cambria Math"/>
        </w:rPr>
        <w:t>4-1</w:t>
      </w:r>
      <w:r w:rsidRPr="00F92F12">
        <w:rPr>
          <w:rFonts w:ascii="Cambria Math" w:hAnsi="Cambria Math"/>
        </w:rPr>
        <w:t xml:space="preserve">-2016,( "Obama, Xi Put Positive Spin on US-China Relations," Shannon previously served as a research associate at the U.S.-China Policy Foundation, where she hosted the weekly television show China Forum, Diplomat, </w:t>
      </w:r>
      <w:hyperlink r:id="rId194" w:history="1">
        <w:r w:rsidRPr="00F92F12">
          <w:rPr>
            <w:rStyle w:val="Hyperlink"/>
            <w:rFonts w:ascii="Cambria Math" w:hAnsi="Cambria Math"/>
          </w:rPr>
          <w:t>http://thediplomat.com/2016/04/obama-xi-put-positive-spin-on-us-china-relations/</w:t>
        </w:r>
      </w:hyperlink>
      <w:r w:rsidRPr="00F92F12">
        <w:rPr>
          <w:rFonts w:ascii="Cambria Math" w:hAnsi="Cambria Math"/>
        </w:rPr>
        <w:t xml:space="preserve"> , MRV)</w:t>
      </w:r>
    </w:p>
    <w:p w:rsidR="00B719A1" w:rsidRPr="00F92F12" w:rsidRDefault="00B719A1" w:rsidP="00B719A1">
      <w:pPr>
        <w:rPr>
          <w:rStyle w:val="StyleUnderline"/>
          <w:rFonts w:ascii="Cambria Math" w:hAnsi="Cambria Math"/>
          <w:b/>
        </w:rPr>
      </w:pPr>
    </w:p>
    <w:p w:rsidR="00B719A1" w:rsidRPr="00F92F12" w:rsidRDefault="00B719A1" w:rsidP="00B719A1">
      <w:pPr>
        <w:rPr>
          <w:rStyle w:val="StyleUnderline"/>
          <w:rFonts w:ascii="Cambria Math" w:hAnsi="Cambria Math"/>
          <w:b/>
          <w:sz w:val="16"/>
        </w:rPr>
      </w:pPr>
      <w:r w:rsidRPr="00F92F12">
        <w:rPr>
          <w:rStyle w:val="StyleUnderline"/>
          <w:rFonts w:ascii="Cambria Math" w:hAnsi="Cambria Math"/>
          <w:sz w:val="16"/>
        </w:rPr>
        <w:t xml:space="preserve">Meanwhile, </w:t>
      </w:r>
      <w:r w:rsidRPr="00F92F12">
        <w:rPr>
          <w:rStyle w:val="StyleUnderline"/>
          <w:rFonts w:ascii="Cambria Math" w:hAnsi="Cambria Math"/>
        </w:rPr>
        <w:t>climate change continues to provide a bright spot for U.S.-China cooperation</w:t>
      </w:r>
      <w:r w:rsidRPr="00F92F12">
        <w:rPr>
          <w:rStyle w:val="StyleUnderline"/>
          <w:rFonts w:ascii="Cambria Math" w:hAnsi="Cambria Math"/>
          <w:sz w:val="16"/>
        </w:rPr>
        <w:t xml:space="preserve">. In a joint statement, Obama and Xi announced that the United States and China will both sign the Paris climate change agreement on April 22, and </w:t>
      </w:r>
      <w:r w:rsidRPr="00F92F12">
        <w:rPr>
          <w:rStyle w:val="StyleUnderline"/>
          <w:rFonts w:ascii="Cambria Math" w:hAnsi="Cambria Math"/>
        </w:rPr>
        <w:t>committed to completing the domestic processes to join the agreement “as early as possible this year.” The statement also proclaimed that “climate change has become a pillar of the U.S.-China bilateral relationship</w:t>
      </w:r>
      <w:r w:rsidRPr="00F92F12">
        <w:rPr>
          <w:rStyle w:val="StyleUnderline"/>
          <w:rFonts w:ascii="Cambria Math" w:hAnsi="Cambria Math"/>
          <w:sz w:val="16"/>
        </w:rPr>
        <w:t xml:space="preserve">” and called cooperation in this field “an enduring legacy of the partnership between our two countries.” </w:t>
      </w:r>
      <w:r w:rsidRPr="00F92F12">
        <w:rPr>
          <w:rStyle w:val="StyleUnderline"/>
          <w:rFonts w:ascii="Cambria Math" w:hAnsi="Cambria Math"/>
        </w:rPr>
        <w:t>The feel-good vibes on climate change might help to somewhat mitigate what Obama predicted would be a “candid exchange” with Xi over human rights, cyber, and maritime issues</w:t>
      </w:r>
      <w:r w:rsidRPr="00F92F12">
        <w:rPr>
          <w:rStyle w:val="StyleUnderline"/>
          <w:rFonts w:ascii="Cambria Math" w:hAnsi="Cambria Math"/>
          <w:sz w:val="16"/>
        </w:rPr>
        <w:t xml:space="preserve">. However, White House officials appeared to be trying to downplay the South China Sea issue after weeks of sharp exchanges between the U.S. and China. Obama didn’t mention the South China Sea in his brief remarks with Xi; he did not even repeat standard U.S. nods to the importance of freedom of navigation and peaceful settlement of disputes. In a press briefing prior to the Obama-Xi meeting, Rhodes tried to emphasize that U.S. insistence on principles such as non-militarization and resolving disputes in accordance with international law was “not to single out China.” </w:t>
      </w:r>
      <w:r w:rsidRPr="00F92F12">
        <w:rPr>
          <w:rStyle w:val="StyleUnderline"/>
          <w:rFonts w:ascii="Cambria Math" w:hAnsi="Cambria Math"/>
        </w:rPr>
        <w:t xml:space="preserve">Rhodes explained that non-militarization of the South China Sea, in particular, is “a principle that we would support as it relates to any country.” U.S.-China bilateral meetings generally try to stay positive </w:t>
      </w:r>
      <w:r w:rsidRPr="00F92F12">
        <w:rPr>
          <w:rStyle w:val="StyleUnderline"/>
          <w:rFonts w:ascii="Cambria Math" w:hAnsi="Cambria Math"/>
          <w:sz w:val="16"/>
        </w:rPr>
        <w:t xml:space="preserve">– </w:t>
      </w:r>
      <w:r w:rsidRPr="00F92F12">
        <w:rPr>
          <w:rStyle w:val="StyleUnderline"/>
          <w:rFonts w:ascii="Cambria Math" w:hAnsi="Cambria Math"/>
        </w:rPr>
        <w:t>thus the issuance of a joint statement on climate change, and more optimistic evaluations</w:t>
      </w:r>
      <w:r w:rsidRPr="00F92F12">
        <w:rPr>
          <w:rStyle w:val="StyleUnderline"/>
          <w:rFonts w:ascii="Cambria Math" w:hAnsi="Cambria Math"/>
          <w:sz w:val="16"/>
        </w:rPr>
        <w:t xml:space="preserve"> than usual on thorny issues like North Korea. Still, while handshakes and sunny joint statements can’t paper over growing tensions, holding the meeting at all was a small victory. After all, Xi could have chosen to follow the example of Russian President Vladimir Putin and skip the summit altogether.</w:t>
      </w:r>
    </w:p>
    <w:p w:rsidR="00B719A1" w:rsidRPr="00F92F12" w:rsidRDefault="00B719A1" w:rsidP="00B719A1">
      <w:pPr>
        <w:rPr>
          <w:rStyle w:val="StyleUnderline"/>
          <w:rFonts w:ascii="Cambria Math" w:hAnsi="Cambria Math"/>
          <w:b/>
        </w:rPr>
      </w:pP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Relations needed to solve carbon emission problem between China and the U.S.</w:t>
      </w:r>
    </w:p>
    <w:p w:rsidR="00B719A1" w:rsidRPr="00F92F12" w:rsidRDefault="00B719A1" w:rsidP="00B719A1">
      <w:pPr>
        <w:rPr>
          <w:rStyle w:val="StyleUnderline"/>
          <w:rFonts w:ascii="Cambria Math" w:hAnsi="Cambria Math"/>
          <w:b/>
        </w:rPr>
      </w:pPr>
      <w:r w:rsidRPr="00F92F12">
        <w:rPr>
          <w:rStyle w:val="StyleUnderline"/>
          <w:rFonts w:ascii="Cambria Math" w:hAnsi="Cambria Math"/>
        </w:rPr>
        <w:t xml:space="preserve">Julie </w:t>
      </w:r>
      <w:r w:rsidRPr="00F92F12">
        <w:rPr>
          <w:rStyle w:val="Style13ptBold"/>
          <w:rFonts w:ascii="Cambria Math" w:hAnsi="Cambria Math"/>
        </w:rPr>
        <w:t>Makinen</w:t>
      </w:r>
      <w:r w:rsidRPr="00F92F12">
        <w:rPr>
          <w:rStyle w:val="StyleUnderline"/>
          <w:rFonts w:ascii="Cambria Math" w:hAnsi="Cambria Math"/>
        </w:rPr>
        <w:t xml:space="preserve"> and Chris </w:t>
      </w:r>
      <w:r w:rsidRPr="00F92F12">
        <w:rPr>
          <w:rStyle w:val="Style13ptBold"/>
          <w:rFonts w:ascii="Cambria Math" w:hAnsi="Cambria Math"/>
        </w:rPr>
        <w:t>Megerian</w:t>
      </w:r>
      <w:r w:rsidRPr="00F92F12">
        <w:rPr>
          <w:rStyle w:val="StyleUnderline"/>
          <w:rFonts w:ascii="Cambria Math" w:hAnsi="Cambria Math"/>
        </w:rPr>
        <w:t xml:space="preserve">, </w:t>
      </w:r>
      <w:r w:rsidRPr="00F92F12">
        <w:rPr>
          <w:rStyle w:val="Style13ptBold"/>
          <w:rFonts w:ascii="Cambria Math" w:hAnsi="Cambria Math"/>
        </w:rPr>
        <w:t>12-13</w:t>
      </w:r>
      <w:r w:rsidRPr="00F92F12">
        <w:rPr>
          <w:rStyle w:val="StyleUnderline"/>
          <w:rFonts w:ascii="Cambria Math" w:hAnsi="Cambria Math"/>
        </w:rPr>
        <w:t xml:space="preserve">-2015, ("China, U.S. relationship key in climate agreement," latimes, </w:t>
      </w:r>
      <w:hyperlink r:id="rId195" w:history="1">
        <w:r w:rsidRPr="00F92F12">
          <w:rPr>
            <w:rStyle w:val="Hyperlink"/>
            <w:rFonts w:ascii="Cambria Math" w:hAnsi="Cambria Math"/>
          </w:rPr>
          <w:t>http://www.latimes.com/world/asia/la-fg-china-u-s-climate-20151213-story.html</w:t>
        </w:r>
      </w:hyperlink>
      <w:r w:rsidRPr="00F92F12">
        <w:rPr>
          <w:rStyle w:val="StyleUnderline"/>
          <w:rFonts w:ascii="Cambria Math" w:hAnsi="Cambria Math"/>
        </w:rPr>
        <w:t xml:space="preserve"> , MRV)</w:t>
      </w:r>
    </w:p>
    <w:p w:rsidR="00B719A1" w:rsidRPr="00F92F12" w:rsidRDefault="00B719A1" w:rsidP="00B719A1">
      <w:pPr>
        <w:rPr>
          <w:rStyle w:val="StyleUnderline"/>
          <w:rFonts w:ascii="Cambria Math" w:hAnsi="Cambria Math"/>
        </w:rPr>
      </w:pPr>
      <w:r w:rsidRPr="00F92F12">
        <w:rPr>
          <w:rStyle w:val="StyleUnderline"/>
          <w:rFonts w:ascii="Cambria Math" w:hAnsi="Cambria Math"/>
          <w:sz w:val="16"/>
        </w:rPr>
        <w:t>Six years ago, “both of the biggest nations in the world were not ready to deal,” Pooley said. Now, “</w:t>
      </w:r>
      <w:r w:rsidRPr="00F92F12">
        <w:rPr>
          <w:rStyle w:val="StyleUnderline"/>
          <w:rFonts w:ascii="Cambria Math" w:hAnsi="Cambria Math"/>
        </w:rPr>
        <w:t>the dynamic between the U.S. and China has totally changed.... They used to blame each other for inaction. Now they’re encouraging each other toward more ambitious action</w:t>
      </w:r>
      <w:r w:rsidRPr="00F92F12">
        <w:rPr>
          <w:rStyle w:val="StyleUnderline"/>
          <w:rFonts w:ascii="Cambria Math" w:hAnsi="Cambria Math"/>
          <w:sz w:val="16"/>
        </w:rPr>
        <w:t xml:space="preserve">.” In some ways, </w:t>
      </w:r>
      <w:r w:rsidRPr="00F92F12">
        <w:rPr>
          <w:rStyle w:val="StyleUnderline"/>
          <w:rFonts w:ascii="Cambria Math" w:hAnsi="Cambria Math"/>
        </w:rPr>
        <w:t>Washington and Beijing have been driven to find common ground on global warming because they have failed to see eye to eye on so many other issues, including trade and cyberattacks,</w:t>
      </w:r>
      <w:r w:rsidRPr="00F92F12">
        <w:rPr>
          <w:rStyle w:val="StyleUnderline"/>
          <w:rFonts w:ascii="Cambria Math" w:hAnsi="Cambria Math"/>
          <w:sz w:val="16"/>
        </w:rPr>
        <w:t xml:space="preserve"> </w:t>
      </w:r>
      <w:r w:rsidRPr="00F92F12">
        <w:rPr>
          <w:rStyle w:val="StyleUnderline"/>
          <w:rFonts w:ascii="Cambria Math" w:hAnsi="Cambria Math"/>
        </w:rPr>
        <w:t>as well as human rights and the South China Sea.</w:t>
      </w:r>
      <w:r w:rsidRPr="00F92F12">
        <w:rPr>
          <w:rStyle w:val="StyleUnderline"/>
          <w:rFonts w:ascii="Cambria Math" w:hAnsi="Cambria Math"/>
          <w:sz w:val="16"/>
        </w:rPr>
        <w:t xml:space="preserve"> “China and the United States need an area where they can cooperate,” said Nathaniel Keohane, a former Obama White House staffer and now vice president for global climate at the Environmental Defense Fund. </w:t>
      </w:r>
      <w:r w:rsidRPr="00F92F12">
        <w:rPr>
          <w:rStyle w:val="StyleUnderline"/>
          <w:rFonts w:ascii="Cambria Math" w:hAnsi="Cambria Math"/>
        </w:rPr>
        <w:t>“Climate change is becoming that area.” Momentum soared in November 2014 when Obama attended the APEC summit in Beijing and announced with Xi that the countries would both pursue policies to cut carbon emissions.</w:t>
      </w:r>
    </w:p>
    <w:p w:rsidR="00B719A1" w:rsidRPr="00F92F12" w:rsidRDefault="00B719A1" w:rsidP="00B719A1">
      <w:pPr>
        <w:pStyle w:val="Heading3"/>
        <w:rPr>
          <w:rStyle w:val="StyleUnderline"/>
          <w:rFonts w:ascii="Cambria Math" w:hAnsi="Cambria Math"/>
          <w:b w:val="0"/>
          <w:szCs w:val="32"/>
        </w:rPr>
      </w:pPr>
      <w:r w:rsidRPr="00F92F12">
        <w:rPr>
          <w:rStyle w:val="StyleUnderline"/>
          <w:rFonts w:ascii="Cambria Math" w:hAnsi="Cambria Math"/>
          <w:szCs w:val="32"/>
        </w:rPr>
        <w:t>Econ</w:t>
      </w: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 xml:space="preserve">U.S.-China relations key for the global economy, international peace, and counter-terrorism  </w:t>
      </w:r>
    </w:p>
    <w:p w:rsidR="00B719A1" w:rsidRPr="00F92F12" w:rsidRDefault="00B719A1" w:rsidP="00B719A1">
      <w:pPr>
        <w:rPr>
          <w:rStyle w:val="StyleUnderline"/>
          <w:rFonts w:ascii="Cambria Math" w:hAnsi="Cambria Math"/>
          <w:b/>
        </w:rPr>
      </w:pPr>
      <w:r w:rsidRPr="00F92F12">
        <w:rPr>
          <w:rStyle w:val="Style13ptBold"/>
          <w:rFonts w:ascii="Cambria Math" w:hAnsi="Cambria Math"/>
        </w:rPr>
        <w:t>Embassy of the People's Republic of China in the United States of America</w:t>
      </w:r>
      <w:r w:rsidRPr="00F92F12">
        <w:rPr>
          <w:rStyle w:val="StyleUnderline"/>
          <w:rFonts w:ascii="Cambria Math" w:hAnsi="Cambria Math"/>
        </w:rPr>
        <w:t xml:space="preserve">, </w:t>
      </w:r>
      <w:r w:rsidRPr="00F92F12">
        <w:rPr>
          <w:rStyle w:val="Style13ptBold"/>
          <w:rFonts w:ascii="Cambria Math" w:hAnsi="Cambria Math"/>
        </w:rPr>
        <w:t>10-6</w:t>
      </w:r>
      <w:r w:rsidRPr="00F92F12">
        <w:rPr>
          <w:rStyle w:val="StyleUnderline"/>
          <w:rFonts w:ascii="Cambria Math" w:hAnsi="Cambria Math"/>
        </w:rPr>
        <w:t xml:space="preserve">-2015, ("China-U.S. Relations: World is Our Stage of Win-Win Cooperation — Embassy of the People's Republic of China in the United States of America," No Publication, </w:t>
      </w:r>
      <w:hyperlink r:id="rId196" w:history="1">
        <w:r w:rsidRPr="00F92F12">
          <w:rPr>
            <w:rStyle w:val="Hyperlink"/>
            <w:rFonts w:ascii="Cambria Math" w:hAnsi="Cambria Math"/>
          </w:rPr>
          <w:t>http://www.china-embassy.org/eng/zmgxss/t1307413.htm</w:t>
        </w:r>
      </w:hyperlink>
      <w:r w:rsidRPr="00F92F12">
        <w:rPr>
          <w:rStyle w:val="StyleUnderline"/>
          <w:rFonts w:ascii="Cambria Math" w:hAnsi="Cambria Math"/>
        </w:rPr>
        <w:t xml:space="preserve"> , MRV)</w:t>
      </w:r>
    </w:p>
    <w:p w:rsidR="00B719A1" w:rsidRPr="00F92F12" w:rsidRDefault="00B719A1" w:rsidP="00B719A1">
      <w:pPr>
        <w:rPr>
          <w:rStyle w:val="StyleUnderline"/>
          <w:rFonts w:ascii="Cambria Math" w:hAnsi="Cambria Math"/>
          <w:b/>
        </w:rPr>
      </w:pPr>
    </w:p>
    <w:p w:rsidR="00B719A1" w:rsidRPr="00F92F12" w:rsidRDefault="00B719A1" w:rsidP="00B719A1">
      <w:pPr>
        <w:rPr>
          <w:rStyle w:val="StyleUnderline"/>
          <w:rFonts w:ascii="Cambria Math" w:hAnsi="Cambria Math"/>
          <w:b/>
          <w:sz w:val="16"/>
        </w:rPr>
      </w:pPr>
      <w:r w:rsidRPr="00F92F12">
        <w:rPr>
          <w:rStyle w:val="StyleUnderline"/>
          <w:rFonts w:ascii="Cambria Math" w:hAnsi="Cambria Math"/>
          <w:sz w:val="16"/>
        </w:rPr>
        <w:t xml:space="preserve">Why should the two countries cooperate with each other? </w:t>
      </w:r>
      <w:r w:rsidRPr="00F92F12">
        <w:rPr>
          <w:rStyle w:val="StyleUnderline"/>
          <w:rFonts w:ascii="Cambria Math" w:hAnsi="Cambria Math"/>
        </w:rPr>
        <w:t>First, this is in our mutual interests because our two economies are highly interdependent. Last year the bilateral trade was more than 550 billion dollars and mutual investments were over 100 billion dollars</w:t>
      </w:r>
      <w:r w:rsidRPr="00F92F12">
        <w:rPr>
          <w:rStyle w:val="StyleUnderline"/>
          <w:rFonts w:ascii="Cambria Math" w:hAnsi="Cambria Math"/>
          <w:sz w:val="16"/>
        </w:rPr>
        <w:t xml:space="preserve">. So when the US economy is growing very well, it is good news for the Chinese economy. When the Chinese economy registers strong growth rate, it's good news for the US economy. So we are really in the same boat. Besides, </w:t>
      </w:r>
      <w:r w:rsidRPr="00F92F12">
        <w:rPr>
          <w:rStyle w:val="StyleUnderline"/>
          <w:rFonts w:ascii="Cambria Math" w:hAnsi="Cambria Math"/>
        </w:rPr>
        <w:t>both countries are pursuing domestic reform, economic reconstruction, upgrading our infrastructure and a lot of other domestic reform agenda. So it will certainly help each other if we can work with each other.</w:t>
      </w:r>
      <w:r w:rsidRPr="00F92F12">
        <w:rPr>
          <w:rStyle w:val="StyleUnderline"/>
          <w:rFonts w:ascii="Cambria Math" w:hAnsi="Cambria Math"/>
          <w:sz w:val="16"/>
        </w:rPr>
        <w:t xml:space="preserve"> </w:t>
      </w:r>
      <w:r w:rsidRPr="00F92F12">
        <w:rPr>
          <w:rStyle w:val="StyleUnderline"/>
          <w:rFonts w:ascii="Cambria Math" w:hAnsi="Cambria Math"/>
        </w:rPr>
        <w:t>Cooperation will make each country better achieve success on domestic agenda</w:t>
      </w:r>
      <w:r w:rsidRPr="00F92F12">
        <w:rPr>
          <w:rStyle w:val="StyleUnderline"/>
          <w:rFonts w:ascii="Cambria Math" w:hAnsi="Cambria Math"/>
          <w:sz w:val="16"/>
        </w:rPr>
        <w:t xml:space="preserve">. Economically, we are the two largest economies in the world. China and the United States, put together, will count for 1/4 of the total global output, one quarter of the world population and 1/5 of international trade. We are really the heavy weights. </w:t>
      </w:r>
      <w:r w:rsidRPr="00F92F12">
        <w:rPr>
          <w:rStyle w:val="StyleUnderline"/>
          <w:rFonts w:ascii="Cambria Math" w:hAnsi="Cambria Math"/>
        </w:rPr>
        <w:t>So we share responsibilities to make sure that global economy is growing stronger in a more balanced way,</w:t>
      </w:r>
      <w:r w:rsidRPr="00F92F12">
        <w:rPr>
          <w:rStyle w:val="StyleUnderline"/>
          <w:rFonts w:ascii="Cambria Math" w:hAnsi="Cambria Math"/>
          <w:sz w:val="16"/>
        </w:rPr>
        <w:t xml:space="preserve"> and greater sustainability in finance, and the multinational trading system is strengthened. </w:t>
      </w:r>
      <w:r w:rsidRPr="00F92F12">
        <w:rPr>
          <w:rStyle w:val="StyleUnderline"/>
          <w:rFonts w:ascii="Cambria Math" w:hAnsi="Cambria Math"/>
        </w:rPr>
        <w:t>Second, we have a shared responsibility. China and the United States are permanent members of the United Nations Security Council. So we share responsibility to maintain international peace and security, to address regional conflicts, to engage in counter-terrorism, and to conduct peace-keeping operations by the United Nations</w:t>
      </w:r>
      <w:r w:rsidRPr="00F92F12">
        <w:rPr>
          <w:rStyle w:val="StyleUnderline"/>
          <w:rFonts w:ascii="Cambria Math" w:hAnsi="Cambria Math"/>
          <w:sz w:val="16"/>
        </w:rPr>
        <w:t xml:space="preserve">. We do share responsibilities for international peace. In terms of global challenges, we certainly share responsibilities to respond to these challenges, like climate change, disease control, response to natural disasters. </w:t>
      </w:r>
      <w:r w:rsidRPr="00F92F12">
        <w:rPr>
          <w:rStyle w:val="StyleUnderline"/>
          <w:rFonts w:ascii="Cambria Math" w:hAnsi="Cambria Math"/>
        </w:rPr>
        <w:t>All these challenges can not be handled by any single country, the United States or China.</w:t>
      </w:r>
      <w:r w:rsidRPr="00F92F12">
        <w:rPr>
          <w:rStyle w:val="StyleUnderline"/>
          <w:rFonts w:ascii="Cambria Math" w:hAnsi="Cambria Math"/>
          <w:sz w:val="16"/>
        </w:rPr>
        <w:t xml:space="preserve"> That's just impossible. Of course, when our two countries cooperate with each other, we can not guarantee that the two countries are able to solve all the problems. But </w:t>
      </w:r>
      <w:r w:rsidRPr="00F92F12">
        <w:rPr>
          <w:rStyle w:val="StyleUnderline"/>
          <w:rFonts w:ascii="Cambria Math" w:hAnsi="Cambria Math"/>
        </w:rPr>
        <w:t>without our cooperation, none of them could be managed. That is quite clear.</w:t>
      </w:r>
      <w:r w:rsidRPr="00F92F12">
        <w:rPr>
          <w:rStyle w:val="StyleUnderline"/>
          <w:rFonts w:ascii="Cambria Math" w:hAnsi="Cambria Math"/>
          <w:sz w:val="16"/>
        </w:rPr>
        <w:t xml:space="preserve"> Third, it's very simple that we do not have any alternative. We have to cooperate with each other. Imagine if our two countries fall into confrontation with each other, what kind of consequences we will have to face. It will be disaster for the people of our two countries, and it will certainly be disaster to the people of the whole world. The only result would be lose-lose. So it's very clear why our two countries should cooperate with each other, for bilateral reasons, for our responsibilities to the global community and for lack of better alternative.</w:t>
      </w:r>
    </w:p>
    <w:p w:rsidR="00B719A1" w:rsidRPr="00F92F12" w:rsidRDefault="00B719A1" w:rsidP="00B719A1">
      <w:pPr>
        <w:rPr>
          <w:rStyle w:val="StyleUnderline"/>
          <w:rFonts w:ascii="Cambria Math" w:hAnsi="Cambria Math"/>
          <w:b/>
        </w:rPr>
      </w:pP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 xml:space="preserve">Relations between U.S. and China key for subnational economy growth </w:t>
      </w:r>
    </w:p>
    <w:p w:rsidR="00B719A1" w:rsidRPr="00F92F12" w:rsidRDefault="00B719A1" w:rsidP="00B719A1">
      <w:pPr>
        <w:rPr>
          <w:rStyle w:val="StyleUnderline"/>
          <w:rFonts w:ascii="Cambria Math" w:hAnsi="Cambria Math"/>
          <w:b/>
        </w:rPr>
      </w:pPr>
      <w:r w:rsidRPr="00F92F12">
        <w:rPr>
          <w:rStyle w:val="Style13ptBold"/>
          <w:rFonts w:ascii="Cambria Math" w:hAnsi="Cambria Math"/>
        </w:rPr>
        <w:t>Embassy of the People's Republic of China in the United States of America</w:t>
      </w:r>
      <w:r w:rsidRPr="00F92F12">
        <w:rPr>
          <w:rStyle w:val="StyleUnderline"/>
          <w:rFonts w:ascii="Cambria Math" w:hAnsi="Cambria Math"/>
        </w:rPr>
        <w:t xml:space="preserve">, </w:t>
      </w:r>
      <w:r w:rsidRPr="00F92F12">
        <w:rPr>
          <w:rStyle w:val="Style13ptBold"/>
          <w:rFonts w:ascii="Cambria Math" w:hAnsi="Cambria Math"/>
        </w:rPr>
        <w:t>1-27</w:t>
      </w:r>
      <w:r w:rsidRPr="00F92F12">
        <w:rPr>
          <w:rStyle w:val="StyleUnderline"/>
          <w:rFonts w:ascii="Cambria Math" w:hAnsi="Cambria Math"/>
        </w:rPr>
        <w:t>-2016</w:t>
      </w:r>
      <w:proofErr w:type="gramStart"/>
      <w:r w:rsidRPr="00F92F12">
        <w:rPr>
          <w:rStyle w:val="StyleUnderline"/>
          <w:rFonts w:ascii="Cambria Math" w:hAnsi="Cambria Math"/>
        </w:rPr>
        <w:t>,(</w:t>
      </w:r>
      <w:proofErr w:type="gramEnd"/>
      <w:r w:rsidRPr="00F92F12">
        <w:rPr>
          <w:rStyle w:val="StyleUnderline"/>
          <w:rFonts w:ascii="Cambria Math" w:hAnsi="Cambria Math"/>
        </w:rPr>
        <w:t xml:space="preserve"> "Ambassador CUI Tiankai: Deepening sub-national </w:t>
      </w:r>
    </w:p>
    <w:p w:rsidR="00B719A1" w:rsidRPr="00F92F12" w:rsidRDefault="00B719A1" w:rsidP="00B719A1">
      <w:pPr>
        <w:rPr>
          <w:rStyle w:val="StyleUnderline"/>
          <w:rFonts w:ascii="Cambria Math" w:hAnsi="Cambria Math"/>
          <w:b/>
        </w:rPr>
      </w:pPr>
      <w:r w:rsidRPr="00F92F12">
        <w:rPr>
          <w:rStyle w:val="StyleUnderline"/>
          <w:rFonts w:ascii="Cambria Math" w:hAnsi="Cambria Math"/>
        </w:rPr>
        <w:t xml:space="preserve">cooperation, enhancing China-US bilateral relationship — Embassy of the People's Republic of China in the United States of America," No Publication, </w:t>
      </w:r>
      <w:hyperlink r:id="rId197" w:history="1">
        <w:r w:rsidRPr="00F92F12">
          <w:rPr>
            <w:rStyle w:val="Hyperlink"/>
            <w:rFonts w:ascii="Cambria Math" w:hAnsi="Cambria Math"/>
          </w:rPr>
          <w:t>http://www.china-embassy.org/eng/zmgxss/t1335864.htm</w:t>
        </w:r>
      </w:hyperlink>
      <w:r w:rsidRPr="00F92F12">
        <w:rPr>
          <w:rStyle w:val="StyleUnderline"/>
          <w:rFonts w:ascii="Cambria Math" w:hAnsi="Cambria Math"/>
        </w:rPr>
        <w:t xml:space="preserve"> , MRV)</w:t>
      </w:r>
    </w:p>
    <w:p w:rsidR="00B719A1" w:rsidRPr="00F92F12" w:rsidRDefault="00B719A1" w:rsidP="00B719A1">
      <w:pPr>
        <w:rPr>
          <w:rStyle w:val="StyleUnderline"/>
          <w:rFonts w:ascii="Cambria Math" w:hAnsi="Cambria Math"/>
          <w:b/>
        </w:rPr>
      </w:pPr>
    </w:p>
    <w:p w:rsidR="00B719A1" w:rsidRPr="00F92F12" w:rsidRDefault="00B719A1" w:rsidP="00B719A1">
      <w:pPr>
        <w:rPr>
          <w:rStyle w:val="StyleUnderline"/>
          <w:rFonts w:ascii="Cambria Math" w:hAnsi="Cambria Math"/>
          <w:b/>
          <w:sz w:val="16"/>
        </w:rPr>
      </w:pPr>
      <w:r w:rsidRPr="00F92F12">
        <w:rPr>
          <w:rStyle w:val="StyleUnderline"/>
          <w:rFonts w:ascii="Cambria Math" w:hAnsi="Cambria Math"/>
        </w:rPr>
        <w:t xml:space="preserve">Ambassador Cui elaborated the great potential of sub-national cooperation between China and the U.S., backed by solid political foundation, robust Chinese economy and strong economic and people-to-people bond. </w:t>
      </w:r>
      <w:r w:rsidRPr="00F92F12">
        <w:rPr>
          <w:rStyle w:val="StyleUnderline"/>
          <w:rFonts w:ascii="Cambria Math" w:hAnsi="Cambria Math"/>
          <w:sz w:val="16"/>
        </w:rPr>
        <w:t xml:space="preserve">He said the embassy would make it </w:t>
      </w:r>
      <w:r w:rsidRPr="00F92F12">
        <w:rPr>
          <w:rStyle w:val="StyleUnderline"/>
          <w:rFonts w:ascii="Cambria Math" w:hAnsi="Cambria Math"/>
        </w:rPr>
        <w:t>a priority in 2016, as part of an effort to drive the overall development of China-US relationship</w:t>
      </w:r>
      <w:r w:rsidRPr="00F92F12">
        <w:rPr>
          <w:rStyle w:val="StyleUnderline"/>
          <w:rFonts w:ascii="Cambria Math" w:hAnsi="Cambria Math"/>
          <w:sz w:val="16"/>
        </w:rPr>
        <w:t xml:space="preserve">. Ambassador Cui said, sub-national cooperation means practical cooperation between cities and states, but beyond that, it is an indispensable </w:t>
      </w:r>
      <w:r w:rsidRPr="00F92F12">
        <w:rPr>
          <w:rStyle w:val="StyleUnderline"/>
          <w:rFonts w:ascii="Cambria Math" w:hAnsi="Cambria Math"/>
        </w:rPr>
        <w:t>part of the big picture -- how the two biggest nations in the world work together.</w:t>
      </w:r>
      <w:r w:rsidRPr="00F92F12">
        <w:rPr>
          <w:rStyle w:val="StyleUnderline"/>
          <w:rFonts w:ascii="Cambria Math" w:hAnsi="Cambria Math"/>
          <w:sz w:val="16"/>
        </w:rPr>
        <w:t xml:space="preserve"> In September 2015, President Xi Jinping paid a successful state visit to the </w:t>
      </w:r>
      <w:proofErr w:type="gramStart"/>
      <w:r w:rsidRPr="00F92F12">
        <w:rPr>
          <w:rStyle w:val="StyleUnderline"/>
          <w:rFonts w:ascii="Cambria Math" w:hAnsi="Cambria Math"/>
          <w:sz w:val="16"/>
        </w:rPr>
        <w:t>U.S..</w:t>
      </w:r>
      <w:proofErr w:type="gramEnd"/>
      <w:r w:rsidRPr="00F92F12">
        <w:rPr>
          <w:rStyle w:val="StyleUnderline"/>
          <w:rFonts w:ascii="Cambria Math" w:hAnsi="Cambria Math"/>
          <w:sz w:val="16"/>
        </w:rPr>
        <w:t xml:space="preserve"> The historic visit achieved 49 outcomes and </w:t>
      </w:r>
      <w:r w:rsidRPr="00F92F12">
        <w:rPr>
          <w:rStyle w:val="StyleUnderline"/>
          <w:rFonts w:ascii="Cambria Math" w:hAnsi="Cambria Math"/>
        </w:rPr>
        <w:t xml:space="preserve">reaffirmed the commitment from both sides to building a new model of major-country relationship between China and the U.S., featuring non-conflict, non-confrontation, mutual respect and win-win cooperation. </w:t>
      </w:r>
      <w:r w:rsidRPr="00F92F12">
        <w:rPr>
          <w:rStyle w:val="StyleUnderline"/>
          <w:rFonts w:ascii="Cambria Math" w:hAnsi="Cambria Math"/>
          <w:sz w:val="16"/>
        </w:rPr>
        <w:t xml:space="preserve">This laid the political foundation for sub-national cooperation between China and the U.S. </w:t>
      </w:r>
      <w:r w:rsidRPr="00F92F12">
        <w:rPr>
          <w:rStyle w:val="StyleUnderline"/>
          <w:rFonts w:ascii="Cambria Math" w:hAnsi="Cambria Math"/>
        </w:rPr>
        <w:t>Trade and people-to-people bond adds to the good prospects of the overall China-US relations.</w:t>
      </w:r>
      <w:r w:rsidRPr="00F92F12">
        <w:rPr>
          <w:rStyle w:val="StyleUnderline"/>
          <w:rFonts w:ascii="Cambria Math" w:hAnsi="Cambria Math"/>
          <w:sz w:val="16"/>
        </w:rPr>
        <w:t xml:space="preserve"> 2016 would be the China-US Tourism Year. It will give a push to the interactions and mutual understanding between the two peoples. Moreover, </w:t>
      </w:r>
      <w:r w:rsidRPr="00F92F12">
        <w:rPr>
          <w:rStyle w:val="StyleUnderline"/>
          <w:rFonts w:ascii="Cambria Math" w:hAnsi="Cambria Math"/>
        </w:rPr>
        <w:t>China's strong growth</w:t>
      </w:r>
      <w:r w:rsidRPr="00F92F12">
        <w:rPr>
          <w:rStyle w:val="StyleUnderline"/>
          <w:rFonts w:ascii="Cambria Math" w:hAnsi="Cambria Math"/>
          <w:sz w:val="16"/>
        </w:rPr>
        <w:t xml:space="preserve">, especially the new five-year plan that aims to bring innovative, coordinated, green, open and inclusive growth, </w:t>
      </w:r>
      <w:r w:rsidRPr="00F92F12">
        <w:rPr>
          <w:rStyle w:val="StyleUnderline"/>
          <w:rFonts w:ascii="Cambria Math" w:hAnsi="Cambria Math"/>
        </w:rPr>
        <w:t>can easily dovetail with the economic development in US states and cities</w:t>
      </w:r>
      <w:r w:rsidRPr="00F92F12">
        <w:rPr>
          <w:rStyle w:val="StyleUnderline"/>
          <w:rFonts w:ascii="Cambria Math" w:hAnsi="Cambria Math"/>
          <w:sz w:val="16"/>
        </w:rPr>
        <w:t xml:space="preserve">, including North Carolina. Though there are challenges, the foundation of China-US cooperation has been solid, and our common interest far outweighs our differences. China-US relationship will move on in a healthy and steady track. </w:t>
      </w:r>
      <w:r w:rsidRPr="00F92F12">
        <w:rPr>
          <w:rStyle w:val="StyleUnderline"/>
          <w:rFonts w:ascii="Cambria Math" w:hAnsi="Cambria Math"/>
        </w:rPr>
        <w:t>The deepened sub-national cooperation will bring new engines driving China-US relationship</w:t>
      </w:r>
      <w:r w:rsidRPr="00F92F12">
        <w:rPr>
          <w:rStyle w:val="StyleUnderline"/>
          <w:rFonts w:ascii="Cambria Math" w:hAnsi="Cambria Math"/>
          <w:sz w:val="16"/>
        </w:rPr>
        <w:t>. According to the Chinese Zodiac, 2016 is the year of Monkey. Ambassador Cui expressed his best wishes to China-US relationship. He said, thanks to the cooperation between our two governments and two peoples at different levels, with such spirit like Monkey King and Tar Heels, we will certainly overcome difficulties and realize our goals.</w:t>
      </w:r>
    </w:p>
    <w:p w:rsidR="00B719A1" w:rsidRPr="00F92F12" w:rsidRDefault="00B719A1" w:rsidP="00B719A1">
      <w:pPr>
        <w:rPr>
          <w:rStyle w:val="StyleUnderline"/>
          <w:rFonts w:ascii="Cambria Math" w:hAnsi="Cambria Math"/>
          <w:b/>
        </w:rPr>
      </w:pPr>
    </w:p>
    <w:p w:rsidR="00B719A1" w:rsidRPr="00F92F12" w:rsidRDefault="00B719A1" w:rsidP="00B719A1">
      <w:pPr>
        <w:pStyle w:val="Heading4"/>
        <w:rPr>
          <w:rStyle w:val="StyleUnderline"/>
          <w:rFonts w:ascii="Cambria Math" w:hAnsi="Cambria Math"/>
          <w:b w:val="0"/>
          <w:szCs w:val="26"/>
        </w:rPr>
      </w:pPr>
      <w:r w:rsidRPr="00F92F12">
        <w:rPr>
          <w:rStyle w:val="StyleUnderline"/>
          <w:rFonts w:ascii="Cambria Math" w:hAnsi="Cambria Math"/>
          <w:szCs w:val="26"/>
        </w:rPr>
        <w:t>Bad relations with China leads to war, climate change and econ collapse</w:t>
      </w:r>
    </w:p>
    <w:p w:rsidR="00B719A1" w:rsidRPr="00F92F12" w:rsidRDefault="00B719A1" w:rsidP="00B719A1">
      <w:pPr>
        <w:rPr>
          <w:rStyle w:val="StyleUnderline"/>
          <w:rFonts w:ascii="Cambria Math" w:hAnsi="Cambria Math"/>
          <w:b/>
        </w:rPr>
      </w:pPr>
      <w:r w:rsidRPr="00F92F12">
        <w:rPr>
          <w:rStyle w:val="StyleUnderline"/>
          <w:rFonts w:ascii="Cambria Math" w:hAnsi="Cambria Math"/>
        </w:rPr>
        <w:t xml:space="preserve">Timothy Garton </w:t>
      </w:r>
      <w:r w:rsidRPr="00F92F12">
        <w:rPr>
          <w:rStyle w:val="Style13ptBold"/>
          <w:rFonts w:ascii="Cambria Math" w:hAnsi="Cambria Math"/>
        </w:rPr>
        <w:t>Ash</w:t>
      </w:r>
      <w:r w:rsidRPr="00F92F12">
        <w:rPr>
          <w:rStyle w:val="StyleUnderline"/>
          <w:rFonts w:ascii="Cambria Math" w:hAnsi="Cambria Math"/>
        </w:rPr>
        <w:t xml:space="preserve">, </w:t>
      </w:r>
      <w:r w:rsidRPr="00F92F12">
        <w:rPr>
          <w:rStyle w:val="Style13ptBold"/>
          <w:rFonts w:ascii="Cambria Math" w:hAnsi="Cambria Math"/>
        </w:rPr>
        <w:t>10-16</w:t>
      </w:r>
      <w:r w:rsidRPr="00F92F12">
        <w:rPr>
          <w:rStyle w:val="StyleUnderline"/>
          <w:rFonts w:ascii="Cambria Math" w:hAnsi="Cambria Math"/>
        </w:rPr>
        <w:t xml:space="preserve">-2015, ("If US relations with China turn sour, there will probably be war," Guardian, </w:t>
      </w:r>
      <w:hyperlink r:id="rId198" w:history="1">
        <w:r w:rsidRPr="00F92F12">
          <w:rPr>
            <w:rStyle w:val="Hyperlink"/>
            <w:rFonts w:ascii="Cambria Math" w:hAnsi="Cambria Math"/>
          </w:rPr>
          <w:t>https://www.theguardian.com/commentisfree/2015/oct/16/us-relations-china-war-america</w:t>
        </w:r>
      </w:hyperlink>
      <w:r w:rsidRPr="00F92F12">
        <w:rPr>
          <w:rStyle w:val="StyleUnderline"/>
          <w:rFonts w:ascii="Cambria Math" w:hAnsi="Cambria Math"/>
        </w:rPr>
        <w:t xml:space="preserve"> , MRV)</w:t>
      </w:r>
    </w:p>
    <w:p w:rsidR="00B719A1" w:rsidRPr="00F92F12" w:rsidRDefault="00B719A1" w:rsidP="00B719A1">
      <w:pPr>
        <w:rPr>
          <w:rStyle w:val="StyleUnderline"/>
          <w:rFonts w:ascii="Cambria Math" w:hAnsi="Cambria Math"/>
          <w:b/>
        </w:rPr>
      </w:pPr>
    </w:p>
    <w:p w:rsidR="00B719A1" w:rsidRPr="00F92F12" w:rsidRDefault="00B719A1" w:rsidP="00B719A1">
      <w:pPr>
        <w:rPr>
          <w:rStyle w:val="StyleUnderline"/>
          <w:rFonts w:ascii="Cambria Math" w:hAnsi="Cambria Math"/>
          <w:b/>
          <w:sz w:val="16"/>
        </w:rPr>
      </w:pPr>
      <w:r w:rsidRPr="00F92F12">
        <w:rPr>
          <w:rStyle w:val="StyleUnderline"/>
          <w:rFonts w:ascii="Cambria Math" w:hAnsi="Cambria Math"/>
          <w:sz w:val="16"/>
        </w:rPr>
        <w:t xml:space="preserve">What is the </w:t>
      </w:r>
      <w:r w:rsidRPr="00F92F12">
        <w:rPr>
          <w:rStyle w:val="StyleUnderline"/>
          <w:rFonts w:ascii="Cambria Math" w:hAnsi="Cambria Math"/>
        </w:rPr>
        <w:t>biggest challenge facing the next president of the United States</w:t>
      </w:r>
      <w:r w:rsidRPr="00F92F12">
        <w:rPr>
          <w:rStyle w:val="StyleUnderline"/>
          <w:rFonts w:ascii="Cambria Math" w:hAnsi="Cambria Math"/>
          <w:sz w:val="16"/>
        </w:rPr>
        <w:t xml:space="preserve">? </w:t>
      </w:r>
      <w:r w:rsidRPr="00F92F12">
        <w:rPr>
          <w:rStyle w:val="StyleUnderline"/>
          <w:rFonts w:ascii="Cambria Math" w:hAnsi="Cambria Math"/>
        </w:rPr>
        <w:t xml:space="preserve">How to deal with China. </w:t>
      </w:r>
      <w:r w:rsidRPr="00F92F12">
        <w:rPr>
          <w:rStyle w:val="StyleUnderline"/>
          <w:rFonts w:ascii="Cambria Math" w:hAnsi="Cambria Math"/>
          <w:sz w:val="16"/>
        </w:rPr>
        <w:t xml:space="preserve">The relationship between the emerging and the enduring superpower is the greatest geopolitical question of our time. </w:t>
      </w:r>
      <w:r w:rsidRPr="00F92F12">
        <w:rPr>
          <w:rStyle w:val="StyleUnderline"/>
          <w:rFonts w:ascii="Cambria Math" w:hAnsi="Cambria Math"/>
        </w:rPr>
        <w:t>If Washington and Beijing do not get it right, there will probably be war somewhere in Asia some time over the next decade.</w:t>
      </w:r>
      <w:r w:rsidRPr="00F92F12">
        <w:rPr>
          <w:rStyle w:val="StyleUnderline"/>
          <w:rFonts w:ascii="Cambria Math" w:hAnsi="Cambria Math"/>
          <w:sz w:val="16"/>
        </w:rPr>
        <w:t xml:space="preserve"> Vladimir Putin’s neo-imperialist Russia and the brutality of Islamic State are medium-sized regional challenges by comparison. </w:t>
      </w:r>
      <w:r w:rsidRPr="00F92F12">
        <w:rPr>
          <w:rStyle w:val="StyleUnderline"/>
          <w:rFonts w:ascii="Cambria Math" w:hAnsi="Cambria Math"/>
        </w:rPr>
        <w:t>Climate change and the world economy cannot be managed without American-Chinese cooperation. All this demands a bipartisan American grand strategy for the next 20 years</w:t>
      </w:r>
      <w:r w:rsidRPr="00F92F12">
        <w:rPr>
          <w:rStyle w:val="StyleUnderline"/>
          <w:rFonts w:ascii="Cambria Math" w:hAnsi="Cambria Math"/>
          <w:sz w:val="16"/>
        </w:rPr>
        <w:t>, but US politics seems incapable of generating anything more than a partisan soundbite for the next 20 minutes.</w:t>
      </w:r>
    </w:p>
    <w:p w:rsidR="00B719A1" w:rsidRPr="00F92F12" w:rsidRDefault="00B719A1" w:rsidP="00B719A1">
      <w:pPr>
        <w:rPr>
          <w:rStyle w:val="StyleUnderline"/>
          <w:rFonts w:ascii="Cambria Math" w:hAnsi="Cambria Math"/>
          <w:b/>
        </w:rPr>
      </w:pPr>
    </w:p>
    <w:p w:rsidR="00B719A1" w:rsidRPr="00F92F12" w:rsidRDefault="00B719A1" w:rsidP="00B719A1">
      <w:pPr>
        <w:pStyle w:val="Heading2"/>
        <w:rPr>
          <w:rFonts w:ascii="Cambria Math" w:hAnsi="Cambria Math"/>
        </w:rPr>
      </w:pPr>
      <w:r w:rsidRPr="00F92F12">
        <w:rPr>
          <w:rFonts w:ascii="Cambria Math" w:hAnsi="Cambria Math"/>
        </w:rPr>
        <w:t>Relations Bad</w:t>
      </w:r>
    </w:p>
    <w:p w:rsidR="00B719A1" w:rsidRPr="00F92F12" w:rsidRDefault="00B719A1" w:rsidP="00B719A1">
      <w:pPr>
        <w:pStyle w:val="Heading4"/>
        <w:rPr>
          <w:rFonts w:ascii="Cambria Math" w:hAnsi="Cambria Math"/>
        </w:rPr>
      </w:pPr>
      <w:r w:rsidRPr="00F92F12">
        <w:rPr>
          <w:rFonts w:ascii="Cambria Math" w:hAnsi="Cambria Math"/>
        </w:rPr>
        <w:t xml:space="preserve">Relations between US and China right now bad because both countries are lying to each other. Continued interaction will lead to nuclear war </w:t>
      </w:r>
    </w:p>
    <w:p w:rsidR="00B719A1" w:rsidRPr="00F92F12" w:rsidRDefault="00B719A1" w:rsidP="00B719A1">
      <w:pPr>
        <w:rPr>
          <w:rFonts w:ascii="Cambria Math" w:hAnsi="Cambria Math"/>
        </w:rPr>
      </w:pPr>
      <w:r w:rsidRPr="00F92F12">
        <w:rPr>
          <w:rFonts w:ascii="Cambria Math" w:hAnsi="Cambria Math"/>
        </w:rPr>
        <w:t xml:space="preserve">Gregory </w:t>
      </w:r>
      <w:r w:rsidRPr="00F92F12">
        <w:rPr>
          <w:rStyle w:val="Style13ptBold"/>
          <w:rFonts w:ascii="Cambria Math" w:hAnsi="Cambria Math"/>
        </w:rPr>
        <w:t>Kulacki</w:t>
      </w:r>
      <w:r w:rsidRPr="00F92F12">
        <w:rPr>
          <w:rFonts w:ascii="Cambria Math" w:hAnsi="Cambria Math"/>
        </w:rPr>
        <w:t xml:space="preserve">, </w:t>
      </w:r>
      <w:r w:rsidRPr="00F92F12">
        <w:rPr>
          <w:rStyle w:val="Style13ptBold"/>
          <w:rFonts w:ascii="Cambria Math" w:hAnsi="Cambria Math"/>
        </w:rPr>
        <w:t>05-2016</w:t>
      </w:r>
      <w:r w:rsidRPr="00F92F12">
        <w:rPr>
          <w:rFonts w:ascii="Cambria Math" w:hAnsi="Cambria Math"/>
        </w:rPr>
        <w:t xml:space="preserve">, (Senior Analyst, China Project Manager at Union of Concerned Scientists, “The Risk of Nuclear War with China: A Troubling Lack of Urgency”, </w:t>
      </w:r>
      <w:hyperlink r:id="rId199" w:history="1">
        <w:r w:rsidRPr="00F92F12">
          <w:rPr>
            <w:rStyle w:val="Hyperlink"/>
            <w:rFonts w:ascii="Cambria Math" w:hAnsi="Cambria Math"/>
          </w:rPr>
          <w:t>http://www.ucsusa.org/sites/default/files/attach/2016/05/Nuclear-War-with-China.pdf</w:t>
        </w:r>
      </w:hyperlink>
      <w:r w:rsidRPr="00F92F12">
        <w:rPr>
          <w:rFonts w:ascii="Cambria Math" w:hAnsi="Cambria Math"/>
        </w:rPr>
        <w:t xml:space="preserve"> , MRV)</w:t>
      </w:r>
    </w:p>
    <w:p w:rsidR="00B719A1" w:rsidRPr="00F92F12" w:rsidRDefault="00B719A1" w:rsidP="00B719A1">
      <w:pPr>
        <w:rPr>
          <w:rFonts w:ascii="Cambria Math" w:hAnsi="Cambria Math"/>
        </w:rPr>
      </w:pPr>
    </w:p>
    <w:p w:rsidR="00B719A1" w:rsidRPr="00F92F12" w:rsidRDefault="00B719A1" w:rsidP="00B719A1">
      <w:pPr>
        <w:rPr>
          <w:rFonts w:ascii="Cambria Math" w:hAnsi="Cambria Math"/>
          <w:sz w:val="16"/>
        </w:rPr>
      </w:pPr>
      <w:r w:rsidRPr="00F92F12">
        <w:rPr>
          <w:rFonts w:ascii="Cambria Math" w:hAnsi="Cambria Math"/>
          <w:u w:val="single"/>
        </w:rPr>
        <w:t>The two countries have a very contentious history. Despite sincere and occasionally successful efforts</w:t>
      </w:r>
      <w:r w:rsidRPr="00F92F12">
        <w:rPr>
          <w:rFonts w:ascii="Cambria Math" w:hAnsi="Cambria Math"/>
          <w:sz w:val="16"/>
        </w:rPr>
        <w:t xml:space="preserve"> to cooperate on shared concerns such as climate change and nuclear terrorism, </w:t>
      </w:r>
      <w:r w:rsidRPr="00F92F12">
        <w:rPr>
          <w:rFonts w:ascii="Cambria Math" w:hAnsi="Cambria Math"/>
          <w:u w:val="single"/>
        </w:rPr>
        <w:t>lack of mutual trust sustains an entrenched and deepening antagonism</w:t>
      </w:r>
      <w:r w:rsidRPr="00F92F12">
        <w:rPr>
          <w:rFonts w:ascii="Cambria Math" w:hAnsi="Cambria Math"/>
          <w:sz w:val="16"/>
        </w:rPr>
        <w:t xml:space="preserve">. </w:t>
      </w:r>
      <w:r w:rsidRPr="00F92F12">
        <w:rPr>
          <w:rFonts w:ascii="Cambria Math" w:hAnsi="Cambria Math"/>
          <w:u w:val="single"/>
        </w:rPr>
        <w:t>Both governments are preparing for war</w:t>
      </w:r>
      <w:r w:rsidRPr="00F92F12">
        <w:rPr>
          <w:rFonts w:ascii="Cambria Math" w:hAnsi="Cambria Math"/>
          <w:sz w:val="16"/>
        </w:rPr>
        <w:t xml:space="preserve">. </w:t>
      </w:r>
      <w:r w:rsidRPr="00F92F12">
        <w:rPr>
          <w:rFonts w:ascii="Cambria Math" w:hAnsi="Cambria Math"/>
          <w:u w:val="single"/>
        </w:rPr>
        <w:t>Their preparations include improvements to their nuclear arsenals, including a trillion dollar investment in the United States. Both governments also believe that a demonstrable readiness to use military force­—including nuclear weapons—is needed to ensure the other will yield in a military confrontation</w:t>
      </w:r>
      <w:r w:rsidRPr="00F92F12">
        <w:rPr>
          <w:rFonts w:ascii="Cambria Math" w:hAnsi="Cambria Math"/>
          <w:sz w:val="16"/>
        </w:rPr>
        <w:t xml:space="preserve">. Discussions of contentious issues are exceedingly inadequate. Their militaries have produced shared understandings of the conduct of naval vessels and aircraft, but </w:t>
      </w:r>
      <w:r w:rsidRPr="00F92F12">
        <w:rPr>
          <w:rFonts w:ascii="Cambria Math" w:hAnsi="Cambria Math"/>
          <w:u w:val="single"/>
        </w:rPr>
        <w:t>strategic dialogues on nuclear forces, missile defenses, and anti-satellite weapons are limited at best. United States and Chinese officials see the risk of nuclear use differently.</w:t>
      </w:r>
      <w:r w:rsidRPr="00F92F12">
        <w:rPr>
          <w:rFonts w:ascii="Cambria Math" w:hAnsi="Cambria Math"/>
          <w:sz w:val="16"/>
        </w:rPr>
        <w:t xml:space="preserve"> US officials believe that if a military conflict starts, nuclear weapons may be needed to stop it—but Chinese officials assume no nation would ever invite nuclear retaliation by using nuclear weapons first. </w:t>
      </w:r>
      <w:r w:rsidRPr="00F92F12">
        <w:rPr>
          <w:rFonts w:ascii="Cambria Math" w:hAnsi="Cambria Math"/>
          <w:u w:val="single"/>
        </w:rPr>
        <w:t>Their only concern is maintaining a credible threat of retaliation. Mistrust and misunderstanding have plagued US and Chinese relations for years. Nowhere is this more evident—and more dangerous—than in the contrasting perspectives and policies each country holds on nuclear weapons</w:t>
      </w:r>
      <w:r w:rsidRPr="00F92F12">
        <w:rPr>
          <w:rFonts w:ascii="Cambria Math" w:hAnsi="Cambria Math"/>
          <w:sz w:val="16"/>
        </w:rPr>
        <w:t xml:space="preserve">. Could simmering tensions lead to a full-blown nuclear war? More specifically: could a minor skirmish or conventional war escalate into a full-blown nuclear conflict? </w:t>
      </w:r>
      <w:r w:rsidRPr="00F92F12">
        <w:rPr>
          <w:rFonts w:ascii="Cambria Math" w:hAnsi="Cambria Math"/>
          <w:u w:val="single"/>
        </w:rPr>
        <w:t>Numerous factors suggest that it could—and that the likelihood of nuclear use between the United States and China may be increasing</w:t>
      </w:r>
      <w:r w:rsidRPr="00F92F12">
        <w:rPr>
          <w:rFonts w:ascii="Cambria Math" w:hAnsi="Cambria Math"/>
          <w:sz w:val="16"/>
        </w:rPr>
        <w:t xml:space="preserve">. </w:t>
      </w:r>
    </w:p>
    <w:p w:rsidR="00B719A1" w:rsidRPr="00F92F12" w:rsidRDefault="00B719A1" w:rsidP="00B719A1">
      <w:pPr>
        <w:rPr>
          <w:rFonts w:ascii="Cambria Math" w:hAnsi="Cambria Math"/>
        </w:rPr>
      </w:pPr>
    </w:p>
    <w:p w:rsidR="00B719A1" w:rsidRPr="00F92F12" w:rsidRDefault="00B719A1" w:rsidP="00B719A1">
      <w:pPr>
        <w:pStyle w:val="Heading4"/>
        <w:rPr>
          <w:rFonts w:ascii="Cambria Math" w:hAnsi="Cambria Math"/>
        </w:rPr>
      </w:pPr>
      <w:r w:rsidRPr="00F92F12">
        <w:rPr>
          <w:rFonts w:ascii="Cambria Math" w:hAnsi="Cambria Math"/>
        </w:rPr>
        <w:t xml:space="preserve">China’s quick growth scares the US from relations that could cause war  </w:t>
      </w:r>
    </w:p>
    <w:p w:rsidR="00B719A1" w:rsidRPr="00F92F12" w:rsidRDefault="00B719A1" w:rsidP="00B719A1">
      <w:pPr>
        <w:rPr>
          <w:rFonts w:ascii="Cambria Math" w:hAnsi="Cambria Math"/>
        </w:rPr>
      </w:pPr>
      <w:r w:rsidRPr="00F92F12">
        <w:rPr>
          <w:rFonts w:ascii="Cambria Math" w:hAnsi="Cambria Math"/>
        </w:rPr>
        <w:t xml:space="preserve">Charles </w:t>
      </w:r>
      <w:r w:rsidRPr="00F92F12">
        <w:rPr>
          <w:rStyle w:val="Style13ptBold"/>
          <w:rFonts w:ascii="Cambria Math" w:hAnsi="Cambria Math"/>
        </w:rPr>
        <w:t>Freeman</w:t>
      </w:r>
      <w:r w:rsidRPr="00F92F12">
        <w:rPr>
          <w:rFonts w:ascii="Cambria Math" w:hAnsi="Cambria Math"/>
        </w:rPr>
        <w:t xml:space="preserve">, </w:t>
      </w:r>
      <w:r w:rsidRPr="00F92F12">
        <w:rPr>
          <w:rStyle w:val="Style13ptBold"/>
          <w:rFonts w:ascii="Cambria Math" w:hAnsi="Cambria Math"/>
        </w:rPr>
        <w:t>No Date</w:t>
      </w:r>
      <w:r w:rsidRPr="00F92F12">
        <w:rPr>
          <w:rFonts w:ascii="Cambria Math" w:hAnsi="Cambria Math"/>
        </w:rPr>
        <w:t xml:space="preserve">, (Charles Freeman III is a Senior Fellow with the Brookings Institution and a Senior Advisor to the Center for Strategic and International Studies, "U.S.-China Relations: Challenges for the 114th Congress," No Publication, </w:t>
      </w:r>
      <w:hyperlink r:id="rId200" w:history="1">
        <w:r w:rsidRPr="00F92F12">
          <w:rPr>
            <w:rStyle w:val="Hyperlink"/>
            <w:rFonts w:ascii="Cambria Math" w:hAnsi="Cambria Math"/>
          </w:rPr>
          <w:t>http://www.nbr.org/research/activity.aspx?id=538</w:t>
        </w:r>
      </w:hyperlink>
      <w:r w:rsidRPr="00F92F12">
        <w:rPr>
          <w:rFonts w:ascii="Cambria Math" w:hAnsi="Cambria Math"/>
        </w:rPr>
        <w:t xml:space="preserve"> , MRV)</w:t>
      </w:r>
    </w:p>
    <w:p w:rsidR="00B719A1" w:rsidRPr="00F92F12" w:rsidRDefault="00B719A1" w:rsidP="00B719A1">
      <w:pPr>
        <w:rPr>
          <w:rFonts w:ascii="Cambria Math" w:hAnsi="Cambria Math"/>
        </w:rPr>
      </w:pPr>
    </w:p>
    <w:p w:rsidR="00B719A1" w:rsidRPr="00F92F12" w:rsidRDefault="00B719A1" w:rsidP="00B719A1">
      <w:pPr>
        <w:rPr>
          <w:rFonts w:ascii="Cambria Math" w:hAnsi="Cambria Math"/>
          <w:sz w:val="16"/>
        </w:rPr>
      </w:pPr>
      <w:r w:rsidRPr="00F92F12">
        <w:rPr>
          <w:rFonts w:ascii="Cambria Math" w:hAnsi="Cambria Math"/>
          <w:u w:val="single"/>
        </w:rPr>
        <w:t>The consensus among most U.S. China watchers in 2015 is that the United States and China are competitors</w:t>
      </w:r>
      <w:r w:rsidRPr="00F92F12">
        <w:rPr>
          <w:rFonts w:ascii="Cambria Math" w:hAnsi="Cambria Math"/>
          <w:sz w:val="16"/>
        </w:rPr>
        <w:t xml:space="preserve">. There is far less consensus, however, on what exactly the two countries are competing for. </w:t>
      </w:r>
      <w:r w:rsidRPr="00F92F12">
        <w:rPr>
          <w:rFonts w:ascii="Cambria Math" w:hAnsi="Cambria Math"/>
          <w:u w:val="single"/>
        </w:rPr>
        <w:t>China is not a geostrategic rival like the former Soviet Union. Nor is China absolutely hostile to U.S. policy in the Asia-Pacific</w:t>
      </w:r>
      <w:r w:rsidRPr="00F92F12">
        <w:rPr>
          <w:rFonts w:ascii="Cambria Math" w:hAnsi="Cambria Math"/>
          <w:sz w:val="16"/>
        </w:rPr>
        <w:t xml:space="preserve">. Indeed, </w:t>
      </w:r>
      <w:r w:rsidRPr="00F92F12">
        <w:rPr>
          <w:rFonts w:ascii="Cambria Math" w:hAnsi="Cambria Math"/>
          <w:u w:val="single"/>
        </w:rPr>
        <w:t>far from sowing open competition, U.S. engagement with China since the 1970s has sought to bring China into the ambit of U.S.-led global institutions and encourage Chinese support for a U.S. vision of global governance</w:t>
      </w:r>
      <w:r w:rsidRPr="00F92F12">
        <w:rPr>
          <w:rFonts w:ascii="Cambria Math" w:hAnsi="Cambria Math"/>
          <w:sz w:val="16"/>
        </w:rPr>
        <w:t xml:space="preserve">. That policy has yielded remarkable dividends: China has gone from being an isolated, poor country that was openly hostile to the United States and its vision of the global order to become one of the primary stakeholders in that order. </w:t>
      </w:r>
      <w:r w:rsidRPr="00F92F12">
        <w:rPr>
          <w:rFonts w:ascii="Cambria Math" w:hAnsi="Cambria Math"/>
          <w:u w:val="single"/>
        </w:rPr>
        <w:t>To many policymakers in Washington, U.S. engagement has perhaps been too successful. Few would have imagined that the economic backwater that was China in the 1970s might become the world’s biggest economy less than 50 years later. The miracle of China’s success thus has spawned an active effort in Washington to hedge against the possibility that China uses its newfound clout to undermine and destabilize the U.S.-led regional and global order in ways that lead to direct conflict.</w:t>
      </w:r>
      <w:r w:rsidRPr="00F92F12">
        <w:rPr>
          <w:rFonts w:ascii="Cambria Math" w:hAnsi="Cambria Math"/>
          <w:sz w:val="16"/>
        </w:rPr>
        <w:t xml:space="preserve"> Such hedging has yielded a two-headed policy approach that seeks to draw China diplomatically and economically closer while preparing for a disastrous military contingency. Viewed through this bifurcated policy prism, </w:t>
      </w:r>
      <w:r w:rsidRPr="00F92F12">
        <w:rPr>
          <w:rFonts w:ascii="Cambria Math" w:hAnsi="Cambria Math"/>
          <w:u w:val="single"/>
        </w:rPr>
        <w:t>Beijing’s actions can simultaneously confound and confirm U.S. assumptions and suspicions of Chinese intentions. For all that the U.S. policy community thinks it knows about the role China desires for itself on the global stage</w:t>
      </w:r>
      <w:r w:rsidRPr="00F92F12">
        <w:rPr>
          <w:rFonts w:ascii="Cambria Math" w:hAnsi="Cambria Math"/>
          <w:sz w:val="16"/>
        </w:rPr>
        <w:t xml:space="preserve">, it really is not sure. Why is China expanding its blue water navy, if not to challenge U.S. primacy on the high seas? Why did Beijing unveil an air defense identification zone in the East China Sea, if not to deny the ability of the United States and its allies to access and control China’s periphery? Why would Beijing engage in a charm offensive in other Asian capitals, if not to compete with Washington for their hearts, minds, and economic interests? Why would Beijing seek to create development institutions like an Asian Infrastructure Investment Bank that are separate and distinct from those established under the Bretton Woods architecture, if not to challenge the normative global leadership of the United States? Beijing sees similar ambiguity in U.S. intentions. True, constructive engagement with the United States has been a key enabler of China’s rise. </w:t>
      </w:r>
      <w:r w:rsidRPr="00F92F12">
        <w:rPr>
          <w:rFonts w:ascii="Cambria Math" w:hAnsi="Cambria Math"/>
          <w:u w:val="single"/>
        </w:rPr>
        <w:t>But U.S. activities on China’s periphery—the maintenance of northeast Asian alliances, military assistance to Taiwan, the strengthening of relationships with previously unfriendly countries in southeast Asia, and the warming of relations with that other Asian giant to the south, India—smack to many in Chinese policy circles of a Cold War–style containment policy</w:t>
      </w:r>
      <w:r w:rsidRPr="00F92F12">
        <w:rPr>
          <w:rFonts w:ascii="Cambria Math" w:hAnsi="Cambria Math"/>
          <w:sz w:val="16"/>
        </w:rPr>
        <w:t xml:space="preserve">. Moreover, the Obama administration’s “rebalance to Asia,” although articulated in terms that are at best neutral to China’s emergence, is frequently couched in the language of managing China’s rise, which is not, on its face, reassuring to Beijing about U.S. intentions. The lack of clear understanding and trust between the two countries has hastened a drift toward a self-fulfilling prophecy of strategic rivalry, even as the economic and geopolitical stakes in U.S.-China cooperation become more deeply rooted and fundamental. </w:t>
      </w:r>
      <w:r w:rsidRPr="00F92F12">
        <w:rPr>
          <w:rFonts w:ascii="Cambria Math" w:hAnsi="Cambria Math"/>
          <w:u w:val="single"/>
        </w:rPr>
        <w:t>The relationship is no longer as asymmetric as it was when the basic framework of U.S. policy toward China was formed, and the corresponding levers the United States could pull to channel Beijing’s behavior are no longer as available or effective.</w:t>
      </w:r>
      <w:r w:rsidRPr="00F92F12">
        <w:rPr>
          <w:rFonts w:ascii="Cambria Math" w:hAnsi="Cambria Math"/>
          <w:sz w:val="16"/>
        </w:rPr>
        <w:t xml:space="preserve"> Yet the need to solve problems in the relationship has never been more important, even as the United States faces a domestic political divide and grim fiscal realities affecting its ability to manage multiple global crises and China stands at an economic (and possibly political) crossroads in its own domestic development. </w:t>
      </w:r>
    </w:p>
    <w:p w:rsidR="00B719A1" w:rsidRPr="00F92F12" w:rsidRDefault="00B719A1" w:rsidP="00B719A1">
      <w:pPr>
        <w:rPr>
          <w:rFonts w:ascii="Cambria Math" w:hAnsi="Cambria Math"/>
          <w:sz w:val="16"/>
        </w:rPr>
      </w:pPr>
    </w:p>
    <w:p w:rsidR="00B719A1" w:rsidRPr="00F92F12" w:rsidRDefault="00B719A1" w:rsidP="00B719A1">
      <w:pPr>
        <w:pStyle w:val="Heading4"/>
        <w:rPr>
          <w:rFonts w:ascii="Cambria Math" w:hAnsi="Cambria Math"/>
        </w:rPr>
      </w:pPr>
      <w:r w:rsidRPr="00F92F12">
        <w:rPr>
          <w:rFonts w:ascii="Cambria Math" w:hAnsi="Cambria Math"/>
        </w:rPr>
        <w:t>Relations low now, US deploying pre-war techniques</w:t>
      </w:r>
    </w:p>
    <w:p w:rsidR="00B719A1" w:rsidRPr="00F92F12" w:rsidRDefault="00B719A1" w:rsidP="00B719A1">
      <w:pPr>
        <w:rPr>
          <w:rFonts w:ascii="Cambria Math" w:hAnsi="Cambria Math"/>
        </w:rPr>
      </w:pPr>
      <w:r w:rsidRPr="00F92F12">
        <w:rPr>
          <w:rFonts w:ascii="Cambria Math" w:hAnsi="Cambria Math"/>
          <w:b/>
        </w:rPr>
        <w:t xml:space="preserve">Jane </w:t>
      </w:r>
      <w:r w:rsidRPr="00F92F12">
        <w:rPr>
          <w:rStyle w:val="Style13ptBold"/>
          <w:rFonts w:ascii="Cambria Math" w:hAnsi="Cambria Math"/>
        </w:rPr>
        <w:t>Perlez</w:t>
      </w:r>
      <w:r w:rsidRPr="00F92F12">
        <w:rPr>
          <w:rFonts w:ascii="Cambria Math" w:hAnsi="Cambria Math"/>
          <w:b/>
        </w:rPr>
        <w:t xml:space="preserve">, </w:t>
      </w:r>
      <w:r w:rsidRPr="00F92F12">
        <w:rPr>
          <w:rStyle w:val="Style13ptBold"/>
          <w:rFonts w:ascii="Cambria Math" w:hAnsi="Cambria Math"/>
        </w:rPr>
        <w:t>6-18</w:t>
      </w:r>
      <w:r w:rsidRPr="00F92F12">
        <w:rPr>
          <w:rFonts w:ascii="Cambria Math" w:hAnsi="Cambria Math"/>
        </w:rPr>
        <w:t xml:space="preserve">-2016, ("U.S. Carriers Sail in Western Pacific, Hoping China Takes Notice," New York Times, </w:t>
      </w:r>
      <w:hyperlink r:id="rId201" w:history="1">
        <w:r w:rsidRPr="00F92F12">
          <w:rPr>
            <w:rStyle w:val="Hyperlink"/>
            <w:rFonts w:ascii="Cambria Math" w:hAnsi="Cambria Math"/>
          </w:rPr>
          <w:t>http://www.nytimes.com/2016/06/19/world/asia/us-carriers-sail-in-western-pacific-hoping-china-takes-notice.html</w:t>
        </w:r>
      </w:hyperlink>
      <w:r w:rsidRPr="00F92F12">
        <w:rPr>
          <w:rFonts w:ascii="Cambria Math" w:hAnsi="Cambria Math"/>
        </w:rPr>
        <w:t xml:space="preserve"> , MRV)</w:t>
      </w:r>
    </w:p>
    <w:p w:rsidR="00B719A1" w:rsidRPr="00F92F12" w:rsidRDefault="00B719A1" w:rsidP="00B719A1">
      <w:pPr>
        <w:rPr>
          <w:rFonts w:ascii="Cambria Math" w:hAnsi="Cambria Math"/>
        </w:rPr>
      </w:pPr>
    </w:p>
    <w:p w:rsidR="00B719A1" w:rsidRPr="00F92F12" w:rsidRDefault="00B719A1" w:rsidP="00B719A1">
      <w:pPr>
        <w:rPr>
          <w:rFonts w:ascii="Cambria Math" w:hAnsi="Cambria Math"/>
        </w:rPr>
      </w:pPr>
      <w:r w:rsidRPr="00F92F12">
        <w:rPr>
          <w:rFonts w:ascii="Cambria Math" w:hAnsi="Cambria Math"/>
        </w:rPr>
        <w:t xml:space="preserve">BEIJING — </w:t>
      </w:r>
      <w:proofErr w:type="gramStart"/>
      <w:r w:rsidRPr="00F92F12">
        <w:rPr>
          <w:rFonts w:ascii="Cambria Math" w:hAnsi="Cambria Math"/>
          <w:u w:val="single"/>
        </w:rPr>
        <w:t>In</w:t>
      </w:r>
      <w:proofErr w:type="gramEnd"/>
      <w:r w:rsidRPr="00F92F12">
        <w:rPr>
          <w:rFonts w:ascii="Cambria Math" w:hAnsi="Cambria Math"/>
          <w:u w:val="single"/>
        </w:rPr>
        <w:t xml:space="preserve"> a show of strength before an international court’s ruling on China’s claims in the South China Sea, the United States Navy sent two aircraft carriers and their accompanying ships on training drills in the western Pacific Ocean</w:t>
      </w:r>
      <w:r w:rsidRPr="00F92F12">
        <w:rPr>
          <w:rFonts w:ascii="Cambria Math" w:hAnsi="Cambria Math"/>
        </w:rPr>
        <w:t xml:space="preserve"> on Saturday. The carriers John C. Stennis and Ronald Reagan sailed close together in the Philippine Sea as part of air defense and sea surveillance operations that involved 12,000 sailors, 140 aircraft and six smaller warships, the United States Pacific Fleet in Hawaii said in a statement. “</w:t>
      </w:r>
      <w:r w:rsidRPr="00F92F12">
        <w:rPr>
          <w:rFonts w:ascii="Cambria Math" w:hAnsi="Cambria Math"/>
          <w:u w:val="single"/>
        </w:rPr>
        <w:t>We must take advantage of these opportunities to practice war-fighting techniques that are required to prevail in modern naval operations,”</w:t>
      </w:r>
      <w:r w:rsidRPr="00F92F12">
        <w:rPr>
          <w:rFonts w:ascii="Cambria Math" w:hAnsi="Cambria Math"/>
        </w:rPr>
        <w:t xml:space="preserve"> Rear Adm. John D. Alexander said in a statement. The operations occurred on the eastern side of the Philippines, in a body of water that is not adjacent to the South China Sea but is close, a spokesman for the Pacific Fleet said. </w:t>
      </w:r>
      <w:r w:rsidRPr="00F92F12">
        <w:rPr>
          <w:rFonts w:ascii="Cambria Math" w:hAnsi="Cambria Math"/>
          <w:u w:val="single"/>
        </w:rPr>
        <w:t xml:space="preserve">China seeks to dominate the western Pacific Ocean as part of its long-term strategy, American strategists say. The message of the exercise by the two carriers and their attendant warships was unmistakable, and the timing was deliberate, </w:t>
      </w:r>
      <w:r w:rsidRPr="00F92F12">
        <w:rPr>
          <w:rFonts w:ascii="Cambria Math" w:hAnsi="Cambria Math"/>
        </w:rPr>
        <w:t>said an American official familiar with the planning of the operation who spoke on the condition of anonymity because he was not authorized to speak publicly on the matter. It could have been conducted later, he said.</w:t>
      </w:r>
    </w:p>
    <w:p w:rsidR="00B719A1" w:rsidRPr="00F92F12" w:rsidRDefault="00B719A1" w:rsidP="00B719A1">
      <w:pPr>
        <w:rPr>
          <w:rFonts w:ascii="Cambria Math" w:hAnsi="Cambria Math"/>
        </w:rPr>
      </w:pPr>
    </w:p>
    <w:p w:rsidR="00B719A1" w:rsidRPr="00F92F12" w:rsidRDefault="00B719A1" w:rsidP="00B719A1">
      <w:pPr>
        <w:pStyle w:val="Heading4"/>
        <w:rPr>
          <w:rFonts w:ascii="Cambria Math" w:hAnsi="Cambria Math"/>
        </w:rPr>
      </w:pPr>
      <w:r w:rsidRPr="00F92F12">
        <w:rPr>
          <w:rFonts w:ascii="Cambria Math" w:hAnsi="Cambria Math"/>
        </w:rPr>
        <w:t>Possible conflict between US and China in South China Sea means cooperation is not working</w:t>
      </w:r>
    </w:p>
    <w:p w:rsidR="00B719A1" w:rsidRPr="00F92F12" w:rsidRDefault="00B719A1" w:rsidP="00B719A1">
      <w:pPr>
        <w:rPr>
          <w:rFonts w:ascii="Cambria Math" w:hAnsi="Cambria Math"/>
        </w:rPr>
      </w:pPr>
      <w:r w:rsidRPr="00F92F12">
        <w:rPr>
          <w:rStyle w:val="Style13ptBold"/>
          <w:rFonts w:ascii="Cambria Math" w:hAnsi="Cambria Math"/>
        </w:rPr>
        <w:t>Associated Press, 6-21</w:t>
      </w:r>
      <w:r w:rsidRPr="00F92F12">
        <w:rPr>
          <w:rFonts w:ascii="Cambria Math" w:hAnsi="Cambria Math"/>
        </w:rPr>
        <w:t xml:space="preserve">-2016, ("Duterte Asks US on Sea Feud </w:t>
      </w:r>
      <w:proofErr w:type="gramStart"/>
      <w:r w:rsidRPr="00F92F12">
        <w:rPr>
          <w:rFonts w:ascii="Cambria Math" w:hAnsi="Cambria Math"/>
        </w:rPr>
        <w:t>With</w:t>
      </w:r>
      <w:proofErr w:type="gramEnd"/>
      <w:r w:rsidRPr="00F92F12">
        <w:rPr>
          <w:rFonts w:ascii="Cambria Math" w:hAnsi="Cambria Math"/>
        </w:rPr>
        <w:t xml:space="preserve"> China,' Are You With Us?'," AP, </w:t>
      </w:r>
      <w:hyperlink r:id="rId202" w:history="1">
        <w:r w:rsidRPr="00F92F12">
          <w:rPr>
            <w:rStyle w:val="Hyperlink"/>
            <w:rFonts w:ascii="Cambria Math" w:hAnsi="Cambria Math"/>
          </w:rPr>
          <w:t>http://www.nytimes.com/aponline/2016/06/21/world/asia/ap-as-philippines-duterte.html</w:t>
        </w:r>
      </w:hyperlink>
      <w:r w:rsidRPr="00F92F12">
        <w:rPr>
          <w:rFonts w:ascii="Cambria Math" w:hAnsi="Cambria Math"/>
        </w:rPr>
        <w:t xml:space="preserve"> , MRV)</w:t>
      </w:r>
    </w:p>
    <w:p w:rsidR="00B719A1" w:rsidRPr="00F92F12" w:rsidRDefault="00B719A1" w:rsidP="00B719A1">
      <w:pPr>
        <w:rPr>
          <w:rFonts w:ascii="Cambria Math" w:hAnsi="Cambria Math"/>
        </w:rPr>
      </w:pPr>
    </w:p>
    <w:p w:rsidR="00B719A1" w:rsidRPr="00F92F12" w:rsidRDefault="00B719A1" w:rsidP="00B719A1">
      <w:pPr>
        <w:rPr>
          <w:rFonts w:ascii="Cambria Math" w:hAnsi="Cambria Math"/>
          <w:sz w:val="16"/>
        </w:rPr>
      </w:pPr>
      <w:r w:rsidRPr="00F92F12">
        <w:rPr>
          <w:rFonts w:ascii="Cambria Math" w:hAnsi="Cambria Math"/>
          <w:sz w:val="16"/>
        </w:rPr>
        <w:t xml:space="preserve">MANILA, Philippines — </w:t>
      </w:r>
      <w:proofErr w:type="gramStart"/>
      <w:r w:rsidRPr="00F92F12">
        <w:rPr>
          <w:rFonts w:ascii="Cambria Math" w:hAnsi="Cambria Math"/>
          <w:sz w:val="16"/>
        </w:rPr>
        <w:t>The</w:t>
      </w:r>
      <w:proofErr w:type="gramEnd"/>
      <w:r w:rsidRPr="00F92F12">
        <w:rPr>
          <w:rFonts w:ascii="Cambria Math" w:hAnsi="Cambria Math"/>
          <w:sz w:val="16"/>
        </w:rPr>
        <w:t xml:space="preserve"> Philippine president-elect said Tuesday he recently asked the U.S. ambassador whether </w:t>
      </w:r>
      <w:r w:rsidRPr="00F92F12">
        <w:rPr>
          <w:rFonts w:ascii="Cambria Math" w:hAnsi="Cambria Math"/>
          <w:u w:val="single"/>
        </w:rPr>
        <w:t xml:space="preserve">Washington will support the Philippines in case of a possible confrontation with China in the disputed South China Sea. </w:t>
      </w:r>
      <w:r w:rsidRPr="00F92F12">
        <w:rPr>
          <w:rFonts w:ascii="Cambria Math" w:hAnsi="Cambria Math"/>
          <w:sz w:val="16"/>
        </w:rPr>
        <w:t xml:space="preserve">Rodrigo Duterte suggested in a speech in a business forum in southern Davao city that a 1951 Mutual Defense Treaty between the allies does not automatically oblige </w:t>
      </w:r>
      <w:r w:rsidRPr="00F92F12">
        <w:rPr>
          <w:rFonts w:ascii="Cambria Math" w:hAnsi="Cambria Math"/>
          <w:u w:val="single"/>
        </w:rPr>
        <w:t>Washington to immediately help if the Philippines gets into a confrontation with China over a territorial conflict</w:t>
      </w:r>
      <w:r w:rsidRPr="00F92F12">
        <w:rPr>
          <w:rFonts w:ascii="Cambria Math" w:hAnsi="Cambria Math"/>
          <w:sz w:val="16"/>
        </w:rPr>
        <w:t xml:space="preserve">. Duterte said he asked U.S. Ambassador Philip Goldberg in a recent meeting, "Are you with us or are you not with us?" adding that Goldberg responded, "Only if you are attacked." </w:t>
      </w:r>
      <w:r w:rsidRPr="00F92F12">
        <w:rPr>
          <w:rFonts w:ascii="Cambria Math" w:hAnsi="Cambria Math"/>
          <w:u w:val="single"/>
        </w:rPr>
        <w:t>The treaty says each country will "act to meet the common dangers" if one is attacked. Filipino officials have asked in the past whether the U.S. would help if the Philippines gets into a confrontation with China over disputed territories in the South China Sea</w:t>
      </w:r>
      <w:r w:rsidRPr="00F92F12">
        <w:rPr>
          <w:rFonts w:ascii="Cambria Math" w:hAnsi="Cambria Math"/>
          <w:sz w:val="16"/>
        </w:rPr>
        <w:t xml:space="preserve">. The U.S. takes no sides in the long-unresolved territorial disputes. Goldberg hasn't commented publicly on his meeting with Duterte. </w:t>
      </w:r>
      <w:r w:rsidRPr="00F92F12">
        <w:rPr>
          <w:rFonts w:ascii="Cambria Math" w:hAnsi="Cambria Math"/>
          <w:u w:val="single"/>
        </w:rPr>
        <w:t>The long-simmering disputes involving China, the Philippines, Vietnam, Malaysia, Taiwan and Brunei have escalated after Beijing transformed seven disputed reefs into islands, including three with aircraft runways, in the South China Sea</w:t>
      </w:r>
      <w:r w:rsidRPr="00F92F12">
        <w:rPr>
          <w:rFonts w:ascii="Cambria Math" w:hAnsi="Cambria Math"/>
          <w:sz w:val="16"/>
        </w:rPr>
        <w:t xml:space="preserve">. Some fear </w:t>
      </w:r>
      <w:r w:rsidRPr="00F92F12">
        <w:rPr>
          <w:rFonts w:ascii="Cambria Math" w:hAnsi="Cambria Math"/>
          <w:u w:val="single"/>
        </w:rPr>
        <w:t>China can use the islands militarily to reinforce its claims and intimidate rival claimants</w:t>
      </w:r>
      <w:r w:rsidRPr="00F92F12">
        <w:rPr>
          <w:rFonts w:ascii="Cambria Math" w:hAnsi="Cambria Math"/>
          <w:sz w:val="16"/>
        </w:rPr>
        <w:t>. Under outgoing President Benigno Aquino III, the Philippines challenged the validity of China's vast claims under the 1982 United Nations Convention on the Law of the Sea before an international arbitration tribunal, which is expected to hand down a ruling soon.</w:t>
      </w:r>
    </w:p>
    <w:p w:rsidR="00B719A1" w:rsidRPr="00F92F12" w:rsidRDefault="00B719A1" w:rsidP="00B719A1">
      <w:pPr>
        <w:rPr>
          <w:rFonts w:ascii="Cambria Math" w:hAnsi="Cambria Math"/>
        </w:rPr>
      </w:pPr>
    </w:p>
    <w:p w:rsidR="00B719A1" w:rsidRPr="00F92F12" w:rsidRDefault="00B719A1" w:rsidP="00B719A1">
      <w:pPr>
        <w:pStyle w:val="Heading3"/>
        <w:rPr>
          <w:rFonts w:ascii="Cambria Math" w:hAnsi="Cambria Math"/>
        </w:rPr>
      </w:pPr>
      <w:r w:rsidRPr="00F92F12">
        <w:rPr>
          <w:rFonts w:ascii="Cambria Math" w:hAnsi="Cambria Math"/>
        </w:rPr>
        <w:t>Space</w:t>
      </w:r>
    </w:p>
    <w:p w:rsidR="00B719A1" w:rsidRPr="00F92F12" w:rsidRDefault="00B719A1" w:rsidP="00B719A1">
      <w:pPr>
        <w:pStyle w:val="Heading4"/>
        <w:rPr>
          <w:rFonts w:ascii="Cambria Math" w:hAnsi="Cambria Math"/>
        </w:rPr>
      </w:pPr>
      <w:r w:rsidRPr="00F92F12">
        <w:rPr>
          <w:rFonts w:ascii="Cambria Math" w:hAnsi="Cambria Math"/>
        </w:rPr>
        <w:t>U.S.-China cooperation bad for space exploration</w:t>
      </w:r>
    </w:p>
    <w:p w:rsidR="00B719A1" w:rsidRPr="00F92F12" w:rsidRDefault="00B719A1" w:rsidP="00B719A1">
      <w:pPr>
        <w:rPr>
          <w:rFonts w:ascii="Cambria Math" w:hAnsi="Cambria Math"/>
        </w:rPr>
      </w:pPr>
      <w:r w:rsidRPr="00F92F12">
        <w:rPr>
          <w:rFonts w:ascii="Cambria Math" w:hAnsi="Cambria Math"/>
        </w:rPr>
        <w:t xml:space="preserve">Jim </w:t>
      </w:r>
      <w:r w:rsidRPr="00F92F12">
        <w:rPr>
          <w:rStyle w:val="Style13ptBold"/>
          <w:rFonts w:ascii="Cambria Math" w:hAnsi="Cambria Math"/>
        </w:rPr>
        <w:t>Siegel</w:t>
      </w:r>
      <w:r w:rsidRPr="00F92F12">
        <w:rPr>
          <w:rFonts w:ascii="Cambria Math" w:hAnsi="Cambria Math"/>
        </w:rPr>
        <w:t xml:space="preserve">, </w:t>
      </w:r>
      <w:r w:rsidRPr="00F92F12">
        <w:rPr>
          <w:rStyle w:val="Style13ptBold"/>
          <w:rFonts w:ascii="Cambria Math" w:hAnsi="Cambria Math"/>
        </w:rPr>
        <w:t>2016,</w:t>
      </w:r>
      <w:r w:rsidRPr="00F92F12">
        <w:rPr>
          <w:rFonts w:ascii="Cambria Math" w:hAnsi="Cambria Math"/>
        </w:rPr>
        <w:t xml:space="preserve"> ("The Win-Lose of US-China Space Cooperation (China Wins; US Loses)," AmericaSpace, </w:t>
      </w:r>
      <w:hyperlink r:id="rId203" w:history="1">
        <w:r w:rsidRPr="00F92F12">
          <w:rPr>
            <w:rStyle w:val="Hyperlink"/>
            <w:rFonts w:ascii="Cambria Math" w:hAnsi="Cambria Math"/>
          </w:rPr>
          <w:t>http://www.americaspace.com/?p=38668</w:t>
        </w:r>
      </w:hyperlink>
      <w:r w:rsidRPr="00F92F12">
        <w:rPr>
          <w:rFonts w:ascii="Cambria Math" w:hAnsi="Cambria Math"/>
        </w:rPr>
        <w:t xml:space="preserve"> , MRV)</w:t>
      </w:r>
    </w:p>
    <w:p w:rsidR="00B719A1" w:rsidRPr="00F92F12" w:rsidRDefault="00B719A1" w:rsidP="00B719A1">
      <w:pPr>
        <w:rPr>
          <w:rFonts w:ascii="Cambria Math" w:hAnsi="Cambria Math"/>
        </w:rPr>
      </w:pPr>
    </w:p>
    <w:p w:rsidR="00B719A1" w:rsidRPr="00F92F12" w:rsidRDefault="00B719A1" w:rsidP="00B719A1">
      <w:pPr>
        <w:rPr>
          <w:rFonts w:ascii="Cambria Math" w:hAnsi="Cambria Math"/>
          <w:sz w:val="16"/>
        </w:rPr>
      </w:pPr>
      <w:r w:rsidRPr="00F92F12">
        <w:rPr>
          <w:rFonts w:ascii="Cambria Math" w:hAnsi="Cambria Math"/>
          <w:sz w:val="16"/>
        </w:rPr>
        <w:t xml:space="preserve">I, therefore, respectfully disagree with U.S.-China space partnership advocates such as Joan Johnson-Freese, a professor of national security affairs at the Naval War College and author of numerous books on space. She recently noted, </w:t>
      </w:r>
      <w:proofErr w:type="gramStart"/>
      <w:r w:rsidRPr="00F92F12">
        <w:rPr>
          <w:rFonts w:ascii="Cambria Math" w:hAnsi="Cambria Math"/>
          <w:b/>
          <w:u w:val="single"/>
        </w:rPr>
        <w:t>“ If</w:t>
      </w:r>
      <w:proofErr w:type="gramEnd"/>
      <w:r w:rsidRPr="00F92F12">
        <w:rPr>
          <w:rFonts w:ascii="Cambria Math" w:hAnsi="Cambria Math"/>
          <w:b/>
          <w:u w:val="single"/>
        </w:rPr>
        <w:t xml:space="preserve"> one believes that China is inherently a threat to the United States, then the adage ‘keep your friends close and your enemies closer’ comes to mind. The script for U.S.-China relations—and space relations in particular—is constantly evolving. The United States can influence the direction, but only if we engage and persuade the Chinese to engage with us. It’s one way of preventing a scenario of a galactic Wild West in which China has become the world’s leader in space.</w:t>
      </w:r>
      <w:r w:rsidRPr="00F92F12">
        <w:rPr>
          <w:rFonts w:ascii="Cambria Math" w:hAnsi="Cambria Math"/>
          <w:sz w:val="16"/>
        </w:rPr>
        <w:t>”</w:t>
      </w:r>
    </w:p>
    <w:p w:rsidR="00B719A1" w:rsidRPr="00F92F12" w:rsidRDefault="00B719A1" w:rsidP="00B719A1">
      <w:pPr>
        <w:pStyle w:val="Heading2"/>
        <w:rPr>
          <w:rFonts w:ascii="Cambria Math" w:hAnsi="Cambria Math"/>
        </w:rPr>
      </w:pPr>
      <w:r w:rsidRPr="00F92F12">
        <w:rPr>
          <w:rFonts w:ascii="Cambria Math" w:hAnsi="Cambria Math"/>
        </w:rPr>
        <w:t>Research for Later</w:t>
      </w:r>
    </w:p>
    <w:p w:rsidR="00B719A1" w:rsidRPr="00F92F12" w:rsidRDefault="00B719A1" w:rsidP="00B719A1">
      <w:pPr>
        <w:rPr>
          <w:rFonts w:ascii="Cambria Math" w:hAnsi="Cambria Math"/>
        </w:rPr>
      </w:pPr>
      <w:r w:rsidRPr="00F92F12">
        <w:rPr>
          <w:rFonts w:ascii="Cambria Math" w:hAnsi="Cambria Math"/>
        </w:rPr>
        <w:t>http://www.state.gov/r/pa/prs/ps/2016/06/258146.htm</w:t>
      </w:r>
    </w:p>
    <w:p w:rsidR="00B719A1" w:rsidRDefault="00B719A1" w:rsidP="00B719A1">
      <w:pPr>
        <w:pStyle w:val="Heading1"/>
      </w:pPr>
      <w:r>
        <w:t>Josh Weintraub</w:t>
      </w:r>
    </w:p>
    <w:p w:rsidR="00B719A1" w:rsidRPr="00260B74" w:rsidRDefault="00B719A1" w:rsidP="00B719A1">
      <w:pPr>
        <w:pStyle w:val="Heading3"/>
      </w:pPr>
      <w:r w:rsidRPr="00260B74">
        <w:t>Healthcare</w:t>
      </w:r>
      <w:r>
        <w:t xml:space="preserve"> Coop</w:t>
      </w:r>
    </w:p>
    <w:p w:rsidR="00B719A1" w:rsidRPr="00260B74" w:rsidRDefault="00B719A1" w:rsidP="00B719A1">
      <w:pPr>
        <w:pStyle w:val="Heading4"/>
      </w:pPr>
      <w:r w:rsidRPr="00260B74">
        <w:t>Chinese healthcare sector expanding now – perfect time for the US to cooperate on providing all with necesarry resources [re-tag later]</w:t>
      </w:r>
    </w:p>
    <w:p w:rsidR="00B719A1" w:rsidRPr="00260B74" w:rsidRDefault="00B719A1" w:rsidP="00B719A1">
      <w:pPr>
        <w:rPr>
          <w:sz w:val="20"/>
        </w:rPr>
      </w:pPr>
      <w:r w:rsidRPr="00260B74">
        <w:rPr>
          <w:sz w:val="20"/>
        </w:rPr>
        <w:t xml:space="preserve">Yanzhong </w:t>
      </w:r>
      <w:r w:rsidRPr="00260B74">
        <w:rPr>
          <w:rStyle w:val="Style13ptBold"/>
          <w:sz w:val="24"/>
        </w:rPr>
        <w:t>Huang 3/22</w:t>
      </w:r>
      <w:r w:rsidRPr="00260B74">
        <w:rPr>
          <w:sz w:val="20"/>
        </w:rPr>
        <w:t xml:space="preserve">, Senior Fellow for Global Health at the Council on Foreign Relations and a professor at Seton Hall University’s School of Diplomacy. He is also the founding editor of Global Health Governanc, “Prospects of U.S.-China Cooperation over Healthcare”, China-US Focus, 3/22/16, </w:t>
      </w:r>
      <w:hyperlink r:id="rId204" w:history="1">
        <w:r w:rsidRPr="00260B74">
          <w:rPr>
            <w:rStyle w:val="Hyperlink"/>
            <w:sz w:val="20"/>
          </w:rPr>
          <w:t>http://www.chinausfocus.com/political-social-development/prospects-of-u-s-china-cooperation-over-healthcare/</w:t>
        </w:r>
      </w:hyperlink>
    </w:p>
    <w:p w:rsidR="00B719A1" w:rsidRPr="00260B74" w:rsidRDefault="00B719A1" w:rsidP="00B719A1">
      <w:pPr>
        <w:rPr>
          <w:sz w:val="14"/>
        </w:rPr>
      </w:pPr>
      <w:r w:rsidRPr="00260B74">
        <w:rPr>
          <w:rStyle w:val="StyleUnderline"/>
          <w:sz w:val="20"/>
        </w:rPr>
        <w:t>Unlike security</w:t>
      </w:r>
      <w:r w:rsidRPr="00260B74">
        <w:rPr>
          <w:sz w:val="14"/>
        </w:rPr>
        <w:t xml:space="preserve">-related issue areas, the dynamic </w:t>
      </w:r>
      <w:r w:rsidRPr="00260B74">
        <w:rPr>
          <w:rStyle w:val="StyleUnderline"/>
          <w:sz w:val="20"/>
        </w:rPr>
        <w:t>of U.S.-China health cooperation is largely insulated from the fluctuations of domestic politics</w:t>
      </w:r>
      <w:r w:rsidRPr="00260B74">
        <w:rPr>
          <w:sz w:val="14"/>
        </w:rPr>
        <w:t xml:space="preserve"> and strategic foundations. Indeed, even in the post-Cold War era</w:t>
      </w:r>
      <w:r w:rsidRPr="00260B74">
        <w:rPr>
          <w:rStyle w:val="StyleUnderline"/>
          <w:sz w:val="20"/>
        </w:rPr>
        <w:t>, U.S.-China health cooperation continues to grow in breadth and depth</w:t>
      </w:r>
      <w:r w:rsidRPr="00260B74">
        <w:rPr>
          <w:sz w:val="14"/>
        </w:rPr>
        <w:t xml:space="preserve">. In part, this is </w:t>
      </w:r>
      <w:r w:rsidRPr="00260B74">
        <w:rPr>
          <w:rStyle w:val="StyleUnderline"/>
          <w:sz w:val="20"/>
        </w:rPr>
        <w:t>because health is a politically less sensitive area</w:t>
      </w:r>
      <w:r w:rsidRPr="00260B74">
        <w:rPr>
          <w:sz w:val="14"/>
        </w:rPr>
        <w:t xml:space="preserve"> where each side feels strongly about. </w:t>
      </w:r>
      <w:r w:rsidRPr="00260B74">
        <w:rPr>
          <w:rStyle w:val="StyleUnderline"/>
          <w:sz w:val="20"/>
        </w:rPr>
        <w:t>Shared health concerns challenge the two countries to promote jointly the welfare of their people</w:t>
      </w:r>
      <w:r w:rsidRPr="00260B74">
        <w:rPr>
          <w:sz w:val="14"/>
        </w:rPr>
        <w:t xml:space="preserve">. Already, we have seen effective bilateral cooperation under way in HIV/AIDS prevention and control, in food and drugs safety, and in addressing international public health emergencies. </w:t>
      </w:r>
      <w:r w:rsidRPr="00260B74">
        <w:rPr>
          <w:rStyle w:val="StyleUnderline"/>
          <w:sz w:val="20"/>
        </w:rPr>
        <w:t>Transformation in both countries’ healthcare sectors are generating extra business opportunities.</w:t>
      </w:r>
      <w:r w:rsidRPr="00260B74">
        <w:rPr>
          <w:sz w:val="14"/>
        </w:rPr>
        <w:t xml:space="preserve">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t>
      </w:r>
      <w:r w:rsidRPr="00260B74">
        <w:rPr>
          <w:rStyle w:val="StyleUnderline"/>
          <w:sz w:val="20"/>
        </w:rPr>
        <w:t>With the government targeting healthcare as a social and strategic priority, the healthcare market is rapidly expanding.</w:t>
      </w:r>
      <w:r w:rsidRPr="00260B74">
        <w:rPr>
          <w:sz w:val="14"/>
        </w:rPr>
        <w:t xml:space="preserve"> China now trails the United States as the second largest market of health industry in the world. It is estimated that </w:t>
      </w:r>
      <w:r w:rsidRPr="00260B74">
        <w:rPr>
          <w:rStyle w:val="StyleUnderline"/>
          <w:sz w:val="20"/>
        </w:rPr>
        <w:t>five years from now the size of China’s health service industry</w:t>
      </w:r>
      <w:r w:rsidRPr="00260B74">
        <w:rPr>
          <w:sz w:val="14"/>
        </w:rPr>
        <w:t>—which covers medical care, pharmaceutical products, healthcare products, medical devices, and health management—</w:t>
      </w:r>
      <w:r w:rsidRPr="00260B74">
        <w:rPr>
          <w:rStyle w:val="StyleUnderline"/>
          <w:sz w:val="20"/>
        </w:rPr>
        <w:t>would reach 8 trillion RMB</w:t>
      </w:r>
      <w:r w:rsidRPr="00260B74">
        <w:rPr>
          <w:sz w:val="14"/>
        </w:rPr>
        <w:t xml:space="preserve"> (or $1.3 trillion), up from less than 1.7 trillion RMB in 2012. This would mean an </w:t>
      </w:r>
      <w:r w:rsidRPr="00260B74">
        <w:rPr>
          <w:rStyle w:val="StyleUnderline"/>
          <w:sz w:val="20"/>
        </w:rPr>
        <w:t>annual growth rate of 21 percent between 2012 and 2020</w:t>
      </w:r>
      <w:r w:rsidRPr="00260B74">
        <w:rPr>
          <w:sz w:val="14"/>
        </w:rPr>
        <w:t xml:space="preserve">. But U.S.-China cooperation in healthcare is not just about market opportunities: </w:t>
      </w:r>
      <w:r w:rsidRPr="00260B74">
        <w:rPr>
          <w:rStyle w:val="StyleUnderline"/>
          <w:sz w:val="20"/>
        </w:rPr>
        <w:t>it is also about</w:t>
      </w:r>
      <w:r w:rsidRPr="00260B74">
        <w:rPr>
          <w:sz w:val="14"/>
        </w:rPr>
        <w:t xml:space="preserve"> how to </w:t>
      </w:r>
      <w:r w:rsidRPr="00260B74">
        <w:rPr>
          <w:rStyle w:val="StyleUnderline"/>
          <w:sz w:val="20"/>
        </w:rPr>
        <w:t>improve health and well-being of the people in both countries.</w:t>
      </w:r>
      <w:r w:rsidRPr="00260B74">
        <w:rPr>
          <w:sz w:val="14"/>
        </w:rPr>
        <w:t xml:space="preserve"> The two objectives are not necessarily mutually exclusive, but w</w:t>
      </w:r>
      <w:r w:rsidRPr="00260B74">
        <w:rPr>
          <w:rStyle w:val="StyleUnderline"/>
          <w:sz w:val="20"/>
        </w:rPr>
        <w:t>ithout proper regulation and balance of interests, single-minded pursuit of business opportunities may exacerbate the problem of affordability</w:t>
      </w:r>
      <w:r w:rsidRPr="00260B74">
        <w:rPr>
          <w:sz w:val="14"/>
        </w:rPr>
        <w:t xml:space="preserve">, thereby </w:t>
      </w:r>
      <w:r w:rsidRPr="00260B74">
        <w:rPr>
          <w:rStyle w:val="StyleUnderline"/>
          <w:sz w:val="20"/>
        </w:rPr>
        <w:t>defeating the</w:t>
      </w:r>
      <w:r w:rsidRPr="00260B74">
        <w:rPr>
          <w:sz w:val="14"/>
        </w:rPr>
        <w:t xml:space="preserve"> very </w:t>
      </w:r>
      <w:r w:rsidRPr="00260B74">
        <w:rPr>
          <w:rStyle w:val="StyleUnderline"/>
          <w:sz w:val="20"/>
        </w:rPr>
        <w:t xml:space="preserve">purpose of the </w:t>
      </w:r>
      <w:r w:rsidRPr="00260B74">
        <w:rPr>
          <w:sz w:val="14"/>
        </w:rPr>
        <w:t>healthcare</w:t>
      </w:r>
      <w:r w:rsidRPr="00260B74">
        <w:rPr>
          <w:rStyle w:val="StyleUnderline"/>
          <w:sz w:val="20"/>
        </w:rPr>
        <w:t xml:space="preserve"> reform</w:t>
      </w:r>
      <w:r w:rsidRPr="00260B74">
        <w:rPr>
          <w:sz w:val="14"/>
        </w:rPr>
        <w:t xml:space="preserve">. Already, demographic and epidemiological transitions against the background of moving toward universal health coverage have raised concerns regarding financing and cost control in both countries. The growing </w:t>
      </w:r>
      <w:r w:rsidRPr="00260B74">
        <w:rPr>
          <w:rStyle w:val="StyleUnderline"/>
          <w:sz w:val="20"/>
        </w:rPr>
        <w:t>cost of healthcare highlights the importance of cooperation in preventive care</w:t>
      </w:r>
      <w:r w:rsidRPr="00260B74">
        <w:rPr>
          <w:sz w:val="14"/>
        </w:rPr>
        <w:t>. Over the past years</w:t>
      </w:r>
      <w:r w:rsidRPr="00260B74">
        <w:rPr>
          <w:rStyle w:val="StyleUnderline"/>
          <w:sz w:val="20"/>
        </w:rPr>
        <w:t>, both countries have been collaborating over tobacco control research and tobacco surveillance. But the areas of cooperation can be further expanded to include health management, environmental health, healthy life style promotion, and encouraging the private sector and social forces in health education and risk reduction</w:t>
      </w:r>
      <w:r w:rsidRPr="00260B74">
        <w:rPr>
          <w:sz w:val="14"/>
        </w:rPr>
        <w:t xml:space="preserve">. Unrealized potential for </w:t>
      </w:r>
      <w:r w:rsidRPr="00260B74">
        <w:rPr>
          <w:rStyle w:val="StyleUnderline"/>
          <w:sz w:val="20"/>
        </w:rPr>
        <w:t>cooperation can also be found in research and development (R&amp;D).</w:t>
      </w:r>
      <w:r w:rsidRPr="00260B74">
        <w:rPr>
          <w:sz w:val="14"/>
        </w:rPr>
        <w:t xml:space="preserve"> With an annual output of 800,000 tons of pharmaceutical ingredients, </w:t>
      </w:r>
      <w:r w:rsidRPr="00260B74">
        <w:rPr>
          <w:rStyle w:val="StyleUnderline"/>
          <w:sz w:val="20"/>
        </w:rPr>
        <w:t>China is the world’s leader in global active pharmaceutical ingredient (API) manufacturing and exports</w:t>
      </w:r>
      <w:r w:rsidRPr="00260B74">
        <w:rPr>
          <w:sz w:val="14"/>
        </w:rPr>
        <w:t xml:space="preserve">. Its ability to produce and supply APIs is of critical importance to formulators in the United States. Furthermore, more than 500 contract research organizations (CROs) in China are providing preclinical and clinical research services to multinational pharmaceuticals. The complementarity between the two robust pharmaceutical industries opens doors for cooperation in the development of vaccines and new drugs for addressing public health emergencies. </w:t>
      </w:r>
      <w:r w:rsidRPr="00260B74">
        <w:rPr>
          <w:rStyle w:val="StyleUnderline"/>
          <w:sz w:val="20"/>
        </w:rPr>
        <w:t>Each side is keenly aware of the importance of surge capacity during a disease outbreak: life-saving vaccines and treatments must be made available for a large population in a very short period of time</w:t>
      </w:r>
      <w:r w:rsidRPr="00260B74">
        <w:rPr>
          <w:sz w:val="14"/>
        </w:rPr>
        <w:t xml:space="preserve">. </w:t>
      </w:r>
      <w:r w:rsidRPr="00260B74">
        <w:rPr>
          <w:rStyle w:val="StyleUnderline"/>
          <w:sz w:val="20"/>
        </w:rPr>
        <w:t xml:space="preserve">United States is a leader in innovation, but it may not be able to rapidly produce enough amount of vaccines or medicines to meet the demand. </w:t>
      </w:r>
      <w:r w:rsidRPr="00260B74">
        <w:rPr>
          <w:sz w:val="14"/>
        </w:rPr>
        <w:t>For example, Zmapp (a cocktail of antibodies developed by American scientists) was the most promising Ebola therapy, but a limited supply of the medicine was quickly exhausted during the 2014 Ebola outbreak. Thanks to the Chinese government grants and a licensing agreement with the drug’s intellectual property (IP) rights holder, a small private Chinese Company, Beijing Mabworks, raced ahead and produced about 100 doses of MIL77, making more life-saving drugs available in the Western Africa. Indeed, MIL77 is believed to have saved the life of a British military nurse in March 2015.</w:t>
      </w:r>
    </w:p>
    <w:p w:rsidR="00B719A1" w:rsidRPr="00260B74" w:rsidRDefault="00B719A1" w:rsidP="00B719A1">
      <w:pPr>
        <w:pStyle w:val="Heading4"/>
      </w:pPr>
      <w:r>
        <w:t>China has a 5-year plan to fix healthcare but is having problems with government funding – US government and businesses should cooperate to provide healthcare to all people</w:t>
      </w:r>
    </w:p>
    <w:p w:rsidR="00B719A1" w:rsidRDefault="00B719A1" w:rsidP="00B719A1">
      <w:pPr>
        <w:rPr>
          <w:sz w:val="20"/>
        </w:rPr>
      </w:pPr>
      <w:r w:rsidRPr="00260B74">
        <w:rPr>
          <w:sz w:val="20"/>
        </w:rPr>
        <w:t xml:space="preserve">Yanzhong </w:t>
      </w:r>
      <w:r w:rsidRPr="00260B74">
        <w:rPr>
          <w:rStyle w:val="Style13ptBold"/>
          <w:sz w:val="24"/>
        </w:rPr>
        <w:t>Huang 3/22</w:t>
      </w:r>
      <w:r w:rsidRPr="00260B74">
        <w:rPr>
          <w:sz w:val="20"/>
        </w:rPr>
        <w:t>, Senior Fellow for Global Health at the Council on Foreign Relations and a professor at Seton Hall University’s School of Diplomacy. He is also the founding editor of Global Health Governanc, “</w:t>
      </w:r>
      <w:r>
        <w:rPr>
          <w:sz w:val="20"/>
        </w:rPr>
        <w:t xml:space="preserve">, </w:t>
      </w:r>
      <w:r>
        <w:rPr>
          <w:i/>
          <w:sz w:val="20"/>
        </w:rPr>
        <w:t>Council on Foreign Relations</w:t>
      </w:r>
      <w:r>
        <w:rPr>
          <w:sz w:val="20"/>
        </w:rPr>
        <w:t xml:space="preserve">, 5/16/16, </w:t>
      </w:r>
      <w:hyperlink r:id="rId205" w:history="1">
        <w:r w:rsidRPr="00584517">
          <w:rPr>
            <w:rStyle w:val="Hyperlink"/>
            <w:sz w:val="20"/>
          </w:rPr>
          <w:t>http://www.cfr.org/health-policy-and-initiatives/chinas-healthcare-sector-us--china-health-cooperation/p37853</w:t>
        </w:r>
      </w:hyperlink>
    </w:p>
    <w:p w:rsidR="00B719A1" w:rsidRDefault="00B719A1" w:rsidP="00B719A1">
      <w:pPr>
        <w:rPr>
          <w:sz w:val="16"/>
        </w:rPr>
      </w:pPr>
      <w:r w:rsidRPr="00260B74">
        <w:rPr>
          <w:rStyle w:val="StyleUnderline"/>
        </w:rPr>
        <w:t>In testimony before the United States-China Economic and Security Commission on April 27, 2016, Yanzhong Huang discussed China’s 13th Five Year Plan in the context of China’s healthcare system</w:t>
      </w:r>
      <w:r w:rsidRPr="00260B74">
        <w:rPr>
          <w:sz w:val="16"/>
        </w:rPr>
        <w:t xml:space="preserve"> landscape, attempts at reform, and potential opportunities and challenges for collaboration between the United States and China in the healthcare sector. With regards to policy recommendations for the United States Congress, </w:t>
      </w:r>
      <w:r w:rsidRPr="00260B74">
        <w:rPr>
          <w:rStyle w:val="StyleUnderline"/>
        </w:rPr>
        <w:t>Huang emphasized the importance of proper regulation and balance of interests while recognizing the inherent dilemmas and contradictions within Beijing’s health policy</w:t>
      </w:r>
      <w:r w:rsidRPr="00260B74">
        <w:rPr>
          <w:sz w:val="16"/>
        </w:rPr>
        <w:t xml:space="preserve"> process that influence the operating environment for conducting future healthcare-related business in China. </w:t>
      </w:r>
      <w:r w:rsidRPr="00260B74">
        <w:rPr>
          <w:rStyle w:val="StyleUnderline"/>
        </w:rPr>
        <w:t>China’s current healthcare financing system is defined by disconnect between spending and demand</w:t>
      </w:r>
      <w:r w:rsidRPr="00260B74">
        <w:rPr>
          <w:sz w:val="16"/>
        </w:rPr>
        <w:t xml:space="preserve">, where government spending on healthcare relative to GDP is low given its 1.4 billion person population and high-income status since the implementation of market-oriented reforms that began during the 1980s. </w:t>
      </w:r>
      <w:r w:rsidRPr="00260B74">
        <w:rPr>
          <w:rStyle w:val="StyleUnderline"/>
        </w:rPr>
        <w:t xml:space="preserve">Although spending on healthcare has grown roughly 20 percent annually since the 2002-2003 SARS epidemic and 2008 global financial crisis, the burden of healthcare provision is largely placed on debt-ridden local governments that only receive 30 percent of tax revenues for healthcare while financing 70 percent of care. </w:t>
      </w:r>
      <w:r w:rsidRPr="00260B74">
        <w:rPr>
          <w:sz w:val="16"/>
        </w:rPr>
        <w:t>China’s 13th Five-Year Plan seeks to alleviate problems of affordability and accessibility of high-quality healthcare for those in remote areas and lower social strata. These problems are manifested in the growth of urban, high-tech medicine at the expense of rural primary care, as well as the utilization of state-owned public hospitals as revenue generating operations. T</w:t>
      </w:r>
      <w:r w:rsidRPr="00260B74">
        <w:rPr>
          <w:rStyle w:val="StyleUnderline"/>
        </w:rPr>
        <w:t>he Five Year Plan seeks to promote universal health coverage, refine healthcare financing mechanisms, and coordinate government, corporate, and individual responsibilities for healthcare provision</w:t>
      </w:r>
      <w:r w:rsidRPr="00260B74">
        <w:rPr>
          <w:sz w:val="16"/>
        </w:rPr>
        <w:t xml:space="preserve">. In addition, the plan advances a policy agenda that encourages the research and development of new drugs at higher profit margins than generics, but this could potentially come at the cost of affordable access. </w:t>
      </w:r>
      <w:r w:rsidRPr="00260B74">
        <w:rPr>
          <w:rStyle w:val="StyleUnderline"/>
        </w:rPr>
        <w:t>There are five main trends in Chinese society that will sustain the robust growth of China’s healthcare market</w:t>
      </w:r>
      <w:r w:rsidRPr="00260B74">
        <w:rPr>
          <w:sz w:val="16"/>
        </w:rPr>
        <w:t xml:space="preserve"> and business opportunities for U.S. pharmaceutical companies, hospital groups, and insurance companies in the region. </w:t>
      </w:r>
      <w:r w:rsidRPr="00260B74">
        <w:rPr>
          <w:rStyle w:val="StyleUnderline"/>
        </w:rPr>
        <w:t>First, the rising burden of noncommunicable diseases will increase the number of outpatient visits</w:t>
      </w:r>
      <w:r w:rsidRPr="00260B74">
        <w:rPr>
          <w:sz w:val="16"/>
        </w:rPr>
        <w:t xml:space="preserve">, hospitalizations, and overall medical spending. </w:t>
      </w:r>
      <w:r w:rsidRPr="00260B74">
        <w:rPr>
          <w:rStyle w:val="StyleUnderline"/>
        </w:rPr>
        <w:t>Second, a demographic shift towards older age and the abandonment of the one-child policy will increase demand for consumer health products</w:t>
      </w:r>
      <w:r w:rsidRPr="00260B74">
        <w:rPr>
          <w:sz w:val="16"/>
        </w:rPr>
        <w:t xml:space="preserve"> and home, community, and institution-based senior care. </w:t>
      </w:r>
      <w:r w:rsidRPr="00260B74">
        <w:rPr>
          <w:rStyle w:val="StyleUnderline"/>
        </w:rPr>
        <w:t>Third, rapid urbanization has led to more effective demand for healthcare by migrant workers, as well as social stratification</w:t>
      </w:r>
      <w:r w:rsidRPr="00260B74">
        <w:rPr>
          <w:sz w:val="16"/>
        </w:rPr>
        <w:t xml:space="preserve"> requiring private hospitals, high-tech devices, patented drugs, and commercial health insurers to cater to the wealthy’s needs. </w:t>
      </w:r>
      <w:r w:rsidRPr="00260B74">
        <w:rPr>
          <w:rStyle w:val="StyleUnderline"/>
        </w:rPr>
        <w:t>Fourth, the growing use of information technology will make mobile health technology for those in rural and remote areas</w:t>
      </w:r>
      <w:r w:rsidRPr="00260B74">
        <w:rPr>
          <w:sz w:val="16"/>
        </w:rPr>
        <w:t>. Las</w:t>
      </w:r>
      <w:r w:rsidRPr="00260B74">
        <w:rPr>
          <w:rStyle w:val="StyleUnderline"/>
        </w:rPr>
        <w:t xml:space="preserve">tly, reforms that relax restrictions on market entry and encouragine private overseas investment of capital in the biomedical, hospital, and pharmaceutical industries. </w:t>
      </w:r>
      <w:r w:rsidRPr="00260B74">
        <w:rPr>
          <w:sz w:val="16"/>
        </w:rPr>
        <w:t xml:space="preserve">There still remain major challenges for U.S. foreign investment in the Chinese healthcare industry. </w:t>
      </w:r>
      <w:r w:rsidRPr="00260B74">
        <w:rPr>
          <w:rStyle w:val="StyleUnderline"/>
        </w:rPr>
        <w:t>Even though almost half of all Chinese health facilities are foreign-owned, they only provide 10 percent of inpatient and outpatient care</w:t>
      </w:r>
      <w:r w:rsidRPr="00260B74">
        <w:rPr>
          <w:sz w:val="16"/>
        </w:rPr>
        <w:t xml:space="preserve"> due to the persistent monopoly of the state-owned public hospital system. Talent recruitment has proven difficult, since foreign physicians must pass Chinese medical exams and locals who are hired as a result often moonlight while practicing as full-time employees in public hospitals. In addition, the importation of high-end medical services requires government approval and these services are not covered by China’s current health insurance schemes. Th</w:t>
      </w:r>
      <w:r w:rsidRPr="00260B74">
        <w:rPr>
          <w:rStyle w:val="StyleUnderline"/>
        </w:rPr>
        <w:t xml:space="preserve">e pharmaceutical industry faces growing numbers of reimbursement categories, government pressure to reduce prices on drugs, and a rule of law that exists only in theory. </w:t>
      </w:r>
      <w:r w:rsidRPr="00260B74">
        <w:rPr>
          <w:sz w:val="16"/>
        </w:rPr>
        <w:t>Public-private partnerships to improve drug development still remains relatively nascent in China due to excessive government restrictions on foreign entities, capacity and innovation challenges for local, government-funded researchers, and overall administrative policy failure behind unsuccessful efforts to incentivize new drug development. However, some recent successes have included collaboration efforts by parties such as the U.S. Department of Health and Human Services, the Gates Foundation, and PATH with Chinese laboratories to develop vaccines for Japanese encephalitis and Ebola, as well as partnerships between American and Chinese policymakers and agencies for biomedical research and rapid infectious disease response to advance the Global Health Security Agenda.</w:t>
      </w:r>
    </w:p>
    <w:p w:rsidR="00B719A1" w:rsidRPr="00A261CD" w:rsidRDefault="00B719A1" w:rsidP="00B719A1">
      <w:pPr>
        <w:rPr>
          <w:i/>
          <w:sz w:val="16"/>
        </w:rPr>
      </w:pPr>
    </w:p>
    <w:p w:rsidR="00B719A1" w:rsidRDefault="00B719A1" w:rsidP="00B719A1">
      <w:pPr>
        <w:pStyle w:val="Heading4"/>
      </w:pPr>
      <w:r>
        <w:t>Chinese health ministry showing hopes for cooperation in the status quo – recent forums and press conferences</w:t>
      </w:r>
    </w:p>
    <w:p w:rsidR="00B719A1" w:rsidRPr="00260B74" w:rsidRDefault="00B719A1" w:rsidP="00B719A1">
      <w:r>
        <w:t xml:space="preserve">Ye </w:t>
      </w:r>
      <w:r w:rsidRPr="00260B74">
        <w:rPr>
          <w:rStyle w:val="Style13ptBold"/>
        </w:rPr>
        <w:t>Shan 5/4</w:t>
      </w:r>
      <w:r>
        <w:rPr>
          <w:rStyle w:val="Style13ptBold"/>
        </w:rPr>
        <w:t xml:space="preserve">, </w:t>
      </w:r>
      <w:r w:rsidRPr="00260B74">
        <w:t xml:space="preserve">writer for womenofchina.cn, “US-China Health Seminar Focuses on Patient Care Cooperation”, Womenofchina.cn, 5/4/16, </w:t>
      </w:r>
      <w:hyperlink r:id="rId206" w:history="1">
        <w:r w:rsidRPr="00260B74">
          <w:rPr>
            <w:rStyle w:val="Hyperlink"/>
          </w:rPr>
          <w:t>http://www.womenofchina.cn/womenofchina/html1/news/international/1605/151-1.htm</w:t>
        </w:r>
      </w:hyperlink>
    </w:p>
    <w:p w:rsidR="00B719A1" w:rsidRDefault="00B719A1" w:rsidP="00B719A1">
      <w:pPr>
        <w:rPr>
          <w:sz w:val="16"/>
        </w:rPr>
      </w:pPr>
      <w:r w:rsidRPr="00A261CD">
        <w:rPr>
          <w:rStyle w:val="StyleUnderline"/>
        </w:rPr>
        <w:t>Former Vice-Minister of Health</w:t>
      </w:r>
      <w:r w:rsidRPr="00A261CD">
        <w:rPr>
          <w:sz w:val="16"/>
        </w:rPr>
        <w:t xml:space="preserve"> Huang </w:t>
      </w:r>
      <w:r w:rsidRPr="00A261CD">
        <w:rPr>
          <w:rStyle w:val="StyleUnderline"/>
        </w:rPr>
        <w:t>Jiefu</w:t>
      </w:r>
      <w:r w:rsidRPr="00A261CD">
        <w:rPr>
          <w:sz w:val="16"/>
        </w:rPr>
        <w:t xml:space="preserve"> </w:t>
      </w:r>
      <w:r w:rsidRPr="00A261CD">
        <w:rPr>
          <w:rStyle w:val="StyleUnderline"/>
        </w:rPr>
        <w:t>was among the</w:t>
      </w:r>
      <w:r w:rsidRPr="00A261CD">
        <w:rPr>
          <w:sz w:val="16"/>
        </w:rPr>
        <w:t xml:space="preserve"> high-profile </w:t>
      </w:r>
      <w:r w:rsidRPr="00A261CD">
        <w:rPr>
          <w:rStyle w:val="StyleUnderline"/>
        </w:rPr>
        <w:t>speakers at an event hosted in Beijing</w:t>
      </w:r>
      <w:r w:rsidRPr="00A261CD">
        <w:rPr>
          <w:sz w:val="16"/>
        </w:rPr>
        <w:t xml:space="preserve"> on April 29 b</w:t>
      </w:r>
      <w:r w:rsidRPr="00A261CD">
        <w:rPr>
          <w:rStyle w:val="StyleUnderline"/>
        </w:rPr>
        <w:t>y the U.S. Embassy,</w:t>
      </w:r>
      <w:r w:rsidRPr="00A261CD">
        <w:rPr>
          <w:sz w:val="16"/>
        </w:rPr>
        <w:t xml:space="preserve"> </w:t>
      </w:r>
      <w:r w:rsidRPr="00A261CD">
        <w:rPr>
          <w:rStyle w:val="StyleUnderline"/>
        </w:rPr>
        <w:t xml:space="preserve">China Hospital Association and the U.S.-China Healthcare Cooperation </w:t>
      </w:r>
      <w:r w:rsidRPr="00A261CD">
        <w:rPr>
          <w:sz w:val="16"/>
        </w:rPr>
        <w:t xml:space="preserve">Program </w:t>
      </w:r>
      <w:r w:rsidRPr="00A261CD">
        <w:rPr>
          <w:rStyle w:val="StyleUnderline"/>
        </w:rPr>
        <w:t>to promote</w:t>
      </w:r>
      <w:r w:rsidRPr="00A261CD">
        <w:rPr>
          <w:sz w:val="16"/>
        </w:rPr>
        <w:t xml:space="preserve"> improving </w:t>
      </w:r>
      <w:r w:rsidRPr="00A261CD">
        <w:rPr>
          <w:rStyle w:val="StyleUnderline"/>
        </w:rPr>
        <w:t>patient care in China</w:t>
      </w:r>
      <w:r w:rsidRPr="00A261CD">
        <w:rPr>
          <w:sz w:val="16"/>
        </w:rPr>
        <w:t xml:space="preserve">. </w:t>
      </w:r>
      <w:r w:rsidRPr="00A261CD">
        <w:rPr>
          <w:rStyle w:val="StyleUnderline"/>
        </w:rPr>
        <w:t xml:space="preserve">The theme of the event was "Improving Patient Care </w:t>
      </w:r>
      <w:proofErr w:type="gramStart"/>
      <w:r w:rsidRPr="00A261CD">
        <w:rPr>
          <w:rStyle w:val="StyleUnderline"/>
        </w:rPr>
        <w:t>Through</w:t>
      </w:r>
      <w:proofErr w:type="gramEnd"/>
      <w:r w:rsidRPr="00A261CD">
        <w:rPr>
          <w:rStyle w:val="StyleUnderline"/>
        </w:rPr>
        <w:t xml:space="preserve"> Innovation and Collaboratio</w:t>
      </w:r>
      <w:r w:rsidRPr="00A261CD">
        <w:rPr>
          <w:sz w:val="16"/>
        </w:rPr>
        <w:t xml:space="preserve">n," </w:t>
      </w:r>
      <w:r w:rsidRPr="00A261CD">
        <w:rPr>
          <w:rStyle w:val="StyleUnderline"/>
        </w:rPr>
        <w:t>reflecting</w:t>
      </w:r>
      <w:r w:rsidRPr="00A261CD">
        <w:rPr>
          <w:sz w:val="16"/>
        </w:rPr>
        <w:t xml:space="preserve"> the organizers' </w:t>
      </w:r>
      <w:r w:rsidRPr="00A261CD">
        <w:rPr>
          <w:rStyle w:val="StyleUnderline"/>
        </w:rPr>
        <w:t>hope for developing mutual benefit</w:t>
      </w:r>
      <w:r w:rsidRPr="00A261CD">
        <w:rPr>
          <w:sz w:val="16"/>
        </w:rPr>
        <w:t xml:space="preserve"> </w:t>
      </w:r>
      <w:r w:rsidRPr="00A261CD">
        <w:rPr>
          <w:rStyle w:val="StyleUnderline"/>
        </w:rPr>
        <w:t>through cooperation</w:t>
      </w:r>
      <w:r w:rsidRPr="00A261CD">
        <w:rPr>
          <w:sz w:val="16"/>
        </w:rPr>
        <w:t xml:space="preserve">. "With healthcare undergoing reform and living standards rising, </w:t>
      </w:r>
      <w:r w:rsidRPr="00A261CD">
        <w:rPr>
          <w:rStyle w:val="StyleUnderline"/>
        </w:rPr>
        <w:t>China is putting more emphasis on improving the quality of healthcare service for patients</w:t>
      </w:r>
      <w:r w:rsidRPr="00A261CD">
        <w:rPr>
          <w:sz w:val="16"/>
        </w:rPr>
        <w:t xml:space="preserve">. </w:t>
      </w:r>
      <w:r w:rsidRPr="00A261CD">
        <w:rPr>
          <w:rStyle w:val="StyleUnderline"/>
        </w:rPr>
        <w:t>The States has a great deal of experience providing patient-centered service, and U.S. companies are keen to work together with China to help achieve the country's healthcare goals</w:t>
      </w:r>
      <w:r w:rsidRPr="00A261CD">
        <w:rPr>
          <w:sz w:val="16"/>
        </w:rPr>
        <w:t xml:space="preserve">," </w:t>
      </w:r>
      <w:r w:rsidRPr="00A261CD">
        <w:rPr>
          <w:rStyle w:val="StyleUnderline"/>
        </w:rPr>
        <w:t>said</w:t>
      </w:r>
      <w:r w:rsidRPr="00A261CD">
        <w:rPr>
          <w:sz w:val="16"/>
        </w:rPr>
        <w:t xml:space="preserve"> Scott Mulhauser, </w:t>
      </w:r>
      <w:r w:rsidRPr="00A261CD">
        <w:rPr>
          <w:rStyle w:val="StyleUnderline"/>
        </w:rPr>
        <w:t>chief of staff to U.S. Ambassador</w:t>
      </w:r>
      <w:r w:rsidRPr="00A261CD">
        <w:rPr>
          <w:sz w:val="16"/>
        </w:rPr>
        <w:t xml:space="preserve"> to China Max Baucus. The </w:t>
      </w:r>
      <w:r w:rsidRPr="00A261CD">
        <w:rPr>
          <w:rStyle w:val="StyleUnderline"/>
        </w:rPr>
        <w:t>event focused on patient-centered discussion and highlighting areas for potential cooperation in hospital management</w:t>
      </w:r>
      <w:r w:rsidRPr="00A261CD">
        <w:rPr>
          <w:sz w:val="16"/>
        </w:rPr>
        <w:t xml:space="preserve">, </w:t>
      </w:r>
      <w:r w:rsidRPr="00A261CD">
        <w:rPr>
          <w:rStyle w:val="StyleUnderline"/>
        </w:rPr>
        <w:t>tech innovation and physician best practices</w:t>
      </w:r>
      <w:r w:rsidRPr="00A261CD">
        <w:rPr>
          <w:sz w:val="16"/>
        </w:rPr>
        <w:t xml:space="preserve">. Huang Jiefu, president of China Hospital Association, said the industry needed to focus on outcomes for patients. "Developing a sustainable, value-based healthcare system that guarantees high-quality and effective medical treatment is an important cornerstone of the ongoing reforms," he said. "This will require the healthcare system to organically combine the industry's development with the concept of patient first." As China advances the reform of its healthcare system, improving the quality of healthcare becomes an increasingly important issue. Driven by an ageing population with increasing income and improved medical insurance coverage, Chinese patients are driving demand for better healthcare services, organizers said. </w:t>
      </w:r>
      <w:r w:rsidRPr="00A261CD">
        <w:rPr>
          <w:rStyle w:val="StyleUnderline"/>
        </w:rPr>
        <w:t>A number of exchange programs including hospital leader trainings, physician observation programs and symposiums are being carried out between U.S. and China via platforms such as the U.S.-China Healthcare Cooperation Program. "As China increasingly incentivizes innovation and seeks to move up the value chain, U.S. enterprises and healthcare providers are expecting more opportunities to work with local partners in delivering high-quality products and services, and help satisfy the various needs of Chinese people</w:t>
      </w:r>
      <w:r w:rsidRPr="00A261CD">
        <w:rPr>
          <w:sz w:val="16"/>
        </w:rPr>
        <w:t>," said Zhou Jun, executive director of the program. The event this year attracted 100 attendees, and included presentations by panelists including renowned hospital leaders, physicians, and company executives from both countries.</w:t>
      </w:r>
    </w:p>
    <w:p w:rsidR="00B719A1" w:rsidRDefault="00B719A1" w:rsidP="00B719A1">
      <w:pPr>
        <w:pStyle w:val="Heading4"/>
      </w:pPr>
      <w:r>
        <w:t xml:space="preserve">US and china looking to boost cooperation over </w:t>
      </w:r>
      <w:proofErr w:type="gramStart"/>
      <w:r>
        <w:t>african</w:t>
      </w:r>
      <w:proofErr w:type="gramEnd"/>
      <w:r>
        <w:t xml:space="preserve"> healthcare in the status quo but further cementation is necesarry</w:t>
      </w:r>
    </w:p>
    <w:p w:rsidR="00B719A1" w:rsidRDefault="00B719A1" w:rsidP="00B719A1">
      <w:r>
        <w:t xml:space="preserve">Wang </w:t>
      </w:r>
      <w:r w:rsidRPr="00E00BAD">
        <w:rPr>
          <w:rStyle w:val="Style13ptBold"/>
        </w:rPr>
        <w:t>Xiaodong</w:t>
      </w:r>
      <w:r>
        <w:t xml:space="preserve"> </w:t>
      </w:r>
      <w:r w:rsidRPr="00E00BAD">
        <w:rPr>
          <w:rStyle w:val="Style13ptBold"/>
        </w:rPr>
        <w:t>&amp;</w:t>
      </w:r>
      <w:r>
        <w:t xml:space="preserve"> Shan </w:t>
      </w:r>
      <w:r w:rsidRPr="00E00BAD">
        <w:t xml:space="preserve">Juan 6/8, State council to the people’s republic of china, “China, US help boost African healthcare”, </w:t>
      </w:r>
      <w:r>
        <w:t>6/8/</w:t>
      </w:r>
      <w:proofErr w:type="gramStart"/>
      <w:r>
        <w:t>16 ,</w:t>
      </w:r>
      <w:proofErr w:type="gramEnd"/>
      <w:r>
        <w:rPr>
          <w:i/>
        </w:rPr>
        <w:t xml:space="preserve"> State council to the people’s republic of china, </w:t>
      </w:r>
      <w:hyperlink r:id="rId207" w:history="1">
        <w:r w:rsidRPr="00584517">
          <w:rPr>
            <w:rStyle w:val="Hyperlink"/>
          </w:rPr>
          <w:t>http://english.gov.cn/news/top_news/2016/06/08/content_281475367182694.htm</w:t>
        </w:r>
      </w:hyperlink>
    </w:p>
    <w:p w:rsidR="00B719A1" w:rsidRDefault="00B719A1" w:rsidP="00B719A1">
      <w:pPr>
        <w:rPr>
          <w:sz w:val="16"/>
        </w:rPr>
      </w:pPr>
      <w:r w:rsidRPr="00E00BAD">
        <w:rPr>
          <w:rStyle w:val="StyleUnderline"/>
        </w:rPr>
        <w:t>China and the United States will increase their cooperation in health assistance to Africa, including helping to build the first disease control and prevention center on the continent</w:t>
      </w:r>
      <w:r w:rsidRPr="00E00BAD">
        <w:rPr>
          <w:sz w:val="16"/>
        </w:rPr>
        <w:t>, according to a top Chinese public health official. “</w:t>
      </w:r>
      <w:r w:rsidRPr="00E00BAD">
        <w:rPr>
          <w:rStyle w:val="StyleUnderline"/>
        </w:rPr>
        <w:t>Public health is one area in which China, the United States and Africa can reach cooperation agreements most easily, because it is in everyone’s interest</w:t>
      </w:r>
      <w:r w:rsidRPr="00E00BAD">
        <w:rPr>
          <w:sz w:val="16"/>
        </w:rPr>
        <w:t xml:space="preserve">,” said Liang Xiaofeng, deputy director of the Chinese Center for Disease Control and Prevention. </w:t>
      </w:r>
      <w:r w:rsidRPr="00E00BAD">
        <w:rPr>
          <w:rStyle w:val="StyleUnderline"/>
        </w:rPr>
        <w:t>China, the US and other international parties worked well together, with excellent results, on Ebola prevention and control in West Africa in the past two years</w:t>
      </w:r>
      <w:r w:rsidRPr="00E00BAD">
        <w:rPr>
          <w:sz w:val="16"/>
        </w:rPr>
        <w:t xml:space="preserve">, </w:t>
      </w:r>
      <w:r w:rsidRPr="00E00BAD">
        <w:rPr>
          <w:rStyle w:val="StyleUnderline"/>
        </w:rPr>
        <w:t>paving the way for future cooperation,</w:t>
      </w:r>
      <w:r w:rsidRPr="00E00BAD">
        <w:rPr>
          <w:sz w:val="16"/>
        </w:rPr>
        <w:t xml:space="preserve"> Liang said. An </w:t>
      </w:r>
      <w:r w:rsidRPr="00E00BAD">
        <w:rPr>
          <w:rStyle w:val="StyleUnderline"/>
        </w:rPr>
        <w:t>African CDC headquarters will be built in Addis Ababa</w:t>
      </w:r>
      <w:r w:rsidRPr="00E00BAD">
        <w:rPr>
          <w:sz w:val="16"/>
        </w:rPr>
        <w:t xml:space="preserve">, capital of Ethiopia, he said. </w:t>
      </w:r>
      <w:r w:rsidRPr="00E00BAD">
        <w:rPr>
          <w:rStyle w:val="StyleUnderline"/>
        </w:rPr>
        <w:t>Five additional national CDCs will be built in other countries</w:t>
      </w:r>
      <w:r w:rsidRPr="00E00BAD">
        <w:rPr>
          <w:sz w:val="16"/>
        </w:rPr>
        <w:t xml:space="preserve">, including Egypt, Kenya and Zambia, to help the continent to fight infectious diseases, he said. The Ebola epidemic began in early 2014 and ended late last year, striking mostly West Africa, but cases were found as far as the US and Europe. More than 10,000 people died in Africa. Liang said China will help mostly with building the infrastructure. </w:t>
      </w:r>
      <w:r w:rsidRPr="00E00BAD">
        <w:rPr>
          <w:rStyle w:val="StyleUnderline"/>
        </w:rPr>
        <w:t>It will also cooperate with the US in establishing the infectious diseases report system for the CDC, he said. China will send public health experts to the center to work and help ensure its normal operation. China has provided $2 million and the US $10 million in assistance to the CDC</w:t>
      </w:r>
      <w:r w:rsidRPr="00E00BAD">
        <w:rPr>
          <w:sz w:val="16"/>
        </w:rPr>
        <w:t>, he said. The timetable for building an African CDC has not yet been established, Liang said, and many obstacles still must be worked out. China and the US are also cooperating on some other African projects, for example on Ebola prevention and control in Sierra Leone, he said. The project involves testing the blood and body fluids of Ebola survivors, he said.</w:t>
      </w:r>
    </w:p>
    <w:p w:rsidR="00B719A1" w:rsidRPr="007E62E7" w:rsidRDefault="00B719A1" w:rsidP="00B719A1"/>
    <w:p w:rsidR="00B719A1" w:rsidRPr="004A31CB" w:rsidRDefault="00B719A1" w:rsidP="00B719A1">
      <w:pPr>
        <w:pStyle w:val="Heading3"/>
      </w:pPr>
      <w:r w:rsidRPr="004A31CB">
        <w:t>Rule of Law</w:t>
      </w:r>
    </w:p>
    <w:p w:rsidR="00B719A1" w:rsidRDefault="00B719A1" w:rsidP="00B719A1">
      <w:pPr>
        <w:pStyle w:val="Heading4"/>
      </w:pPr>
      <w:r>
        <w:t xml:space="preserve">US asserting cooperation and commitment to rule of international law in the south china seas now to preserve the order. </w:t>
      </w:r>
    </w:p>
    <w:p w:rsidR="00B719A1" w:rsidRDefault="00B719A1" w:rsidP="00B719A1">
      <w:r>
        <w:t xml:space="preserve">Supalak </w:t>
      </w:r>
      <w:r w:rsidRPr="00A261CD">
        <w:rPr>
          <w:rStyle w:val="Style13ptBold"/>
        </w:rPr>
        <w:t>Ganjanakhundee 3/30</w:t>
      </w:r>
      <w:r>
        <w:t xml:space="preserve">, senior reporter at Newspaper National Network and writer for the </w:t>
      </w:r>
      <w:r>
        <w:rPr>
          <w:i/>
        </w:rPr>
        <w:t>Asian Economic Community</w:t>
      </w:r>
      <w:r>
        <w:t>, “US affirms rule of law in South China Sea disputes”, 3/30/16, http://www.nationmultimedia.com/aec/US-affirms-rule-of-law-in-South-China-Sea-disputes-30282805.html</w:t>
      </w:r>
    </w:p>
    <w:p w:rsidR="00B719A1" w:rsidRPr="007F7733" w:rsidRDefault="00B719A1" w:rsidP="00B719A1">
      <w:pPr>
        <w:rPr>
          <w:sz w:val="16"/>
        </w:rPr>
      </w:pPr>
      <w:r w:rsidRPr="007F7733">
        <w:rPr>
          <w:rStyle w:val="StyleUnderline"/>
        </w:rPr>
        <w:t xml:space="preserve">The United States said </w:t>
      </w:r>
      <w:r w:rsidRPr="007F7733">
        <w:rPr>
          <w:sz w:val="16"/>
        </w:rPr>
        <w:t xml:space="preserve">yesterday an </w:t>
      </w:r>
      <w:r w:rsidRPr="007F7733">
        <w:rPr>
          <w:rStyle w:val="StyleUnderline"/>
        </w:rPr>
        <w:t>arbitration tribunal would make a ruling in the coming months</w:t>
      </w:r>
      <w:r w:rsidRPr="007F7733">
        <w:rPr>
          <w:sz w:val="16"/>
        </w:rPr>
        <w:t xml:space="preserve"> </w:t>
      </w:r>
      <w:r w:rsidRPr="007F7733">
        <w:rPr>
          <w:rStyle w:val="StyleUnderline"/>
        </w:rPr>
        <w:t>on the Philippines' maritime dispute with China,</w:t>
      </w:r>
      <w:r w:rsidRPr="007F7733">
        <w:rPr>
          <w:sz w:val="16"/>
        </w:rPr>
        <w:t xml:space="preserve"> </w:t>
      </w:r>
      <w:r w:rsidRPr="007F7733">
        <w:rPr>
          <w:rStyle w:val="StyleUnderline"/>
        </w:rPr>
        <w:t>which would be binding for both parties and shed light on diplomatic opportunities to solve regional conflicts</w:t>
      </w:r>
      <w:r w:rsidRPr="007F7733">
        <w:rPr>
          <w:sz w:val="16"/>
        </w:rPr>
        <w:t>. "The case itself does not actually involve the question who actually has sovereignty over the land features in the South China Sea, but [</w:t>
      </w:r>
      <w:r w:rsidRPr="007F7733">
        <w:rPr>
          <w:rStyle w:val="StyleUnderline"/>
        </w:rPr>
        <w:t>it] will make [an] important decision about maritime space, the right of claimants, regardless what the tribunal rules</w:t>
      </w:r>
      <w:r w:rsidRPr="007F7733">
        <w:rPr>
          <w:sz w:val="16"/>
        </w:rPr>
        <w:t xml:space="preserve">," said Colin Willett, the US Department of State's deputy assistant secretary of East Asian and Pacific affairs. The Philippines and many other Asean members including Vietnam, Indonesia and Malaysia have been at loggerheads for years with their giant neighbour China over territorial disputes in the South China Sea. China claims a huge area of the sea, including archipelagos of islands, shoals, reefs and atolls. While Asean members deal with Beijing on the disputes in different ways, Manila filed its case with the UN Permanent Court of Arbitration at The Hague in 2013. The tribunal ruled at the end of last October that the case was "properly constituted" under the United Nations Convention on the Law of the Sea (Unclos). The final judgment is expected soon. </w:t>
      </w:r>
      <w:r w:rsidRPr="007F7733">
        <w:rPr>
          <w:rStyle w:val="StyleUnderline"/>
        </w:rPr>
        <w:t>The ruling will not only be binding for China and the Philippines but also narrow the scope of maritime spaces that are under dispu</w:t>
      </w:r>
      <w:r w:rsidRPr="007F7733">
        <w:rPr>
          <w:sz w:val="16"/>
        </w:rPr>
        <w:t>te, Willet said in a telephone press conference from Washington with Asean journalists. "</w:t>
      </w:r>
      <w:r w:rsidRPr="007F7733">
        <w:rPr>
          <w:rStyle w:val="StyleUnderline"/>
        </w:rPr>
        <w:t>Whatever the ruling is</w:t>
      </w:r>
      <w:r w:rsidRPr="007F7733">
        <w:rPr>
          <w:sz w:val="16"/>
        </w:rPr>
        <w:t xml:space="preserve"> - </w:t>
      </w:r>
      <w:r w:rsidRPr="007F7733">
        <w:rPr>
          <w:rStyle w:val="StyleUnderline"/>
        </w:rPr>
        <w:t>our conversation</w:t>
      </w:r>
      <w:r w:rsidRPr="007F7733">
        <w:rPr>
          <w:sz w:val="16"/>
        </w:rPr>
        <w:t xml:space="preserve"> [</w:t>
      </w:r>
      <w:r w:rsidRPr="007F7733">
        <w:rPr>
          <w:rStyle w:val="StyleUnderline"/>
        </w:rPr>
        <w:t>with</w:t>
      </w:r>
      <w:r w:rsidRPr="007F7733">
        <w:rPr>
          <w:sz w:val="16"/>
        </w:rPr>
        <w:t xml:space="preserve">] </w:t>
      </w:r>
      <w:r w:rsidRPr="007F7733">
        <w:rPr>
          <w:rStyle w:val="StyleUnderline"/>
        </w:rPr>
        <w:t>China is</w:t>
      </w:r>
      <w:r w:rsidRPr="007F7733">
        <w:rPr>
          <w:sz w:val="16"/>
        </w:rPr>
        <w:t xml:space="preserve"> - [that the ruling is] not a threat but </w:t>
      </w:r>
      <w:r w:rsidRPr="007F7733">
        <w:rPr>
          <w:rStyle w:val="StyleUnderline"/>
        </w:rPr>
        <w:t>an opportunity for a real diplomatic solution,"</w:t>
      </w:r>
      <w:r w:rsidRPr="007F7733">
        <w:rPr>
          <w:sz w:val="16"/>
        </w:rPr>
        <w:t xml:space="preserve"> she said. Asked what would happen if China refused to accept the ruling, as it has repeatedly said it would do, Willet said </w:t>
      </w:r>
      <w:r w:rsidRPr="007F7733">
        <w:rPr>
          <w:rStyle w:val="StyleUnderline"/>
        </w:rPr>
        <w:t>Washington had made it clear to Beijing that it was in its interest to obey the ruling and to uphold international law that benefited not only the region but also China. "</w:t>
      </w:r>
      <w:r w:rsidRPr="007F7733">
        <w:rPr>
          <w:sz w:val="16"/>
        </w:rPr>
        <w:t xml:space="preserve">If China ignored the ruling, it would set itself [up] for further confrontation with neighbours," she said. During the press conference, the </w:t>
      </w:r>
      <w:r w:rsidRPr="007F7733">
        <w:rPr>
          <w:rStyle w:val="StyleUnderline"/>
        </w:rPr>
        <w:t>senior US diplomat reaffirmed Washington's stance on freedom of navigation and respect of international law, notably including Unclos</w:t>
      </w:r>
      <w:r w:rsidRPr="007F7733">
        <w:rPr>
          <w:sz w:val="16"/>
        </w:rPr>
        <w:t xml:space="preserve">. She voiced grave concerns over Chinese moves to claim land, build military facilities station military personnel on South China Sea outposts. China's argument that newly developed facilities were intended for civilian use did not make any sense, she said, adding that the facilities were designed for strategic purposes, not to facilitate cargo transport for humanitarian assistance or disaster relief. Regarding Asean's role in the conflict, Willet cited the Sunnylands Declaration issued after </w:t>
      </w:r>
      <w:r w:rsidRPr="007F7733">
        <w:rPr>
          <w:rStyle w:val="StyleUnderline"/>
        </w:rPr>
        <w:t>the US-Asean summit in California in February</w:t>
      </w:r>
      <w:r w:rsidRPr="007F7733">
        <w:rPr>
          <w:sz w:val="16"/>
        </w:rPr>
        <w:t xml:space="preserve">, which </w:t>
      </w:r>
      <w:r w:rsidRPr="007F7733">
        <w:rPr>
          <w:rStyle w:val="StyleUnderline"/>
        </w:rPr>
        <w:t>called on</w:t>
      </w:r>
      <w:r w:rsidRPr="007F7733">
        <w:rPr>
          <w:sz w:val="16"/>
        </w:rPr>
        <w:t xml:space="preserve"> all concerned </w:t>
      </w:r>
      <w:r w:rsidRPr="007F7733">
        <w:rPr>
          <w:rStyle w:val="StyleUnderline"/>
        </w:rPr>
        <w:t>parties to adhere to peaceful solutions and a commitment to international law including the freedom of navigation</w:t>
      </w:r>
      <w:r w:rsidRPr="007F7733">
        <w:rPr>
          <w:sz w:val="16"/>
        </w:rPr>
        <w:t>. "Asean understands more than anyone [what] the consequences for small and medium-sized countries [are] if the rule-based order is undermined," she said.</w:t>
      </w:r>
    </w:p>
    <w:p w:rsidR="00B719A1" w:rsidRPr="004A31CB" w:rsidRDefault="00B719A1" w:rsidP="00B719A1">
      <w:pPr>
        <w:pStyle w:val="Heading3"/>
      </w:pPr>
      <w:r w:rsidRPr="004A31CB">
        <w:t>Nuclear</w:t>
      </w:r>
    </w:p>
    <w:p w:rsidR="00B719A1" w:rsidRDefault="00B719A1" w:rsidP="00B719A1">
      <w:pPr>
        <w:pStyle w:val="Heading4"/>
      </w:pPr>
      <w:r>
        <w:t>Nuclear cooperation spills over to all other forms of bilateral cooperation between the US and China</w:t>
      </w:r>
    </w:p>
    <w:p w:rsidR="00B719A1" w:rsidRDefault="00B719A1" w:rsidP="00B719A1">
      <w:r w:rsidRPr="007E62E7">
        <w:rPr>
          <w:rStyle w:val="Style13ptBold"/>
        </w:rPr>
        <w:t>Xinhua, 3-18</w:t>
      </w:r>
      <w:r>
        <w:t xml:space="preserve">-2016, "US-China cooperation on nuclear energy helps build trust in relations: expert- Chinadaily.com.cn," No Publication, </w:t>
      </w:r>
      <w:hyperlink r:id="rId208" w:history="1">
        <w:r w:rsidRPr="00584517">
          <w:rPr>
            <w:rStyle w:val="Hyperlink"/>
          </w:rPr>
          <w:t>http://www.chinadaily.com.cn/world/2016-03/27/content_24120820.htm</w:t>
        </w:r>
      </w:hyperlink>
    </w:p>
    <w:p w:rsidR="00B719A1" w:rsidRDefault="00B719A1" w:rsidP="00B719A1">
      <w:r w:rsidRPr="007E62E7">
        <w:rPr>
          <w:rStyle w:val="StyleUnderline"/>
        </w:rPr>
        <w:t>Nuclear energy cooperation between the United States and China has yielded tremendous benefits for both countries and can contribute to trust in the larger bilateral relationship</w:t>
      </w:r>
      <w:r w:rsidRPr="007E62E7">
        <w:rPr>
          <w:sz w:val="16"/>
        </w:rPr>
        <w:t xml:space="preserve">, a US nuclear energy expert told Xinhua. </w:t>
      </w:r>
      <w:r w:rsidRPr="007E62E7">
        <w:rPr>
          <w:rStyle w:val="StyleUnderline"/>
        </w:rPr>
        <w:t>The United States and China could further enhance cooperation on nuclear energy as there are vast commercial opportunities for both countries and the world</w:t>
      </w:r>
      <w:r w:rsidRPr="007E62E7">
        <w:rPr>
          <w:sz w:val="16"/>
        </w:rPr>
        <w:t xml:space="preserve">, Daniel Lipman, vice president of Washington-based Nuclear Energy Institute (NEI), said in an interview ahead of the Nuclear Security Summit to be held in Washington from March 31 to April 1. </w:t>
      </w:r>
      <w:r w:rsidRPr="007E62E7">
        <w:rPr>
          <w:rStyle w:val="StyleUnderline"/>
        </w:rPr>
        <w:t>Bilateral nuclear energy cooperation "requires a strong foundation of mutual respect and trust that shared technologies will be used only for peaceful purposes</w:t>
      </w:r>
      <w:r w:rsidRPr="007E62E7">
        <w:rPr>
          <w:sz w:val="16"/>
        </w:rPr>
        <w:t>," Lipman said, adding that it is "</w:t>
      </w:r>
      <w:r w:rsidRPr="007E62E7">
        <w:rPr>
          <w:rStyle w:val="StyleUnderline"/>
        </w:rPr>
        <w:t>not something the United States enters into lightly</w:t>
      </w:r>
      <w:r w:rsidRPr="007E62E7">
        <w:rPr>
          <w:sz w:val="16"/>
        </w:rPr>
        <w:t xml:space="preserve">." Through extensive person-to-person and institutional contacts, </w:t>
      </w:r>
      <w:r w:rsidRPr="007E62E7">
        <w:rPr>
          <w:rStyle w:val="StyleUnderline"/>
        </w:rPr>
        <w:t>commercial nuclear trade can also share best practices on nuclear safety, security and nonproliferation,</w:t>
      </w:r>
      <w:r w:rsidRPr="007E62E7">
        <w:rPr>
          <w:sz w:val="16"/>
        </w:rPr>
        <w:t xml:space="preserve"> the expert said. In 2015, a </w:t>
      </w:r>
      <w:r w:rsidRPr="007E62E7">
        <w:rPr>
          <w:rStyle w:val="StyleUnderline"/>
        </w:rPr>
        <w:t>new agreement formalizing civil nuclear cooperation between China and the United States entered into force</w:t>
      </w:r>
      <w:r w:rsidRPr="007E62E7">
        <w:rPr>
          <w:sz w:val="16"/>
        </w:rPr>
        <w:t xml:space="preserve">. </w:t>
      </w:r>
      <w:r w:rsidRPr="007E62E7">
        <w:rPr>
          <w:rStyle w:val="StyleUnderline"/>
        </w:rPr>
        <w:t>The US nuclear energy industry</w:t>
      </w:r>
      <w:r w:rsidRPr="007E62E7">
        <w:rPr>
          <w:sz w:val="16"/>
        </w:rPr>
        <w:t xml:space="preserve">, led by the NEI, </w:t>
      </w:r>
      <w:r w:rsidRPr="007E62E7">
        <w:rPr>
          <w:rStyle w:val="StyleUnderline"/>
        </w:rPr>
        <w:t>played an instrumental role in securing congressional approval for the new deal.</w:t>
      </w:r>
      <w:r w:rsidRPr="007E62E7">
        <w:rPr>
          <w:sz w:val="16"/>
        </w:rPr>
        <w:t xml:space="preserve"> The </w:t>
      </w:r>
      <w:r w:rsidRPr="007E62E7">
        <w:rPr>
          <w:rStyle w:val="StyleUnderline"/>
        </w:rPr>
        <w:t>agreement is "critical for American nuclear suppliers and US foreign policy priorities</w:t>
      </w:r>
      <w:r w:rsidRPr="007E62E7">
        <w:rPr>
          <w:sz w:val="16"/>
        </w:rPr>
        <w:t>," said an NEI report before the pact was approved. "Nuclear cooperation with China advances economic interests, safety culture and climate goals." Besides nuclear energy cooperation, China and the United States also share an interest in nuclear non-proliferation.</w:t>
      </w:r>
    </w:p>
    <w:p w:rsidR="00B719A1" w:rsidRPr="004A31CB" w:rsidRDefault="00B719A1" w:rsidP="00B719A1">
      <w:pPr>
        <w:pStyle w:val="Heading3"/>
      </w:pPr>
      <w:r w:rsidRPr="004A31CB">
        <w:t>Military</w:t>
      </w:r>
    </w:p>
    <w:p w:rsidR="00B719A1" w:rsidRDefault="00B719A1" w:rsidP="00B719A1">
      <w:pPr>
        <w:pStyle w:val="Heading4"/>
      </w:pPr>
      <w:r>
        <w:t>China and US willing to cooperate multilaterally on the south-china-seas now – recent visits by Kerry prove</w:t>
      </w:r>
    </w:p>
    <w:p w:rsidR="00B719A1" w:rsidRDefault="00B719A1" w:rsidP="00B719A1">
      <w:r>
        <w:rPr>
          <w:rStyle w:val="Style13ptBold"/>
        </w:rPr>
        <w:t>VOA 6/6</w:t>
      </w:r>
      <w:r w:rsidRPr="000F204E">
        <w:t xml:space="preserve">, “US, China Agree to Work Together on South China Sea”, VOA News, 6/6/16, </w:t>
      </w:r>
      <w:hyperlink r:id="rId209" w:history="1">
        <w:r w:rsidRPr="00584517">
          <w:rPr>
            <w:rStyle w:val="Hyperlink"/>
          </w:rPr>
          <w:t>http://learningenglish.voanews.com/a/united-states-china-work-together-south-china-sea-dispute/3364245.html</w:t>
        </w:r>
      </w:hyperlink>
    </w:p>
    <w:p w:rsidR="00B719A1" w:rsidRPr="000F204E" w:rsidRDefault="00B719A1" w:rsidP="00B719A1">
      <w:pPr>
        <w:rPr>
          <w:sz w:val="16"/>
        </w:rPr>
      </w:pPr>
      <w:r w:rsidRPr="000F204E">
        <w:rPr>
          <w:sz w:val="16"/>
        </w:rPr>
        <w:t xml:space="preserve">U.S. and Chinese officials Monday called for more diplomacy to ease tension over China’s claims to the South China Sea. But experts say the dispute will continue. </w:t>
      </w:r>
      <w:r w:rsidRPr="000F204E">
        <w:rPr>
          <w:rStyle w:val="StyleUnderline"/>
        </w:rPr>
        <w:t>Key leaders from both countries met in Beijing</w:t>
      </w:r>
      <w:r w:rsidRPr="000F204E">
        <w:rPr>
          <w:sz w:val="16"/>
        </w:rPr>
        <w:t xml:space="preserve"> Monday </w:t>
      </w:r>
      <w:r w:rsidRPr="000F204E">
        <w:rPr>
          <w:rStyle w:val="StyleUnderline"/>
        </w:rPr>
        <w:t>for the eighth Strategic &amp; Economic Dialogue</w:t>
      </w:r>
      <w:r w:rsidRPr="000F204E">
        <w:rPr>
          <w:sz w:val="16"/>
        </w:rPr>
        <w:t xml:space="preserve">. It </w:t>
      </w:r>
      <w:r w:rsidRPr="000F204E">
        <w:rPr>
          <w:rStyle w:val="StyleUnderline"/>
        </w:rPr>
        <w:t>is a yearly meeting designed to build cooperation between Chinese and U.S. leaders</w:t>
      </w:r>
      <w:r w:rsidRPr="000F204E">
        <w:rPr>
          <w:sz w:val="16"/>
        </w:rPr>
        <w:t xml:space="preserve">. U.S. Secretary of State John </w:t>
      </w:r>
      <w:r w:rsidRPr="000F204E">
        <w:rPr>
          <w:rStyle w:val="StyleUnderline"/>
        </w:rPr>
        <w:t>Kerry opened</w:t>
      </w:r>
      <w:r w:rsidRPr="000F204E">
        <w:rPr>
          <w:sz w:val="16"/>
        </w:rPr>
        <w:t xml:space="preserve"> Monday’s meeting. </w:t>
      </w:r>
      <w:r w:rsidRPr="000F204E">
        <w:rPr>
          <w:rStyle w:val="StyleUnderline"/>
        </w:rPr>
        <w:t>He said the</w:t>
      </w:r>
      <w:r w:rsidRPr="000F204E">
        <w:rPr>
          <w:sz w:val="16"/>
        </w:rPr>
        <w:t xml:space="preserve"> </w:t>
      </w:r>
      <w:r w:rsidRPr="000F204E">
        <w:rPr>
          <w:rStyle w:val="StyleUnderline"/>
        </w:rPr>
        <w:t>United States has not taken a position on China’s claims over the South China Sea. “The only position we’ve taken is let’s not resolve this by unilateral action. Let's resolve this through rule of law, through diplomacy</w:t>
      </w:r>
      <w:r w:rsidRPr="000F204E">
        <w:rPr>
          <w:sz w:val="16"/>
        </w:rPr>
        <w:t xml:space="preserve">,” Kerry said. China has accused the United States of taking sides against China’s South China Sea’s claims. Chinese President Xi </w:t>
      </w:r>
      <w:r w:rsidRPr="000F204E">
        <w:rPr>
          <w:rStyle w:val="StyleUnderline"/>
        </w:rPr>
        <w:t>Jinping said</w:t>
      </w:r>
      <w:r w:rsidRPr="000F204E">
        <w:rPr>
          <w:sz w:val="16"/>
        </w:rPr>
        <w:t xml:space="preserve"> Monday that “</w:t>
      </w:r>
      <w:r w:rsidRPr="000F204E">
        <w:rPr>
          <w:rStyle w:val="StyleUnderline"/>
        </w:rPr>
        <w:t>China and the U.S. need to increase communication and cooperation over Asia-Pacific affairs.”</w:t>
      </w:r>
      <w:r w:rsidRPr="000F204E">
        <w:rPr>
          <w:sz w:val="16"/>
        </w:rPr>
        <w:t xml:space="preserve"> China already has said it will not accept a ruling from a United Nations panel over its claims to almost all of the South China Sea. The sea covers about 3.5-million square kilometers from the Singapore and Malacca Straits to the Strait of Taiwan. It is one of the world’s most important waterways. In recent years, Chinese crews have developed artificial islands, complete with airstrips. There are competing claims to the Sea by Vietnam, the Philippines, Brunei, Malaysia and Taiwan. In recent months, there has been conflict between the U.S. and China over the South China Sea. One of the </w:t>
      </w:r>
      <w:proofErr w:type="gramStart"/>
      <w:r w:rsidRPr="000F204E">
        <w:rPr>
          <w:sz w:val="16"/>
        </w:rPr>
        <w:t>most tense</w:t>
      </w:r>
      <w:proofErr w:type="gramEnd"/>
      <w:r w:rsidRPr="000F204E">
        <w:rPr>
          <w:sz w:val="16"/>
        </w:rPr>
        <w:t xml:space="preserve"> occurred last month when Chinese warplanes came close to a U.S. Navy patrol plane flying over the South China Sea. During a visit last month to Vietnam, President Barack Obama drew cheers when he said: “Big nations should not bully smaller ones.” The China Daily, which shares the view of the Chinese government, said Obama and Vietnam risk turning the region “into a tinderbox of conflicts.”</w:t>
      </w:r>
    </w:p>
    <w:p w:rsidR="00B719A1" w:rsidRDefault="00B719A1" w:rsidP="00B719A1">
      <w:pPr>
        <w:pStyle w:val="Heading4"/>
      </w:pPr>
      <w:r>
        <w:t>China and the US cooperating on Military air-to-air encounters now but current agreements are insufficient to resolve military fluency and decks international law</w:t>
      </w:r>
    </w:p>
    <w:p w:rsidR="00B719A1" w:rsidRDefault="00B719A1" w:rsidP="00B719A1">
      <w:r>
        <w:t xml:space="preserve"> James </w:t>
      </w:r>
      <w:r w:rsidRPr="00A9280B">
        <w:rPr>
          <w:rStyle w:val="Style13ptBold"/>
        </w:rPr>
        <w:t>Kraska</w:t>
      </w:r>
      <w:r>
        <w:t xml:space="preserve"> and Raul </w:t>
      </w:r>
      <w:r w:rsidRPr="00A9280B">
        <w:rPr>
          <w:rStyle w:val="Style13ptBold"/>
        </w:rPr>
        <w:t>Pedrozo</w:t>
      </w:r>
      <w:r>
        <w:rPr>
          <w:rStyle w:val="Style13ptBold"/>
        </w:rPr>
        <w:t xml:space="preserve"> 4/15</w:t>
      </w:r>
      <w:r>
        <w:t xml:space="preserve">, James Kraska is Howard S. Levie Professor of International Law at the Stockton Center for the Study of International Law, U.S. Naval War College, Distinguished Fellow at the Law of the Sea Institute, University of California at Berkeley School of Law, and Senior Fellow, Center for Oceans Law and Policy, University of Virginia School of Law. Raul “Pete” Pedrozo is Deputy General Counsel for the Defense POW/MIA Accounting Agency (DPAA). Previously he was a Professor of International Law in the Stockton Center for the Study of International Law at the U.S. Naval War College, where he now serves as a Non-Resident Scholar, “THE US-CHINA ARRANGEMENT FOR AIR-T O-AIR ENCOUNTERS WEAKENS INTERNATIONAL LAW”, </w:t>
      </w:r>
      <w:r>
        <w:rPr>
          <w:i/>
        </w:rPr>
        <w:t>Center for International Maritime Security</w:t>
      </w:r>
      <w:r>
        <w:t xml:space="preserve">, </w:t>
      </w:r>
      <w:hyperlink r:id="rId210" w:history="1">
        <w:r w:rsidRPr="00584517">
          <w:rPr>
            <w:rStyle w:val="Hyperlink"/>
          </w:rPr>
          <w:t>http://cimsec.org/us-china-arrangement-air-air-encounters-weakens-international-law/24315</w:t>
        </w:r>
      </w:hyperlink>
    </w:p>
    <w:p w:rsidR="00B719A1" w:rsidRDefault="00B719A1" w:rsidP="00B719A1">
      <w:pPr>
        <w:rPr>
          <w:sz w:val="16"/>
        </w:rPr>
      </w:pPr>
      <w:r w:rsidRPr="00A9280B">
        <w:rPr>
          <w:sz w:val="16"/>
        </w:rPr>
        <w:t xml:space="preserve">As part of the </w:t>
      </w:r>
      <w:r w:rsidRPr="00A9280B">
        <w:rPr>
          <w:rStyle w:val="StyleUnderline"/>
        </w:rPr>
        <w:t>September 2015</w:t>
      </w:r>
      <w:r w:rsidRPr="00A9280B">
        <w:rPr>
          <w:sz w:val="16"/>
        </w:rPr>
        <w:t xml:space="preserve"> fanfare visit by Xi Xinping to the United States, </w:t>
      </w:r>
      <w:r w:rsidRPr="00A9280B">
        <w:rPr>
          <w:rStyle w:val="StyleUnderline"/>
        </w:rPr>
        <w:t>the United States and China signed an arrangement on rules of behavior for safety of air-to-air encounters of military aircraft</w:t>
      </w:r>
      <w:r w:rsidRPr="00A9280B">
        <w:rPr>
          <w:sz w:val="16"/>
        </w:rPr>
        <w:t xml:space="preserve">. The deal is </w:t>
      </w:r>
      <w:r w:rsidRPr="00A9280B">
        <w:rPr>
          <w:rStyle w:val="StyleUnderline"/>
        </w:rPr>
        <w:t>supposed to avert aviation incidents in international airspace between military aircraft of the United States and China</w:t>
      </w:r>
      <w:r w:rsidRPr="00A9280B">
        <w:rPr>
          <w:sz w:val="16"/>
        </w:rPr>
        <w:t xml:space="preserve">. In a deadly 2001 incident, for example, a Chinese F-8 fighter jet interceptor collided with a U.S. EP-3 aircraft that was operating more than 75 miles from Hainan Island, causing the loss of the Chinese aircraft and pilot, and an emergency landing in China by the U.S. surveillance aircraft. Similarly, in August 2014, a Chinese fighter jet roared over, under, and in front of a U.S. P-8 maritime patrol aircraft – coming as close as 50 feet to the American aircraft – about 135 miles east of Hainan Island. The Chinese jet climbed vertically with its underbelly showing in front of the U.S. aircraft to display </w:t>
      </w:r>
      <w:proofErr w:type="gramStart"/>
      <w:r w:rsidRPr="00A9280B">
        <w:rPr>
          <w:sz w:val="16"/>
        </w:rPr>
        <w:t>its</w:t>
      </w:r>
      <w:proofErr w:type="gramEnd"/>
      <w:r w:rsidRPr="00A9280B">
        <w:rPr>
          <w:sz w:val="16"/>
        </w:rPr>
        <w:t xml:space="preserve"> under wing combat load out. After China’s establishment of an Air Defense Identification Zone (ADIZ) in the East China Sea in 2013, Beijing appears poised to adopt a similar zone over the South China Sea. Over the past 18 months, China has constructed three airstrips on artificial islands in the Spratlys that are capable of handling the country’s most advanced military aircraft. China has also deployed surface-to-air missiles to Woody Island in the Paracels and has installed high-frequency radar systems on four of the reefs that it occupies in the Spratlys, which significantly enhances the ability of the People’s Liberation Army (PLA) to monitor surface and air traffic in and over the South China Sea..</w:t>
      </w:r>
      <w:r w:rsidRPr="00A9280B">
        <w:rPr>
          <w:rStyle w:val="StyleUnderline"/>
        </w:rPr>
        <w:t>The new “Rules of Behavior for Safety of Air-to-Air Encounters” (Air Rules) is not a legally binding instrument, so it does not create any new substantive obligations.</w:t>
      </w:r>
      <w:r w:rsidRPr="00A9280B">
        <w:rPr>
          <w:sz w:val="16"/>
        </w:rPr>
        <w:t xml:space="preserve"> The agreement a</w:t>
      </w:r>
      <w:r w:rsidRPr="00A9280B">
        <w:rPr>
          <w:rStyle w:val="StyleUnderline"/>
        </w:rPr>
        <w:t>lso does not create any new norms, as customary international law already requires military aircraft to fly in accordance with the rules applicable to civilian aircraft “to the extent practicable,” and to exercise due regard during air-to-air encounters</w:t>
      </w:r>
      <w:r w:rsidRPr="00A9280B">
        <w:rPr>
          <w:sz w:val="16"/>
        </w:rPr>
        <w:t xml:space="preserve">. China wanted (and obtained) the deal as a trophy of great power status and strategic equivalence. </w:t>
      </w:r>
      <w:r w:rsidRPr="00A9280B">
        <w:rPr>
          <w:rStyle w:val="StyleUnderline"/>
        </w:rPr>
        <w:t>The Air Rules are likely to be a fruitless exercise to bring China back into compliance with international norms and its preexisting legal obligations</w:t>
      </w:r>
      <w:r w:rsidRPr="00A9280B">
        <w:rPr>
          <w:sz w:val="16"/>
        </w:rPr>
        <w:t xml:space="preserve">. But if the deal merely restates existing obligations then what is the harm? We view the new Air Rules as more than just a superfluous agreement. </w:t>
      </w:r>
      <w:r w:rsidRPr="00A9280B">
        <w:rPr>
          <w:rStyle w:val="StyleUnderline"/>
        </w:rPr>
        <w:t>The Air Rules reflect orthodox liberal internationalism and the belief among many U.S. international lawyers and policy makers that the international system is made safer and more stable and secure by enmeshing states in a continually expanding web of new commitments</w:t>
      </w:r>
      <w:r w:rsidRPr="00A9280B">
        <w:rPr>
          <w:sz w:val="16"/>
        </w:rPr>
        <w:t xml:space="preserve">. Often, as is the case with the Air Rules, the specific terms of an instrument, the fact that an agreement does not reflect an actual meeting of the minds, or a lack of compliance with its provisions, are deemed less important than the good vibes hopefully generated by signing something. But the Air Rules erode confidence in international law as an effective element of diplomacy and security and diminishes more authoritative sources of law by adding an additional layer of ambiguity and confusion. </w:t>
      </w:r>
      <w:r w:rsidRPr="00A9280B">
        <w:rPr>
          <w:rStyle w:val="StyleUnderline"/>
        </w:rPr>
        <w:t>Moreover, a bilateral deal plays into China’s claim that the issues concerning air-to-air interactions between Chinese fighter jets and the slow and vulnerable American wide body aircraft involve good faith differences over the law between Washington and Beijing, rather than China unilaterally breaking with universal norms to drive U.S. surveillance from the region</w:t>
      </w:r>
      <w:r w:rsidRPr="00A9280B">
        <w:rPr>
          <w:sz w:val="16"/>
        </w:rPr>
        <w:t xml:space="preserve">. Specific problems with the Air Rules include: The arrangement states that the parties “should” operate consistent with the 1944 Convention on International Civil Aviation (Chicago Convention) and its Annexes and guidance….” Yet the Chicago Convention is legally binding; the Air Rules fail to state that the United States and China “shall” comply with its terms in accordance with their legal commitments. The Chicago Convention reflects the norm of customary international law that aircraft will fly with “due regard” for the safety of other aircraft, so the United States and China are already bound to observe this norm as a matter of law. The requirement in the Annex that the parties “should” operate consistent with the Chicago Convention dilutes the existing legal duty. This section of Annex III should have stated that the parties “shall operate” consistent with the Chicago Convention; it does not and international law has been weakened. The arrangement says that the two powers are to “encourage” active communications during air-to-air encounters, but then states the opposite by specifically indicating that there is no obligation to communicate during such events. The arrangement requires the two states to maintain safe separation of aerial forces using their own “national rules,” although China’s national rules are incompatible with its own treaty obligations in international law. Referencing China’s unlawful national rules in the Air Rules lends them undeserved credibility that undermines the rule of law in the airspace over the oceans. Furthermore, while the arrangement states that an intercepting aircraft should maintain a “safe separation” with other aircraft, it also says that the “intercepted” aircraft should “avoid reckless maneuvers.” This language clearly recalls the 2001 EP-3 incident described above, in which the Chinese side accused the slower and larger, multi-engine EP-3 aircraft of intentionally turning into the F-8 interceptor. This incredulous claim and the reference in the Air Rules for intercepted aircraft to avoid reckless maneuvers helps </w:t>
      </w:r>
      <w:r w:rsidRPr="00A9280B">
        <w:rPr>
          <w:rStyle w:val="StyleUnderline"/>
        </w:rPr>
        <w:t>China avoid responsibility for past aggressive interceptions</w:t>
      </w:r>
      <w:r w:rsidRPr="00A9280B">
        <w:rPr>
          <w:sz w:val="16"/>
        </w:rPr>
        <w:t xml:space="preserve">. </w:t>
      </w:r>
      <w:r w:rsidRPr="00A9280B">
        <w:rPr>
          <w:rStyle w:val="StyleUnderline"/>
        </w:rPr>
        <w:t>Future scenarios are likely to raise similar fact</w:t>
      </w:r>
      <w:r w:rsidRPr="00A9280B">
        <w:rPr>
          <w:sz w:val="16"/>
        </w:rPr>
        <w:t xml:space="preserve">s – </w:t>
      </w:r>
      <w:r w:rsidRPr="00A9280B">
        <w:rPr>
          <w:rStyle w:val="StyleUnderline"/>
        </w:rPr>
        <w:t>Chinese fighter jets intercepting slower U.S. reconnaissance aircraft.</w:t>
      </w:r>
      <w:r w:rsidRPr="00A9280B">
        <w:rPr>
          <w:sz w:val="16"/>
        </w:rPr>
        <w:t xml:space="preserve"> The text that attempts to balance or equate responsibilities for avoiding air-to-air incidents implicitly supports China’s effort to avoid responsibility for such incidents. </w:t>
      </w:r>
      <w:r w:rsidRPr="00A9280B">
        <w:rPr>
          <w:rStyle w:val="StyleUnderline"/>
        </w:rPr>
        <w:t>The arrangement considers establishment of warning areas or danger areas using the worldwide Notice to Mariners (NOTAM) system</w:t>
      </w:r>
      <w:r w:rsidRPr="00A9280B">
        <w:rPr>
          <w:sz w:val="16"/>
        </w:rPr>
        <w:t xml:space="preserve">. This provision is also an existing legal requirement and therefore superfluous. </w:t>
      </w:r>
      <w:r w:rsidRPr="00A9280B">
        <w:rPr>
          <w:rStyle w:val="StyleUnderline"/>
        </w:rPr>
        <w:t>China currently does not comply with this legally binding requirement, so why would it now comply with a new, nonbinding requirement to do the same thing</w:t>
      </w:r>
      <w:r w:rsidRPr="00A9280B">
        <w:rPr>
          <w:sz w:val="16"/>
        </w:rPr>
        <w:t xml:space="preserve">? </w:t>
      </w:r>
      <w:r w:rsidRPr="00A9280B">
        <w:rPr>
          <w:rStyle w:val="StyleUnderline"/>
        </w:rPr>
        <w:t xml:space="preserve">The arrangement states both sides should implement “in good faith” the 2014 Code for Unalerted </w:t>
      </w:r>
      <w:proofErr w:type="gramStart"/>
      <w:r w:rsidRPr="00A9280B">
        <w:rPr>
          <w:rStyle w:val="StyleUnderline"/>
        </w:rPr>
        <w:t>Encounters</w:t>
      </w:r>
      <w:proofErr w:type="gramEnd"/>
      <w:r w:rsidRPr="00A9280B">
        <w:rPr>
          <w:rStyle w:val="StyleUnderline"/>
        </w:rPr>
        <w:t xml:space="preserve"> at Sea (CUES</w:t>
      </w:r>
      <w:r w:rsidRPr="00A9280B">
        <w:rPr>
          <w:sz w:val="16"/>
        </w:rPr>
        <w:t xml:space="preserve">). This “good faith” requirement is notoriously ambiguous in international law, and in practical terms is not an obligation to do anything. Furthermore, China already has signed CUES, so it already has a preexisting duty to implement it in good faith regardless of what is included in the new Air Rules. Rather than focus on getting China to comply with the nonbinding CUES, it would be better to insist that China fulfill its binding and longstanding legal commitments. The arrangement indicates that aircraft are entitled to freedom of navigation and overflight in warning areas, but this provision is already a legally binding obligation that China ignores. Will the new, nonbinding Air Rules encourage compliance? Furthermore, China has long insisted that the right of freedom of navigation and overflight is limited to non-military ships and aircraft, or is subject to coastal state requirements, such as prior notification or consent. Finally, </w:t>
      </w:r>
      <w:r w:rsidRPr="00A9280B">
        <w:rPr>
          <w:rStyle w:val="StyleUnderline"/>
        </w:rPr>
        <w:t>the arrangement states that aircraft “should” avoid certain actions that may be seen as provocative, much like the Incidents at Sea Agreement (INCSEA) between the superpowers during the Cold War</w:t>
      </w:r>
      <w:r w:rsidRPr="00A9280B">
        <w:rPr>
          <w:sz w:val="16"/>
        </w:rPr>
        <w:t xml:space="preserve">. Once again, however, this legally nonbinding provision is already subsumed by the legal requirement to exercise due regard during air-to-air encounters. </w:t>
      </w:r>
      <w:r w:rsidRPr="00A9280B">
        <w:rPr>
          <w:rStyle w:val="StyleUnderline"/>
        </w:rPr>
        <w:t xml:space="preserve">China’s dangerous interception of U.S. aircraft in international airspace violates long-standing and legally binding rules and norms of international law, so adding a new layer of nonbinding provisions merely creates unhelpful ambiguity and dilutes China’s preexisting legal obligations. </w:t>
      </w:r>
      <w:r w:rsidRPr="00A9280B">
        <w:rPr>
          <w:sz w:val="16"/>
        </w:rPr>
        <w:t>Since lawyers are experts in the craft of statutory interpretation, saying the same thing in a different way can actually weaken rather than strengthen the underlying norm because it adds additional grist to the interpretative mill. Besides the political significance of the agreement, th</w:t>
      </w:r>
      <w:r w:rsidRPr="00A9280B">
        <w:rPr>
          <w:rStyle w:val="StyleUnderline"/>
        </w:rPr>
        <w:t>e Air Rules are a new plank in China’s unremitting campaign of lawfare. The Air Rules either fail to invoke the appropriate legal terms of art or contain counterproductive and unorthodox references designed to place the United States in a worse light and provide China with colorable arguments to justify its unlawful behavior in the aftermath of the next air-to-air encounter</w:t>
      </w:r>
      <w:r w:rsidRPr="00A9280B">
        <w:rPr>
          <w:sz w:val="16"/>
        </w:rPr>
        <w:t xml:space="preserve">. </w:t>
      </w:r>
      <w:r w:rsidRPr="00A9280B">
        <w:rPr>
          <w:rStyle w:val="StyleUnderline"/>
        </w:rPr>
        <w:t xml:space="preserve">The superfluous nature of the arrangement is also not helpful to the United States. </w:t>
      </w:r>
      <w:r w:rsidRPr="00A9280B">
        <w:rPr>
          <w:sz w:val="16"/>
        </w:rPr>
        <w:t xml:space="preserve">There is a view among liberal internationalists that mention of preexisting international obligations in new agreements helps to reinforce them, and this approach perpetuates a compliance spiral that brings states closer together. But </w:t>
      </w:r>
      <w:r w:rsidRPr="00A9280B">
        <w:rPr>
          <w:rStyle w:val="StyleUnderline"/>
        </w:rPr>
        <w:t>China already understands its existing legal obligations and chooses not to comply, so repeating them in oblique terms in a non-binding agreement only serves to weaken the very terms the United States seeks to reinforce</w:t>
      </w:r>
      <w:r w:rsidRPr="00A9280B">
        <w:rPr>
          <w:sz w:val="16"/>
        </w:rPr>
        <w:t xml:space="preserve">. </w:t>
      </w:r>
    </w:p>
    <w:p w:rsidR="00B719A1" w:rsidRDefault="00B719A1" w:rsidP="00B719A1">
      <w:pPr>
        <w:pStyle w:val="Heading4"/>
      </w:pPr>
      <w:r>
        <w:t>Sino-US cooperation of North Korea more important than ever now – possibilities of a korean war could derail relations entirely</w:t>
      </w:r>
    </w:p>
    <w:p w:rsidR="00B719A1" w:rsidRDefault="00B719A1" w:rsidP="00B719A1">
      <w:r>
        <w:t xml:space="preserve">Franz-Stefan </w:t>
      </w:r>
      <w:r w:rsidRPr="00EB0F7E">
        <w:rPr>
          <w:rStyle w:val="Style13ptBold"/>
        </w:rPr>
        <w:t>Gady</w:t>
      </w:r>
      <w:r>
        <w:rPr>
          <w:rStyle w:val="Style13ptBold"/>
        </w:rPr>
        <w:t xml:space="preserve"> 3/19</w:t>
      </w:r>
      <w:proofErr w:type="gramStart"/>
      <w:r>
        <w:t>,  a</w:t>
      </w:r>
      <w:proofErr w:type="gramEnd"/>
      <w:r>
        <w:t xml:space="preserve"> Senior Fellow with the EastWest Institute where he edits the Policy Innovation Blog. Franz-Stefan has reported from a wide range of countries and conflict zones including Afghanistan, Iraq, and Pakistan. His writing and photos have appeared in The International New York Times, BBC News, Foreign Affairs Magazine, Foreign Policy Magazine, The National Interest, Vice News, The Middle East Eye, The Christian Science Monitor, Profil, Der Standard, and Die Presse among other publications. </w:t>
      </w:r>
      <w:proofErr w:type="gramStart"/>
      <w:r>
        <w:t>has</w:t>
      </w:r>
      <w:proofErr w:type="gramEnd"/>
      <w:r>
        <w:t xml:space="preserve"> provided expert commentary for Asia News Weekly, Al Jazeera America, Channel News Asia, CCTV, The Financial Times, PBS, Voice of America, Radio France, SCPR, and ORF among others. The Diplomat, 3-19-2016, "Sino-US Cooperation </w:t>
      </w:r>
      <w:proofErr w:type="gramStart"/>
      <w:r>
        <w:t>Over North Korea Is Now More Important Than</w:t>
      </w:r>
      <w:proofErr w:type="gramEnd"/>
      <w:r>
        <w:t xml:space="preserve"> Ever," Diplomat, http://thediplomat.com/2016/03/sino-us-cooperation-over-north-korea-is-now-more-important-than-ever/</w:t>
      </w:r>
    </w:p>
    <w:p w:rsidR="00B719A1" w:rsidRPr="002C250B" w:rsidRDefault="00B719A1" w:rsidP="00B719A1">
      <w:pPr>
        <w:spacing w:after="0"/>
        <w:rPr>
          <w:sz w:val="16"/>
        </w:rPr>
      </w:pPr>
      <w:r w:rsidRPr="002C250B">
        <w:rPr>
          <w:sz w:val="16"/>
        </w:rPr>
        <w:t xml:space="preserve">China and the United States share the same short-term interests on the Korean Peninsula, perhaps best summarized in Beijing’s long-standing policy vis-à-vis North Korea of “no war, no instability, no nukes.”) Neither side is interested in a military solution to ongoing tensions between North and South Korea. </w:t>
      </w:r>
      <w:r w:rsidRPr="00EB0F7E">
        <w:rPr>
          <w:rStyle w:val="StyleUnderline"/>
        </w:rPr>
        <w:t>Neither party, despite US rhetoric to the contrary, wants to topple the Kim Jong-un regime and see the North descend into chaos amid a succession or unification crisis</w:t>
      </w:r>
      <w:r w:rsidRPr="002C250B">
        <w:rPr>
          <w:sz w:val="16"/>
        </w:rPr>
        <w:t xml:space="preserve">. </w:t>
      </w:r>
      <w:r w:rsidRPr="00EB0F7E">
        <w:rPr>
          <w:rStyle w:val="StyleUnderline"/>
        </w:rPr>
        <w:t>And neither Beijing nor Washington desire a nuclear-armed North Korea further fueling tensions in an already volatile region of Asia.</w:t>
      </w:r>
      <w:r>
        <w:rPr>
          <w:rStyle w:val="StyleUnderline"/>
        </w:rPr>
        <w:t xml:space="preserve"> </w:t>
      </w:r>
      <w:r w:rsidRPr="002C250B">
        <w:rPr>
          <w:sz w:val="16"/>
        </w:rPr>
        <w:t xml:space="preserve">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w:t>
      </w:r>
      <w:r w:rsidRPr="00EB0F7E">
        <w:rPr>
          <w:rStyle w:val="StyleUnderline"/>
        </w:rPr>
        <w:t>the Obama administration’s policy of “strategic patience</w:t>
      </w:r>
      <w:r w:rsidRPr="002C250B">
        <w:rPr>
          <w:sz w:val="16"/>
        </w:rPr>
        <w:t xml:space="preserve">” (putting pressure on the regime while calling for North Korea to return to the Six-Party Talks) </w:t>
      </w:r>
      <w:r w:rsidRPr="00EB0F7E">
        <w:rPr>
          <w:rStyle w:val="StyleUnderline"/>
        </w:rPr>
        <w:t>is a de facto acceptance of the unlikelihood of the reunification of North and South Korea in the near future.</w:t>
      </w:r>
      <w:r w:rsidRPr="002C250B">
        <w:rPr>
          <w:sz w:val="16"/>
        </w:rPr>
        <w:t xml:space="preserve"> As a consequence, there will be no way around Kim Jong-un in the years ahead, and </w:t>
      </w:r>
      <w:r w:rsidRPr="00EB0F7E">
        <w:rPr>
          <w:rStyle w:val="StyleUnderline"/>
        </w:rPr>
        <w:t>Beijing and Washington will have to find a way to deal with the regime, no matter how distasteful.</w:t>
      </w:r>
      <w:r>
        <w:rPr>
          <w:rStyle w:val="StyleUnderline"/>
        </w:rPr>
        <w:t xml:space="preserve"> </w:t>
      </w:r>
      <w:r w:rsidRPr="002C250B">
        <w:rPr>
          <w:sz w:val="16"/>
        </w:rPr>
        <w:t xml:space="preserve">Apart from this apparent confluence of Chinese and US interests, </w:t>
      </w:r>
      <w:r w:rsidRPr="00EB0F7E">
        <w:rPr>
          <w:rStyle w:val="StyleUnderline"/>
        </w:rPr>
        <w:t>there are three reasons why both countries need to cooperate more tightly than ever on managing the ongoing crisis on the Korean Peninsula</w:t>
      </w:r>
      <w:r w:rsidRPr="002C250B">
        <w:rPr>
          <w:sz w:val="16"/>
        </w:rPr>
        <w:t xml:space="preserve">. </w:t>
      </w:r>
      <w:r w:rsidRPr="00EB0F7E">
        <w:rPr>
          <w:rStyle w:val="StyleUnderline"/>
        </w:rPr>
        <w:t>First</w:t>
      </w:r>
      <w:r w:rsidRPr="002C250B">
        <w:rPr>
          <w:sz w:val="16"/>
        </w:rPr>
        <w:t xml:space="preserve">, </w:t>
      </w:r>
      <w:r w:rsidRPr="00EB0F7E">
        <w:rPr>
          <w:rStyle w:val="StyleUnderline"/>
        </w:rPr>
        <w:t>given</w:t>
      </w:r>
      <w:r w:rsidRPr="002C250B">
        <w:rPr>
          <w:sz w:val="16"/>
        </w:rPr>
        <w:t xml:space="preserve"> the Republic of Korea (</w:t>
      </w:r>
      <w:r w:rsidRPr="00EB0F7E">
        <w:rPr>
          <w:rStyle w:val="StyleUnderline"/>
        </w:rPr>
        <w:t>ROK</w:t>
      </w:r>
      <w:r w:rsidRPr="002C250B">
        <w:rPr>
          <w:sz w:val="16"/>
        </w:rPr>
        <w:t xml:space="preserve">) government’s </w:t>
      </w:r>
      <w:r w:rsidRPr="00EB0F7E">
        <w:rPr>
          <w:rStyle w:val="StyleUnderline"/>
        </w:rPr>
        <w:t>uncompromising stance</w:t>
      </w:r>
      <w:r w:rsidRPr="002C250B">
        <w:rPr>
          <w:sz w:val="16"/>
        </w:rPr>
        <w:t xml:space="preserve"> with respect to North Korean provocations, </w:t>
      </w:r>
      <w:r w:rsidRPr="00EB0F7E">
        <w:rPr>
          <w:rStyle w:val="StyleUnderline"/>
        </w:rPr>
        <w:t>there will be an increased chance of more severe inter-Korean crises occurring</w:t>
      </w:r>
      <w:r w:rsidRPr="002C250B">
        <w:rPr>
          <w:sz w:val="16"/>
        </w:rPr>
        <w:t xml:space="preserve"> </w:t>
      </w:r>
      <w:r w:rsidRPr="00EB0F7E">
        <w:rPr>
          <w:rStyle w:val="StyleUnderline"/>
        </w:rPr>
        <w:t>over the next</w:t>
      </w:r>
      <w:r w:rsidRPr="002C250B">
        <w:rPr>
          <w:sz w:val="16"/>
        </w:rPr>
        <w:t xml:space="preserve"> </w:t>
      </w:r>
      <w:r w:rsidRPr="00EB0F7E">
        <w:rPr>
          <w:rStyle w:val="StyleUnderline"/>
        </w:rPr>
        <w:t>two years</w:t>
      </w:r>
      <w:r w:rsidRPr="002C250B">
        <w:rPr>
          <w:sz w:val="16"/>
        </w:rPr>
        <w:t>. (There will be little chance of a Korean-led détente initiative until the end of the presidency of Park Geun-hye in 2018, given the government</w:t>
      </w:r>
      <w:r w:rsidRPr="002C250B">
        <w:rPr>
          <w:rFonts w:hint="eastAsia"/>
          <w:sz w:val="16"/>
        </w:rPr>
        <w:t>’</w:t>
      </w:r>
      <w:r w:rsidRPr="002C250B">
        <w:rPr>
          <w:sz w:val="16"/>
        </w:rPr>
        <w:t>s current policies.) Sec</w:t>
      </w:r>
      <w:r w:rsidRPr="00EB0F7E">
        <w:rPr>
          <w:rStyle w:val="StyleUnderline"/>
        </w:rPr>
        <w:t>ond, notwithstanding repeated calls for putting a “military option” back on the table, a large-scale joint US-ROK military operation against North Korea is increasingly becoming less realistic. Third, ongoing tensions on the Korean Peninsula have the potential to undermine trust and increase military competition between China and the United State</w:t>
      </w:r>
      <w:r w:rsidRPr="002C250B">
        <w:rPr>
          <w:sz w:val="16"/>
        </w:rPr>
        <w:t xml:space="preserve">s, </w:t>
      </w:r>
      <w:r w:rsidRPr="00EB0F7E">
        <w:rPr>
          <w:rStyle w:val="StyleUnderline"/>
        </w:rPr>
        <w:t>a development that is set to detrimentally affect overall Sino-US relations and cannot be in the interest of either party.</w:t>
      </w:r>
      <w:r w:rsidRPr="002C250B">
        <w:rPr>
          <w:sz w:val="16"/>
        </w:rPr>
        <w:t xml:space="preserve"> </w:t>
      </w:r>
      <w:r w:rsidRPr="00EB0F7E">
        <w:rPr>
          <w:rStyle w:val="StyleUnderline"/>
        </w:rPr>
        <w:t>Seoul</w:t>
      </w:r>
      <w:r w:rsidRPr="002C250B">
        <w:rPr>
          <w:sz w:val="16"/>
        </w:rPr>
        <w:t xml:space="preserve">, under the government of Park Geun-hye and after repeated provocations from the North, </w:t>
      </w:r>
      <w:r w:rsidRPr="00EB0F7E">
        <w:rPr>
          <w:rStyle w:val="StyleUnderline"/>
        </w:rPr>
        <w:t xml:space="preserve">has abandoned engagement and stepped up its bellicose rhetoric and uncompromising stance against North Korea. </w:t>
      </w:r>
      <w:r w:rsidRPr="002C250B">
        <w:rPr>
          <w:sz w:val="16"/>
        </w:rPr>
        <w:t xml:space="preserve">Over the last decades, </w:t>
      </w:r>
      <w:r w:rsidRPr="00EB0F7E">
        <w:rPr>
          <w:rStyle w:val="StyleUnderline"/>
        </w:rPr>
        <w:t>both sides have mastered the game of bringing tensions to the precipice and then pulling back</w:t>
      </w:r>
      <w:r w:rsidRPr="002C250B">
        <w:rPr>
          <w:sz w:val="16"/>
        </w:rPr>
        <w:t xml:space="preserve">. </w:t>
      </w:r>
      <w:r w:rsidRPr="00EB0F7E">
        <w:rPr>
          <w:rStyle w:val="StyleUnderline"/>
        </w:rPr>
        <w:t>However, as tensions rise, there is less and less flexibility in this perennial brinkmanship with both sides in danger of losing control during a future confrontation as martial propaganda and provocations will reach unprecedented heights</w:t>
      </w:r>
      <w:r w:rsidRPr="002C250B">
        <w:rPr>
          <w:sz w:val="16"/>
        </w:rPr>
        <w:t xml:space="preserve">. In addition, there is little understanding how much control Kim Jong-un genuinely exercises over the military and the party and whether they would stand down in the face of South Korean provocations when given the order by the supreme leader. Certain South Korean policies have also helped to further fuel tensions. For example, ever since 2010, South Korea has implemented a “disproportional response” theory of deterrence. As John Delury, a professor at Yonsei University, explained in an interview with The Diplomat: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war. </w:t>
      </w:r>
      <w:r w:rsidRPr="00EB0F7E">
        <w:rPr>
          <w:rStyle w:val="StyleUnderline"/>
        </w:rPr>
        <w:t>A military confrontation on the Korean Peninsula has the potential to once more draw in both the United States and China. Beijing is committed to the defense of the North</w:t>
      </w:r>
      <w:r w:rsidRPr="002C250B">
        <w:rPr>
          <w:sz w:val="16"/>
        </w:rPr>
        <w:t xml:space="preserve"> </w:t>
      </w:r>
      <w:r w:rsidRPr="00EB0F7E">
        <w:rPr>
          <w:rStyle w:val="StyleUnderline"/>
        </w:rPr>
        <w:t>under the 1961 Sino-North Korean</w:t>
      </w:r>
      <w:r w:rsidRPr="002C250B">
        <w:rPr>
          <w:sz w:val="16"/>
        </w:rPr>
        <w:t xml:space="preserve"> </w:t>
      </w:r>
      <w:r w:rsidRPr="00EB0F7E">
        <w:rPr>
          <w:rStyle w:val="StyleUnderline"/>
        </w:rPr>
        <w:t>Treaty</w:t>
      </w:r>
      <w:r w:rsidRPr="002C250B">
        <w:rPr>
          <w:sz w:val="16"/>
        </w:rPr>
        <w:t xml:space="preserve"> of Friendship, Cooperation and Mutual Assistance, whereas the United States and South Korea have kept a mutual defense treaty since 1953. However, China has repeatedly said that in a conflict provoked by the North, it would not uphold its treaty obligations. (Indeed, according to a US scholar, China has tried to have the clause requiring it to defend North Korea revoked.) </w:t>
      </w:r>
      <w:r w:rsidRPr="00EB0F7E">
        <w:rPr>
          <w:rStyle w:val="StyleUnderline"/>
        </w:rPr>
        <w:t>Any type of large-scale military operation on the Korean Peninsula will almost certainly involve large-scale destruction of human life and property</w:t>
      </w:r>
      <w:r w:rsidRPr="002C250B">
        <w:rPr>
          <w:sz w:val="16"/>
        </w:rPr>
        <w:t>. As the commander of US forces in South Korea, General Curtis Scaparrotti recently testified: “</w:t>
      </w:r>
      <w:r w:rsidRPr="00EB0F7E">
        <w:rPr>
          <w:rStyle w:val="StyleUnderline"/>
        </w:rPr>
        <w:t>Given the size of the forces and the weaponry involved, this would be more akin to the Korean War and World War II–very complex, probably high casualty.” North Korean artillery could shell Seoul with thousands of rounds within the first hour of a full-scale war.</w:t>
      </w:r>
      <w:r>
        <w:rPr>
          <w:rStyle w:val="StyleUnderline"/>
        </w:rPr>
        <w:t xml:space="preserve"> </w:t>
      </w:r>
      <w:r w:rsidRPr="002C250B">
        <w:rPr>
          <w:sz w:val="16"/>
        </w:rPr>
        <w:t xml:space="preserve">Yet, certain weapon systems could make a confrontation even worse than the Korean War. </w:t>
      </w:r>
      <w:r w:rsidRPr="00EB0F7E">
        <w:rPr>
          <w:rStyle w:val="StyleUnderline"/>
        </w:rPr>
        <w:t>Next to an arsenal of approximately 700</w:t>
      </w:r>
      <w:r w:rsidRPr="002C250B">
        <w:rPr>
          <w:sz w:val="16"/>
        </w:rPr>
        <w:t xml:space="preserve"> (potentially nuclear-armed) </w:t>
      </w:r>
      <w:r w:rsidRPr="00EB0F7E">
        <w:rPr>
          <w:rStyle w:val="StyleUnderline"/>
        </w:rPr>
        <w:t>Soviet-designed short-range ballistic missiles</w:t>
      </w:r>
      <w:r w:rsidRPr="002C250B">
        <w:rPr>
          <w:sz w:val="16"/>
        </w:rPr>
        <w:t xml:space="preserve"> (and an unknown number of intermediate-range and long-range missiles), </w:t>
      </w:r>
      <w:r w:rsidRPr="00EB0F7E">
        <w:rPr>
          <w:rStyle w:val="StyleUnderline"/>
        </w:rPr>
        <w:t>North Korea also has one of the world’s largest chemical weapons stockpiles including mustard, phosgene, and sarin gas.</w:t>
      </w:r>
      <w:r w:rsidRPr="002C250B">
        <w:rPr>
          <w:sz w:val="16"/>
        </w:rPr>
        <w:t xml:space="preserve"> According to a RAND study cited by the Congressional Research Service, “</w:t>
      </w:r>
      <w:r w:rsidRPr="00EB0F7E">
        <w:rPr>
          <w:rStyle w:val="StyleUnderline"/>
        </w:rPr>
        <w:t>One ton of the chemical weapon sarin could cause tens of thousands of fatalities</w:t>
      </w:r>
      <w:r w:rsidRPr="002C250B">
        <w:rPr>
          <w:sz w:val="16"/>
        </w:rPr>
        <w:t xml:space="preserve">.” Pyongyang has also made </w:t>
      </w:r>
      <w:r w:rsidRPr="00EB0F7E">
        <w:rPr>
          <w:rStyle w:val="StyleUnderline"/>
        </w:rPr>
        <w:t>substantial investments in special operations forces, cyber weapons, and unmanned aerial vehicles to offset the South’s conventional military advantage.</w:t>
      </w:r>
      <w:r>
        <w:rPr>
          <w:rStyle w:val="StyleUnderline"/>
        </w:rPr>
        <w:t xml:space="preserve"> </w:t>
      </w:r>
      <w:r w:rsidRPr="00EB0F7E">
        <w:rPr>
          <w:rStyle w:val="StyleUnderline"/>
        </w:rPr>
        <w:t>Even short of full-scale war, the tensions on the Korean Peninsula have the potential to derail the Sino-US relationship</w:t>
      </w:r>
      <w:r w:rsidRPr="002C250B">
        <w:rPr>
          <w:sz w:val="16"/>
        </w:rPr>
        <w:t xml:space="preserve">. For example, China vehemently is opposing the deployment of Terminal High Altitude Area Defense (THAAD) to South Korea. Yet, Pyongyang’s nuclear and missile tests over the last couple of weeks, finally convinced Seoul to move forward with plans to station the US missile defense system in the South. 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said in March 2016. While Washington and Seoul could have used the potential deployment of THAAD merely as a threat to obtain China’s cooperation on imposing tougher UN sanctions on North Korea (something US diplomats have denied), the diplomatic consequences of stationing THAAD in South Korea could hobble the Sino-US strategic relationship and cause China to retaliate in other areas, for example in the South China Sea or in cyberspace, where it feels threatened by US military power. This could further fuel the ongoing US-China arms race in the Asia-Pacific region. Consequently, </w:t>
      </w:r>
      <w:r w:rsidRPr="00EB0F7E">
        <w:rPr>
          <w:rStyle w:val="StyleUnderline"/>
        </w:rPr>
        <w:t>given ongoing inter-Korean political dynamics, 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w:t>
      </w:r>
      <w:r w:rsidRPr="002C250B">
        <w:rPr>
          <w:sz w:val="16"/>
        </w:rPr>
        <w:t xml:space="preserve"> As John Delury noted in an email exchange with The Diplomat: “Sanctions work best when implemented and more important lifted in the context of negotiation, and a robust diplomatic process backed by political will on both [all] sides.” This does not necessarily mean the resumption of Six-Party Talks, but rather quiet backdoor channel diplomacy laying the groundwork for future negotiations.</w:t>
      </w:r>
    </w:p>
    <w:p w:rsidR="00B719A1" w:rsidRPr="004A31CB" w:rsidRDefault="00B719A1" w:rsidP="00B719A1">
      <w:pPr>
        <w:pStyle w:val="Heading3"/>
      </w:pPr>
      <w:r w:rsidRPr="004A31CB">
        <w:t>General</w:t>
      </w:r>
    </w:p>
    <w:p w:rsidR="00B719A1" w:rsidRDefault="00B719A1" w:rsidP="00B719A1">
      <w:pPr>
        <w:pStyle w:val="Heading4"/>
      </w:pPr>
      <w:r>
        <w:t xml:space="preserve">US-Sino relations flourishing at the regional level – </w:t>
      </w:r>
      <w:proofErr w:type="gramStart"/>
      <w:r>
        <w:t>chinese</w:t>
      </w:r>
      <w:proofErr w:type="gramEnd"/>
      <w:r>
        <w:t xml:space="preserve"> investors intereted in california tech boom</w:t>
      </w:r>
    </w:p>
    <w:p w:rsidR="00B719A1" w:rsidRDefault="00B719A1" w:rsidP="00B719A1">
      <w:r>
        <w:t xml:space="preserve">Victor Jin 5/9, writer for the People’s Daily Online, “China-US relationship prospers at regional level”, 3/9/16, </w:t>
      </w:r>
      <w:hyperlink r:id="rId211" w:history="1">
        <w:r w:rsidRPr="00584517">
          <w:rPr>
            <w:rStyle w:val="Hyperlink"/>
          </w:rPr>
          <w:t>http://en.people.cn/n3/2016/0509/c90000-9054970.html</w:t>
        </w:r>
      </w:hyperlink>
    </w:p>
    <w:p w:rsidR="00B719A1" w:rsidRPr="00255714" w:rsidRDefault="00B719A1" w:rsidP="00B719A1">
      <w:pPr>
        <w:rPr>
          <w:sz w:val="16"/>
        </w:rPr>
      </w:pPr>
      <w:r w:rsidRPr="00255714">
        <w:rPr>
          <w:sz w:val="16"/>
        </w:rPr>
        <w:t>"</w:t>
      </w:r>
      <w:r w:rsidRPr="007E62E7">
        <w:rPr>
          <w:rStyle w:val="StyleUnderline"/>
        </w:rPr>
        <w:t>China and the United States see new progress in regional trade and business exchanges, besides country-to-country and province-to-state collaborations</w:t>
      </w:r>
      <w:r w:rsidRPr="00255714">
        <w:rPr>
          <w:sz w:val="16"/>
        </w:rPr>
        <w:t xml:space="preserve">," said Anton Qiu, vice chairmant of San Mateo County China Trade Association (“SMCCTA”). To many Chinese, they may have heard a lot about San Francisco and the Silicon Valley as Northern California’s major tourist attractions and an area of high-tech clusters. San Mateo, a county of 20 cities that situated between the city of San Francisco and Silicon Valley, however, may not be as well-known. As the fourth largest county in California that lies in the heart of the San Francisco Bay Area, </w:t>
      </w:r>
      <w:r w:rsidRPr="00255714">
        <w:rPr>
          <w:rStyle w:val="StyleUnderline"/>
        </w:rPr>
        <w:t>San Mateo has recently established the San Mateo County China Trade Association (“SMCCTA”), aiming to strengthen China-US cooperation at the regional level</w:t>
      </w:r>
      <w:r w:rsidRPr="00255714">
        <w:rPr>
          <w:sz w:val="16"/>
        </w:rPr>
        <w:t xml:space="preserve">. San Mateo County is home to many world famous high-tech companies, including Oracle, Gilead Sciences, Facebook, YouTube, Genetech to name a few. Qiu said that </w:t>
      </w:r>
      <w:r w:rsidRPr="00255714">
        <w:rPr>
          <w:rStyle w:val="StyleUnderline"/>
        </w:rPr>
        <w:t xml:space="preserve">San Mateo County consists of many small cities, all of which are very interested in doing businesses with China. </w:t>
      </w:r>
      <w:r w:rsidRPr="00255714">
        <w:rPr>
          <w:sz w:val="16"/>
        </w:rPr>
        <w:t xml:space="preserve">However, </w:t>
      </w:r>
      <w:r w:rsidRPr="00255714">
        <w:rPr>
          <w:rStyle w:val="StyleUnderline"/>
        </w:rPr>
        <w:t>due to the limited resources at each individual city level, they thought it might be a good idea to set up an official organization at the county level that serves as a platform to integrate such resources and promote Chinese businesses and investments</w:t>
      </w:r>
      <w:r w:rsidRPr="00255714">
        <w:rPr>
          <w:sz w:val="16"/>
        </w:rPr>
        <w:t xml:space="preserve"> in the San Mateo region. “I believe </w:t>
      </w:r>
      <w:r w:rsidRPr="00255714">
        <w:rPr>
          <w:rStyle w:val="StyleUnderline"/>
        </w:rPr>
        <w:t>SMCCTA will play an important and positive role in promoting China-US economic cooperation</w:t>
      </w:r>
      <w:r w:rsidRPr="00255714">
        <w:rPr>
          <w:sz w:val="16"/>
        </w:rPr>
        <w:t>” said Wang Hongxia, Consul of Consulate General of the People’s Republic of China in San Francisco. In recent years, Chinese investors are pumping record-amount of money into California, with the high-tech industries seeing major investments. Robert G. Gottschalk</w:t>
      </w:r>
      <w:r w:rsidRPr="00255714">
        <w:rPr>
          <w:rFonts w:ascii="MS Gothic" w:hAnsi="MS Gothic" w:cs="MS Gothic"/>
          <w:sz w:val="16"/>
        </w:rPr>
        <w:t>，</w:t>
      </w:r>
      <w:r w:rsidRPr="00255714">
        <w:rPr>
          <w:rStyle w:val="StyleUnderline"/>
        </w:rPr>
        <w:t>former mayor of Millbrae and senior advisor to SMCCTA, said he saw Chinese businessmen as well as regional government officials flocking to California with enthusiasm and seeking opportunities for cooperation and businesses, and</w:t>
      </w:r>
      <w:r w:rsidRPr="00255714">
        <w:rPr>
          <w:sz w:val="16"/>
        </w:rPr>
        <w:t xml:space="preserve"> </w:t>
      </w:r>
      <w:r w:rsidRPr="00255714">
        <w:rPr>
          <w:rStyle w:val="StyleUnderline"/>
        </w:rPr>
        <w:t>their US counterparts from San Mateo looking for the same</w:t>
      </w:r>
      <w:r w:rsidRPr="00255714">
        <w:rPr>
          <w:sz w:val="16"/>
        </w:rPr>
        <w:t xml:space="preserve">. He believes that </w:t>
      </w:r>
      <w:r w:rsidRPr="00255714">
        <w:rPr>
          <w:rStyle w:val="StyleUnderline"/>
        </w:rPr>
        <w:t>SMCCTA would bridge the gap and facilitate the process more practically</w:t>
      </w:r>
      <w:r w:rsidRPr="00255714">
        <w:rPr>
          <w:sz w:val="16"/>
        </w:rPr>
        <w:t>. At the state level, bilateral relationship between China and the US has generally been moving forward, although it saw ups and downs from time to time. However, with more flexibility and immediate benefits, communication and cooperation at the regional level would mostly contribute to the growing bilateral relationship, from establishing mechanisms for cooperation at the state and municipal levels to setting up non-governmental organizations. Mark Addiego, Mayor of South San Francisco who visited China for the first time early this year said he was previously misled by the US media about China and his visit has overturned his previous understanding of China</w:t>
      </w:r>
      <w:r w:rsidRPr="00255714">
        <w:rPr>
          <w:rStyle w:val="StyleUnderline"/>
        </w:rPr>
        <w:t>. He said cooperation and communication between the two peoples are strengthened as US-China cooperation deepens at the regional level</w:t>
      </w:r>
      <w:r w:rsidRPr="00255714">
        <w:rPr>
          <w:sz w:val="16"/>
        </w:rPr>
        <w:t xml:space="preserve">. </w:t>
      </w:r>
      <w:r w:rsidRPr="00255714">
        <w:rPr>
          <w:rStyle w:val="StyleUnderline"/>
        </w:rPr>
        <w:t>And regional cooperation has actually been a trend for both sides. Stephanie Xu, president of US-Asia Innovation Gatewa</w:t>
      </w:r>
      <w:r w:rsidRPr="00255714">
        <w:rPr>
          <w:sz w:val="16"/>
        </w:rPr>
        <w:t xml:space="preserve">y said that each time she organized the American mayors to China, they were </w:t>
      </w:r>
      <w:r w:rsidRPr="00255714">
        <w:rPr>
          <w:rStyle w:val="StyleUnderline"/>
        </w:rPr>
        <w:t>warmly welcomed by Chinese local governments. They are eager to seek cooperation at regional levels with more flexibilities.</w:t>
      </w:r>
      <w:r w:rsidRPr="00255714">
        <w:rPr>
          <w:sz w:val="16"/>
        </w:rPr>
        <w:t xml:space="preserve"> Charlie Zhang, president of Zhejiang Commerce Association, said that they have </w:t>
      </w:r>
      <w:r w:rsidRPr="00255714">
        <w:rPr>
          <w:rStyle w:val="StyleUnderline"/>
        </w:rPr>
        <w:t xml:space="preserve">facilitated the communication between IT companies from Silicon Valley and Zhengjiang province by hosting some activities since the organization was launched in </w:t>
      </w:r>
      <w:r w:rsidRPr="00255714">
        <w:rPr>
          <w:sz w:val="16"/>
        </w:rPr>
        <w:t>November</w:t>
      </w:r>
      <w:r w:rsidRPr="00255714">
        <w:rPr>
          <w:rStyle w:val="StyleUnderline"/>
        </w:rPr>
        <w:t xml:space="preserve"> 2015</w:t>
      </w:r>
      <w:r w:rsidRPr="00255714">
        <w:rPr>
          <w:sz w:val="16"/>
        </w:rPr>
        <w:t xml:space="preserve">. "Hope we can play an active role in promoting bilateral ties by providing a platform that links two sides," he said, "And we will see more regional co operations in the future." </w:t>
      </w:r>
    </w:p>
    <w:p w:rsidR="00B719A1" w:rsidRPr="004A31CB" w:rsidRDefault="00B719A1" w:rsidP="00B719A1">
      <w:pPr>
        <w:pStyle w:val="Heading3"/>
      </w:pPr>
      <w:r w:rsidRPr="004A31CB">
        <w:t>Economic</w:t>
      </w:r>
    </w:p>
    <w:p w:rsidR="00B719A1" w:rsidRDefault="00B719A1" w:rsidP="00B719A1">
      <w:pPr>
        <w:pStyle w:val="Heading4"/>
      </w:pPr>
      <w:r>
        <w:t>US pressing china to lower barriers for foreign businesses – cooperation would result in economic benefits for both sides</w:t>
      </w:r>
    </w:p>
    <w:p w:rsidR="00B719A1" w:rsidRDefault="00B719A1" w:rsidP="00B719A1">
      <w:r>
        <w:rPr>
          <w:rStyle w:val="Style13ptBold"/>
        </w:rPr>
        <w:t>The Straits Times 6/7</w:t>
      </w:r>
      <w:r w:rsidRPr="00366063">
        <w:t xml:space="preserve">, WINNER OF 11 AWARDS INCLUDING BEST WEBSITE &amp; BEST ONLINE VIDEO AT 2015 ASIAN DIGITAL MEDIA AWARDS, “US presses China to reduce barriers for foreign business”, 6/7/16, The Straits Times, </w:t>
      </w:r>
      <w:hyperlink r:id="rId212" w:history="1">
        <w:r w:rsidRPr="00584517">
          <w:rPr>
            <w:rStyle w:val="Hyperlink"/>
          </w:rPr>
          <w:t>http://www.straitstimes.com/asia/east-asia/china-says-foreign-ngo-law-a-step-to-advance-rule-of-law</w:t>
        </w:r>
      </w:hyperlink>
    </w:p>
    <w:p w:rsidR="00B719A1" w:rsidRDefault="00B719A1" w:rsidP="00B719A1">
      <w:pPr>
        <w:rPr>
          <w:sz w:val="16"/>
        </w:rPr>
      </w:pPr>
      <w:r w:rsidRPr="000F204E">
        <w:rPr>
          <w:rStyle w:val="StyleUnderline"/>
        </w:rPr>
        <w:t>Senior</w:t>
      </w:r>
      <w:r w:rsidRPr="000F204E">
        <w:rPr>
          <w:sz w:val="16"/>
        </w:rPr>
        <w:t xml:space="preserve"> United States </w:t>
      </w:r>
      <w:r w:rsidRPr="000F204E">
        <w:rPr>
          <w:rStyle w:val="StyleUnderline"/>
        </w:rPr>
        <w:t xml:space="preserve">officials pressed China again </w:t>
      </w:r>
      <w:r w:rsidRPr="000F204E">
        <w:rPr>
          <w:sz w:val="16"/>
        </w:rPr>
        <w:t xml:space="preserve">on Tuesday (June 7) </w:t>
      </w:r>
      <w:r w:rsidRPr="000F204E">
        <w:rPr>
          <w:rStyle w:val="StyleUnderline"/>
        </w:rPr>
        <w:t>to reduce barriers for foreign businesses, saying concerns have grown due to a more complex regulatory environment</w:t>
      </w:r>
      <w:r w:rsidRPr="000F204E">
        <w:rPr>
          <w:sz w:val="16"/>
        </w:rPr>
        <w:t xml:space="preserve">. Foreign </w:t>
      </w:r>
      <w:r w:rsidRPr="000F204E">
        <w:rPr>
          <w:rStyle w:val="StyleUnderline"/>
        </w:rPr>
        <w:t>business confidence has been impacted by regulatory and protectionist worries</w:t>
      </w:r>
      <w:r w:rsidRPr="000F204E">
        <w:rPr>
          <w:sz w:val="16"/>
        </w:rPr>
        <w:t xml:space="preserve">, </w:t>
      </w:r>
      <w:r w:rsidRPr="000F204E">
        <w:rPr>
          <w:rStyle w:val="StyleUnderline"/>
        </w:rPr>
        <w:t>following</w:t>
      </w:r>
      <w:r w:rsidRPr="000F204E">
        <w:rPr>
          <w:sz w:val="16"/>
        </w:rPr>
        <w:t xml:space="preserve"> a series of government </w:t>
      </w:r>
      <w:r w:rsidRPr="000F204E">
        <w:rPr>
          <w:rStyle w:val="StyleUnderline"/>
        </w:rPr>
        <w:t>investigations targeting foreign</w:t>
      </w:r>
      <w:r w:rsidRPr="000F204E">
        <w:rPr>
          <w:sz w:val="16"/>
        </w:rPr>
        <w:t xml:space="preserve"> </w:t>
      </w:r>
      <w:r w:rsidRPr="000F204E">
        <w:rPr>
          <w:rStyle w:val="StyleUnderline"/>
        </w:rPr>
        <w:t>companies</w:t>
      </w:r>
      <w:r w:rsidRPr="000F204E">
        <w:rPr>
          <w:sz w:val="16"/>
        </w:rPr>
        <w:t xml:space="preserve"> </w:t>
      </w:r>
      <w:r w:rsidRPr="000F204E">
        <w:rPr>
          <w:rStyle w:val="StyleUnderline"/>
        </w:rPr>
        <w:t>and the roll-out of a national security law limiting the use of overseas technology</w:t>
      </w:r>
      <w:r w:rsidRPr="000F204E">
        <w:rPr>
          <w:sz w:val="16"/>
        </w:rPr>
        <w:t xml:space="preserve">. US business groups have also complained about new </w:t>
      </w:r>
      <w:r w:rsidRPr="000F204E">
        <w:rPr>
          <w:rStyle w:val="StyleUnderline"/>
        </w:rPr>
        <w:t>Chinese regulations</w:t>
      </w:r>
      <w:r w:rsidRPr="000F204E">
        <w:rPr>
          <w:sz w:val="16"/>
        </w:rPr>
        <w:t xml:space="preserve"> they say </w:t>
      </w:r>
      <w:r w:rsidRPr="000F204E">
        <w:rPr>
          <w:rStyle w:val="StyleUnderline"/>
        </w:rPr>
        <w:t>favour local firms and make it more difficult to operate in China</w:t>
      </w:r>
      <w:r w:rsidRPr="000F204E">
        <w:rPr>
          <w:sz w:val="16"/>
        </w:rPr>
        <w:t xml:space="preserve">, as well as other laws related to national security. “Concerns about the business climate have grown in recent years, with </w:t>
      </w:r>
      <w:r w:rsidRPr="000F204E">
        <w:rPr>
          <w:rStyle w:val="StyleUnderline"/>
        </w:rPr>
        <w:t>foreign businesses confronting a more complex regulatory environment and questioning whether they are welcome in China</w:t>
      </w:r>
      <w:r w:rsidRPr="000F204E">
        <w:rPr>
          <w:sz w:val="16"/>
        </w:rPr>
        <w:t xml:space="preserve">,” US </w:t>
      </w:r>
      <w:r w:rsidRPr="000F204E">
        <w:rPr>
          <w:rStyle w:val="StyleUnderline"/>
        </w:rPr>
        <w:t>Treasury Secretary</w:t>
      </w:r>
      <w:r w:rsidRPr="000F204E">
        <w:rPr>
          <w:sz w:val="16"/>
        </w:rPr>
        <w:t xml:space="preserve"> Jack Lew </w:t>
      </w:r>
      <w:r w:rsidRPr="000F204E">
        <w:rPr>
          <w:rStyle w:val="StyleUnderline"/>
        </w:rPr>
        <w:t>told</w:t>
      </w:r>
      <w:r w:rsidRPr="000F204E">
        <w:rPr>
          <w:sz w:val="16"/>
        </w:rPr>
        <w:t xml:space="preserve"> Chinese and American businesses and </w:t>
      </w:r>
      <w:r w:rsidRPr="000F204E">
        <w:rPr>
          <w:rStyle w:val="StyleUnderline"/>
        </w:rPr>
        <w:t>officials</w:t>
      </w:r>
      <w:r w:rsidRPr="000F204E">
        <w:rPr>
          <w:sz w:val="16"/>
        </w:rPr>
        <w:t>. “</w:t>
      </w:r>
      <w:r w:rsidRPr="000F204E">
        <w:rPr>
          <w:rStyle w:val="StyleUnderline"/>
        </w:rPr>
        <w:t>Our</w:t>
      </w:r>
      <w:r w:rsidRPr="000F204E">
        <w:rPr>
          <w:sz w:val="16"/>
        </w:rPr>
        <w:t xml:space="preserve"> two </w:t>
      </w:r>
      <w:r w:rsidRPr="000F204E">
        <w:rPr>
          <w:rStyle w:val="StyleUnderline"/>
        </w:rPr>
        <w:t>governments have a responsibility to foster conditions that facilitate continued and increased investment</w:t>
      </w:r>
      <w:r w:rsidRPr="000F204E">
        <w:rPr>
          <w:sz w:val="16"/>
        </w:rPr>
        <w:t xml:space="preserve">, </w:t>
      </w:r>
      <w:r w:rsidRPr="000F204E">
        <w:rPr>
          <w:rStyle w:val="StyleUnderline"/>
        </w:rPr>
        <w:t>trade, and commercial cooperation,”</w:t>
      </w:r>
      <w:r w:rsidRPr="000F204E">
        <w:rPr>
          <w:sz w:val="16"/>
        </w:rPr>
        <w:t xml:space="preserve"> Lew said, on the second day of high level talks between the two countries in Beijing. “This </w:t>
      </w:r>
      <w:r w:rsidRPr="000F204E">
        <w:rPr>
          <w:rStyle w:val="StyleUnderline"/>
        </w:rPr>
        <w:t>means enacting policies that encourage healthy competition, ensuring predictability and transparency in the policy-making and regulatory process, protecting intellectual property rights, and removing discriminatory investment barriers</w:t>
      </w:r>
      <w:r w:rsidRPr="000F204E">
        <w:rPr>
          <w:sz w:val="16"/>
        </w:rPr>
        <w:t xml:space="preserve">. These policies are </w:t>
      </w:r>
      <w:r w:rsidRPr="000F204E">
        <w:rPr>
          <w:rStyle w:val="StyleUnderline"/>
        </w:rPr>
        <w:t>vital as China seeks to build on its economic progress in recent decades</w:t>
      </w:r>
      <w:r w:rsidRPr="000F204E">
        <w:rPr>
          <w:sz w:val="16"/>
        </w:rPr>
        <w:t xml:space="preserve">.” Secretary of State John Kerry, speaking at the same event, said that as the two economies become more intertwined in shared prosperity, they have more “skin in the game” to keep their economic relationship on an even keel. “So </w:t>
      </w:r>
      <w:r w:rsidRPr="000F204E">
        <w:rPr>
          <w:rStyle w:val="StyleUnderline"/>
        </w:rPr>
        <w:t>we have to work on intellectual property</w:t>
      </w:r>
      <w:r w:rsidRPr="000F204E">
        <w:rPr>
          <w:sz w:val="16"/>
        </w:rPr>
        <w:t xml:space="preserve">. We have to work on </w:t>
      </w:r>
      <w:r w:rsidRPr="000F204E">
        <w:rPr>
          <w:rStyle w:val="StyleUnderline"/>
        </w:rPr>
        <w:t>transparency and accountability</w:t>
      </w:r>
      <w:r w:rsidRPr="000F204E">
        <w:rPr>
          <w:sz w:val="16"/>
        </w:rPr>
        <w:t xml:space="preserve">, we have to work on </w:t>
      </w:r>
      <w:r w:rsidRPr="000F204E">
        <w:rPr>
          <w:rStyle w:val="StyleUnderline"/>
        </w:rPr>
        <w:t>certainty and the rules of the road</w:t>
      </w:r>
      <w:r w:rsidRPr="000F204E">
        <w:rPr>
          <w:sz w:val="16"/>
        </w:rPr>
        <w:t>,” Kerry said, adding that certainty was critical for business. Kerry expressed concern about China’s new law on foreign non-governmental organisations (NGOs), which he said may have a negative impact on non-profit health care groups that want to do business in China. Barriers to investment in China should removed as quickly as possible, he added. C</w:t>
      </w:r>
      <w:r w:rsidRPr="000F204E">
        <w:rPr>
          <w:rStyle w:val="StyleUnderline"/>
        </w:rPr>
        <w:t>hina says it is committed to welcoming foreign companies to the country</w:t>
      </w:r>
      <w:r w:rsidRPr="000F204E">
        <w:rPr>
          <w:sz w:val="16"/>
        </w:rPr>
        <w:t>, the world’s second largest economy. State Councillor Yang Jiechi, China’s top diplomat who outranks the foreign minister, said C</w:t>
      </w:r>
      <w:r w:rsidRPr="000F204E">
        <w:rPr>
          <w:rStyle w:val="StyleUnderline"/>
        </w:rPr>
        <w:t>hina was working to open its markets, and pointed to talks over a bilateral investment treaty as an example of this. “</w:t>
      </w:r>
      <w:r w:rsidRPr="000F204E">
        <w:rPr>
          <w:sz w:val="16"/>
        </w:rPr>
        <w:t xml:space="preserve">We are comprehensively deepening reform, expanding, opening up, and our economy is expected to maintain long term medium-high growth rates.” Speaking later to reporters, Yang also defended the NGO law. “As China carries out reform and opening, the law must be followed. Foreign NGOs’ activities in China will not face any obstruction.” </w:t>
      </w:r>
    </w:p>
    <w:p w:rsidR="00B719A1" w:rsidRDefault="00B719A1" w:rsidP="00B719A1">
      <w:pPr>
        <w:rPr>
          <w:sz w:val="16"/>
        </w:rPr>
      </w:pPr>
    </w:p>
    <w:p w:rsidR="00B719A1" w:rsidRDefault="00B719A1" w:rsidP="00B719A1">
      <w:pPr>
        <w:pStyle w:val="Heading4"/>
      </w:pPr>
      <w:r>
        <w:t>Chinese foreign direct inevstment without US reciprocity creates an unequal playing field and allows them to overtake the US economically – economic cooperation is key</w:t>
      </w:r>
    </w:p>
    <w:p w:rsidR="00B719A1" w:rsidRDefault="00B719A1" w:rsidP="00B719A1">
      <w:r>
        <w:t xml:space="preserve">David </w:t>
      </w:r>
      <w:r w:rsidRPr="009611AC">
        <w:rPr>
          <w:rStyle w:val="Style13ptBold"/>
        </w:rPr>
        <w:t>Dollar</w:t>
      </w:r>
      <w:r>
        <w:rPr>
          <w:rStyle w:val="Style13ptBold"/>
        </w:rPr>
        <w:t xml:space="preserve"> 5/18</w:t>
      </w:r>
      <w:r>
        <w:t xml:space="preserve">, David Dollar is a senior fellow with the Foreign Policy and Global Economy and Development programs. He is based within the John L. Thornton China Center at Brookings. Dollar is a leading expert on China's economy and U.S.-China economic relations. From 2009 to 2013, Dollar was the U.S. Treasury Department's economic and financial emissary to China. Previously, he worked at the World Bank for more than 20 years, serving as country director for China and Mongolia from 2004 to 2009., 5-18-2016, "What do China’s global investments mean for China, the U.S., and the world?," Brookings Institution, </w:t>
      </w:r>
      <w:hyperlink r:id="rId213" w:history="1">
        <w:r w:rsidRPr="00584517">
          <w:rPr>
            <w:rStyle w:val="Hyperlink"/>
          </w:rPr>
          <w:t>http://www.brookings.edu/blogs/order-from-chaos/posts/2016/05/18-china-global-investment-dollar</w:t>
        </w:r>
      </w:hyperlink>
    </w:p>
    <w:p w:rsidR="00B719A1" w:rsidRPr="009611AC" w:rsidRDefault="00B719A1" w:rsidP="00B719A1">
      <w:pPr>
        <w:rPr>
          <w:sz w:val="16"/>
        </w:rPr>
      </w:pPr>
      <w:r w:rsidRPr="009611AC">
        <w:rPr>
          <w:rStyle w:val="StyleUnderline"/>
        </w:rPr>
        <w:t>Most of the major investing countries in the world are developed economies</w:t>
      </w:r>
      <w:r w:rsidRPr="009611AC">
        <w:rPr>
          <w:sz w:val="16"/>
        </w:rPr>
        <w:t xml:space="preserve">; in addition to making direct investments elsewhere, they tend to be very open to inward investment. </w:t>
      </w:r>
      <w:r w:rsidRPr="009611AC">
        <w:rPr>
          <w:rStyle w:val="StyleUnderline"/>
        </w:rPr>
        <w:t>China is unusual in that it is a developing country that has emerged as a major investor</w:t>
      </w:r>
      <w:r w:rsidRPr="009611AC">
        <w:rPr>
          <w:sz w:val="16"/>
        </w:rPr>
        <w:t xml:space="preserve">. China itself is an important destination for foreign direct investment (FDI), and </w:t>
      </w:r>
      <w:r w:rsidRPr="009611AC">
        <w:rPr>
          <w:rStyle w:val="StyleUnderline"/>
        </w:rPr>
        <w:t>opening to the outside world has been an important part of its reform program since 1978</w:t>
      </w:r>
      <w:r w:rsidRPr="009611AC">
        <w:rPr>
          <w:sz w:val="16"/>
        </w:rPr>
        <w:t xml:space="preserve">. However, China’s policy is to steer FDI to particular sectors. In general, it has welcomed FDI into most but not all of manufacturing. However, other sectors of the economy are relatively closed to FDI, including mining, construction, and most modern services. It is not surprising that </w:t>
      </w:r>
      <w:r w:rsidRPr="009611AC">
        <w:rPr>
          <w:rStyle w:val="StyleUnderline"/>
        </w:rPr>
        <w:t>China is less open to FDI than developed economies such as the United</w:t>
      </w:r>
      <w:r w:rsidRPr="009611AC">
        <w:rPr>
          <w:sz w:val="16"/>
        </w:rPr>
        <w:t xml:space="preserve"> </w:t>
      </w:r>
      <w:r w:rsidRPr="009611AC">
        <w:rPr>
          <w:rStyle w:val="StyleUnderline"/>
        </w:rPr>
        <w:t>States</w:t>
      </w:r>
      <w:r w:rsidRPr="009611AC">
        <w:rPr>
          <w:sz w:val="16"/>
        </w:rPr>
        <w:t xml:space="preserve">. </w:t>
      </w:r>
      <w:r w:rsidRPr="009611AC">
        <w:rPr>
          <w:rStyle w:val="StyleUnderline"/>
        </w:rPr>
        <w:t xml:space="preserve">But it is also the case that China is relatively closed among developing countries. </w:t>
      </w:r>
      <w:proofErr w:type="gramStart"/>
      <w:r w:rsidRPr="009611AC">
        <w:rPr>
          <w:sz w:val="16"/>
        </w:rPr>
        <w:t>he</w:t>
      </w:r>
      <w:proofErr w:type="gramEnd"/>
      <w:r w:rsidRPr="009611AC">
        <w:rPr>
          <w:sz w:val="16"/>
        </w:rPr>
        <w:t xml:space="preserve"> OECD calculates an index of FDI restrictiveness for OECD countries and major emerging markets. The index is for overall FDI restrictiveness, and also for restrictiveness by sector. China in 2014 was more restrictive than the other BRICS countries (Brazil, Russia, India, and South Africa). Brazil and South Africa are highly open, similar to advanced economies with measures around 0.1 (on a scale of 0=open and 1=closed). India and Russia are less open with overall measures around 0.2. China is the most closed with an index above 0.4. Some of the key sectors in which China is investing abroad, such as mining, infrastructure, and finance, are relatively closed at home. This lack of reciprocity creates an unlevel playing field. A concrete example is the acquisition of the U.S. firm Smithfield by the Chinese firm Shuanghui. In a truly open market, Smithfield, with its superior technology and food-safety procedures, may well have taken over Shuanghui and expanded into the rapidly growing Chinese pork market. However, investment restrictions prevented such an option, so the best way for Smithfield to expand into China was to be acquired by the Chinese firm. Smithfield CEO Larry Pope stated the deal would preserve "the same old Smithfield, only with more opportunities and new markets and new frontiers." No Chinese pork would be imported to the United States, he stated, but rather Shuanghui desired to export American pork to take advantage of growing demand for foreign food products in China due to recent food scandals. Smithfield's existing management team is expected to remain intact, as is its U.S. workforce. T</w:t>
      </w:r>
      <w:r w:rsidRPr="009611AC">
        <w:rPr>
          <w:rStyle w:val="StyleUnderline"/>
        </w:rPr>
        <w:t>he United States does not have much leverage to level the playing field. It does have a review process for acquisitions of U.S. firms by foreign ones.</w:t>
      </w:r>
      <w:r w:rsidRPr="009611AC">
        <w:rPr>
          <w:sz w:val="16"/>
        </w:rPr>
        <w:t xml:space="preserve"> The Committee on Foreign Investment in the United States (CFIUS) is chaired by Treasury and includes economic agencies (Commerce, Trade Representative) as well as the Departments of Defense and Homeland Security. By statute, </w:t>
      </w:r>
      <w:r w:rsidRPr="009611AC">
        <w:rPr>
          <w:rStyle w:val="StyleUnderline"/>
        </w:rPr>
        <w:t>CFIUS can only examine national security issues involved in an acquisition</w:t>
      </w:r>
      <w:r w:rsidRPr="009611AC">
        <w:rPr>
          <w:sz w:val="16"/>
        </w:rPr>
        <w:t xml:space="preserve">. It reviewed the Smithfield deal and let it proceed because there was no obvious national security issue. CFIUS only reviews about 100 transactions per year and the vast majority of them proceed. </w:t>
      </w:r>
      <w:r w:rsidRPr="009611AC">
        <w:rPr>
          <w:rStyle w:val="StyleUnderline"/>
        </w:rPr>
        <w:t>This system reflects the U.S. philosophy of being very open to foreign investment.</w:t>
      </w:r>
      <w:r>
        <w:rPr>
          <w:rStyle w:val="StyleUnderline"/>
        </w:rPr>
        <w:t xml:space="preserve"> </w:t>
      </w:r>
      <w:r w:rsidRPr="009611AC">
        <w:rPr>
          <w:rStyle w:val="StyleUnderline"/>
        </w:rPr>
        <w:t>Chinese policies create a dilemma for its partners</w:t>
      </w:r>
      <w:r w:rsidRPr="009611AC">
        <w:rPr>
          <w:sz w:val="16"/>
        </w:rPr>
        <w:t xml:space="preserve">. Taking those policies as given, </w:t>
      </w:r>
      <w:r w:rsidRPr="009611AC">
        <w:rPr>
          <w:rStyle w:val="StyleUnderline"/>
        </w:rPr>
        <w:t>it would be irrational for economies such as the United States to limit Chinese investments</w:t>
      </w:r>
      <w:r w:rsidRPr="009611AC">
        <w:rPr>
          <w:sz w:val="16"/>
        </w:rPr>
        <w:t xml:space="preserve">. In the Shuanghui-Smithfield example, the </w:t>
      </w:r>
      <w:r w:rsidRPr="009611AC">
        <w:rPr>
          <w:rStyle w:val="StyleUnderline"/>
        </w:rPr>
        <w:t>access to the Chinese market gained through the takeover makes the assets of the U.S. firm more valuable and benefits its shareholder</w:t>
      </w:r>
      <w:r w:rsidRPr="009611AC">
        <w:rPr>
          <w:sz w:val="16"/>
        </w:rPr>
        <w:t xml:space="preserve">s. Assuming that the firm really does expand into China, the deal will benefit the workers of the firm as well. It would be even better, however, if China opened up its protected markets so that such expansions could take place in the most efficient way possible. In some cases, that will be Chinese firms acquiring U.S. ones, but in many other cases it would involve U.S. firms expanding into China. </w:t>
      </w:r>
      <w:r w:rsidRPr="009611AC">
        <w:rPr>
          <w:rStyle w:val="StyleUnderline"/>
        </w:rPr>
        <w:t>This issue of getting China to open up its protected markets is high on the policy agenda of the United States and other major economies. The United States has been negotiating with China over a Bilateral Investment Treaty (BIT) that would be based on a small negative list</w:t>
      </w:r>
      <w:r w:rsidRPr="009611AC">
        <w:rPr>
          <w:sz w:val="16"/>
        </w:rPr>
        <w:t xml:space="preserve">; that is, there would be a small number of agreed sectors that remain closed on each side, but otherwise </w:t>
      </w:r>
      <w:r w:rsidRPr="009611AC">
        <w:rPr>
          <w:rStyle w:val="StyleUnderline"/>
        </w:rPr>
        <w:t>investment would be open in both directions</w:t>
      </w:r>
      <w:r w:rsidRPr="009611AC">
        <w:rPr>
          <w:sz w:val="16"/>
        </w:rPr>
        <w:t xml:space="preserve">. So far, however, </w:t>
      </w:r>
      <w:r w:rsidRPr="009611AC">
        <w:rPr>
          <w:rStyle w:val="StyleUnderline"/>
        </w:rPr>
        <w:t>negotiations on the BIT have been slo</w:t>
      </w:r>
      <w:r w:rsidRPr="009611AC">
        <w:rPr>
          <w:sz w:val="16"/>
        </w:rPr>
        <w:t xml:space="preserve">w. It is difficult for China to come up with an offer that includes only a small number of protected sectors. </w:t>
      </w:r>
      <w:r w:rsidRPr="009611AC">
        <w:rPr>
          <w:rStyle w:val="StyleUnderline"/>
        </w:rPr>
        <w:t>And there are questions as to whether the U.S. Congress would approve an investment treaty with China in the current political environment</w:t>
      </w:r>
      <w:r w:rsidRPr="009611AC">
        <w:rPr>
          <w:sz w:val="16"/>
        </w:rPr>
        <w:t xml:space="preserve">, even if a good one were negotiated. </w:t>
      </w:r>
      <w:r w:rsidRPr="009611AC">
        <w:rPr>
          <w:rStyle w:val="StyleUnderline"/>
        </w:rPr>
        <w:t>The issue of lack of reciprocity between China’s investment openness and the U.S. system is one of the thorniest issues in the bilateral relationship. A new president will have to take a serious look at the CFIUS process and the enabling legislation and consider what combination of carrots and sticks would accelerate the opening of China’s markets</w:t>
      </w:r>
      <w:r w:rsidRPr="009611AC">
        <w:rPr>
          <w:sz w:val="16"/>
        </w:rPr>
        <w:t xml:space="preserve">. In terms of sticks, the </w:t>
      </w:r>
      <w:r w:rsidRPr="009611AC">
        <w:rPr>
          <w:rStyle w:val="StyleUnderline"/>
        </w:rPr>
        <w:t>United States could consider an amendment to the CFIUS legislation that would limit acquisitions by state enterprises from countries with which the United States does not have a bilateral investment treaty.</w:t>
      </w:r>
      <w:r w:rsidRPr="009611AC">
        <w:rPr>
          <w:sz w:val="16"/>
        </w:rPr>
        <w:t xml:space="preserve"> In terms of </w:t>
      </w:r>
      <w:r w:rsidRPr="009611AC">
        <w:rPr>
          <w:rStyle w:val="StyleUnderline"/>
        </w:rPr>
        <w:t>carrots, the best move for the United States is to approve the Trans-Pacific Partnership and implement it well so that there is deeper integration among like-minded countries in Asia-Pacific</w:t>
      </w:r>
      <w:r w:rsidRPr="009611AC">
        <w:rPr>
          <w:sz w:val="16"/>
        </w:rPr>
        <w:t xml:space="preserve">. Success in this will encourage China to open up further and eventually meet the high standards set by TPP. Greater investment openness is part of China’s own reform plan but it clearly needs incentives to make real progress. </w:t>
      </w:r>
      <w:r w:rsidRPr="009611AC">
        <w:rPr>
          <w:rStyle w:val="StyleUnderline"/>
        </w:rPr>
        <w:t>This lack of reciprocity creates problems for China’s partners. China has the second largest market in the world. In these protected sectors, Chinese firms can grow unfettered by competition, and then use their domestic financial strength to develop overseas operations</w:t>
      </w:r>
      <w:r w:rsidRPr="009611AC">
        <w:rPr>
          <w:sz w:val="16"/>
        </w:rPr>
        <w:t xml:space="preserve">. In finance, for example, China’s four state-owned commercial banks operate in a domestic market in which foreign investors have been restricted to about 1 percent of the market. </w:t>
      </w:r>
      <w:r w:rsidRPr="009611AC">
        <w:rPr>
          <w:rStyle w:val="StyleUnderline"/>
        </w:rPr>
        <w:t xml:space="preserve">The four banks are now among the largest in the world and are expanding overseas. China’s monopoly credit card company, Union Pay, is similarly a world leader based on its protected domestic market. </w:t>
      </w:r>
      <w:r w:rsidRPr="009611AC">
        <w:rPr>
          <w:sz w:val="16"/>
        </w:rPr>
        <w:t>A similar strategy applies in mining and telecommunications.</w:t>
      </w:r>
    </w:p>
    <w:p w:rsidR="00B719A1" w:rsidRDefault="00B719A1" w:rsidP="00B719A1">
      <w:pPr>
        <w:pStyle w:val="Heading4"/>
      </w:pPr>
      <w:r>
        <w:t>US-Chinese economic cooperation would be mutually beneficial for both sides but trust is key</w:t>
      </w:r>
    </w:p>
    <w:p w:rsidR="00B719A1" w:rsidRDefault="00B719A1" w:rsidP="00B719A1">
      <w:r w:rsidRPr="00E8363D">
        <w:rPr>
          <w:rStyle w:val="Style13ptBold"/>
        </w:rPr>
        <w:t>Xinhua Finance Agency 4/15</w:t>
      </w:r>
      <w:r>
        <w:t xml:space="preserve">, “Mutual trust to guarantee both sides benefit from China's FDI in U.S.”, </w:t>
      </w:r>
      <w:r w:rsidRPr="00E8363D">
        <w:rPr>
          <w:i/>
        </w:rPr>
        <w:t>Xinhua Finance Angency</w:t>
      </w:r>
      <w:r>
        <w:rPr>
          <w:i/>
        </w:rPr>
        <w:t xml:space="preserve">, </w:t>
      </w:r>
      <w:r>
        <w:t xml:space="preserve">4/15, </w:t>
      </w:r>
      <w:hyperlink r:id="rId214" w:history="1">
        <w:r w:rsidRPr="00584517">
          <w:rPr>
            <w:rStyle w:val="Hyperlink"/>
          </w:rPr>
          <w:t>http://en.xinfinance.com/html/In_depth/2016/214323.shtml</w:t>
        </w:r>
      </w:hyperlink>
    </w:p>
    <w:p w:rsidR="00B719A1" w:rsidRDefault="00B719A1" w:rsidP="00B719A1">
      <w:r w:rsidRPr="00E8363D">
        <w:rPr>
          <w:rStyle w:val="StyleUnderline"/>
        </w:rPr>
        <w:t>Despite all the benefits that Chinese investment brings to the U.S. econom</w:t>
      </w:r>
      <w:r w:rsidRPr="00E8363D">
        <w:rPr>
          <w:sz w:val="16"/>
        </w:rPr>
        <w:t xml:space="preserve">y, rising </w:t>
      </w:r>
      <w:r w:rsidRPr="00E8363D">
        <w:rPr>
          <w:rStyle w:val="StyleUnderline"/>
        </w:rPr>
        <w:t>politicization of the issue</w:t>
      </w:r>
      <w:r w:rsidRPr="00E8363D">
        <w:rPr>
          <w:sz w:val="16"/>
        </w:rPr>
        <w:t xml:space="preserve"> in the U.S. presidential elections </w:t>
      </w:r>
      <w:r w:rsidRPr="00E8363D">
        <w:rPr>
          <w:rStyle w:val="StyleUnderline"/>
        </w:rPr>
        <w:t>poses a risk to incoming Chinese investment</w:t>
      </w:r>
      <w:r w:rsidRPr="00E8363D">
        <w:rPr>
          <w:sz w:val="16"/>
        </w:rPr>
        <w:t>. "</w:t>
      </w:r>
      <w:r w:rsidRPr="00E8363D">
        <w:rPr>
          <w:rStyle w:val="StyleUnderline"/>
        </w:rPr>
        <w:t>The first months of the year have produced numerous instances of politicians from both parties issuing dire but ill-founded warnings about Chinese investments</w:t>
      </w:r>
      <w:r w:rsidRPr="00E8363D">
        <w:rPr>
          <w:sz w:val="16"/>
        </w:rPr>
        <w:t xml:space="preserve">, and introducing bills that propose severely clamping down on traditional U.S. openness to FDI," the report said. Between "a factory owned by an American company that employed 1,000 workers" and "a factory owned by a Chinese company that employed 2,000 workers," only 23 percent of the 1,000 respondents preferred the latter, according to a poll conducted in late March. </w:t>
      </w:r>
      <w:r w:rsidRPr="00E8363D">
        <w:rPr>
          <w:rStyle w:val="StyleUnderline"/>
        </w:rPr>
        <w:t>Perceived biases should be eliminated to pave the way for both countries to benefit from the momentum of China's increasing FDI flow to the United States</w:t>
      </w:r>
      <w:r w:rsidRPr="00E8363D">
        <w:rPr>
          <w:sz w:val="16"/>
        </w:rPr>
        <w:t>. "</w:t>
      </w:r>
      <w:r w:rsidRPr="00E8363D">
        <w:rPr>
          <w:rStyle w:val="StyleUnderline"/>
        </w:rPr>
        <w:t>We need to make it easier for China to invest in America</w:t>
      </w:r>
      <w:r w:rsidRPr="00E8363D">
        <w:rPr>
          <w:sz w:val="16"/>
        </w:rPr>
        <w:t xml:space="preserve">. </w:t>
      </w:r>
      <w:r w:rsidRPr="00E8363D">
        <w:rPr>
          <w:rStyle w:val="StyleUnderline"/>
        </w:rPr>
        <w:t>Not only would it help invigorate domestic industries, it would also provide a path to greater</w:t>
      </w:r>
      <w:r w:rsidRPr="00E8363D">
        <w:rPr>
          <w:sz w:val="16"/>
        </w:rPr>
        <w:t xml:space="preserve"> </w:t>
      </w:r>
      <w:r w:rsidRPr="00E8363D">
        <w:rPr>
          <w:rStyle w:val="StyleUnderline"/>
        </w:rPr>
        <w:t>security. If instead we let our fears lead us to greater isolationism, we will surely lose,"</w:t>
      </w:r>
      <w:r w:rsidRPr="00E8363D">
        <w:rPr>
          <w:sz w:val="16"/>
        </w:rPr>
        <w:t xml:space="preserve"> said Zachary Karabell, head of global strategy at financial firm Envestnet. </w:t>
      </w:r>
      <w:r w:rsidRPr="00E8363D">
        <w:rPr>
          <w:rStyle w:val="StyleUnderline"/>
        </w:rPr>
        <w:t xml:space="preserve">China </w:t>
      </w:r>
      <w:r w:rsidRPr="00E8363D">
        <w:rPr>
          <w:sz w:val="16"/>
        </w:rPr>
        <w:t>also</w:t>
      </w:r>
      <w:r w:rsidRPr="00E8363D">
        <w:rPr>
          <w:rStyle w:val="StyleUnderline"/>
        </w:rPr>
        <w:t xml:space="preserve"> needs to be more assertive and explain clearly how the investments help boost mutual trust</w:t>
      </w:r>
      <w:r w:rsidRPr="00E8363D">
        <w:rPr>
          <w:sz w:val="16"/>
        </w:rPr>
        <w:t xml:space="preserve">, said Daniel H. Rosen, founding partner of Rhodium Group. Meanwhile, </w:t>
      </w:r>
      <w:r w:rsidRPr="00E8363D">
        <w:rPr>
          <w:rStyle w:val="StyleUnderline"/>
        </w:rPr>
        <w:t>Chinese firms should not necessarily feel they are going to be treated differently when investing in the United States. Amid a gloomy outlook for the global economy, the world's two largest economies need more trust and cooperation rather than skepticism and isolation.</w:t>
      </w:r>
      <w:r w:rsidRPr="00E8363D">
        <w:rPr>
          <w:sz w:val="16"/>
        </w:rPr>
        <w:t xml:space="preserve"> Authors of the report urged U.S. Congress to ensure that "the debate about appropriate responses to Chinese FDI proceeds rationally and does not damage America's reputation for openness." "In our view, we should not handle the Sino-U.S. strategic relationship with the 'Cold War' mentality. The two economies are highly supplementary with tremendous synergies," said Xu Chen, chairman of China General Chamber of Commerce-USA.</w:t>
      </w:r>
    </w:p>
    <w:p w:rsidR="00B719A1" w:rsidRDefault="00B719A1" w:rsidP="00B719A1">
      <w:pPr>
        <w:pStyle w:val="Heading4"/>
      </w:pPr>
      <w:r>
        <w:t>US and china should pass the bilateral investment treaty (BIT) – several economic benefits</w:t>
      </w:r>
    </w:p>
    <w:p w:rsidR="00B719A1" w:rsidRDefault="00B719A1" w:rsidP="00B719A1">
      <w:r w:rsidRPr="00862128">
        <w:rPr>
          <w:rStyle w:val="Style13ptBold"/>
        </w:rPr>
        <w:t>Coalition of Services Industries No Date</w:t>
      </w:r>
      <w:r>
        <w:t>, "U.S.-China Bilateral Investment Treaty,</w:t>
      </w:r>
      <w:proofErr w:type="gramStart"/>
      <w:r>
        <w:t>",</w:t>
      </w:r>
      <w:proofErr w:type="gramEnd"/>
      <w:r>
        <w:t xml:space="preserve"> </w:t>
      </w:r>
      <w:hyperlink r:id="rId215" w:history="1">
        <w:r w:rsidRPr="00584517">
          <w:rPr>
            <w:rStyle w:val="Hyperlink"/>
          </w:rPr>
          <w:t>https://servicescoalition.org/negotiations/u-s-china-bit</w:t>
        </w:r>
      </w:hyperlink>
    </w:p>
    <w:p w:rsidR="00B719A1" w:rsidRDefault="00B719A1" w:rsidP="00B719A1">
      <w:pPr>
        <w:rPr>
          <w:rStyle w:val="StyleUnderline"/>
        </w:rPr>
      </w:pPr>
      <w:r w:rsidRPr="002C250B">
        <w:rPr>
          <w:sz w:val="16"/>
        </w:rPr>
        <w:t xml:space="preserve">The U.S.-China BIT creates an opportunity to expand investment options for American and Chinese companies. </w:t>
      </w:r>
      <w:r w:rsidRPr="00862128">
        <w:rPr>
          <w:rStyle w:val="StyleUnderline"/>
        </w:rPr>
        <w:t>A completed agreement would particularly benefit American investors who have lacked many freedoms and protections while investing in China</w:t>
      </w:r>
      <w:r w:rsidRPr="002C250B">
        <w:rPr>
          <w:sz w:val="16"/>
        </w:rPr>
        <w:t xml:space="preserve">. In 2012 cumulative Chinese investments in the United States totaled $5.2 billion, which is less than 1% of total foreign investment in the United States. In 2013 American investments in China reached $3.4 billion, which was only 3% of total foreign investments in China. A successful U.S.-China BIT creates potential benefits for both parties. For China, </w:t>
      </w:r>
      <w:r w:rsidRPr="00862128">
        <w:rPr>
          <w:rStyle w:val="StyleUnderline"/>
        </w:rPr>
        <w:t>the investment treaty would:</w:t>
      </w:r>
      <w:r>
        <w:rPr>
          <w:rStyle w:val="StyleUnderline"/>
        </w:rPr>
        <w:t xml:space="preserve"> </w:t>
      </w:r>
      <w:r w:rsidRPr="00862128">
        <w:rPr>
          <w:rStyle w:val="StyleUnderline"/>
        </w:rPr>
        <w:t>Allow high-quality American products be more accessible to Chinese consumers</w:t>
      </w:r>
      <w:r>
        <w:rPr>
          <w:rStyle w:val="StyleUnderline"/>
        </w:rPr>
        <w:t xml:space="preserve"> </w:t>
      </w:r>
      <w:r w:rsidRPr="00862128">
        <w:rPr>
          <w:rStyle w:val="StyleUnderline"/>
        </w:rPr>
        <w:t>Help China re-balance its economy to focus more on consumption by household rather than relying on fixed assets</w:t>
      </w:r>
      <w:r>
        <w:rPr>
          <w:rStyle w:val="StyleUnderline"/>
        </w:rPr>
        <w:t xml:space="preserve"> </w:t>
      </w:r>
      <w:r w:rsidRPr="00862128">
        <w:rPr>
          <w:rStyle w:val="StyleUnderline"/>
        </w:rPr>
        <w:t>Allow Chinese industries to gain more exposure to American companies, helping them transition into more innovation industries that pay higher wages.</w:t>
      </w:r>
      <w:r>
        <w:rPr>
          <w:rStyle w:val="StyleUnderline"/>
        </w:rPr>
        <w:t xml:space="preserve"> </w:t>
      </w:r>
      <w:r w:rsidRPr="00862128">
        <w:rPr>
          <w:rStyle w:val="StyleUnderline"/>
        </w:rPr>
        <w:t>For the United States, the BIT would ideally allow American investors to receive national treatment in the Chinese market and gain more access to Chinese consumers. More specifically, the BIT would:</w:t>
      </w:r>
      <w:r>
        <w:rPr>
          <w:u w:val="single"/>
        </w:rPr>
        <w:t xml:space="preserve"> </w:t>
      </w:r>
      <w:r w:rsidRPr="00862128">
        <w:rPr>
          <w:rStyle w:val="StyleUnderline"/>
        </w:rPr>
        <w:t>Prohibit China from using regulations that favor Chinese firms or using state-owned enterprises (SOEs) to advance their own interests in the private market</w:t>
      </w:r>
      <w:r>
        <w:rPr>
          <w:rStyle w:val="StyleUnderline"/>
        </w:rPr>
        <w:t xml:space="preserve"> </w:t>
      </w:r>
      <w:r w:rsidRPr="00862128">
        <w:rPr>
          <w:rStyle w:val="StyleUnderline"/>
        </w:rPr>
        <w:t>Ensure better protections to intellectual property by eliminating investment restrictions that require American firms to partner with Chinese firms</w:t>
      </w:r>
      <w:r>
        <w:rPr>
          <w:rStyle w:val="StyleUnderline"/>
        </w:rPr>
        <w:t xml:space="preserve"> </w:t>
      </w:r>
      <w:r w:rsidRPr="00862128">
        <w:rPr>
          <w:rStyle w:val="StyleUnderline"/>
        </w:rPr>
        <w:t>Provide new avenues for investor-state dispute settlement provided by the agreement</w:t>
      </w:r>
      <w:r>
        <w:rPr>
          <w:rStyle w:val="StyleUnderline"/>
        </w:rPr>
        <w:t xml:space="preserve"> </w:t>
      </w:r>
      <w:r w:rsidRPr="00862128">
        <w:rPr>
          <w:rStyle w:val="StyleUnderline"/>
        </w:rPr>
        <w:t>Give American companies the opportunity to expand into an economy with a middle class larger than the total population of the United States</w:t>
      </w:r>
      <w:r>
        <w:rPr>
          <w:rStyle w:val="StyleUnderline"/>
        </w:rPr>
        <w:t xml:space="preserve"> </w:t>
      </w:r>
      <w:r w:rsidRPr="00862128">
        <w:rPr>
          <w:rStyle w:val="StyleUnderline"/>
        </w:rPr>
        <w:t>A Bilateral Investment Treaty between China and the United States would link two of the largest economies in the world and create conditions that enable investors and companies in both countries to be successful.</w:t>
      </w:r>
    </w:p>
    <w:p w:rsidR="00B719A1" w:rsidRDefault="00B719A1" w:rsidP="00B719A1">
      <w:pPr>
        <w:pStyle w:val="Heading4"/>
      </w:pPr>
      <w:r>
        <w:t>US-China very close to passing the BIT now but further cooperation is key or the negotiations could fall apart</w:t>
      </w:r>
    </w:p>
    <w:p w:rsidR="00B719A1" w:rsidRDefault="00B719A1" w:rsidP="00B719A1">
      <w:r>
        <w:t xml:space="preserve">Shannon </w:t>
      </w:r>
      <w:r w:rsidRPr="002C250B">
        <w:rPr>
          <w:rStyle w:val="Style13ptBold"/>
        </w:rPr>
        <w:t>Tiezzi 3/24</w:t>
      </w:r>
      <w:r>
        <w:t xml:space="preserve">, Editor at </w:t>
      </w:r>
      <w:proofErr w:type="gramStart"/>
      <w:r>
        <w:t>The</w:t>
      </w:r>
      <w:proofErr w:type="gramEnd"/>
      <w:r>
        <w:t xml:space="preserve"> Diplomat. The Diplomat, 3-24-2016, "Are China and the US Close to Sealing an Investment Treaty</w:t>
      </w:r>
      <w:proofErr w:type="gramStart"/>
      <w:r>
        <w:t>? ,</w:t>
      </w:r>
      <w:proofErr w:type="gramEnd"/>
      <w:r>
        <w:t xml:space="preserve">" Diplomat, </w:t>
      </w:r>
      <w:hyperlink r:id="rId216" w:history="1">
        <w:r w:rsidRPr="00584517">
          <w:rPr>
            <w:rStyle w:val="Hyperlink"/>
          </w:rPr>
          <w:t>http://thediplomat.com/2016/03/are-china-and-the-us-close-to-sealing-an-investment-treaty/</w:t>
        </w:r>
      </w:hyperlink>
    </w:p>
    <w:p w:rsidR="00B719A1" w:rsidRDefault="00B719A1" w:rsidP="00B719A1">
      <w:r w:rsidRPr="00144E8D">
        <w:rPr>
          <w:rStyle w:val="StyleUnderline"/>
        </w:rPr>
        <w:t>China and the United States are almost finished with negotiations over a key investment treaty</w:t>
      </w:r>
      <w:r w:rsidRPr="00144E8D">
        <w:rPr>
          <w:sz w:val="16"/>
        </w:rPr>
        <w:t>, former Chinese Commerce Minister Chen Deming said on Wednesday</w:t>
      </w:r>
      <w:r w:rsidRPr="00144E8D">
        <w:rPr>
          <w:rStyle w:val="StyleUnderline"/>
        </w:rPr>
        <w:t>. If successfully concluded</w:t>
      </w:r>
      <w:r w:rsidRPr="00144E8D">
        <w:rPr>
          <w:sz w:val="16"/>
        </w:rPr>
        <w:t>, the bilateral investment treaty (</w:t>
      </w:r>
      <w:r w:rsidRPr="00144E8D">
        <w:rPr>
          <w:rStyle w:val="StyleUnderline"/>
        </w:rPr>
        <w:t>BIT) could substantially increase Chinese and U.S. investments in each other’s markets</w:t>
      </w:r>
      <w:r w:rsidRPr="00144E8D">
        <w:rPr>
          <w:sz w:val="16"/>
        </w:rPr>
        <w:t xml:space="preserve">. A BIT between China and the United States has </w:t>
      </w:r>
      <w:r w:rsidRPr="00144E8D">
        <w:rPr>
          <w:rStyle w:val="StyleUnderline"/>
        </w:rPr>
        <w:t>been in the works for eight years</w:t>
      </w:r>
      <w:r w:rsidRPr="00144E8D">
        <w:rPr>
          <w:sz w:val="16"/>
        </w:rPr>
        <w:t xml:space="preserve">. </w:t>
      </w:r>
      <w:r w:rsidRPr="00144E8D">
        <w:rPr>
          <w:rStyle w:val="StyleUnderline"/>
        </w:rPr>
        <w:t>In 2013, the two sides announced that they were finally ready to enter</w:t>
      </w:r>
      <w:r w:rsidRPr="00144E8D">
        <w:rPr>
          <w:sz w:val="16"/>
        </w:rPr>
        <w:t xml:space="preserve"> “substantive BIT </w:t>
      </w:r>
      <w:r w:rsidRPr="00144E8D">
        <w:rPr>
          <w:rStyle w:val="StyleUnderline"/>
        </w:rPr>
        <w:t>negotiations</w:t>
      </w:r>
      <w:r w:rsidRPr="00144E8D">
        <w:rPr>
          <w:sz w:val="16"/>
        </w:rPr>
        <w:t xml:space="preserve">” </w:t>
      </w:r>
      <w:r w:rsidRPr="00144E8D">
        <w:rPr>
          <w:rStyle w:val="StyleUnderline"/>
        </w:rPr>
        <w:t>after nine rounds of talks</w:t>
      </w:r>
      <w:r w:rsidRPr="00144E8D">
        <w:rPr>
          <w:sz w:val="16"/>
        </w:rPr>
        <w:t xml:space="preserve"> on technical issues. Now, according to Chen, the two sides are almost finished. Xinhua cited the former commerce minister, who was speaking at the Boao Forum for Asia, as saying that most of the key issues in BIT negotiations have been resolved. Chen mentioned that both sides have agreed, for example, to handle disputes between the host country and investors via third-party arbitration at the World Bank. Chen’s announcement came as something of a surprise, because the BIT has largely faded from the spotlight when it comes to the U.S.-China relationship. </w:t>
      </w:r>
      <w:r w:rsidRPr="00144E8D">
        <w:rPr>
          <w:rStyle w:val="StyleUnderline"/>
        </w:rPr>
        <w:t>Overshadowed by the South China Sea and cyber issues, the BIT didn’t even make it into the White House’s main fact sheet on outcomes of President Xi Jinping’s visit to the United States</w:t>
      </w:r>
      <w:r w:rsidRPr="00144E8D">
        <w:rPr>
          <w:sz w:val="16"/>
        </w:rPr>
        <w:t xml:space="preserve"> in September. A separate </w:t>
      </w:r>
      <w:r w:rsidRPr="00144E8D">
        <w:rPr>
          <w:rStyle w:val="StyleUnderline"/>
        </w:rPr>
        <w:t>fact sheet</w:t>
      </w:r>
      <w:r w:rsidRPr="00144E8D">
        <w:rPr>
          <w:sz w:val="16"/>
        </w:rPr>
        <w:t xml:space="preserve"> specifically on economic relations </w:t>
      </w:r>
      <w:r w:rsidRPr="00144E8D">
        <w:rPr>
          <w:rStyle w:val="StyleUnderline"/>
        </w:rPr>
        <w:t>saw</w:t>
      </w:r>
      <w:r w:rsidRPr="00144E8D">
        <w:rPr>
          <w:sz w:val="16"/>
        </w:rPr>
        <w:t xml:space="preserve"> Presidents </w:t>
      </w:r>
      <w:r w:rsidRPr="00144E8D">
        <w:rPr>
          <w:rStyle w:val="StyleUnderline"/>
        </w:rPr>
        <w:t>Obama and Xi “reaffirm as a top economic priority the negotiation of a high standard BIT</w:t>
      </w:r>
      <w:r w:rsidRPr="00144E8D">
        <w:rPr>
          <w:sz w:val="16"/>
        </w:rPr>
        <w:t xml:space="preserve">.” But there were no targets set for completing the agreement, only a promise to “intensify the negotiations and to work expeditiously to conclude the negotiation of a mutually beneficial treaty.” That was a disappointment to optimists who had theorized the treaty could be finalized in time for Xi’s big visit. According to the U.S.-China Business Council, U.S. foreign direct investment in China has remained fairly steady, at between $2.7 and $4.1 billion per year, since 2008. Chinese investment in the United States, however, has skyrocketed in the same period – going from less than $1 billion in 2008 to $11.9 billion in 2014 (down from a high of $14 billion in 2013). As these numbers indicate, the </w:t>
      </w:r>
      <w:r w:rsidRPr="00144E8D">
        <w:rPr>
          <w:rStyle w:val="StyleUnderline"/>
        </w:rPr>
        <w:t>objectives of both sides are different. U.S. firms hope that a successful BIT could open up what has become a stagnant investment environment in China. Chinese firms</w:t>
      </w:r>
      <w:r w:rsidRPr="00144E8D">
        <w:rPr>
          <w:sz w:val="16"/>
        </w:rPr>
        <w:t xml:space="preserve"> – which are in the midst of drastically expanding their investments in America — </w:t>
      </w:r>
      <w:r w:rsidRPr="00144E8D">
        <w:rPr>
          <w:rStyle w:val="StyleUnderline"/>
        </w:rPr>
        <w:t>seek a streamlined investment process that would eliminate fears of bias and excess scrutiny from the Committee on Foreign Investment in the U.S.</w:t>
      </w:r>
      <w:r w:rsidRPr="00144E8D">
        <w:rPr>
          <w:sz w:val="16"/>
        </w:rPr>
        <w:t xml:space="preserve"> (CFIUS). Currently, </w:t>
      </w:r>
      <w:r w:rsidRPr="00144E8D">
        <w:rPr>
          <w:rStyle w:val="StyleUnderline"/>
        </w:rPr>
        <w:t>United States</w:t>
      </w:r>
      <w:r w:rsidRPr="00144E8D">
        <w:rPr>
          <w:sz w:val="16"/>
        </w:rPr>
        <w:t xml:space="preserve"> (and other foreign firms) </w:t>
      </w:r>
      <w:r w:rsidRPr="00144E8D">
        <w:rPr>
          <w:rStyle w:val="StyleUnderline"/>
        </w:rPr>
        <w:t>are blocked from investing in a laundry list of industries in China</w:t>
      </w:r>
      <w:r w:rsidRPr="00144E8D">
        <w:rPr>
          <w:sz w:val="16"/>
        </w:rPr>
        <w:t xml:space="preserve">, from genetically-modified agricultural products and domestic parcel delivery services to news outlets, publishing houses, and television stations. </w:t>
      </w:r>
      <w:r w:rsidRPr="00144E8D">
        <w:rPr>
          <w:rStyle w:val="StyleUnderline"/>
        </w:rPr>
        <w:t>Other sectors are “restricted” and may require foreign investment to come as part of a Chinese majority</w:t>
      </w:r>
      <w:r w:rsidRPr="00144E8D">
        <w:rPr>
          <w:sz w:val="16"/>
        </w:rPr>
        <w:t>-</w:t>
      </w:r>
      <w:r w:rsidRPr="00144E8D">
        <w:rPr>
          <w:rStyle w:val="StyleUnderline"/>
        </w:rPr>
        <w:t>owned joint venture</w:t>
      </w:r>
      <w:r w:rsidRPr="00144E8D">
        <w:rPr>
          <w:sz w:val="16"/>
        </w:rPr>
        <w:t xml:space="preserve">. Even the Shanghai Free Trade Zone, which is supposed to be an experimental zone with fewer restrictions than the country at large, comes with a lengthy “negative list” of off-limits industries, including automobile manufacturing, telecommunications, and banks. And to many business leaders, it seems </w:t>
      </w:r>
      <w:r w:rsidRPr="00144E8D">
        <w:rPr>
          <w:rStyle w:val="StyleUnderline"/>
        </w:rPr>
        <w:t>China is getting less – not more</w:t>
      </w:r>
      <w:r w:rsidRPr="00144E8D">
        <w:rPr>
          <w:sz w:val="16"/>
        </w:rPr>
        <w:t xml:space="preserve"> – receptive to foreign investment; witness, for example, a new rule that bans any company with foreign investment from publishing content online. According to the U.S.-China Business Council’s 2015 China Business Environment Survey, </w:t>
      </w:r>
      <w:r w:rsidRPr="00144E8D">
        <w:rPr>
          <w:rStyle w:val="StyleUnderline"/>
        </w:rPr>
        <w:t>China has made little progress on the issue over the past few years, despite repeated commitments to opening its markets.</w:t>
      </w:r>
      <w:r w:rsidRPr="00144E8D">
        <w:rPr>
          <w:sz w:val="16"/>
        </w:rPr>
        <w:t xml:space="preserve"> Even in sectors where foreign investment is allowed, </w:t>
      </w:r>
      <w:r w:rsidRPr="00144E8D">
        <w:rPr>
          <w:rStyle w:val="StyleUnderline"/>
        </w:rPr>
        <w:t>USCBC also found that 80 percent of American companies believe their Chinese competitors receive preferential treatment</w:t>
      </w:r>
      <w:r w:rsidRPr="00144E8D">
        <w:rPr>
          <w:sz w:val="16"/>
        </w:rPr>
        <w:t xml:space="preserve"> — and that’s just for private enterprises. When it comes to China’s state-owned firms, 97 percent of respondents said SOEs are receiving a competitive boost from the government. USCBC, however, has been a vocal advocate for the conclusion of a BIT, arguing (in an open letter to Obama and Xi from 94 U.S. CEOs), that “</w:t>
      </w:r>
      <w:r w:rsidRPr="00144E8D">
        <w:rPr>
          <w:rStyle w:val="StyleUnderline"/>
        </w:rPr>
        <w:t>a high-standard BIT – with clear provisions providing equal treatment to each country’s investors and a short list of exceptions – is one of the key items that could make an immediate and tangible impact for both of our econom</w:t>
      </w:r>
      <w:r w:rsidRPr="00144E8D">
        <w:rPr>
          <w:sz w:val="16"/>
        </w:rPr>
        <w:t xml:space="preserve">ies.” </w:t>
      </w:r>
      <w:r w:rsidRPr="00144E8D">
        <w:rPr>
          <w:rStyle w:val="StyleUnderline"/>
        </w:rPr>
        <w:t>The question,</w:t>
      </w:r>
      <w:r w:rsidRPr="00144E8D">
        <w:rPr>
          <w:sz w:val="16"/>
        </w:rPr>
        <w:t xml:space="preserve"> of course, </w:t>
      </w:r>
      <w:r w:rsidRPr="00144E8D">
        <w:rPr>
          <w:rStyle w:val="StyleUnderline"/>
        </w:rPr>
        <w:t>is how high the standards will be, given China’s neuralgia regarding foreign investment and its stated goal of promoting Chinese domestic firms</w:t>
      </w:r>
      <w:r w:rsidRPr="00144E8D">
        <w:rPr>
          <w:sz w:val="16"/>
        </w:rPr>
        <w:t xml:space="preserve"> as international superstars — which to date has involved shielding them from domestic competition. China’s current commerce minister, </w:t>
      </w:r>
      <w:proofErr w:type="gramStart"/>
      <w:r w:rsidRPr="00144E8D">
        <w:rPr>
          <w:sz w:val="16"/>
        </w:rPr>
        <w:t>Gao</w:t>
      </w:r>
      <w:proofErr w:type="gramEnd"/>
      <w:r w:rsidRPr="00144E8D">
        <w:rPr>
          <w:sz w:val="16"/>
        </w:rPr>
        <w:t xml:space="preserve"> Hucheng, previously said that China and the United States have “basically completed text negotiation” on the BIT, a claim echoed by Chen this week. However, </w:t>
      </w:r>
      <w:proofErr w:type="gramStart"/>
      <w:r w:rsidRPr="00144E8D">
        <w:rPr>
          <w:rStyle w:val="StyleUnderline"/>
        </w:rPr>
        <w:t>Gao</w:t>
      </w:r>
      <w:proofErr w:type="gramEnd"/>
      <w:r w:rsidRPr="00144E8D">
        <w:rPr>
          <w:rStyle w:val="StyleUnderline"/>
        </w:rPr>
        <w:t xml:space="preserve"> </w:t>
      </w:r>
      <w:r w:rsidRPr="00144E8D">
        <w:rPr>
          <w:sz w:val="16"/>
        </w:rPr>
        <w:t xml:space="preserve">was speaking in March of last year – and he </w:t>
      </w:r>
      <w:r w:rsidRPr="00144E8D">
        <w:rPr>
          <w:rStyle w:val="StyleUnderline"/>
        </w:rPr>
        <w:t>noted</w:t>
      </w:r>
      <w:r w:rsidRPr="00144E8D">
        <w:rPr>
          <w:sz w:val="16"/>
        </w:rPr>
        <w:t xml:space="preserve"> at the time </w:t>
      </w:r>
      <w:r w:rsidRPr="00144E8D">
        <w:rPr>
          <w:rStyle w:val="StyleUnderline"/>
        </w:rPr>
        <w:t>that</w:t>
      </w:r>
      <w:r w:rsidRPr="00144E8D">
        <w:rPr>
          <w:sz w:val="16"/>
        </w:rPr>
        <w:t xml:space="preserve"> agreeing on </w:t>
      </w:r>
      <w:r w:rsidRPr="00144E8D">
        <w:rPr>
          <w:rStyle w:val="StyleUnderline"/>
        </w:rPr>
        <w:t>the</w:t>
      </w:r>
      <w:r w:rsidRPr="00144E8D">
        <w:rPr>
          <w:sz w:val="16"/>
        </w:rPr>
        <w:t xml:space="preserve"> </w:t>
      </w:r>
      <w:r w:rsidRPr="00144E8D">
        <w:rPr>
          <w:rStyle w:val="StyleUnderline"/>
        </w:rPr>
        <w:t>actual negative lists</w:t>
      </w:r>
      <w:r w:rsidRPr="00144E8D">
        <w:rPr>
          <w:sz w:val="16"/>
        </w:rPr>
        <w:t xml:space="preserve"> — the</w:t>
      </w:r>
      <w:r w:rsidRPr="00144E8D">
        <w:rPr>
          <w:rStyle w:val="StyleUnderline"/>
        </w:rPr>
        <w:t xml:space="preserve"> areas that will remained closed to foreign investment — would be a “challenge</w:t>
      </w:r>
      <w:r w:rsidRPr="00144E8D">
        <w:rPr>
          <w:sz w:val="16"/>
        </w:rPr>
        <w:t>.” Whether the U.S. and China have made any progress since exchanging their latest negatives lists in September remains to be seen.</w:t>
      </w:r>
      <w:r w:rsidRPr="002C250B">
        <w:t xml:space="preserve"> </w:t>
      </w:r>
    </w:p>
    <w:p w:rsidR="00B719A1" w:rsidRDefault="00B719A1" w:rsidP="00B719A1">
      <w:pPr>
        <w:pStyle w:val="Heading4"/>
      </w:pPr>
      <w:r>
        <w:t>US and china should cooperate now on industrial capacity and reform of fiscal lending policies</w:t>
      </w:r>
    </w:p>
    <w:p w:rsidR="00B719A1" w:rsidRDefault="00B719A1" w:rsidP="00B719A1">
      <w:r w:rsidRPr="00255714">
        <w:rPr>
          <w:rStyle w:val="Style13ptBold"/>
        </w:rPr>
        <w:t>Dailymail.co.uk 5/6</w:t>
      </w:r>
      <w:r w:rsidRPr="00255714">
        <w:t xml:space="preserve">, “U.S. supports China's market reforms, capacity cuts-U.S. treasury secretary”, Dailymail.co, 5/6/16, </w:t>
      </w:r>
      <w:hyperlink r:id="rId217" w:history="1">
        <w:r w:rsidRPr="00584517">
          <w:rPr>
            <w:rStyle w:val="Hyperlink"/>
          </w:rPr>
          <w:t>http://www.dailymail.co.uk/wires/reuters/article-3626779/U-S-supports-Chinas-market-reforms-capacity-cuts-U-S-treasury-secretary.html</w:t>
        </w:r>
      </w:hyperlink>
    </w:p>
    <w:p w:rsidR="00B719A1" w:rsidRPr="00255714" w:rsidRDefault="00B719A1" w:rsidP="00B719A1">
      <w:pPr>
        <w:rPr>
          <w:sz w:val="16"/>
        </w:rPr>
      </w:pPr>
      <w:r w:rsidRPr="00255714">
        <w:rPr>
          <w:rStyle w:val="StyleUnderline"/>
        </w:rPr>
        <w:t>The United States supports China's efforts to cut excess industrial capacity and encourages its use of fiscal and lending policies to strengthen consumer demand as part of its economic transition, U.S. Treasury Secretary</w:t>
      </w:r>
      <w:r w:rsidRPr="00255714">
        <w:rPr>
          <w:sz w:val="16"/>
        </w:rPr>
        <w:t xml:space="preserve"> Jack Lew </w:t>
      </w:r>
      <w:r w:rsidRPr="00255714">
        <w:rPr>
          <w:rStyle w:val="StyleUnderline"/>
        </w:rPr>
        <w:t>said</w:t>
      </w:r>
      <w:r w:rsidRPr="00255714">
        <w:rPr>
          <w:sz w:val="16"/>
        </w:rPr>
        <w:t xml:space="preserve"> on Monday. "</w:t>
      </w:r>
      <w:r w:rsidRPr="00255714">
        <w:rPr>
          <w:rStyle w:val="StyleUnderline"/>
        </w:rPr>
        <w:t>Excess capacity has a distorting and damaging effect on global markets</w:t>
      </w:r>
      <w:r w:rsidRPr="00255714">
        <w:rPr>
          <w:sz w:val="16"/>
        </w:rPr>
        <w:t>," Lew said in prepared remarks at the start of high level bilateral talks in Beijing. "</w:t>
      </w:r>
      <w:r w:rsidRPr="00255714">
        <w:rPr>
          <w:rStyle w:val="StyleUnderline"/>
        </w:rPr>
        <w:t>Implementing policies to substantially reduce production in a range of sectors suffering from overcapacity, including steel and aluminum, is critical to the function and stability of international markets</w:t>
      </w:r>
      <w:r w:rsidRPr="00255714">
        <w:rPr>
          <w:sz w:val="16"/>
        </w:rPr>
        <w:t xml:space="preserve">." Lew said the </w:t>
      </w:r>
      <w:r w:rsidRPr="00255714">
        <w:rPr>
          <w:rStyle w:val="StyleUnderline"/>
        </w:rPr>
        <w:t>two countries will discuss ways to promote sustainable and balanced growth and improve financial sector function and stability at the annual U.S.-China Strategic and Economic Dialogue</w:t>
      </w:r>
      <w:r w:rsidRPr="00255714">
        <w:rPr>
          <w:sz w:val="16"/>
        </w:rPr>
        <w:t xml:space="preserve"> this week in Beijing. Chinese President Xi </w:t>
      </w:r>
      <w:r w:rsidRPr="00255714">
        <w:rPr>
          <w:rStyle w:val="StyleUnderline"/>
        </w:rPr>
        <w:t>Jinping said</w:t>
      </w:r>
      <w:r w:rsidRPr="00255714">
        <w:rPr>
          <w:sz w:val="16"/>
        </w:rPr>
        <w:t xml:space="preserve"> on Monday </w:t>
      </w:r>
      <w:r w:rsidRPr="00255714">
        <w:rPr>
          <w:rStyle w:val="StyleUnderline"/>
        </w:rPr>
        <w:t>China would continue with its structural reforms and improve its openness to the outside</w:t>
      </w:r>
      <w:r w:rsidRPr="00255714">
        <w:rPr>
          <w:sz w:val="16"/>
        </w:rPr>
        <w:t>. "We have full confidence that China can achieve its goals of economic and social development," Xi said. He also said it was important to conclude a bilateral investment treaty with the United States. "</w:t>
      </w:r>
      <w:r w:rsidRPr="00255714">
        <w:rPr>
          <w:rStyle w:val="StyleUnderline"/>
        </w:rPr>
        <w:t>We must make our best efforts to achieve a mutually beneficial China-U.S. investment agreement at an early date</w:t>
      </w:r>
      <w:r w:rsidRPr="00255714">
        <w:rPr>
          <w:sz w:val="16"/>
        </w:rPr>
        <w:t xml:space="preserve"> </w:t>
      </w:r>
      <w:r w:rsidRPr="00255714">
        <w:rPr>
          <w:rStyle w:val="StyleUnderline"/>
        </w:rPr>
        <w:t>and create new bright spots in bilateral economic and trade cooperation</w:t>
      </w:r>
      <w:r w:rsidRPr="00255714">
        <w:rPr>
          <w:sz w:val="16"/>
        </w:rPr>
        <w:t>," Xi said in opening remarks. The 8th China-US Strategic and Economic Dialogue will take place in Beijing on June 6 and 7. (Reporting by David Lawder, writing by Elias Glenn; Editing by Simon Cameron-Moore)</w:t>
      </w:r>
    </w:p>
    <w:p w:rsidR="00B719A1" w:rsidRDefault="00B719A1" w:rsidP="00B719A1">
      <w:pPr>
        <w:pStyle w:val="Heading1"/>
      </w:pPr>
      <w:r>
        <w:t>Katie Wimsatt</w:t>
      </w:r>
    </w:p>
    <w:p w:rsidR="00B719A1" w:rsidRDefault="00B719A1" w:rsidP="00B719A1">
      <w:pPr>
        <w:pStyle w:val="Heading2"/>
      </w:pPr>
      <w:r>
        <w:t>US-China Relations</w:t>
      </w:r>
    </w:p>
    <w:p w:rsidR="00B719A1" w:rsidRPr="007A53F7" w:rsidRDefault="00B719A1" w:rsidP="00B719A1">
      <w:pPr>
        <w:pStyle w:val="Heading2"/>
      </w:pPr>
      <w:r>
        <w:t>China War Impact</w:t>
      </w:r>
    </w:p>
    <w:p w:rsidR="00B719A1" w:rsidRPr="00D019A0" w:rsidRDefault="00B719A1" w:rsidP="00B719A1">
      <w:pPr>
        <w:pStyle w:val="Heading4"/>
        <w:tabs>
          <w:tab w:val="left" w:pos="9540"/>
        </w:tabs>
      </w:pPr>
      <w:r>
        <w:t>US-China war biggest impact—conflicts escalate unpredictably and escalation is likely</w:t>
      </w:r>
    </w:p>
    <w:p w:rsidR="00B719A1" w:rsidRPr="00D019A0" w:rsidRDefault="00B719A1" w:rsidP="00B719A1">
      <w:r>
        <w:rPr>
          <w:rStyle w:val="Style13ptBold"/>
        </w:rPr>
        <w:t xml:space="preserve">Colby and Riqiang, 16 </w:t>
      </w:r>
      <w:r w:rsidRPr="00D019A0">
        <w:t>(</w:t>
      </w:r>
      <w:r>
        <w:t>ELBRIDGE A. COLBY is the Robert M. Gates Senior Fellow at the Center for a New American Security (CNAS);WU RIQIANG is an Associate Professor in the School of International Studies at Renmin University in China; “u.s.-china relations in strategic domains”; the national bureau of asian research; nbr special report #57; april 2016; page 38) KW</w:t>
      </w:r>
    </w:p>
    <w:p w:rsidR="00B719A1" w:rsidRPr="004C4243" w:rsidRDefault="00B719A1" w:rsidP="00B719A1">
      <w:pPr>
        <w:rPr>
          <w:sz w:val="14"/>
        </w:rPr>
      </w:pPr>
      <w:r w:rsidRPr="004C4243">
        <w:rPr>
          <w:sz w:val="14"/>
        </w:rPr>
        <w:t xml:space="preserve">These factors do not need to lead to conflict—conventional or nuclear—between the United States and China. In fact, several economic and security factors may mitigate the possibility of a general conflict. But, singly and especially together, these exacerbating tensions might lead to such a result. </w:t>
      </w:r>
      <w:r w:rsidRPr="00D019A0">
        <w:rPr>
          <w:rStyle w:val="StyleUnderline"/>
        </w:rPr>
        <w:t xml:space="preserve">Any war between the United States and China would be </w:t>
      </w:r>
      <w:r w:rsidRPr="00D019A0">
        <w:rPr>
          <w:rStyle w:val="Emphasis"/>
        </w:rPr>
        <w:t>incredibly dangerous and likely tremendously damaging</w:t>
      </w:r>
      <w:r w:rsidRPr="004C4243">
        <w:rPr>
          <w:sz w:val="14"/>
        </w:rPr>
        <w:t xml:space="preserve">, and </w:t>
      </w:r>
      <w:r w:rsidRPr="00D019A0">
        <w:rPr>
          <w:rStyle w:val="StyleUnderline"/>
        </w:rPr>
        <w:t>nuclear war between the two would be even more so</w:t>
      </w:r>
      <w:r w:rsidRPr="004C4243">
        <w:rPr>
          <w:sz w:val="14"/>
        </w:rPr>
        <w:t>. Even though the day-to-day likelihood of major war between the two nations appears to be low—and the probability of nuclear war is even lower—</w:t>
      </w:r>
      <w:r w:rsidRPr="00D019A0">
        <w:rPr>
          <w:rStyle w:val="StyleUnderline"/>
        </w:rPr>
        <w:t>its appallingly high costs, dangers, and risks</w:t>
      </w:r>
      <w:r w:rsidRPr="004C4243">
        <w:rPr>
          <w:sz w:val="14"/>
        </w:rPr>
        <w:t xml:space="preserve"> </w:t>
      </w:r>
      <w:r w:rsidRPr="00D019A0">
        <w:rPr>
          <w:rStyle w:val="StyleUnderline"/>
        </w:rPr>
        <w:t>demand</w:t>
      </w:r>
      <w:r w:rsidRPr="004C4243">
        <w:rPr>
          <w:sz w:val="14"/>
        </w:rPr>
        <w:t xml:space="preserve"> </w:t>
      </w:r>
      <w:r w:rsidRPr="00D019A0">
        <w:rPr>
          <w:rStyle w:val="StyleUnderline"/>
        </w:rPr>
        <w:t>that active steps be taken to make armed conflict more unlikely and less dangerous</w:t>
      </w:r>
      <w:r w:rsidRPr="004C4243">
        <w:rPr>
          <w:sz w:val="14"/>
        </w:rPr>
        <w:t xml:space="preserve">. For </w:t>
      </w:r>
      <w:r w:rsidRPr="00D019A0">
        <w:rPr>
          <w:rStyle w:val="StyleUnderline"/>
        </w:rPr>
        <w:t>while the fact that China and the United States could come to blows does not mean that any conflict would result in the use of nuclear weapons, neither could nuclear use be confidently ruled out, especially given that even conflicts over apparently marginal issues can</w:t>
      </w:r>
      <w:r w:rsidRPr="004C4243">
        <w:rPr>
          <w:sz w:val="14"/>
        </w:rPr>
        <w:t>—</w:t>
      </w:r>
      <w:r w:rsidRPr="00D019A0">
        <w:rPr>
          <w:rStyle w:val="Emphasis"/>
        </w:rPr>
        <w:t>in ways that are not entirely predictable</w:t>
      </w:r>
      <w:r w:rsidRPr="004C4243">
        <w:rPr>
          <w:sz w:val="14"/>
        </w:rPr>
        <w:t>—</w:t>
      </w:r>
      <w:r w:rsidRPr="00D019A0">
        <w:rPr>
          <w:rStyle w:val="StyleUnderline"/>
        </w:rPr>
        <w:t>escalate into conflicts over core interests</w:t>
      </w:r>
      <w:r w:rsidRPr="004C4243">
        <w:rPr>
          <w:sz w:val="14"/>
        </w:rPr>
        <w:t xml:space="preserve">. </w:t>
      </w:r>
      <w:r w:rsidRPr="00D019A0">
        <w:rPr>
          <w:rStyle w:val="StyleUnderline"/>
        </w:rPr>
        <w:t>A war between the two states would implicate broader considerations of prestige, alliance commitments, and broader interests, and thus would be subject to</w:t>
      </w:r>
      <w:r w:rsidRPr="004C4243">
        <w:rPr>
          <w:sz w:val="14"/>
        </w:rPr>
        <w:t xml:space="preserve"> </w:t>
      </w:r>
      <w:r w:rsidRPr="00D019A0">
        <w:rPr>
          <w:rStyle w:val="Emphasis"/>
        </w:rPr>
        <w:t>strong escalatory impetuses</w:t>
      </w:r>
      <w:r w:rsidRPr="004C4243">
        <w:rPr>
          <w:sz w:val="14"/>
        </w:rPr>
        <w:t xml:space="preserve">. Moreover, </w:t>
      </w:r>
      <w:r w:rsidRPr="00D019A0">
        <w:rPr>
          <w:rStyle w:val="StyleUnderline"/>
        </w:rPr>
        <w:t>military-technological developments could further heighten the risk of escalation</w:t>
      </w:r>
      <w:r w:rsidRPr="004C4243">
        <w:rPr>
          <w:sz w:val="14"/>
        </w:rPr>
        <w:t xml:space="preserve">—for instance, due to the increasing interconnectedness of the full range of military forces with cyber, space, and unmanned systems. For these reasons, </w:t>
      </w:r>
      <w:r w:rsidRPr="00D019A0">
        <w:rPr>
          <w:rStyle w:val="StyleUnderline"/>
        </w:rPr>
        <w:t>it is incumbent on the United States and China to work to mitigate the threat of such a conflict breaking out.</w:t>
      </w:r>
      <w:r w:rsidRPr="004C4243">
        <w:rPr>
          <w:sz w:val="14"/>
        </w:rPr>
        <w:t xml:space="preserve"> This essay hopes to contribute to this effort. It first diagnoses the current state of Sino-U.S. nuclear relations, beginning with assessments of this issue from the standpoints of both the United States and China. It then identifies potential areas of cooperation and agreement between the United States and China, proposes recommendations for how the two sides can promote stability in mutually advantageous ways, and identifies persisting points of disagreement</w:t>
      </w:r>
    </w:p>
    <w:p w:rsidR="00B719A1" w:rsidRDefault="00B719A1" w:rsidP="00B719A1">
      <w:pPr>
        <w:pStyle w:val="Heading3"/>
      </w:pPr>
      <w:r>
        <w:t>Probability High</w:t>
      </w:r>
    </w:p>
    <w:p w:rsidR="00B719A1" w:rsidRDefault="00B719A1" w:rsidP="00B719A1">
      <w:pPr>
        <w:pStyle w:val="Heading4"/>
      </w:pPr>
      <w:r>
        <w:t>High probability of US China war</w:t>
      </w:r>
    </w:p>
    <w:p w:rsidR="00B719A1" w:rsidRPr="00574CB5" w:rsidRDefault="00B719A1" w:rsidP="00B719A1">
      <w:r>
        <w:t>Gregory Kulacki is the China Project Manager in the UCS Global Security Program; May 2016; “The Risk of Nuclear War with China: A Troubling Lack of Urgency”</w:t>
      </w:r>
      <w:proofErr w:type="gramStart"/>
      <w:r>
        <w:t>;  page</w:t>
      </w:r>
      <w:proofErr w:type="gramEnd"/>
      <w:r>
        <w:t xml:space="preserve"> 3; </w:t>
      </w:r>
      <w:hyperlink r:id="rId218" w:history="1">
        <w:r w:rsidRPr="00EF1BE2">
          <w:rPr>
            <w:rStyle w:val="Hyperlink"/>
          </w:rPr>
          <w:t>http://www.ucsusa.org/sites/default/files/attach/2016/05/Nuclear-War-with-China.pdf</w:t>
        </w:r>
      </w:hyperlink>
      <w:r>
        <w:t xml:space="preserve"> )KW</w:t>
      </w:r>
    </w:p>
    <w:p w:rsidR="00B719A1" w:rsidRPr="004C4243" w:rsidRDefault="00B719A1" w:rsidP="00B719A1">
      <w:pPr>
        <w:rPr>
          <w:sz w:val="16"/>
        </w:rPr>
      </w:pPr>
      <w:r w:rsidRPr="00574CB5">
        <w:rPr>
          <w:rStyle w:val="StyleUnderline"/>
        </w:rPr>
        <w:t>The possibility that the United States of America and the People’s Republic of China</w:t>
      </w:r>
      <w:r w:rsidRPr="004C4243">
        <w:rPr>
          <w:sz w:val="16"/>
        </w:rPr>
        <w:t xml:space="preserve"> (PRC) </w:t>
      </w:r>
      <w:r w:rsidRPr="00574CB5">
        <w:rPr>
          <w:rStyle w:val="StyleUnderline"/>
        </w:rPr>
        <w:t>could become involved in a nuclear war is</w:t>
      </w:r>
      <w:r w:rsidRPr="004C4243">
        <w:rPr>
          <w:sz w:val="16"/>
        </w:rPr>
        <w:t xml:space="preserve"> </w:t>
      </w:r>
      <w:r w:rsidRPr="00574CB5">
        <w:rPr>
          <w:rStyle w:val="Emphasis"/>
        </w:rPr>
        <w:t>increasing</w:t>
      </w:r>
      <w:r w:rsidRPr="004C4243">
        <w:rPr>
          <w:sz w:val="16"/>
        </w:rPr>
        <w:t xml:space="preserve">. Both governments must acknowledge the danger if they hope to avoid it. </w:t>
      </w:r>
      <w:r w:rsidRPr="00574CB5">
        <w:rPr>
          <w:rStyle w:val="StyleUnderline"/>
        </w:rPr>
        <w:t>Several factors contribute to the risk of a nuclear war between the United States and the People’s Republic of China</w:t>
      </w:r>
      <w:r w:rsidRPr="004C4243">
        <w:rPr>
          <w:sz w:val="16"/>
        </w:rPr>
        <w:t xml:space="preserve">: • </w:t>
      </w:r>
      <w:r w:rsidRPr="00574CB5">
        <w:rPr>
          <w:rStyle w:val="StyleUnderline"/>
        </w:rPr>
        <w:t>The United States and China have a contentious history.</w:t>
      </w:r>
      <w:r w:rsidRPr="004C4243">
        <w:rPr>
          <w:sz w:val="16"/>
        </w:rPr>
        <w:t xml:space="preserve"> </w:t>
      </w:r>
      <w:r w:rsidRPr="00574CB5">
        <w:rPr>
          <w:rStyle w:val="Emphasis"/>
        </w:rPr>
        <w:t>Mutual mistrust</w:t>
      </w:r>
      <w:r w:rsidRPr="004C4243">
        <w:rPr>
          <w:sz w:val="16"/>
        </w:rPr>
        <w:t xml:space="preserve"> </w:t>
      </w:r>
      <w:r w:rsidRPr="00574CB5">
        <w:rPr>
          <w:rStyle w:val="StyleUnderline"/>
        </w:rPr>
        <w:t>sustains an entrenched and deepening antagonism</w:t>
      </w:r>
      <w:r w:rsidRPr="004C4243">
        <w:rPr>
          <w:sz w:val="16"/>
        </w:rPr>
        <w:t xml:space="preserve"> despite sincere and occasionally successful efforts to cooperate on shared concerns such as climate change and nuclear terrorism. • </w:t>
      </w:r>
      <w:r w:rsidRPr="00574CB5">
        <w:rPr>
          <w:rStyle w:val="StyleUnderline"/>
        </w:rPr>
        <w:t>Both governments are preparing for war, including improving their nuclear arsenals. U.S. and PRC decision makers believe they need a demonstrable readiness to use military force— including nuclear weapons—to ensure the other nation will yield in a military confrontation. •</w:t>
      </w:r>
      <w:r w:rsidRPr="004C4243">
        <w:rPr>
          <w:sz w:val="16"/>
        </w:rPr>
        <w:t xml:space="preserve"> U.S. and PRC leaders try to avoid conflict, but their discussions of contentious issues are inadequate. The extensive military exchanges the governments have conducted have produced memoranda of understanding on the conduct of naval vessels and aircraft, but strategic dialogues on their nuclear forces, missile defenses, and anti-satellite weapons are perfunctory. • </w:t>
      </w:r>
      <w:r w:rsidRPr="00574CB5">
        <w:rPr>
          <w:rStyle w:val="StyleUnderline"/>
        </w:rPr>
        <w:t>U.S. and PRC officials see the risk differently. U.S. officials are concerned that if a military conflict starts, they may need to use nuclear weapons to stop it. PRC officials assume that no nation would ever invite nuclear retaliation by using nuclear weapons first. Their concern is to assure the PRC maintains a credible ability to retaliate after a U.S. nuclear attack</w:t>
      </w:r>
      <w:r w:rsidRPr="004C4243">
        <w:rPr>
          <w:sz w:val="16"/>
        </w:rPr>
        <w:t>.</w:t>
      </w:r>
    </w:p>
    <w:p w:rsidR="00B719A1" w:rsidRPr="00574CB5" w:rsidRDefault="00B719A1" w:rsidP="00B719A1"/>
    <w:p w:rsidR="00B719A1" w:rsidRDefault="00B719A1" w:rsidP="00B719A1">
      <w:pPr>
        <w:pStyle w:val="Heading2"/>
      </w:pPr>
      <w:r>
        <w:t>Nuclear Cooperation</w:t>
      </w:r>
    </w:p>
    <w:p w:rsidR="00B719A1" w:rsidRPr="007A53F7" w:rsidRDefault="00B719A1" w:rsidP="00B719A1">
      <w:pPr>
        <w:pStyle w:val="Heading3"/>
      </w:pPr>
      <w:r>
        <w:t>Nuclear Policy</w:t>
      </w:r>
    </w:p>
    <w:p w:rsidR="00B719A1" w:rsidRDefault="00B719A1" w:rsidP="00B719A1">
      <w:pPr>
        <w:pStyle w:val="Heading4"/>
      </w:pPr>
      <w:r>
        <w:t>US shapes Chinese nuclear policy—engagement key</w:t>
      </w:r>
    </w:p>
    <w:p w:rsidR="00B719A1" w:rsidRDefault="00B719A1" w:rsidP="00B719A1">
      <w:r>
        <w:rPr>
          <w:rStyle w:val="Style13ptBold"/>
        </w:rPr>
        <w:t xml:space="preserve">Colby and Riqiang, 16 </w:t>
      </w:r>
      <w:r w:rsidRPr="00D019A0">
        <w:t>(</w:t>
      </w:r>
      <w:r>
        <w:t>ELBRIDGE A. COLBY is the Robert M. Gates Senior Fellow at the Center for a New American Security (CNAS);WU RIQIANG is an Associate Professor in the School of International Studies at Renmin University in China; “u.s.-china relations in strategic domains”; the national bureau of asian research; nbr special report #57; april 2016; page41-42) KW</w:t>
      </w:r>
    </w:p>
    <w:p w:rsidR="00B719A1" w:rsidRPr="004C4243" w:rsidRDefault="00B719A1" w:rsidP="00B719A1">
      <w:pPr>
        <w:rPr>
          <w:sz w:val="14"/>
        </w:rPr>
      </w:pPr>
      <w:r w:rsidRPr="00D019A0">
        <w:rPr>
          <w:rStyle w:val="StyleUnderline"/>
        </w:rPr>
        <w:t>Enhancing</w:t>
      </w:r>
      <w:r w:rsidRPr="004C4243">
        <w:rPr>
          <w:sz w:val="14"/>
        </w:rPr>
        <w:t xml:space="preserve"> constructive </w:t>
      </w:r>
      <w:r w:rsidRPr="00D019A0">
        <w:rPr>
          <w:rStyle w:val="StyleUnderline"/>
        </w:rPr>
        <w:t>cooperation with China on bilateral nuclear weapons issues is therefore a</w:t>
      </w:r>
      <w:r w:rsidRPr="004C4243">
        <w:rPr>
          <w:sz w:val="14"/>
        </w:rPr>
        <w:t xml:space="preserve"> </w:t>
      </w:r>
      <w:r w:rsidRPr="00D019A0">
        <w:rPr>
          <w:rStyle w:val="StyleUnderline"/>
        </w:rPr>
        <w:t>significant security interest of the United States</w:t>
      </w:r>
      <w:r w:rsidRPr="004C4243">
        <w:rPr>
          <w:sz w:val="14"/>
        </w:rPr>
        <w:t xml:space="preserve"> over the long term. As China’s strategic options expand and some of its strategists consider a shift away from its legacy approach to nuclear policy and strategy—such as the no-first-use policy—</w:t>
      </w:r>
      <w:r w:rsidRPr="00D019A0">
        <w:rPr>
          <w:rStyle w:val="StyleUnderline"/>
        </w:rPr>
        <w:t>the United States should encourage China’s continued restraint vis-à-vis nuclear force size, posture, strategy, and policy</w:t>
      </w:r>
      <w:r w:rsidRPr="004C4243">
        <w:rPr>
          <w:sz w:val="14"/>
        </w:rPr>
        <w:t xml:space="preserve">. U.S. acts of restraint that could plausibly contribute to Chinese restraint should therefore be seriously considered by Washington if they contribute to this goal. Conversely, </w:t>
      </w:r>
      <w:r w:rsidRPr="00D019A0">
        <w:rPr>
          <w:rStyle w:val="StyleUnderline"/>
        </w:rPr>
        <w:t>actions that prompt China to build up its forces, especially without a compensatory strategic gain in other respects, should be viewed more skeptically</w:t>
      </w:r>
      <w:r w:rsidRPr="004C4243">
        <w:rPr>
          <w:sz w:val="14"/>
        </w:rPr>
        <w:t xml:space="preserve">. Needless to say, the United States will need to make decisions about its strategic capabilities based on the totality of considerations and will indubitably need to make, and indeed should make, decisions that aggravate Beijing. To the extent possible, however, </w:t>
      </w:r>
      <w:r w:rsidRPr="00D019A0">
        <w:rPr>
          <w:rStyle w:val="StyleUnderline"/>
        </w:rPr>
        <w:t>the United States should seek at least to minimize policies, particularly those without substantial strategic benefit, that would inflame Chinese anxieties and drive Beijing to adopt a more expansionist and destabilizing approach to its nuclear posture. U.S. policies</w:t>
      </w:r>
      <w:r w:rsidRPr="004C4243">
        <w:rPr>
          <w:sz w:val="14"/>
        </w:rPr>
        <w:t xml:space="preserve"> </w:t>
      </w:r>
      <w:r w:rsidRPr="00D019A0">
        <w:rPr>
          <w:rStyle w:val="Emphasis"/>
        </w:rPr>
        <w:t>will play an important role in Beijing’s decisions</w:t>
      </w:r>
      <w:r w:rsidRPr="004C4243">
        <w:rPr>
          <w:sz w:val="14"/>
        </w:rPr>
        <w:t xml:space="preserve"> </w:t>
      </w:r>
      <w:r w:rsidRPr="00D019A0">
        <w:rPr>
          <w:rStyle w:val="StyleUnderline"/>
        </w:rPr>
        <w:t>on these issues because</w:t>
      </w:r>
      <w:r w:rsidRPr="004C4243">
        <w:rPr>
          <w:sz w:val="14"/>
        </w:rPr>
        <w:t xml:space="preserve"> </w:t>
      </w:r>
      <w:r w:rsidRPr="00D019A0">
        <w:rPr>
          <w:rStyle w:val="Emphasis"/>
        </w:rPr>
        <w:t>China’s nuclear strategy and policy have been and will be shaped by the United States</w:t>
      </w:r>
      <w:r w:rsidRPr="004C4243">
        <w:rPr>
          <w:sz w:val="14"/>
        </w:rPr>
        <w:t xml:space="preserve">. Indeed, although other countries such as India and Russia play a role, </w:t>
      </w:r>
      <w:r w:rsidRPr="00D019A0">
        <w:rPr>
          <w:rStyle w:val="StyleUnderline"/>
        </w:rPr>
        <w:t>Chinese strategists regularly cite U.S. strategic capabilities and authoritative U.S. government statements as a prime motivator for the qualitative and quantitative expansion of China’s nuclear force</w:t>
      </w:r>
      <w:r w:rsidRPr="004C4243">
        <w:rPr>
          <w:sz w:val="14"/>
        </w:rPr>
        <w:t xml:space="preserve">.18 </w:t>
      </w:r>
      <w:r w:rsidRPr="00D019A0">
        <w:rPr>
          <w:rStyle w:val="StyleUnderline"/>
        </w:rPr>
        <w:t>It is therefore in the U.S. interest to pursue an agenda for</w:t>
      </w:r>
      <w:r w:rsidRPr="004C4243">
        <w:rPr>
          <w:sz w:val="14"/>
        </w:rPr>
        <w:t xml:space="preserve"> </w:t>
      </w:r>
      <w:r w:rsidRPr="00D019A0">
        <w:rPr>
          <w:rStyle w:val="Emphasis"/>
        </w:rPr>
        <w:t>engagement on nuclear weapons issues</w:t>
      </w:r>
      <w:r w:rsidRPr="004C4243">
        <w:rPr>
          <w:sz w:val="14"/>
        </w:rPr>
        <w:t xml:space="preserve"> </w:t>
      </w:r>
      <w:r w:rsidRPr="00D019A0">
        <w:rPr>
          <w:rStyle w:val="StyleUnderline"/>
        </w:rPr>
        <w:t>with China that</w:t>
      </w:r>
      <w:r w:rsidRPr="004C4243">
        <w:rPr>
          <w:sz w:val="14"/>
        </w:rPr>
        <w:t xml:space="preserve"> </w:t>
      </w:r>
      <w:r w:rsidRPr="00D019A0">
        <w:rPr>
          <w:rStyle w:val="Emphasis"/>
        </w:rPr>
        <w:t>reinforces</w:t>
      </w:r>
      <w:r w:rsidRPr="004C4243">
        <w:rPr>
          <w:sz w:val="14"/>
        </w:rPr>
        <w:t xml:space="preserve"> </w:t>
      </w:r>
      <w:r w:rsidRPr="00D019A0">
        <w:rPr>
          <w:rStyle w:val="StyleUnderline"/>
        </w:rPr>
        <w:t>Beijing’s continued adherence to a nuclear policy of relative restraint</w:t>
      </w:r>
      <w:r w:rsidRPr="004C4243">
        <w:rPr>
          <w:sz w:val="14"/>
        </w:rPr>
        <w:t>.</w:t>
      </w:r>
    </w:p>
    <w:p w:rsidR="00B719A1" w:rsidRDefault="00B719A1" w:rsidP="00B719A1"/>
    <w:p w:rsidR="00B719A1" w:rsidRDefault="00B719A1" w:rsidP="00B719A1">
      <w:pPr>
        <w:pStyle w:val="Heading4"/>
      </w:pPr>
      <w:r>
        <w:t>Nuclear cooperation reduces chances of miscalculation and war</w:t>
      </w:r>
    </w:p>
    <w:p w:rsidR="00B719A1" w:rsidRDefault="00B719A1" w:rsidP="00B719A1">
      <w:r>
        <w:rPr>
          <w:rStyle w:val="Style13ptBold"/>
        </w:rPr>
        <w:t xml:space="preserve">Colby and Riqiang, 16 </w:t>
      </w:r>
      <w:r w:rsidRPr="00D019A0">
        <w:t>(</w:t>
      </w:r>
      <w:r>
        <w:t>ELBRIDGE A. COLBY is the Robert M. Gates Senior Fellow at the Center for a New American Security (CNAS);WU RIQIANG is an Associate Professor in the School of International Studies at Renmin University in China; “u.s.-china relations in strategic domains”; the national bureau of asian research; nbr special report #57; april 2016; page47-48) KW</w:t>
      </w:r>
    </w:p>
    <w:p w:rsidR="00B719A1" w:rsidRPr="004C4243" w:rsidRDefault="00B719A1" w:rsidP="00B719A1">
      <w:pPr>
        <w:rPr>
          <w:sz w:val="14"/>
        </w:rPr>
      </w:pPr>
      <w:r w:rsidRPr="004C4243">
        <w:rPr>
          <w:sz w:val="14"/>
        </w:rPr>
        <w:t xml:space="preserve">While Chinese and U.S. interests do not mirror one another, </w:t>
      </w:r>
      <w:r w:rsidRPr="00192C30">
        <w:rPr>
          <w:rStyle w:val="StyleUnderline"/>
        </w:rPr>
        <w:t>both nations nonetheless have an interest in</w:t>
      </w:r>
      <w:r w:rsidRPr="004C4243">
        <w:rPr>
          <w:sz w:val="14"/>
        </w:rPr>
        <w:t xml:space="preserve"> </w:t>
      </w:r>
      <w:r w:rsidRPr="00192C30">
        <w:rPr>
          <w:rStyle w:val="StyleUnderline"/>
        </w:rPr>
        <w:t>finding ways to cooperate so as to reduce misunderstanding, the likelihood of miscalculation, and ultimately the risk of war.</w:t>
      </w:r>
      <w:r w:rsidRPr="004C4243">
        <w:rPr>
          <w:sz w:val="14"/>
        </w:rPr>
        <w:t xml:space="preserve"> In particular, the United States and China would benefit from applying some of the concepts associated with the idea of strategic stability as a framework for U.S.-China engagement on nuclear weapons issues.49 Based on this concept, </w:t>
      </w:r>
      <w:r w:rsidRPr="00192C30">
        <w:rPr>
          <w:rStyle w:val="StyleUnderline"/>
        </w:rPr>
        <w:t>stability can emerge between the United States and China</w:t>
      </w:r>
      <w:r w:rsidRPr="004C4243">
        <w:rPr>
          <w:sz w:val="14"/>
        </w:rPr>
        <w:t xml:space="preserve"> if they each field forces that are capable of surviving a first strike and are able to credibly demonstrate to one another that their current and future capabilities cannot deny the other side a viable strategic deterrent. </w:t>
      </w:r>
      <w:r w:rsidRPr="00192C30">
        <w:rPr>
          <w:rStyle w:val="StyleUnderline"/>
        </w:rPr>
        <w:t>As a result, fear of preemption and the need to launch weapons early become irrelevant, either as irritants in a crisis or as dangers in conflict.</w:t>
      </w:r>
      <w:r w:rsidRPr="004C4243">
        <w:rPr>
          <w:sz w:val="14"/>
        </w:rPr>
        <w:t xml:space="preserve"> In this way, the benefits of deterrence can be retained while minimizing the chances of nuclear escalation. The premise of arms control and stability-oriented measures is that even potential adversaries can achieve the twin goals of sustaining effective nuclear deterrence and mitigating the possibility of conflict.50 </w:t>
      </w:r>
      <w:r w:rsidRPr="00192C30">
        <w:rPr>
          <w:rStyle w:val="Emphasis"/>
        </w:rPr>
        <w:t>This is relevant because nuclear forces themselves can intensify, if not cause, competition and even conflict</w:t>
      </w:r>
      <w:r w:rsidRPr="004C4243">
        <w:rPr>
          <w:sz w:val="14"/>
        </w:rPr>
        <w:t xml:space="preserve">—but they need not. </w:t>
      </w:r>
      <w:r w:rsidRPr="00192C30">
        <w:rPr>
          <w:rStyle w:val="StyleUnderline"/>
        </w:rPr>
        <w:t>Nuclear deterrence is not simply a unilateral action that takes place in a vacuum; rather, it is a relationship shaped by perceptions</w:t>
      </w:r>
      <w:r w:rsidRPr="004C4243">
        <w:rPr>
          <w:sz w:val="14"/>
        </w:rPr>
        <w:t xml:space="preserve">. Indeed, the ways in which a country procures, postures, and operates its nuclear forces have a major interactive effect on how other countries procure, posture, and operate their forces. Potential adversaries can allay, and possibly even remove, these exacerbating factors through unilateral and cooperative measures that effectively demonstrate that each side’s strategic forces are not capable of conducting a disarming first strike or capable of defeating a retaliatory strike. Although such measures do not solve more fundamental political and strategic disputes, </w:t>
      </w:r>
      <w:r w:rsidRPr="00192C30">
        <w:rPr>
          <w:rStyle w:val="StyleUnderline"/>
        </w:rPr>
        <w:t>they can help lessen tensions and mistrust due to essentially ancillary technical features of interstate relations. Both sides could derive value from</w:t>
      </w:r>
      <w:r w:rsidRPr="004C4243">
        <w:rPr>
          <w:sz w:val="14"/>
        </w:rPr>
        <w:t xml:space="preserve"> </w:t>
      </w:r>
      <w:r w:rsidRPr="00192C30">
        <w:rPr>
          <w:rStyle w:val="Emphasis"/>
        </w:rPr>
        <w:t>cooperation</w:t>
      </w:r>
      <w:r w:rsidRPr="004C4243">
        <w:rPr>
          <w:sz w:val="14"/>
        </w:rPr>
        <w:t xml:space="preserve"> on nuclear weapons grounded in the stability concept. The United States worries about the composition of the Chinese nuclear force, Chinese views on escalation and plans for nuclear use, and the future trajectory of the Chinese strategic posture. China, meanwhile, worries that the United States might be able or seek to be able to deny it a second-strike capability, about the scope and sophistication of future U.S. programs, and about U.S. unwillingness to acknowledge a condition of mutual vulnerability between the two nations. A stability-grounded model could help address these anxieties—on the U.S. side by providing deeper insight into China’s nuclear strategy and its current and future force structure, and on the Chinese side by providing similar insight into U.S. developments and a greater degree of assurance about U.S. acknowledgement of the survivability of the Chinese force. Concurrently, such an approach would have the added benefit of building confidence on both sides. In summary, </w:t>
      </w:r>
      <w:r w:rsidRPr="00192C30">
        <w:rPr>
          <w:rStyle w:val="StyleUnderline"/>
        </w:rPr>
        <w:t>maintaining stability in U.S.-China nuclear relations will be critical to both Chinese and U.S. interests in the coming years. The stability concept provides that such risks can be decreased if the two nuclear powers structure, posture, and acquire their forces in such ways that neither is able to launch an effective disarming strike nor is vulnerable to one</w:t>
      </w:r>
      <w:r w:rsidRPr="004C4243">
        <w:rPr>
          <w:sz w:val="14"/>
        </w:rPr>
        <w:t>. Within this framework, both sides could continue to derive deterrent value from their nuclear forces, while understanding that any decision to use nuclear weapons would be extremely dangerous and fraught with unpredictable consequences.51</w:t>
      </w:r>
    </w:p>
    <w:p w:rsidR="00B719A1" w:rsidRDefault="00B719A1" w:rsidP="00B719A1">
      <w:pPr>
        <w:pStyle w:val="Heading3"/>
      </w:pPr>
      <w:r>
        <w:t>Smuggling</w:t>
      </w:r>
    </w:p>
    <w:p w:rsidR="00B719A1" w:rsidRDefault="00B719A1" w:rsidP="00B719A1">
      <w:pPr>
        <w:pStyle w:val="Heading4"/>
      </w:pPr>
      <w:r>
        <w:t>Cooperation key to solve nuclear smuggling</w:t>
      </w:r>
    </w:p>
    <w:p w:rsidR="00B719A1" w:rsidRPr="007A53F7" w:rsidRDefault="00B719A1" w:rsidP="00B719A1">
      <w:pPr>
        <w:rPr>
          <w:rStyle w:val="Style13ptBold"/>
        </w:rPr>
      </w:pPr>
      <w:r>
        <w:rPr>
          <w:rStyle w:val="Style13ptBold"/>
        </w:rPr>
        <w:t xml:space="preserve">McLaughlin, 16 </w:t>
      </w:r>
      <w:r w:rsidRPr="007A53F7">
        <w:t>(</w:t>
      </w:r>
      <w:r>
        <w:t xml:space="preserve">Kathleen; 3/17/16; U.S. and China cooperate to thwart nuclear smuggling, Science | AAAS, </w:t>
      </w:r>
      <w:hyperlink r:id="rId219" w:history="1">
        <w:proofErr w:type="gramStart"/>
        <w:r w:rsidRPr="00EF1BE2">
          <w:rPr>
            <w:rStyle w:val="Hyperlink"/>
          </w:rPr>
          <w:t>http://www.sciencemag.org/news/2016/03/us-and-china-cooperate-thwart-nuclear-smuggling</w:t>
        </w:r>
      </w:hyperlink>
      <w:r>
        <w:t xml:space="preserve"> )KW</w:t>
      </w:r>
      <w:proofErr w:type="gramEnd"/>
    </w:p>
    <w:p w:rsidR="00B719A1" w:rsidRPr="004C4243" w:rsidRDefault="00B719A1" w:rsidP="00B719A1">
      <w:pPr>
        <w:rPr>
          <w:sz w:val="14"/>
        </w:rPr>
      </w:pPr>
      <w:r w:rsidRPr="007A53F7">
        <w:rPr>
          <w:rStyle w:val="StyleUnderline"/>
        </w:rPr>
        <w:t>The United States and China are deepening nuclear security cooperation, with new technical collaborations</w:t>
      </w:r>
      <w:r w:rsidRPr="004C4243">
        <w:rPr>
          <w:sz w:val="14"/>
        </w:rPr>
        <w:t xml:space="preserve"> and the expected participation of Chinese President Xi Jinping at the 2016 Nuclear Security Summit in Washington, D.C., later this month, Energy Secretary Ernest Moniz said Thursday. Moniz also addressed U.S. work with China on implementing the recent Iran nuclear pact. Moniz met with reporters in Beijing between talks with Chinese counterparts on nuclear security and climate change. </w:t>
      </w:r>
      <w:r w:rsidRPr="007A53F7">
        <w:rPr>
          <w:rStyle w:val="StyleUnderline"/>
        </w:rPr>
        <w:t>The agency signed an agreement this week to broaden an established program through which the United States provides China with training and technology to detect “illicit movements, smuggling of nuclear materials and logical sources.” The two powers share an interest in preventing global smuggling of nuclear materials, he said, and have taken tangible steps to work together in combatting the threat.</w:t>
      </w:r>
      <w:r>
        <w:rPr>
          <w:rStyle w:val="StyleUnderline"/>
        </w:rPr>
        <w:t xml:space="preserve"> </w:t>
      </w:r>
      <w:r w:rsidRPr="004C4243">
        <w:rPr>
          <w:sz w:val="14"/>
        </w:rPr>
        <w:t>“</w:t>
      </w:r>
      <w:r w:rsidRPr="007A53F7">
        <w:rPr>
          <w:rStyle w:val="StyleUnderline"/>
        </w:rPr>
        <w:t>My discussions up until now have certainly reinforced the importance of those relationships and the shared interest in extending them going forward</w:t>
      </w:r>
      <w:r w:rsidRPr="004C4243">
        <w:rPr>
          <w:sz w:val="14"/>
        </w:rPr>
        <w:t xml:space="preserve">,” Moniz said. </w:t>
      </w:r>
      <w:r w:rsidRPr="007A53F7">
        <w:rPr>
          <w:rStyle w:val="StyleUnderline"/>
        </w:rPr>
        <w:t>China’s new Center of Excellence on Nuclear Security near Beijing is a jointly funded collection of labs, test sites, and training facilities partly based on U.S. installations.</w:t>
      </w:r>
      <w:r>
        <w:rPr>
          <w:rStyle w:val="StyleUnderline"/>
        </w:rPr>
        <w:t xml:space="preserve"> </w:t>
      </w:r>
      <w:r w:rsidRPr="007A53F7">
        <w:rPr>
          <w:rStyle w:val="StyleUnderline"/>
        </w:rPr>
        <w:t>The new center seeks to detect the smuggling of materials that can either be used in nuclear weapons or dirty bombs</w:t>
      </w:r>
      <w:r w:rsidRPr="004C4243">
        <w:rPr>
          <w:sz w:val="14"/>
        </w:rPr>
        <w:t xml:space="preserve">. Eventually, </w:t>
      </w:r>
      <w:r w:rsidRPr="007A53F7">
        <w:rPr>
          <w:rStyle w:val="StyleUnderline"/>
        </w:rPr>
        <w:t>the center will provide training for nuclear detection experts from other countries in the region, but the initial focus is on building up China’s capabilities. The United States has also trained Chinese customs agency officers to detect illicit nuclear materials under a separate ports agreement.</w:t>
      </w:r>
      <w:r>
        <w:rPr>
          <w:rStyle w:val="StyleUnderline"/>
        </w:rPr>
        <w:t xml:space="preserve"> </w:t>
      </w:r>
      <w:r w:rsidRPr="007A53F7">
        <w:rPr>
          <w:rStyle w:val="StyleUnderline"/>
        </w:rPr>
        <w:t xml:space="preserve">“Controlling those materials, whether going out or coming in, is clearly important,” </w:t>
      </w:r>
      <w:r w:rsidRPr="004C4243">
        <w:rPr>
          <w:sz w:val="14"/>
        </w:rPr>
        <w:t xml:space="preserve">Moniz said. </w:t>
      </w:r>
      <w:r w:rsidRPr="007A53F7">
        <w:rPr>
          <w:rStyle w:val="StyleUnderline"/>
        </w:rPr>
        <w:t>Moniz pointed to recent news reports that the Islamic State group may be on the hunt for raw materials to develop weapons. The potential threats for both China and the United States are serious, and the two countries are addressing them as such</w:t>
      </w:r>
      <w:r w:rsidRPr="004C4243">
        <w:rPr>
          <w:sz w:val="14"/>
        </w:rPr>
        <w:t>. “We are working very hard together in very concrete ways,” Moniz said. Moniz also mentioned that Xi will attend the 2016 Nuclear Security Summit slated for 31 March to 1 April in Washington, D.C. This will be the fourth and likely last such summit, targeting efforts to combat potential nuclear terrorism. Chinese officials have made no mention of a planned American trip for the president, something that surprised Moniz. “To my knowledge, he will be there,” he said.</w:t>
      </w:r>
    </w:p>
    <w:p w:rsidR="00B719A1" w:rsidRDefault="00B719A1" w:rsidP="00B719A1">
      <w:pPr>
        <w:pStyle w:val="Heading2"/>
      </w:pPr>
      <w:r>
        <w:t>South China Sea</w:t>
      </w:r>
    </w:p>
    <w:p w:rsidR="00B719A1" w:rsidRPr="007A53F7" w:rsidRDefault="00B719A1" w:rsidP="00B719A1">
      <w:pPr>
        <w:pStyle w:val="Heading3"/>
      </w:pPr>
      <w:r>
        <w:t>Relations Good</w:t>
      </w:r>
    </w:p>
    <w:p w:rsidR="00B719A1" w:rsidRDefault="00B719A1" w:rsidP="00B719A1">
      <w:pPr>
        <w:pStyle w:val="Heading4"/>
      </w:pPr>
      <w:r>
        <w:t>Cooperation in the South China Sea key to a stable regional and global order.</w:t>
      </w:r>
    </w:p>
    <w:p w:rsidR="00B719A1" w:rsidRPr="00583F8F" w:rsidRDefault="00B719A1" w:rsidP="00B719A1">
      <w:r>
        <w:rPr>
          <w:rStyle w:val="Style13ptBold"/>
        </w:rPr>
        <w:t xml:space="preserve">Cronon and Angliviel, 5/2 </w:t>
      </w:r>
      <w:r w:rsidRPr="00583F8F">
        <w:t>(</w:t>
      </w:r>
      <w:r>
        <w:t xml:space="preserve">Patrick M. Cronin, Senior Advisor and Senior Director of the Asia-Pacific Security Program at the Center for a New American Security;  and Marcel Angliviel de la Beaumelle, Research Assistant : Asia - Pacific Security Program at Center for a New American Security (CNAS);  May 02, 2016; “How the Next US President Should Handle the South China Sea”; </w:t>
      </w:r>
      <w:hyperlink r:id="rId220" w:history="1">
        <w:r w:rsidRPr="00EF1BE2">
          <w:rPr>
            <w:rStyle w:val="Hyperlink"/>
          </w:rPr>
          <w:t>http://thediplomat.com/2016/05/how-the-next-us-president-should-handle-the-south-china-sea/</w:t>
        </w:r>
      </w:hyperlink>
      <w:r>
        <w:t xml:space="preserve"> )KW</w:t>
      </w:r>
    </w:p>
    <w:p w:rsidR="00B719A1" w:rsidRPr="004C4243" w:rsidRDefault="00B719A1" w:rsidP="00B719A1">
      <w:pPr>
        <w:rPr>
          <w:sz w:val="10"/>
        </w:rPr>
      </w:pPr>
      <w:r w:rsidRPr="004C4243">
        <w:rPr>
          <w:sz w:val="10"/>
        </w:rPr>
        <w:t xml:space="preserve">Beijing will test the mettle of the next U.S. administration in the South China Sea. At a minimum, China is determined to use “passive assertiveness” to exercise greater control over this jugular of international commerce. Fortifying artificial islands, executing law enforcement operations, and issuing diplomatic broadsides—while dangling economic incentives in an effort to dismantle multilateral cooperation—all appear to be efforts likely to continue and intensify in the immediate future. But more aggressive military maneuvers and the risk of escalation should not be discounted. A new president should expect to be tested early and often over U.S. surveillance operations within China’s 200-nautical-mile Exclusive Economic Zone, the protection of America’s Philippine ally, and support of other claimant-states such as Vietnam. The level of tension President Barack Obama’s successor inherits next January, however, hinges in no small measure on what transpires in the weeks and months ahead. With the coming judgment of the International Tribunal for the Law of the Sea in the case that has been dubbed Philippines v. China, President Xi Jinping may prefer to test the will of a distracted lame-duck U.S. leader now, rather than wait for a new one who may have to demonstrate his or her resolve from the outset. As China has so far been successful at pushing a de facto context further in its favor, Beijing is likely to try to have the new U.S. president face a fait accompli in the South China Sea. Perhaps in light of this, the United States is continuing its policy of leaning far forward to reassure friends in the region that Washington is determined to curb China’s excessive claims without precipitating conflict. Accordingly, the Defense Department is investing additional resources in the domain awareness and minimal defensive capabilities of key regional states, and top-level leadership has increased its exchanges with regional powers. The South China Sea has become a litmus test for the Obama administration’s strategy of rebalancing to Asia. Hence, what the United States does or does not do in the waters and corridors of power around Southeast Asia in the coming weeks and months will set the standard by which U.S. credibility and regional policy will be judged during the next administration. Take the issue of Scarborough Shoal, where there have been concerns about China beginning land reclamation on the disputed reef effectively seized from the Philippines in 2012. If the United States were to specify that Scarborough Shoal is covered under the mutual defense treaty with Manila, the demarche could preempt Chinese reclamation of the shoal or catalyze a crisis, or both. Regardless, the issue will still be a flashpoint over the next several years. Despite what might happen this year, it is possible and essential to frame the questions that will guide the next administration’s South China Sea strategy. Based on our expert discussions and research at the Center for a New American Security, five major themes emerged that should bound U.S. policy for the South China Sea. First, the South China Sea represents only a part of a larger U.S. strategy towards the Asia-Pacific region. The Obama administration’s rebalance is about allowing a broad balance of power within the Asia-Pacific actors, while forging ahead with preserving and expanding an inclusive, rules-based architecture for international interaction. Therefore, the rebalance is not—and should not be interpreted as—a strategy to isolate China. Beyond Asia strategy, the next administration will also be compelled to deal with other global security issues. Several major challenges could further disrupt international security, including the the threat of violent extremism, Russia, Iran, North Korea, and China. U.S. decision-makers now and in the next administration will have to remain vigilant and agile, capable of turning greater attention to any one of these challengers when it will be warranted. A second theme that will shape the next administration’s strategy is the bilateral relationship with China. </w:t>
      </w:r>
      <w:r w:rsidRPr="00583F8F">
        <w:rPr>
          <w:rStyle w:val="StyleUnderline"/>
        </w:rPr>
        <w:t>U.S.-China relations are</w:t>
      </w:r>
      <w:r w:rsidRPr="004C4243">
        <w:rPr>
          <w:sz w:val="10"/>
        </w:rPr>
        <w:t xml:space="preserve"> </w:t>
      </w:r>
      <w:r w:rsidRPr="00583F8F">
        <w:rPr>
          <w:rStyle w:val="Emphasis"/>
        </w:rPr>
        <w:t>inextricably linked</w:t>
      </w:r>
      <w:r w:rsidRPr="004C4243">
        <w:rPr>
          <w:sz w:val="10"/>
        </w:rPr>
        <w:t xml:space="preserve"> </w:t>
      </w:r>
      <w:r w:rsidRPr="00583F8F">
        <w:rPr>
          <w:rStyle w:val="StyleUnderline"/>
        </w:rPr>
        <w:t>to South China Sea cooperation and competition and vice versa. Obama has sought to expand cooperation with China</w:t>
      </w:r>
      <w:r w:rsidRPr="004C4243">
        <w:rPr>
          <w:sz w:val="10"/>
        </w:rPr>
        <w:t xml:space="preserve"> without flinching from competition in areas of conflicting interesting, particularly in cyberspace and maritime Asia. U.S.-China relations are complex, but policymakers, including those at the Pentagon, view China as more than merely a competitor. </w:t>
      </w:r>
      <w:r w:rsidRPr="00583F8F">
        <w:rPr>
          <w:rStyle w:val="StyleUnderline"/>
        </w:rPr>
        <w:t>China’s</w:t>
      </w:r>
      <w:r w:rsidRPr="004C4243">
        <w:rPr>
          <w:sz w:val="10"/>
        </w:rPr>
        <w:t xml:space="preserve"> </w:t>
      </w:r>
      <w:r w:rsidRPr="00583F8F">
        <w:rPr>
          <w:rStyle w:val="Emphasis"/>
        </w:rPr>
        <w:t>cooperation is vital</w:t>
      </w:r>
      <w:r w:rsidRPr="004C4243">
        <w:rPr>
          <w:sz w:val="10"/>
        </w:rPr>
        <w:t xml:space="preserve"> </w:t>
      </w:r>
      <w:r w:rsidRPr="00583F8F">
        <w:rPr>
          <w:rStyle w:val="StyleUnderline"/>
        </w:rPr>
        <w:t>to both a stable regional and global order. Despite this, China’s actions raise at least two salient challenges to a Sino-U.S. relationship based mostly on cooperation</w:t>
      </w:r>
      <w:r w:rsidRPr="004C4243">
        <w:rPr>
          <w:sz w:val="10"/>
        </w:rPr>
        <w:t xml:space="preserve">. In the first place, </w:t>
      </w:r>
      <w:r w:rsidRPr="00583F8F">
        <w:rPr>
          <w:rStyle w:val="StyleUnderline"/>
        </w:rPr>
        <w:t>China poses a coercive threat to regional order by exploiting law enforcement and non-state actors’ low-threshold/limited violence capability</w:t>
      </w:r>
      <w:r w:rsidRPr="004C4243">
        <w:rPr>
          <w:sz w:val="10"/>
        </w:rPr>
        <w:t xml:space="preserve"> (so-called “grey-zone situations”) </w:t>
      </w:r>
      <w:r w:rsidRPr="00583F8F">
        <w:rPr>
          <w:rStyle w:val="StyleUnderline"/>
        </w:rPr>
        <w:t>in order to expand its influence at the expense of its neighbors, while avoiding outright war. In addition, the rapid military modernization and deployment of China’s anti-access and area-denial</w:t>
      </w:r>
      <w:r w:rsidRPr="004C4243">
        <w:rPr>
          <w:sz w:val="10"/>
        </w:rPr>
        <w:t xml:space="preserve"> (A2/AD) </w:t>
      </w:r>
      <w:r w:rsidRPr="00583F8F">
        <w:rPr>
          <w:rStyle w:val="StyleUnderline"/>
        </w:rPr>
        <w:t>capabilities can be seen as an</w:t>
      </w:r>
      <w:r w:rsidRPr="004C4243">
        <w:rPr>
          <w:sz w:val="10"/>
        </w:rPr>
        <w:t xml:space="preserve"> </w:t>
      </w:r>
      <w:r w:rsidRPr="00583F8F">
        <w:rPr>
          <w:rStyle w:val="Emphasis"/>
        </w:rPr>
        <w:t>open challenge to U.S. military power-projection</w:t>
      </w:r>
      <w:r w:rsidRPr="004C4243">
        <w:rPr>
          <w:sz w:val="10"/>
        </w:rPr>
        <w:t xml:space="preserve"> </w:t>
      </w:r>
      <w:r w:rsidRPr="00583F8F">
        <w:rPr>
          <w:rStyle w:val="StyleUnderline"/>
        </w:rPr>
        <w:t>forces that help to underwrite a rules-based regional order.</w:t>
      </w:r>
      <w:r>
        <w:rPr>
          <w:rStyle w:val="StyleUnderline"/>
        </w:rPr>
        <w:t xml:space="preserve"> </w:t>
      </w:r>
      <w:r w:rsidRPr="00583F8F">
        <w:rPr>
          <w:rStyle w:val="StyleUnderline"/>
        </w:rPr>
        <w:t>These twin challenges are compounded in the South China Sea by a perceived asymmetry of Chinese and U.S. interests. China sees the South China Sea as akin to a core national interest, controlling the near-abroad that has historically served as a way onto its shores and into its capital. This can be contrasted to the perceived United States’ view of the area as more instrumental to the larger goal of maintaining regional stability and peace with China.</w:t>
      </w:r>
      <w:r>
        <w:rPr>
          <w:rStyle w:val="StyleUnderline"/>
        </w:rPr>
        <w:t xml:space="preserve"> </w:t>
      </w:r>
      <w:r w:rsidRPr="004C4243">
        <w:rPr>
          <w:sz w:val="10"/>
        </w:rPr>
        <w:t xml:space="preserve">China uses propaganda to burnish this apparent duality. Despite the fact that the United States repeatedly stresses that it is a permanent Pacific power (indeed, the U.S. territory of Guam plants to hold a referendum on statehood this November), Beijing spins a narrative casting the United States as an irrelevant outside power. Possessions in the Marianas are said to be vestiges of imperial interventionism. The Chinese narrative quickly loses potency when China makes excessive claims, such as its still ambiguous right to the area within a nine-dash line covering the vast majority of the South China Sea, partly on on the flimsy basis of historical rights. </w:t>
      </w:r>
      <w:r w:rsidRPr="00583F8F">
        <w:rPr>
          <w:rStyle w:val="StyleUnderline"/>
        </w:rPr>
        <w:t>As long as American interests are in some doubt, China can be expected to test the will of the United States. Thus it must remain clear that U.S. interests are inextricably intertwined with the advancement, development, and prosperity of the Asia-Pacific region.</w:t>
      </w:r>
      <w:r>
        <w:rPr>
          <w:rStyle w:val="StyleUnderline"/>
        </w:rPr>
        <w:t xml:space="preserve"> </w:t>
      </w:r>
      <w:r w:rsidRPr="004C4243">
        <w:rPr>
          <w:sz w:val="10"/>
        </w:rPr>
        <w:t xml:space="preserve">A third theme is the critical role played by continued U.S. presence and effective engagement with the region. Many aspects of U.S. strategy remain focused on what the United States does to retain its forward military posture and demonstrate continued commitment and staying power. But other elements of U.S. strategy necessarily rely on capable allies and partners in the region, especially the South China Sea littoral states. The administration’s Maritime Security Initiative is a modest yet clear and focused effort at strengthening the situational awareness and minimal defensive naval and air capacity of the Philippines, Vietnam, Indonesia, and Malaysia. These steps may not alter Chinese behavior, but they reinforce U.S. credibility to preserve and adapt to a dynamic regional balance. A fourth theme is that South China Sea strategy must be comprehensive and therefore must extend beyond the tools available to the Department of Defense. Beyond the reality that the defensive capabilities of most regional actors are likely to remain outmatched by mounting Chinese capabilities, </w:t>
      </w:r>
      <w:r w:rsidRPr="00583F8F">
        <w:rPr>
          <w:rStyle w:val="StyleUnderline"/>
        </w:rPr>
        <w:t>the United States needs to look to other instruments of policy to</w:t>
      </w:r>
      <w:r w:rsidRPr="004C4243">
        <w:rPr>
          <w:sz w:val="10"/>
        </w:rPr>
        <w:t xml:space="preserve"> </w:t>
      </w:r>
      <w:r w:rsidRPr="00583F8F">
        <w:rPr>
          <w:rStyle w:val="Emphasis"/>
        </w:rPr>
        <w:t>dissuade China’s assertiveness and encourage greater compliance with regional norms</w:t>
      </w:r>
      <w:r w:rsidRPr="004C4243">
        <w:rPr>
          <w:sz w:val="10"/>
        </w:rPr>
        <w:t xml:space="preserve">. </w:t>
      </w:r>
      <w:r w:rsidRPr="00583F8F">
        <w:rPr>
          <w:rStyle w:val="StyleUnderline"/>
        </w:rPr>
        <w:t>There should be a much more concerted</w:t>
      </w:r>
      <w:r w:rsidRPr="004C4243">
        <w:rPr>
          <w:sz w:val="10"/>
        </w:rPr>
        <w:t xml:space="preserve"> </w:t>
      </w:r>
      <w:r w:rsidRPr="00583F8F">
        <w:rPr>
          <w:rStyle w:val="Emphasis"/>
        </w:rPr>
        <w:t>diplomatic effort</w:t>
      </w:r>
      <w:r w:rsidRPr="004C4243">
        <w:rPr>
          <w:sz w:val="10"/>
        </w:rPr>
        <w:t xml:space="preserve"> </w:t>
      </w:r>
      <w:r w:rsidRPr="00583F8F">
        <w:rPr>
          <w:rStyle w:val="StyleUnderline"/>
        </w:rPr>
        <w:t>to bring accountability to Chinese actions in the region, whether at the regional or international level</w:t>
      </w:r>
      <w:r w:rsidRPr="004C4243">
        <w:rPr>
          <w:sz w:val="10"/>
        </w:rPr>
        <w:t xml:space="preserve">. </w:t>
      </w:r>
      <w:r w:rsidRPr="00583F8F">
        <w:rPr>
          <w:rStyle w:val="StyleUnderline"/>
        </w:rPr>
        <w:t>The style of diplomatic activity also needs improvement. In general, U.S. policymakers need to say less and do more. There has tended to be a great deal of discussion about freedom of navigation operations, but arguably too little concern paid to effective action</w:t>
      </w:r>
      <w:r w:rsidRPr="004C4243">
        <w:rPr>
          <w:sz w:val="10"/>
        </w:rPr>
        <w:t xml:space="preserve">. </w:t>
      </w:r>
      <w:r w:rsidRPr="00583F8F">
        <w:rPr>
          <w:rStyle w:val="Emphasis"/>
        </w:rPr>
        <w:t>Economic leverage</w:t>
      </w:r>
      <w:r w:rsidRPr="004C4243">
        <w:rPr>
          <w:sz w:val="10"/>
        </w:rPr>
        <w:t xml:space="preserve"> </w:t>
      </w:r>
      <w:r w:rsidRPr="00583F8F">
        <w:rPr>
          <w:rStyle w:val="StyleUnderline"/>
        </w:rPr>
        <w:t>is a tool that needs to be fully exploited by Washington</w:t>
      </w:r>
      <w:r w:rsidRPr="004C4243">
        <w:rPr>
          <w:sz w:val="10"/>
        </w:rPr>
        <w:t xml:space="preserve">, as </w:t>
      </w:r>
      <w:r w:rsidRPr="00583F8F">
        <w:rPr>
          <w:rStyle w:val="StyleUnderline"/>
        </w:rPr>
        <w:t xml:space="preserve">a consistently large trade deficit to China sometimes distracts us from the fact the United States is the market in this bilateral relationship. </w:t>
      </w:r>
      <w:r w:rsidRPr="004C4243">
        <w:rPr>
          <w:sz w:val="10"/>
        </w:rPr>
        <w:t>In the realm of cyberspace, another contested environment between the United States and China, economic and legal sanctions—or the threat of such sanctions—have tended to capture Beijing’s attention. How to integrate tougher diplomacy and economic actions within a larger strategy will fall to the next U.S. administration. A fifth theme is that U.S. policy must achieve greater clarity about U.S. interests, even while U.S. decision-makers will necessarily wish to retain flexibility over how to calibrate its words and deeds. China and the region are looking for greater clarity about U.S. strategy and major interests. Clarifying interests remains essential to U.S. strategy for the South China Sea and the Asia-Pacific region. At the same time, the United States will want to prevent itself from being backed into a corner by retaining a degree of unpredictability about its potential courses of action should an actor pursue aggression or coercive unilateral changes to the status quo. While these five points raise almost as many questions as they answer, they provide some of the elementary boundaries of a debate of U.S. strategy in the South China Sea, both for the duration of the Obama administration and for the new administration that will come to power in January 2017.</w:t>
      </w:r>
    </w:p>
    <w:p w:rsidR="00B719A1" w:rsidRDefault="00B719A1" w:rsidP="00B719A1">
      <w:pPr>
        <w:pStyle w:val="Heading3"/>
      </w:pPr>
      <w:r>
        <w:t>Relations Bad</w:t>
      </w:r>
    </w:p>
    <w:p w:rsidR="00B719A1" w:rsidRDefault="00B719A1" w:rsidP="00B719A1">
      <w:pPr>
        <w:pStyle w:val="Heading4"/>
      </w:pPr>
      <w:r>
        <w:t>Positive relations don’t guarantee total peace in the SCS—agreements only between China and the US deck American credibility</w:t>
      </w:r>
    </w:p>
    <w:p w:rsidR="00B719A1" w:rsidRPr="00583F8F" w:rsidRDefault="00B719A1" w:rsidP="00B719A1">
      <w:r>
        <w:rPr>
          <w:rStyle w:val="Style13ptBold"/>
        </w:rPr>
        <w:t xml:space="preserve">Chua, 4/18 </w:t>
      </w:r>
      <w:r w:rsidRPr="001420CF">
        <w:t>(</w:t>
      </w:r>
      <w:r>
        <w:t xml:space="preserve">Daniel Wei Boon Chua is a research fellow with the Military Studies Programme at the S. Rajaratnam School of International Studies (RSIS), Nanyang Technological University (NTU), Singapore; 4/18/16; “Obama's Hollow Peace in the South China Sea”; </w:t>
      </w:r>
      <w:hyperlink r:id="rId221" w:history="1">
        <w:r w:rsidRPr="00EF1BE2">
          <w:rPr>
            <w:rStyle w:val="Hyperlink"/>
          </w:rPr>
          <w:t>http://nationalinterest.org/feature/obamas-hollow-peace-the-south-china-sea-15815?page=show</w:t>
        </w:r>
      </w:hyperlink>
      <w:r>
        <w:t xml:space="preserve"> )KW</w:t>
      </w:r>
    </w:p>
    <w:p w:rsidR="00B719A1" w:rsidRPr="004C4243" w:rsidRDefault="00B719A1" w:rsidP="00B719A1">
      <w:pPr>
        <w:rPr>
          <w:sz w:val="12"/>
        </w:rPr>
      </w:pPr>
      <w:r w:rsidRPr="00583F8F">
        <w:rPr>
          <w:rStyle w:val="StyleUnderline"/>
        </w:rPr>
        <w:t xml:space="preserve">Although the prospect of resolving the South China Sea disputes </w:t>
      </w:r>
      <w:r w:rsidRPr="00583F8F">
        <w:rPr>
          <w:rStyle w:val="Emphasis"/>
        </w:rPr>
        <w:t>hinges on U.S.-China relations</w:t>
      </w:r>
      <w:r w:rsidRPr="00583F8F">
        <w:rPr>
          <w:rStyle w:val="StyleUnderline"/>
        </w:rPr>
        <w:t>, an agreement orchestrated by Washington and Beijing could be</w:t>
      </w:r>
      <w:r w:rsidRPr="004C4243">
        <w:rPr>
          <w:sz w:val="12"/>
        </w:rPr>
        <w:t xml:space="preserve"> </w:t>
      </w:r>
      <w:r w:rsidRPr="00583F8F">
        <w:rPr>
          <w:rStyle w:val="Emphasis"/>
        </w:rPr>
        <w:t>highly problematic</w:t>
      </w:r>
      <w:r w:rsidRPr="004C4243">
        <w:rPr>
          <w:sz w:val="12"/>
        </w:rPr>
        <w:t xml:space="preserve">. As pointed out by Singapore's Ambassador-at-Large Bilahari Kausikan in a March 2016 public lecture, </w:t>
      </w:r>
      <w:r w:rsidRPr="00583F8F">
        <w:rPr>
          <w:rStyle w:val="StyleUnderline"/>
        </w:rPr>
        <w:t>what Beijing and Washington agree on</w:t>
      </w:r>
      <w:r w:rsidRPr="004C4243">
        <w:rPr>
          <w:sz w:val="12"/>
        </w:rPr>
        <w:t xml:space="preserve"> </w:t>
      </w:r>
      <w:r w:rsidRPr="00583F8F">
        <w:rPr>
          <w:rStyle w:val="Emphasis"/>
        </w:rPr>
        <w:t>may not necessarily serve ASEAN or Southeast Asia's interests.</w:t>
      </w:r>
      <w:r w:rsidRPr="004C4243">
        <w:rPr>
          <w:sz w:val="12"/>
        </w:rPr>
        <w:t xml:space="preserve"> Furthermore, the disputed maritime zone is but one of several areas of contention between the two major powers. </w:t>
      </w:r>
      <w:r w:rsidRPr="00583F8F">
        <w:rPr>
          <w:rStyle w:val="StyleUnderline"/>
        </w:rPr>
        <w:t xml:space="preserve">A rising concern among Southeast Asian states holds that the Obama administration has fallen into the trap of maintaining peace at any price. </w:t>
      </w:r>
      <w:r w:rsidRPr="004C4243">
        <w:rPr>
          <w:sz w:val="12"/>
        </w:rPr>
        <w:t xml:space="preserve">This mode of thinking is not new. Former U.S. Secretary of State Henry Kissinger identified this fallacy during the Cold War when President Dwight Eisenhower conducted U.S.-Soviet relations based on the slogan "there is no alternative to peace." The context is different but the concept is the same. </w:t>
      </w:r>
      <w:r w:rsidRPr="00583F8F">
        <w:rPr>
          <w:rStyle w:val="StyleUnderline"/>
        </w:rPr>
        <w:t>Because war seems no longer to be a conceivable instrument of policy</w:t>
      </w:r>
      <w:r w:rsidRPr="004C4243">
        <w:rPr>
          <w:sz w:val="12"/>
        </w:rPr>
        <w:t xml:space="preserve">, at least as observed by the Obama administration, </w:t>
      </w:r>
      <w:r w:rsidRPr="00583F8F">
        <w:rPr>
          <w:rStyle w:val="StyleUnderline"/>
        </w:rPr>
        <w:t>any act of aggression short of war becomes acceptable</w:t>
      </w:r>
      <w:r w:rsidRPr="004C4243">
        <w:rPr>
          <w:sz w:val="12"/>
        </w:rPr>
        <w:t xml:space="preserve">. Unfortunately, </w:t>
      </w:r>
      <w:r w:rsidRPr="001420CF">
        <w:rPr>
          <w:rStyle w:val="StyleUnderline"/>
        </w:rPr>
        <w:t>such a fragile peace</w:t>
      </w:r>
      <w:r w:rsidRPr="004C4243">
        <w:rPr>
          <w:sz w:val="12"/>
        </w:rPr>
        <w:t xml:space="preserve"> not only </w:t>
      </w:r>
      <w:r w:rsidRPr="001420CF">
        <w:rPr>
          <w:rStyle w:val="StyleUnderline"/>
        </w:rPr>
        <w:t>threatens the interests of smaller U.S. partners but also erodes America's credibility in the Asia Pacific</w:t>
      </w:r>
      <w:r w:rsidRPr="004C4243">
        <w:rPr>
          <w:sz w:val="12"/>
        </w:rPr>
        <w:t xml:space="preserve">. </w:t>
      </w:r>
      <w:r w:rsidRPr="001420CF">
        <w:rPr>
          <w:rStyle w:val="StyleUnderline"/>
        </w:rPr>
        <w:t>When the United States places disproportionate emphasis on avoiding war and conflict</w:t>
      </w:r>
      <w:r w:rsidRPr="004C4243">
        <w:rPr>
          <w:sz w:val="12"/>
        </w:rPr>
        <w:t xml:space="preserve">, a </w:t>
      </w:r>
      <w:r w:rsidRPr="001420CF">
        <w:rPr>
          <w:rStyle w:val="StyleUnderline"/>
        </w:rPr>
        <w:t>few scenarios can occur; some have already been set in motion</w:t>
      </w:r>
      <w:r w:rsidRPr="004C4243">
        <w:rPr>
          <w:sz w:val="12"/>
        </w:rPr>
        <w:t xml:space="preserve">. </w:t>
      </w:r>
      <w:r w:rsidRPr="001420CF">
        <w:rPr>
          <w:rStyle w:val="StyleUnderline"/>
        </w:rPr>
        <w:t xml:space="preserve">First, it emboldens China to change the status quo of the dispute and establish a fait accompli of its territorial claims. Since the U.S. response to China's intensification of reclamation works in the South China Sea has been limited to rhetoric and unprovocative freedom of navigation operations, China can continue to push the envelope. Nothing Washington has done so far has slowed down Beijing’s pace of reclaiming artificial islands and deploying military assets in the disputed maritime area. It has become </w:t>
      </w:r>
      <w:r w:rsidRPr="001420CF">
        <w:rPr>
          <w:rStyle w:val="Emphasis"/>
        </w:rPr>
        <w:t>increasingly likely</w:t>
      </w:r>
      <w:r w:rsidRPr="004C4243">
        <w:rPr>
          <w:sz w:val="12"/>
        </w:rPr>
        <w:t xml:space="preserve"> </w:t>
      </w:r>
      <w:r w:rsidRPr="001420CF">
        <w:rPr>
          <w:rStyle w:val="StyleUnderline"/>
        </w:rPr>
        <w:t>that Beijing will declare an Air Defense Identification Zone over the South China Sea.</w:t>
      </w:r>
      <w:r>
        <w:rPr>
          <w:rStyle w:val="StyleUnderline"/>
        </w:rPr>
        <w:t xml:space="preserve"> </w:t>
      </w:r>
      <w:r w:rsidRPr="004C4243">
        <w:rPr>
          <w:sz w:val="12"/>
        </w:rPr>
        <w:t xml:space="preserve">Second, </w:t>
      </w:r>
      <w:r w:rsidRPr="001420CF">
        <w:rPr>
          <w:rStyle w:val="StyleUnderline"/>
        </w:rPr>
        <w:t xml:space="preserve">it forces Southeast Asian claimants to resort to self-help and </w:t>
      </w:r>
      <w:r w:rsidRPr="001420CF">
        <w:rPr>
          <w:rStyle w:val="Emphasis"/>
        </w:rPr>
        <w:t>trigger greater military buildup</w:t>
      </w:r>
      <w:r w:rsidRPr="004C4243">
        <w:rPr>
          <w:sz w:val="12"/>
        </w:rPr>
        <w:t xml:space="preserve"> </w:t>
      </w:r>
      <w:r w:rsidRPr="001420CF">
        <w:rPr>
          <w:rStyle w:val="StyleUnderline"/>
        </w:rPr>
        <w:t>in the region</w:t>
      </w:r>
      <w:r w:rsidRPr="004C4243">
        <w:rPr>
          <w:sz w:val="12"/>
        </w:rPr>
        <w:t xml:space="preserve">. Vietnam and the Philippines have already begun improving their naval capabilities. At the same time, </w:t>
      </w:r>
      <w:r w:rsidRPr="001420CF">
        <w:rPr>
          <w:rStyle w:val="StyleUnderline"/>
        </w:rPr>
        <w:t xml:space="preserve">maritime law enforcement agencies have also seen an upgrade in equipment and increase in budget. </w:t>
      </w:r>
      <w:r w:rsidRPr="004C4243">
        <w:rPr>
          <w:sz w:val="12"/>
        </w:rPr>
        <w:t xml:space="preserve">Recent statistics released by the Stockholm International Peace Research Institute reveal that </w:t>
      </w:r>
      <w:r w:rsidRPr="001420CF">
        <w:rPr>
          <w:rStyle w:val="StyleUnderline"/>
        </w:rPr>
        <w:t>defense expenditure in Asia and Oceania increased by 5.4 percent in 2015 while the global increase was 1 percent.</w:t>
      </w:r>
      <w:r w:rsidRPr="004C4243">
        <w:rPr>
          <w:sz w:val="12"/>
        </w:rPr>
        <w:t xml:space="preserve"> This increase includes China's defense spending, which then fuels the spending spree of the region. </w:t>
      </w:r>
      <w:r w:rsidRPr="001420CF">
        <w:rPr>
          <w:rStyle w:val="StyleUnderline"/>
        </w:rPr>
        <w:t xml:space="preserve">If the U.S. security umbrella refuses to open in anticipation of dark clouds, Southeast Asian states </w:t>
      </w:r>
      <w:r w:rsidRPr="001420CF">
        <w:rPr>
          <w:rStyle w:val="Emphasis"/>
        </w:rPr>
        <w:t>must beef up their own militaries.</w:t>
      </w:r>
      <w:r>
        <w:rPr>
          <w:rStyle w:val="Emphasis"/>
        </w:rPr>
        <w:t xml:space="preserve"> </w:t>
      </w:r>
      <w:r w:rsidRPr="004C4243">
        <w:rPr>
          <w:sz w:val="12"/>
        </w:rPr>
        <w:t xml:space="preserve">Third, </w:t>
      </w:r>
      <w:r w:rsidRPr="001420CF">
        <w:rPr>
          <w:rStyle w:val="StyleUnderline"/>
        </w:rPr>
        <w:t>extraregional powers feel the need to step in before China asserts its claims further</w:t>
      </w:r>
      <w:r w:rsidRPr="004C4243">
        <w:rPr>
          <w:sz w:val="12"/>
        </w:rPr>
        <w:t xml:space="preserve">. </w:t>
      </w:r>
      <w:r w:rsidRPr="001420CF">
        <w:rPr>
          <w:rStyle w:val="StyleUnderline"/>
        </w:rPr>
        <w:t>Australia and Japan have political, economic and strategic interests in the South China Sea and have recently announced their intentions to deploy some of their military assets and participate in military exercises with the Philippines. Japan recently amended its constitution and joins the United States and the Philippines in their annual major bilateral exercise,</w:t>
      </w:r>
      <w:r w:rsidRPr="004C4243">
        <w:rPr>
          <w:sz w:val="12"/>
        </w:rPr>
        <w:t xml:space="preserve"> “Balikatan,” in April 2016. </w:t>
      </w:r>
      <w:r w:rsidRPr="001420CF">
        <w:rPr>
          <w:rStyle w:val="StyleUnderline"/>
        </w:rPr>
        <w:t>Australia's Defense White Paper, announced in February 2016, indicates its growing concern over developments in the South China Sea. With more parties involved in the disputes, the situation could become more complicated, making a resolution even more unattainable.</w:t>
      </w:r>
      <w:r>
        <w:rPr>
          <w:rStyle w:val="StyleUnderline"/>
        </w:rPr>
        <w:t xml:space="preserve"> </w:t>
      </w:r>
      <w:r w:rsidRPr="004C4243">
        <w:rPr>
          <w:sz w:val="12"/>
        </w:rPr>
        <w:t xml:space="preserve">Most significant is that </w:t>
      </w:r>
      <w:r w:rsidRPr="001420CF">
        <w:rPr>
          <w:rStyle w:val="Emphasis"/>
        </w:rPr>
        <w:t>Washington’s lack of initiative could irreversibly erode American credibility in the Asia Pacific</w:t>
      </w:r>
      <w:r w:rsidRPr="004C4243">
        <w:rPr>
          <w:sz w:val="12"/>
        </w:rPr>
        <w:t xml:space="preserve">. Although the involvement of Japan and Australia in the region's maritime dispute falls under their alliance relationship with the United States, their newfound activism in the area really stems from their proximity to the disputes. </w:t>
      </w:r>
      <w:r w:rsidRPr="001420CF">
        <w:rPr>
          <w:rStyle w:val="StyleUnderline"/>
        </w:rPr>
        <w:t xml:space="preserve">The fear of American disengagement from Asia and the Pacific is not a new trope in Tokyo and Canberra’s strategic thinking. Although the Pentagon has quashed reports of dissenting voices from Seventh Fleet commanders, the fact remains that the Obama administration lacks a game plan in the South China Sea. </w:t>
      </w:r>
      <w:r w:rsidRPr="004C4243">
        <w:rPr>
          <w:sz w:val="12"/>
        </w:rPr>
        <w:t xml:space="preserve">That the US has not ratified the UN Convention on the Law of the Sea is another blemish on American trustworthiness. Assuming that China continues to deploy military assets and develop military bases in the South China Sea, </w:t>
      </w:r>
      <w:r w:rsidRPr="001420CF">
        <w:rPr>
          <w:rStyle w:val="Emphasis"/>
        </w:rPr>
        <w:t>the price to pay for this hollow peace will be high</w:t>
      </w:r>
      <w:r w:rsidRPr="004C4243">
        <w:rPr>
          <w:sz w:val="12"/>
        </w:rPr>
        <w:t xml:space="preserve">. Has the price for avoiding war been weighed sufficiently by President Obama and his advisers? </w:t>
      </w:r>
      <w:r w:rsidRPr="001420CF">
        <w:rPr>
          <w:rStyle w:val="StyleUnderline"/>
        </w:rPr>
        <w:t xml:space="preserve">When an unstable peace becomes too precarious to maintain, and looks to cost more than conflict, policymakers in Washington must not eliminate military action as an option. </w:t>
      </w:r>
      <w:r w:rsidRPr="004C4243">
        <w:rPr>
          <w:sz w:val="12"/>
        </w:rPr>
        <w:t>Kissinger's warning in his 1956 Foreign Affairs article is worth remembering: "If the phrase 'there is no alternative to peace' were to become accepted doctrine, it could lead to a paralysis of policy." Right now, it looks like Beijing understands this logic better than Washington.</w:t>
      </w:r>
    </w:p>
    <w:p w:rsidR="00B719A1" w:rsidRDefault="00B719A1" w:rsidP="00B719A1">
      <w:pPr>
        <w:pStyle w:val="Heading3"/>
      </w:pPr>
      <w:r>
        <w:t>Relations Don’t Matter</w:t>
      </w:r>
    </w:p>
    <w:p w:rsidR="00B719A1" w:rsidRPr="00747843" w:rsidRDefault="00B719A1" w:rsidP="00B719A1">
      <w:pPr>
        <w:pStyle w:val="Heading4"/>
      </w:pPr>
      <w:r>
        <w:t>Tensions are inevitable—empirics disprove conflict</w:t>
      </w:r>
    </w:p>
    <w:p w:rsidR="00B719A1" w:rsidRPr="00747843" w:rsidRDefault="00B719A1" w:rsidP="00B719A1">
      <w:pPr>
        <w:rPr>
          <w:rStyle w:val="Style13ptBold"/>
        </w:rPr>
      </w:pPr>
      <w:r>
        <w:rPr>
          <w:rStyle w:val="Style13ptBold"/>
        </w:rPr>
        <w:t xml:space="preserve">Roy, 5/4 </w:t>
      </w:r>
      <w:r w:rsidRPr="00747843">
        <w:t>(</w:t>
      </w:r>
      <w:r>
        <w:t xml:space="preserve">Denny; Senior Fellow at the East-West Centre in Honolulu. He specialises in international security issues in the Asia-Pacific region; 5/4/16; “Why China-US tensions in South China Sea are manageable”; </w:t>
      </w:r>
      <w:hyperlink r:id="rId222" w:history="1">
        <w:proofErr w:type="gramStart"/>
        <w:r w:rsidRPr="00EF1BE2">
          <w:rPr>
            <w:rStyle w:val="Hyperlink"/>
          </w:rPr>
          <w:t>http://www.straitstimes.com/opinion/why-china-us-tensions-in-south-china-sea-are-manageable</w:t>
        </w:r>
      </w:hyperlink>
      <w:r>
        <w:t xml:space="preserve"> )KW</w:t>
      </w:r>
      <w:proofErr w:type="gramEnd"/>
    </w:p>
    <w:p w:rsidR="00B719A1" w:rsidRPr="004C4243" w:rsidRDefault="00B719A1" w:rsidP="00B719A1">
      <w:pPr>
        <w:rPr>
          <w:sz w:val="14"/>
        </w:rPr>
      </w:pPr>
      <w:r w:rsidRPr="004C4243">
        <w:rPr>
          <w:sz w:val="14"/>
        </w:rPr>
        <w:t xml:space="preserve">The South China Sea territorial dispute has become a semi-crisis in China-US relations, threatening the larger peace and stability that regional states rely on for their prosperity. The situation appears increasingly serious for two reasons. First, both Beijing and Washington have framed the issue as defence of a vital national interest. For China, the interest is protection of what the Chinese claim is their sovereign territory. For the United States, the interests are the unfettered use of international waters and airspace by the US military - essential for a superpower - and pushback against an attempt by another strong state to gain its objectives by bullying smaller neighbours, including countries that have friendly relations with America. Countries are willing to go to war over vital national interests. The second reason why the South China Sea dispute is so alarming is the potential for escalation. The two sides appear locked into a negative dynamic in which each side feels compelled to respond to the other's action. If the Chinese think they are fighting for national territory, for Americans the credibility of US regional leadership is on the line. It is difficult to see a path for de-escalation, and easy to see the risk of continual unfriendly encounters between Chinese and US military units on and above the contested waters. </w:t>
      </w:r>
      <w:r w:rsidRPr="001420CF">
        <w:rPr>
          <w:rStyle w:val="StyleUnderline"/>
        </w:rPr>
        <w:t>While there is nothing good about the emergence of a new China-US flashpoint in South-east Asia, there are</w:t>
      </w:r>
      <w:r w:rsidRPr="004C4243">
        <w:rPr>
          <w:sz w:val="14"/>
        </w:rPr>
        <w:t xml:space="preserve"> nevertheless good </w:t>
      </w:r>
      <w:r w:rsidRPr="001420CF">
        <w:rPr>
          <w:rStyle w:val="StyleUnderline"/>
        </w:rPr>
        <w:t>reasons to believe this crisis is</w:t>
      </w:r>
      <w:r w:rsidRPr="004C4243">
        <w:rPr>
          <w:sz w:val="14"/>
        </w:rPr>
        <w:t xml:space="preserve"> </w:t>
      </w:r>
      <w:r w:rsidRPr="001420CF">
        <w:rPr>
          <w:rStyle w:val="Emphasis"/>
        </w:rPr>
        <w:t>manageable</w:t>
      </w:r>
      <w:r w:rsidRPr="004C4243">
        <w:rPr>
          <w:sz w:val="14"/>
        </w:rPr>
        <w:t xml:space="preserve">. </w:t>
      </w:r>
      <w:r w:rsidRPr="001420CF">
        <w:rPr>
          <w:rStyle w:val="StyleUnderline"/>
        </w:rPr>
        <w:t>The first reason is that we can expect routinisation</w:t>
      </w:r>
      <w:r w:rsidRPr="004C4243">
        <w:rPr>
          <w:sz w:val="14"/>
        </w:rPr>
        <w:t xml:space="preserve">. </w:t>
      </w:r>
      <w:r w:rsidRPr="001420CF">
        <w:rPr>
          <w:rStyle w:val="Emphasis"/>
        </w:rPr>
        <w:t>We have seen this scenario bef</w:t>
      </w:r>
      <w:r w:rsidRPr="004C4243">
        <w:rPr>
          <w:sz w:val="14"/>
        </w:rPr>
        <w:t xml:space="preserve">ore. During the Cold War, </w:t>
      </w:r>
      <w:proofErr w:type="gramStart"/>
      <w:r w:rsidRPr="004C4243">
        <w:rPr>
          <w:sz w:val="14"/>
        </w:rPr>
        <w:t>US</w:t>
      </w:r>
      <w:proofErr w:type="gramEnd"/>
      <w:r w:rsidRPr="004C4243">
        <w:rPr>
          <w:sz w:val="14"/>
        </w:rPr>
        <w:t xml:space="preserve"> and Soviet units frequently came into close contact. </w:t>
      </w:r>
      <w:r w:rsidRPr="001420CF">
        <w:rPr>
          <w:rStyle w:val="StyleUnderline"/>
        </w:rPr>
        <w:t>Both sides learnt to abide by certain unwritten rules to prevent incidents that neither side wanted. By now all personnel in the Chinese Navy and maritime policing units who deploy to the South China Sea know that occasionally an American ship or aircraft might show up, approach, and then leave</w:t>
      </w:r>
      <w:r w:rsidRPr="004C4243">
        <w:rPr>
          <w:sz w:val="14"/>
        </w:rPr>
        <w:t xml:space="preserve">. This does not eliminate the possibility that a Chinese pilot or ship captain might use this opportunity to demonstrate his bravery or patriotism; that is a problem of command and control from the higher to the lower ranks. </w:t>
      </w:r>
      <w:r w:rsidRPr="001420CF">
        <w:rPr>
          <w:rStyle w:val="StyleUnderline"/>
        </w:rPr>
        <w:t>The Chinese know, however, that the Americans aim merely to make a point and move on, with zero impact on the presence of Chinese facilities in the area. The freedom- of-navigation operations are in fact a</w:t>
      </w:r>
      <w:r w:rsidRPr="004C4243">
        <w:rPr>
          <w:sz w:val="14"/>
        </w:rPr>
        <w:t xml:space="preserve"> </w:t>
      </w:r>
      <w:r w:rsidRPr="001420CF">
        <w:rPr>
          <w:rStyle w:val="Emphasis"/>
        </w:rPr>
        <w:t>weak, merely symbolic response</w:t>
      </w:r>
      <w:r w:rsidRPr="004C4243">
        <w:rPr>
          <w:sz w:val="14"/>
        </w:rPr>
        <w:t xml:space="preserve"> </w:t>
      </w:r>
      <w:r w:rsidRPr="001420CF">
        <w:rPr>
          <w:rStyle w:val="StyleUnderline"/>
        </w:rPr>
        <w:t>by the United States</w:t>
      </w:r>
      <w:r w:rsidRPr="004C4243">
        <w:rPr>
          <w:sz w:val="14"/>
        </w:rPr>
        <w:t xml:space="preserve">, </w:t>
      </w:r>
      <w:r w:rsidRPr="001420CF">
        <w:rPr>
          <w:rStyle w:val="StyleUnderline"/>
        </w:rPr>
        <w:t>one that should be easy for the Chinese to tolerate despite the obligatory tough Chinese rhetoric.</w:t>
      </w:r>
      <w:r>
        <w:rPr>
          <w:rStyle w:val="StyleUnderline"/>
        </w:rPr>
        <w:t xml:space="preserve"> </w:t>
      </w:r>
      <w:r w:rsidRPr="004C4243">
        <w:rPr>
          <w:sz w:val="14"/>
        </w:rPr>
        <w:t xml:space="preserve">The second reason the crisis should be manageable is that </w:t>
      </w:r>
      <w:r w:rsidRPr="001420CF">
        <w:rPr>
          <w:rStyle w:val="StyleUnderline"/>
        </w:rPr>
        <w:t xml:space="preserve">the South China Sea crisis is not a sign that China has embarked on a campaign to immediately force US strategic influence out of the region. </w:t>
      </w:r>
      <w:r w:rsidRPr="004C4243">
        <w:rPr>
          <w:sz w:val="14"/>
        </w:rPr>
        <w:t xml:space="preserve">Chinese President Xi </w:t>
      </w:r>
      <w:r w:rsidRPr="001420CF">
        <w:rPr>
          <w:rStyle w:val="StyleUnderline"/>
        </w:rPr>
        <w:t>Jinping did not manufacture the South China Sea dispute; he inherited it. China unquestionably wants to win in the long term, but the intensification of Chinese activity seems to reflect</w:t>
      </w:r>
      <w:r w:rsidRPr="004C4243">
        <w:rPr>
          <w:sz w:val="14"/>
        </w:rPr>
        <w:t xml:space="preserve"> </w:t>
      </w:r>
      <w:r w:rsidRPr="001420CF">
        <w:rPr>
          <w:rStyle w:val="StyleUnderline"/>
        </w:rPr>
        <w:t>reactiveness and opportunism</w:t>
      </w:r>
      <w:r w:rsidRPr="004C4243">
        <w:rPr>
          <w:sz w:val="14"/>
        </w:rPr>
        <w:t xml:space="preserve"> as much as aggressiveness. Shoring up China's position in the South China Sea gained a new urgency with the case filed by the Philippines with the Permanent Court of Arbitration, which is likely to announce a ruling that delegitimises much of the basis of China's claims. Chinese reclamation activity appears strategically clever, at least in the short term. Beijing no doubt approved the land reclamation plan, confident that neither the United States nor any of the rival claimants would try to physically stop it, as such an attempt would be an outright act of war. Furthermore, the Chinese knew they could raise the argument that other claimants as well have engaged in land reclamation in disputed areas, albeit on a much smaller scale. The ultimate result will be small Chinese military bases that will improve China's ability to enforce its claims, adding to psychological pressure on the other claimants to submit to Beijing's demand for separate bilateral negotiations to settle the dispute on terms favourable to China. </w:t>
      </w:r>
      <w:r w:rsidRPr="00747843">
        <w:rPr>
          <w:rStyle w:val="StyleUnderline"/>
        </w:rPr>
        <w:t>If China's activity in the South China Sea is limited to the aim of consolidating the Chinese position in the territorial dispute, the increased tension with the US is</w:t>
      </w:r>
      <w:r w:rsidRPr="004C4243">
        <w:rPr>
          <w:sz w:val="14"/>
        </w:rPr>
        <w:t xml:space="preserve"> </w:t>
      </w:r>
      <w:r w:rsidRPr="00747843">
        <w:rPr>
          <w:rStyle w:val="Emphasis"/>
        </w:rPr>
        <w:t>an unintended consequence</w:t>
      </w:r>
      <w:r w:rsidRPr="004C4243">
        <w:rPr>
          <w:sz w:val="14"/>
        </w:rPr>
        <w:t xml:space="preserve"> </w:t>
      </w:r>
      <w:r w:rsidRPr="00747843">
        <w:rPr>
          <w:rStyle w:val="StyleUnderline"/>
        </w:rPr>
        <w:t>rather than the opening battle in a larger campaign</w:t>
      </w:r>
      <w:r w:rsidRPr="004C4243">
        <w:rPr>
          <w:sz w:val="14"/>
        </w:rPr>
        <w:t xml:space="preserve">. In that case, </w:t>
      </w:r>
      <w:r w:rsidRPr="00747843">
        <w:rPr>
          <w:rStyle w:val="StyleUnderline"/>
        </w:rPr>
        <w:t>China's goals will be to maintain face but minimise the tensions</w:t>
      </w:r>
      <w:r w:rsidRPr="004C4243">
        <w:rPr>
          <w:sz w:val="14"/>
        </w:rPr>
        <w:t>. From China's standpoint, the policy looks like a quick, easy score in anticipation of increased international resistance. Chinese policy does, however, indicate that Mr Xi is much less concerned than his predecessors about the risk of China appearing domineering towards other regional states. Whether Mr Xi's decision will prove advantageous to China's long-term security is questionable. Taking a broad view, China has arguably lost strategic ground by accelerating security cooperation among worried states in the region, a high price for gaining a few tiny and vulnerable military outposts.</w:t>
      </w:r>
    </w:p>
    <w:p w:rsidR="00B719A1" w:rsidRDefault="00B719A1" w:rsidP="00B719A1">
      <w:pPr>
        <w:pStyle w:val="Heading2"/>
      </w:pPr>
      <w:r>
        <w:t>Cyber</w:t>
      </w:r>
    </w:p>
    <w:p w:rsidR="00B719A1" w:rsidRPr="007A53F7" w:rsidRDefault="00B719A1" w:rsidP="00B719A1">
      <w:pPr>
        <w:pStyle w:val="Heading3"/>
      </w:pPr>
      <w:r>
        <w:t>Cooperation Good</w:t>
      </w:r>
    </w:p>
    <w:p w:rsidR="00B719A1" w:rsidRPr="00BF0B48" w:rsidRDefault="00B719A1" w:rsidP="00B719A1">
      <w:pPr>
        <w:pStyle w:val="Heading4"/>
      </w:pPr>
      <w:r>
        <w:t>Cyber is a key issue in US-China relations—lack of cooperation causes war</w:t>
      </w:r>
    </w:p>
    <w:p w:rsidR="00B719A1" w:rsidRPr="00BF0B48" w:rsidRDefault="00B719A1" w:rsidP="00B719A1">
      <w:pPr>
        <w:rPr>
          <w:rStyle w:val="Style13ptBold"/>
        </w:rPr>
      </w:pPr>
      <w:r>
        <w:rPr>
          <w:rStyle w:val="Style13ptBold"/>
        </w:rPr>
        <w:t xml:space="preserve">Segal and Lan, 4/27 </w:t>
      </w:r>
      <w:r w:rsidRPr="00BF0B48">
        <w:t>(</w:t>
      </w:r>
      <w:r>
        <w:t xml:space="preserve">Adam,  Maurice R. Greenberg senior fellow for China studies and director of the Digital and Cyberspace Policy Program at the Council on Foreign Relations; Tang, Deputy Director at Institute of Information and Social Development, China Institutes of Contemporary International Relations; “CAN THE UNITED STATES AND CHINA DE-CONFLICT IN CYBERSPACE?”; 4/27/16; </w:t>
      </w:r>
      <w:hyperlink r:id="rId223" w:history="1">
        <w:r w:rsidRPr="00EF1BE2">
          <w:rPr>
            <w:rStyle w:val="Hyperlink"/>
          </w:rPr>
          <w:t>http://warontherocks.com/2016/04/can-the-united-states-and-china-de-conflict-in-cyberspace/</w:t>
        </w:r>
      </w:hyperlink>
      <w:r>
        <w:t xml:space="preserve"> )KW</w:t>
      </w:r>
    </w:p>
    <w:p w:rsidR="00B719A1" w:rsidRPr="004C4243" w:rsidRDefault="00B719A1" w:rsidP="00B719A1">
      <w:pPr>
        <w:rPr>
          <w:sz w:val="14"/>
        </w:rPr>
      </w:pPr>
      <w:r w:rsidRPr="004C4243">
        <w:rPr>
          <w:sz w:val="14"/>
        </w:rPr>
        <w:t xml:space="preserve">In spite of significant differences in views, Beijing and Washington appear committed to not letting cyber issues derail the U.S.-China relationship or interfere with cooperation on other high-profile issues. Among the wide range of issues raised at their recent meeting on the sidelines of the Nuclear Security Summit, </w:t>
      </w:r>
      <w:r w:rsidRPr="00BF0B48">
        <w:rPr>
          <w:rStyle w:val="StyleUnderline"/>
        </w:rPr>
        <w:t>Presidents Barack Obama and Xi Jinping reiterated their commitment to last September’s breakthrough cybersecurity agreement. The agreement included important cybersecurity measures, including a pledge to refrain from stealing intellectual property or trade secrets to give domestic companies a competitive advantage. Both sides also agreed to identify and endorse norms of behavior in cyberspace and to establish two high-level working groups and a hotline for crisis response</w:t>
      </w:r>
      <w:r w:rsidRPr="004C4243">
        <w:rPr>
          <w:sz w:val="14"/>
        </w:rPr>
        <w:t xml:space="preserve">. The success and ultimate implications of which have yet to be determined and the two sides work cautiously to build greater collaboration in cyberspace. While these are solid first steps, </w:t>
      </w:r>
      <w:r w:rsidRPr="00BF0B48">
        <w:rPr>
          <w:rStyle w:val="StyleUnderline"/>
        </w:rPr>
        <w:t>the two sides have very distinct views about cyberspace</w:t>
      </w:r>
      <w:r w:rsidRPr="004C4243">
        <w:rPr>
          <w:sz w:val="14"/>
        </w:rPr>
        <w:t xml:space="preserve">. The United States has interest in the flow of information across borders, calling for countries to respect intellectual property rights and the privacy of individuals. On the diplomatic front, Washington aims to ensure freedom of expression and the free flow of data across national borders. The United States has also argued that international law, including the laws of armed conflict, applies to state behavior in cyberspace For Beijing, it is critical to balance security, domestic stability, and development. China wants to prevent various illegal online actions that it views as harming the rapid growth of the digital ecomony, public security, and social stability. American calls for Internet freedom and cyber deterrence are viewed as targeting China. Beijing also seeks to use legal and administrative measures to reduce dependence on foreign technology, and improve its defenses. Internationally, Beijing has promoted the norm of cyber sovereignty. </w:t>
      </w:r>
      <w:r w:rsidRPr="00BF0B48">
        <w:rPr>
          <w:rStyle w:val="StyleUnderline"/>
        </w:rPr>
        <w:t>It is not hard to imagine cyber issues becoming</w:t>
      </w:r>
      <w:r w:rsidRPr="004C4243">
        <w:rPr>
          <w:sz w:val="14"/>
        </w:rPr>
        <w:t xml:space="preserve"> </w:t>
      </w:r>
      <w:r w:rsidRPr="00BF0B48">
        <w:rPr>
          <w:rStyle w:val="Emphasis"/>
        </w:rPr>
        <w:t>intertwined with a crisis that spirals out of control.</w:t>
      </w:r>
      <w:r w:rsidRPr="004C4243">
        <w:rPr>
          <w:sz w:val="14"/>
        </w:rPr>
        <w:t xml:space="preserve"> For example, </w:t>
      </w:r>
      <w:r w:rsidRPr="00BF0B48">
        <w:rPr>
          <w:rStyle w:val="StyleUnderline"/>
        </w:rPr>
        <w:t>U.S. and People’s Republic of China (PRC) forces are in close contact in the South China Sea, and cyberattacks could cause an incident to escalate rapidly</w:t>
      </w:r>
      <w:r w:rsidRPr="004C4243">
        <w:rPr>
          <w:sz w:val="14"/>
        </w:rPr>
        <w:t xml:space="preserve">. </w:t>
      </w:r>
      <w:r w:rsidRPr="00BF0B48">
        <w:rPr>
          <w:rStyle w:val="StyleUnderline"/>
        </w:rPr>
        <w:t>Hackers could target communication, computer, and transportation networks, degrading not only Beijing’s and Washington’s ability to control their forces in the field, but also their ability to signal to the other side their intentions to escalate or de-escalate the conflict.</w:t>
      </w:r>
      <w:r w:rsidRPr="004C4243">
        <w:rPr>
          <w:sz w:val="14"/>
        </w:rPr>
        <w:t xml:space="preserve"> Non state actors, often known as patriotic hackers, could further confuse the situation as policy makers would have a difficult time differentiating between official and independent attacks. Additionally, </w:t>
      </w:r>
      <w:r w:rsidRPr="00BF0B48">
        <w:rPr>
          <w:rStyle w:val="StyleUnderline"/>
        </w:rPr>
        <w:t>a cyberattack that causes physical damage or widespread economic disruption could create domestic pressure for action that leaders in Washington and Beijing would have a hard time ignoring</w:t>
      </w:r>
      <w:r w:rsidRPr="004C4243">
        <w:rPr>
          <w:sz w:val="14"/>
        </w:rPr>
        <w:t xml:space="preserve">. </w:t>
      </w:r>
      <w:r w:rsidRPr="00BF0B48">
        <w:rPr>
          <w:rStyle w:val="StyleUnderline"/>
        </w:rPr>
        <w:t>There are</w:t>
      </w:r>
      <w:r w:rsidRPr="004C4243">
        <w:rPr>
          <w:sz w:val="14"/>
        </w:rPr>
        <w:t xml:space="preserve">, however, </w:t>
      </w:r>
      <w:r w:rsidRPr="00BF0B48">
        <w:rPr>
          <w:rStyle w:val="Emphasis"/>
        </w:rPr>
        <w:t>shared interests</w:t>
      </w:r>
      <w:r w:rsidRPr="004C4243">
        <w:rPr>
          <w:sz w:val="14"/>
        </w:rPr>
        <w:t xml:space="preserve"> </w:t>
      </w:r>
      <w:r w:rsidRPr="00BF0B48">
        <w:rPr>
          <w:rStyle w:val="StyleUnderline"/>
        </w:rPr>
        <w:t>on which to develop cooperative projects and reduce tensions in cyberspace</w:t>
      </w:r>
      <w:r w:rsidRPr="004C4243">
        <w:rPr>
          <w:sz w:val="14"/>
        </w:rPr>
        <w:t xml:space="preserve">. Both sides rely on digital infrastructure for economic and national security and share a number of concerns. The Chinese and U.S. markets are tightly linked, and both economies rely on the security and availability of global supply chains. Globally, cyberattacks are growing in frequency and becoming more sophisticated. As non-state actors that are not easily deterred gain better cyberattack capabilities, it puts critical infrastructure in both China and the United States at risk, </w:t>
      </w:r>
      <w:proofErr w:type="gramStart"/>
      <w:r w:rsidRPr="004C4243">
        <w:rPr>
          <w:sz w:val="14"/>
        </w:rPr>
        <w:t>The</w:t>
      </w:r>
      <w:proofErr w:type="gramEnd"/>
      <w:r w:rsidRPr="004C4243">
        <w:rPr>
          <w:sz w:val="14"/>
        </w:rPr>
        <w:t xml:space="preserve"> growth of the Internet has brought immense economic, political, social, and cultural benefits to both sides. Strategic cooperation in cyberspace could result in further gains for China, the United States, and the rest of the world In order to manage conflict in cyberspace, China and the United States should pursue the following actions: follow up on the September 2015 agreement on fighting cybercrime and cyber-enabled theft of intellectual property with concrete cooperation; ensure that discussions on norms of behavior in cyberspace continue at the highest level and are not suspended during times of tension; discuss joint measures to prevent the spread of cyber capabilities to non-state actors; and build cybersecurity capacity and expand cooperative research in universities and civil society The 2015 agreement on cybersecurity was a significant symbolic step forward for China and the United States, but trust will be built and sustained through implementation. Both countries will test whether the high-level dialogue mechanism will successfully assist in cooperation and better incident response. While </w:t>
      </w:r>
      <w:r w:rsidRPr="00BF0B48">
        <w:rPr>
          <w:rStyle w:val="StyleUnderline"/>
        </w:rPr>
        <w:t>it is good that Washington and Beijing have agreed to further the discussion on the norms of cyberspace, the dialogue must be formalized, routinized, and insulated from political point scoring. Without practical progress, cybersecurity could quickly rise to the top of the bilateral agenda and</w:t>
      </w:r>
      <w:r w:rsidRPr="004C4243">
        <w:rPr>
          <w:sz w:val="14"/>
        </w:rPr>
        <w:t xml:space="preserve"> </w:t>
      </w:r>
      <w:r w:rsidRPr="00BF0B48">
        <w:rPr>
          <w:rStyle w:val="Emphasis"/>
        </w:rPr>
        <w:t xml:space="preserve">threaten to undermine the U.S.-China relationship </w:t>
      </w:r>
      <w:r w:rsidRPr="004C4243">
        <w:rPr>
          <w:sz w:val="14"/>
        </w:rPr>
        <w:t>again.</w:t>
      </w:r>
    </w:p>
    <w:p w:rsidR="00B719A1" w:rsidRDefault="00B719A1" w:rsidP="00B719A1">
      <w:pPr>
        <w:pStyle w:val="Heading2"/>
      </w:pPr>
      <w:r>
        <w:t>Space</w:t>
      </w:r>
    </w:p>
    <w:p w:rsidR="00B719A1" w:rsidRDefault="00B719A1" w:rsidP="00B719A1">
      <w:pPr>
        <w:pStyle w:val="Heading3"/>
      </w:pPr>
      <w:r>
        <w:t>China Wants Coop</w:t>
      </w:r>
    </w:p>
    <w:p w:rsidR="00B719A1" w:rsidRPr="007A53F7" w:rsidRDefault="00B719A1" w:rsidP="00B719A1">
      <w:pPr>
        <w:pStyle w:val="Heading4"/>
      </w:pPr>
      <w:r>
        <w:t>China wants to cooperate in space—it’s key to exploration and space development</w:t>
      </w:r>
    </w:p>
    <w:p w:rsidR="00B719A1" w:rsidRPr="007A53F7" w:rsidRDefault="00B719A1" w:rsidP="00B719A1">
      <w:pPr>
        <w:rPr>
          <w:rStyle w:val="Style13ptBold"/>
        </w:rPr>
      </w:pPr>
      <w:r>
        <w:rPr>
          <w:rStyle w:val="Style13ptBold"/>
        </w:rPr>
        <w:t xml:space="preserve">Kwong, 4/26 </w:t>
      </w:r>
      <w:r w:rsidRPr="007A53F7">
        <w:t>(</w:t>
      </w:r>
      <w:r>
        <w:t xml:space="preserve">Ray; strategist and marketing consultant on China business; “Space: China seeks cooperation with the US”; 4/26/16; </w:t>
      </w:r>
      <w:hyperlink r:id="rId224" w:history="1">
        <w:proofErr w:type="gramStart"/>
        <w:r w:rsidRPr="00EF1BE2">
          <w:rPr>
            <w:rStyle w:val="Hyperlink"/>
          </w:rPr>
          <w:t>http://www.ejinsight.com/20160426-space-china-seeks-cooperation-with-the-us/</w:t>
        </w:r>
      </w:hyperlink>
      <w:r>
        <w:t xml:space="preserve"> )KW</w:t>
      </w:r>
      <w:proofErr w:type="gramEnd"/>
    </w:p>
    <w:p w:rsidR="00B719A1" w:rsidRPr="004C4243" w:rsidRDefault="00B719A1" w:rsidP="00B719A1">
      <w:pPr>
        <w:rPr>
          <w:sz w:val="14"/>
        </w:rPr>
      </w:pPr>
      <w:r w:rsidRPr="004C4243">
        <w:rPr>
          <w:sz w:val="14"/>
        </w:rPr>
        <w:t xml:space="preserve">If memory serves, the Moon is America’s turf. Over the course of six manned missions, the United States sent 24 astronauts to the Moon, 12 of whom actually walked around on the lunar surface, planting flags and stopping here and there to pose for pictures. Manned missions were so A-OK that at least one astronaut famously took time out to hit some golf balls. That’s all to say that when it comes to the Moon, the US has been there, done that. This past Sunday, </w:t>
      </w:r>
      <w:r w:rsidRPr="007A53F7">
        <w:rPr>
          <w:rStyle w:val="StyleUnderline"/>
        </w:rPr>
        <w:t>China</w:t>
      </w:r>
      <w:r w:rsidRPr="004C4243">
        <w:rPr>
          <w:sz w:val="14"/>
        </w:rPr>
        <w:t xml:space="preserve">, with space ambitions of its own, </w:t>
      </w:r>
      <w:r w:rsidRPr="007A53F7">
        <w:rPr>
          <w:rStyle w:val="StyleUnderline"/>
        </w:rPr>
        <w:t>floated an open invitation to the US for a joint cosmic road trip to the Moon— or to Mars, to your space station or ours, wherever, whenever.</w:t>
      </w:r>
      <w:r>
        <w:rPr>
          <w:rStyle w:val="StyleUnderline"/>
        </w:rPr>
        <w:t xml:space="preserve"> </w:t>
      </w:r>
      <w:r w:rsidRPr="004C4243">
        <w:rPr>
          <w:sz w:val="14"/>
        </w:rPr>
        <w:t>“</w:t>
      </w:r>
      <w:r w:rsidRPr="007A53F7">
        <w:rPr>
          <w:rStyle w:val="StyleUnderline"/>
        </w:rPr>
        <w:t>The future of space exploration lies in</w:t>
      </w:r>
      <w:r w:rsidRPr="004C4243">
        <w:rPr>
          <w:sz w:val="14"/>
        </w:rPr>
        <w:t xml:space="preserve"> </w:t>
      </w:r>
      <w:r w:rsidRPr="007A53F7">
        <w:rPr>
          <w:rStyle w:val="Emphasis"/>
        </w:rPr>
        <w:t>international cooperation</w:t>
      </w:r>
      <w:r w:rsidRPr="004C4243">
        <w:rPr>
          <w:sz w:val="14"/>
        </w:rPr>
        <w:t xml:space="preserve">. </w:t>
      </w:r>
      <w:r w:rsidRPr="007A53F7">
        <w:rPr>
          <w:rStyle w:val="StyleUnderline"/>
        </w:rPr>
        <w:t>It’s true for us, and for the United States too</w:t>
      </w:r>
      <w:r w:rsidRPr="004C4243">
        <w:rPr>
          <w:sz w:val="14"/>
        </w:rPr>
        <w:t xml:space="preserve">,” </w:t>
      </w:r>
      <w:r w:rsidRPr="007A53F7">
        <w:rPr>
          <w:rStyle w:val="StyleUnderline"/>
        </w:rPr>
        <w:t>said China’s first astronaut Yang Liwei, according to Xinhua, China’s official press agency.</w:t>
      </w:r>
      <w:r>
        <w:rPr>
          <w:rStyle w:val="StyleUnderline"/>
        </w:rPr>
        <w:t xml:space="preserve"> </w:t>
      </w:r>
      <w:r w:rsidRPr="007A53F7">
        <w:rPr>
          <w:rStyle w:val="StyleUnderline"/>
        </w:rPr>
        <w:t>His words were echoed by Zhou Jianping, chief engineer of China’s manned space program.</w:t>
      </w:r>
      <w:r>
        <w:rPr>
          <w:rStyle w:val="StyleUnderline"/>
        </w:rPr>
        <w:t xml:space="preserve"> </w:t>
      </w:r>
      <w:r w:rsidRPr="004C4243">
        <w:rPr>
          <w:sz w:val="14"/>
        </w:rPr>
        <w:t>Zhou said, “</w:t>
      </w:r>
      <w:r w:rsidRPr="007A53F7">
        <w:rPr>
          <w:rStyle w:val="StyleUnderline"/>
        </w:rPr>
        <w:t>It is well understood that the United States is a global leader in space technology. But China is no less ambitious in contributing to human development.”</w:t>
      </w:r>
      <w:r>
        <w:rPr>
          <w:rStyle w:val="StyleUnderline"/>
        </w:rPr>
        <w:t xml:space="preserve"> </w:t>
      </w:r>
      <w:r w:rsidRPr="007A53F7">
        <w:rPr>
          <w:rStyle w:val="StyleUnderline"/>
        </w:rPr>
        <w:t>“Cooperation between major space players will be conducive to the development of all mankind</w:t>
      </w:r>
      <w:r w:rsidRPr="004C4243">
        <w:rPr>
          <w:sz w:val="14"/>
        </w:rPr>
        <w:t xml:space="preserve">,” Zhou added. Chinese President Xi Jinping asked scientists to help realize China’s dream of becoming a global space giant as the Communist nation marked its first Space Day, an annual celebration newly designated by the government, according to NDTV. “In establishing Space Day, </w:t>
      </w:r>
      <w:r w:rsidRPr="007A53F7">
        <w:rPr>
          <w:rStyle w:val="StyleUnderline"/>
        </w:rPr>
        <w:t>we are commemorating history, passing on the spirit, and galvanizing popular enthusiasm for science, exploration of the unknown and innovation, particularly among young people</w:t>
      </w:r>
      <w:r w:rsidRPr="004C4243">
        <w:rPr>
          <w:sz w:val="14"/>
        </w:rPr>
        <w:t xml:space="preserve">,” Xi said. He asked space scientists and engineers to make China a space power. “Becoming an aerospace power has always been a dream we’ve been striving for,” Xi added. With or without some sort of collaborative effort with the US, China is nothing but committed. Xu Dazhe, director of the China National Space Administration (CNSA), at a press conference on April 22 in Beijing, described China’s Mars mission, slated for 2020, as one which includes an orbiter, lander, and rover which will “walk on Mars”, according to a press release. China is also building its own space station with the core module to be lofted in 2018, followed by another in 2020; the station is expected to be operational by 2022. In 2013, three Chinese astronauts spent 15 days in orbit aboard an experimental space lab, the Tiangong 1, before returning to Earth. Later that year, the Chang’e 3 probe made the first soft landing on the moon since 1976 when it deployed the Jade Rabbit moon rover. The US may have to watch China from the sidelines as NASA scientists are currently forbidden from working with the Chinese space program thanks to a 2011 bill passed by US Congress, citing security concerns. Be that as it may, </w:t>
      </w:r>
      <w:r w:rsidRPr="007A53F7">
        <w:rPr>
          <w:rStyle w:val="StyleUnderline"/>
        </w:rPr>
        <w:t>China still hopes for an American assist, with Xu the CNSA director offering “proof” that NASA is on board</w:t>
      </w:r>
      <w:r w:rsidRPr="004C4243">
        <w:rPr>
          <w:sz w:val="14"/>
        </w:rPr>
        <w:t>. “When I saw the US film The Martian, which envisages China-US cooperation on a Mars rescue mission under emergency circumstances, it shows that our US counterparts very much hope to cooperate with us,” Xu said, according to Reuters. “However, it’s very regrettable that, for reasons everyone is aware of, there are currently some impediments to cooperation,” he said. As nutty as that sounds, crazier things have happened. For chief engineer Zhou, according to Xinhua, the movie simply reflects what most people want. “</w:t>
      </w:r>
      <w:r w:rsidRPr="007A53F7">
        <w:rPr>
          <w:rStyle w:val="StyleUnderline"/>
        </w:rPr>
        <w:t>Many American astronauts and scientists that I have met said they would like to work with us, if given the freedom of choice</w:t>
      </w:r>
      <w:r w:rsidRPr="004C4243">
        <w:rPr>
          <w:sz w:val="14"/>
        </w:rPr>
        <w:t xml:space="preserve">.” Despite Washington’s ban on cooperation, </w:t>
      </w:r>
      <w:r w:rsidRPr="007A53F7">
        <w:rPr>
          <w:rStyle w:val="StyleUnderline"/>
        </w:rPr>
        <w:t>the two governments held their first civil space talks in September to discuss each other’s plans and policies</w:t>
      </w:r>
      <w:r w:rsidRPr="004C4243">
        <w:rPr>
          <w:sz w:val="14"/>
        </w:rPr>
        <w:t xml:space="preserve">, Reuters noted, with Xu on record saying that </w:t>
      </w:r>
      <w:r w:rsidRPr="007A53F7">
        <w:rPr>
          <w:rStyle w:val="StyleUnderline"/>
        </w:rPr>
        <w:t>talks would continue this year</w:t>
      </w:r>
      <w:r w:rsidRPr="004C4243">
        <w:rPr>
          <w:sz w:val="14"/>
        </w:rPr>
        <w:t>. Since NASA’s last Moon walk in 1972—the same year Richard Nixon visited China to normalize relations—and the Skylab space station, the focus of the space agency’s manned operations have been the Space Shuttle program (ending in 2011) and ISS Expeditions (ongoing, but scheduled to end in 2024 with a possible extension to 2028). NASA’s current space objectives are to capture an asteroid, tow it into orbit near Earth, and send astronauts to visit the space rock in 2020 as it prepares for a manned mission to Mars in 2030, according to Inquisitr.</w:t>
      </w:r>
    </w:p>
    <w:p w:rsidR="00B719A1" w:rsidRDefault="00B719A1" w:rsidP="00B719A1"/>
    <w:p w:rsidR="00B719A1" w:rsidRDefault="00B719A1" w:rsidP="00B719A1">
      <w:pPr>
        <w:pStyle w:val="Heading2"/>
      </w:pPr>
      <w:r>
        <w:t>Global Warming</w:t>
      </w:r>
    </w:p>
    <w:p w:rsidR="00B719A1" w:rsidRPr="00111C88" w:rsidRDefault="00B719A1" w:rsidP="00B719A1">
      <w:pPr>
        <w:pStyle w:val="Heading4"/>
      </w:pPr>
      <w:r>
        <w:t>US-China cooperation key to solve global warming—two biggest emitters and can facilitate global cooperation</w:t>
      </w:r>
    </w:p>
    <w:p w:rsidR="00B719A1" w:rsidRPr="00111C88" w:rsidRDefault="00B719A1" w:rsidP="00B719A1">
      <w:r>
        <w:rPr>
          <w:rStyle w:val="Style13ptBold"/>
        </w:rPr>
        <w:t xml:space="preserve">Aldy et al, 16 </w:t>
      </w:r>
      <w:r w:rsidRPr="00111C88">
        <w:t>(</w:t>
      </w:r>
      <w:r>
        <w:t xml:space="preserve">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pages 6-8; </w:t>
      </w:r>
      <w:hyperlink r:id="rId225" w:history="1">
        <w:r w:rsidRPr="00EF1BE2">
          <w:rPr>
            <w:rStyle w:val="Hyperlink"/>
          </w:rPr>
          <w:t>http://belfercenter.ksg.harvard.edu/publication/26326/bilateral_cooperation_between_china_and_the_united_states.html</w:t>
        </w:r>
      </w:hyperlink>
      <w:r>
        <w:t xml:space="preserve"> )KW</w:t>
      </w:r>
    </w:p>
    <w:p w:rsidR="00B719A1" w:rsidRPr="004C4243" w:rsidRDefault="00B719A1" w:rsidP="00B719A1">
      <w:pPr>
        <w:rPr>
          <w:sz w:val="14"/>
        </w:rPr>
      </w:pPr>
      <w:r w:rsidRPr="004C4243">
        <w:rPr>
          <w:sz w:val="14"/>
        </w:rPr>
        <w:t xml:space="preserve">On November 12, 2014, immediately following the Asia-Pacific Economic Cooperation (APEC) meeting in Beijing, </w:t>
      </w:r>
      <w:r w:rsidRPr="00111C88">
        <w:rPr>
          <w:rStyle w:val="StyleUnderline"/>
        </w:rPr>
        <w:t>Presidents Xi Jinping and Barack Obama jointly announced their intentions to reduce each country’s CO2 emissions.</w:t>
      </w:r>
      <w:r w:rsidRPr="004C4243">
        <w:rPr>
          <w:sz w:val="14"/>
        </w:rPr>
        <w:t xml:space="preserve"> In the announcement, </w:t>
      </w:r>
      <w:r w:rsidRPr="00111C88">
        <w:rPr>
          <w:rStyle w:val="StyleUnderline"/>
        </w:rPr>
        <w:t>the two governments also pledged to expand ongoing collaboration to develop and demonstrate clean-energy and carbon-capture-and-storage technologies; advance previous collaboration to reduce emissions of hydrofluorocarbons, a group of gases with very high warming potential; share best practices on low-carbon cities; and promote trade in “green goods</w:t>
      </w:r>
      <w:r w:rsidRPr="004C4243">
        <w:rPr>
          <w:sz w:val="14"/>
        </w:rPr>
        <w:t xml:space="preserve">.”6 The announcement states that China’s CO2 emissions would peak by “around 2030” (earlier, if possible) and China would “make best efforts” to increase the contribution from non-fossil sources to 20% of total energy consumption by the same year. The United States would cut economy-wide GHG emissions by 26% to 28% below the 2005 level by 2025 and would make “best efforts” to hit the high end of this range. </w:t>
      </w:r>
      <w:r w:rsidRPr="00111C88">
        <w:rPr>
          <w:rStyle w:val="StyleUnderline"/>
        </w:rPr>
        <w:t>The commitments in this China–U.S. bilateral announcement were included in nearly the same form in the Intended Nationally Determined Contributions</w:t>
      </w:r>
      <w:r w:rsidRPr="004C4243">
        <w:rPr>
          <w:sz w:val="14"/>
        </w:rPr>
        <w:t xml:space="preserve"> (INDCs) the two countries submitted to the UNFCCC in 2015, in preparation for COP-21 in Paris.7 (INDCs are the voluntary [“nationally-determined”] commitments that countries submitted for inclusion in the Paris Agreement.)8 </w:t>
      </w:r>
      <w:r w:rsidRPr="00111C88">
        <w:rPr>
          <w:rStyle w:val="StyleUnderline"/>
        </w:rPr>
        <w:t xml:space="preserve">China and the United States made a second joint announcement </w:t>
      </w:r>
      <w:r w:rsidRPr="004C4243">
        <w:rPr>
          <w:sz w:val="14"/>
        </w:rPr>
        <w:t xml:space="preserve">on September 25, 2015.9 In this statement, </w:t>
      </w:r>
      <w:r w:rsidRPr="00111C88">
        <w:rPr>
          <w:rStyle w:val="StyleUnderline"/>
        </w:rPr>
        <w:t>the two countries</w:t>
      </w:r>
      <w:r w:rsidRPr="004C4243">
        <w:rPr>
          <w:sz w:val="14"/>
        </w:rPr>
        <w:t xml:space="preserve"> </w:t>
      </w:r>
      <w:r w:rsidRPr="00111C88">
        <w:rPr>
          <w:rStyle w:val="Emphasis"/>
        </w:rPr>
        <w:t>agreed to work together</w:t>
      </w:r>
      <w:r w:rsidRPr="004C4243">
        <w:rPr>
          <w:sz w:val="14"/>
        </w:rPr>
        <w:t xml:space="preserve"> </w:t>
      </w:r>
      <w:r w:rsidRPr="00111C88">
        <w:rPr>
          <w:rStyle w:val="StyleUnderline"/>
        </w:rPr>
        <w:t>to ensure an ambitious international agreement in Paris</w:t>
      </w:r>
      <w:r w:rsidRPr="004C4243">
        <w:rPr>
          <w:sz w:val="14"/>
        </w:rPr>
        <w:t xml:space="preserve"> in December 2015, </w:t>
      </w:r>
      <w:r w:rsidRPr="00111C88">
        <w:rPr>
          <w:rStyle w:val="Emphasis"/>
        </w:rPr>
        <w:t>enhance bilateral</w:t>
      </w:r>
      <w:r w:rsidRPr="004C4243">
        <w:rPr>
          <w:sz w:val="14"/>
        </w:rPr>
        <w:t xml:space="preserve"> and multilateral </w:t>
      </w:r>
      <w:r w:rsidRPr="00111C88">
        <w:rPr>
          <w:rStyle w:val="StyleUnderline"/>
        </w:rPr>
        <w:t>cooperation on climate change</w:t>
      </w:r>
      <w:r w:rsidRPr="004C4243">
        <w:rPr>
          <w:sz w:val="14"/>
        </w:rPr>
        <w:t xml:space="preserve">, and advance domestic climate action in each country. China, among other things, announced plans to implement a national emissions trading system in 2017, provide significant financial support for climate action in developing countries, and lower carbon dioxide emissions per unit of GDP by 60% to 65% from the 2005 level by 2030. The United States, among other things, announced intentions to finalize its implementation approach for the Clean Power Plan in 2016 and finalize regulations for improved fuel efficiency in heavyduty trucks.10 </w:t>
      </w:r>
      <w:r w:rsidRPr="00111C88">
        <w:rPr>
          <w:rStyle w:val="StyleUnderline"/>
        </w:rPr>
        <w:t>Given that China and the United States are the world’s two largest GHG emitters</w:t>
      </w:r>
      <w:r w:rsidRPr="004C4243">
        <w:rPr>
          <w:sz w:val="14"/>
        </w:rPr>
        <w:t xml:space="preserve">; </w:t>
      </w:r>
      <w:r w:rsidRPr="00111C88">
        <w:rPr>
          <w:rStyle w:val="StyleUnderline"/>
        </w:rPr>
        <w:t>the momentum that</w:t>
      </w:r>
      <w:r w:rsidRPr="004C4243">
        <w:rPr>
          <w:sz w:val="14"/>
        </w:rPr>
        <w:t xml:space="preserve"> </w:t>
      </w:r>
      <w:r w:rsidRPr="00111C88">
        <w:rPr>
          <w:rStyle w:val="Emphasis"/>
        </w:rPr>
        <w:t>already exists</w:t>
      </w:r>
      <w:r w:rsidRPr="004C4243">
        <w:rPr>
          <w:sz w:val="14"/>
        </w:rPr>
        <w:t xml:space="preserve"> </w:t>
      </w:r>
      <w:r w:rsidRPr="00111C88">
        <w:rPr>
          <w:rStyle w:val="StyleUnderline"/>
        </w:rPr>
        <w:t>with respect to bilateral cooperation on climate change and clean energy technologie</w:t>
      </w:r>
      <w:r w:rsidRPr="004C4243">
        <w:rPr>
          <w:sz w:val="14"/>
        </w:rPr>
        <w:t xml:space="preserve">s;11 </w:t>
      </w:r>
      <w:r w:rsidRPr="00111C88">
        <w:rPr>
          <w:rStyle w:val="StyleUnderline"/>
        </w:rPr>
        <w:t>and the completion of the Paris Agreement</w:t>
      </w:r>
      <w:r w:rsidRPr="004C4243">
        <w:rPr>
          <w:sz w:val="14"/>
        </w:rPr>
        <w:t xml:space="preserve"> at COP-21—</w:t>
      </w:r>
      <w:r w:rsidRPr="00111C88">
        <w:rPr>
          <w:rStyle w:val="StyleUnderline"/>
        </w:rPr>
        <w:t>it is important to explore opportunities for and challenges to furthering this cooperation.</w:t>
      </w:r>
      <w:r w:rsidRPr="004C4243">
        <w:rPr>
          <w:sz w:val="14"/>
        </w:rPr>
        <w:t xml:space="preserve"> Among other reasons, much work remains to be done to elaborate the Paris Agreement over the next five years—to specify rules, procedures, and guidelines for the various elements of the accord. </w:t>
      </w:r>
      <w:r w:rsidRPr="00111C88">
        <w:rPr>
          <w:rStyle w:val="Emphasis"/>
        </w:rPr>
        <w:t>China-U.S. collaboration will continue to be very important</w:t>
      </w:r>
      <w:r w:rsidRPr="004C4243">
        <w:rPr>
          <w:sz w:val="14"/>
        </w:rPr>
        <w:t xml:space="preserve"> during this preparatory phase. More generally—beyond the UNFCCC process—it is important to explore how </w:t>
      </w:r>
      <w:r w:rsidRPr="00111C88">
        <w:rPr>
          <w:rStyle w:val="StyleUnderline"/>
        </w:rPr>
        <w:t>China–U.S. cooperation can facilitate</w:t>
      </w:r>
      <w:r w:rsidRPr="004C4243">
        <w:rPr>
          <w:sz w:val="14"/>
        </w:rPr>
        <w:t xml:space="preserve"> </w:t>
      </w:r>
      <w:r w:rsidRPr="00111C88">
        <w:rPr>
          <w:rStyle w:val="Emphasis"/>
        </w:rPr>
        <w:t>multilateral cooperation</w:t>
      </w:r>
      <w:r w:rsidRPr="004C4243">
        <w:rPr>
          <w:sz w:val="14"/>
        </w:rPr>
        <w:t xml:space="preserve"> in global efforts to address climate change.</w:t>
      </w:r>
    </w:p>
    <w:p w:rsidR="00B719A1" w:rsidRDefault="00B719A1" w:rsidP="00B719A1">
      <w:pPr>
        <w:pStyle w:val="Heading4"/>
      </w:pPr>
      <w:r>
        <w:t xml:space="preserve">There’s huge potential for cooperation </w:t>
      </w:r>
    </w:p>
    <w:p w:rsidR="00B719A1" w:rsidRDefault="00B719A1" w:rsidP="00B719A1">
      <w:r>
        <w:rPr>
          <w:rStyle w:val="Style13ptBold"/>
        </w:rPr>
        <w:t xml:space="preserve">Aldy et al, 16 </w:t>
      </w:r>
      <w:r w:rsidRPr="00111C88">
        <w:t>(</w:t>
      </w:r>
      <w:r>
        <w:t xml:space="preserve">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pages 15-16; </w:t>
      </w:r>
      <w:hyperlink r:id="rId226" w:history="1">
        <w:r w:rsidRPr="00EF1BE2">
          <w:rPr>
            <w:rStyle w:val="Hyperlink"/>
          </w:rPr>
          <w:t>http://belfercenter.ksg.harvard.edu/publication/26326/bilateral_cooperation_between_china_and_the_united_states.html</w:t>
        </w:r>
      </w:hyperlink>
      <w:r>
        <w:t xml:space="preserve"> )KW</w:t>
      </w:r>
    </w:p>
    <w:p w:rsidR="00B719A1" w:rsidRDefault="00B719A1" w:rsidP="00B719A1">
      <w:pPr>
        <w:rPr>
          <w:rStyle w:val="StyleUnderline"/>
        </w:rPr>
      </w:pPr>
      <w:r w:rsidRPr="004C4243">
        <w:rPr>
          <w:sz w:val="14"/>
        </w:rPr>
        <w:t xml:space="preserve">As a next step in identifying opportunities for cooperation, it is useful to examine how the political and economic context in China and the United States differs. A first significant difference lies in the policy-making processes in the two countries. </w:t>
      </w:r>
      <w:r w:rsidRPr="00111C88">
        <w:rPr>
          <w:rStyle w:val="StyleUnderline"/>
        </w:rPr>
        <w:t>In the United States, the political parties have polarized perspectives on climate change, and carbon markets have emerged principally in the more liberal states, in the absence of a national framework. National climate policy can be affected by the results of presidential and congressional elections.</w:t>
      </w:r>
      <w:r w:rsidRPr="004C4243">
        <w:rPr>
          <w:sz w:val="14"/>
        </w:rPr>
        <w:t xml:space="preserve"> In contrast, </w:t>
      </w:r>
      <w:r w:rsidRPr="00111C88">
        <w:rPr>
          <w:rStyle w:val="StyleUnderline"/>
        </w:rPr>
        <w:t xml:space="preserve">in China, consensus on policy making is reached at different levels of government. Once consensus is built, political will can be translated into policies that are then implemented by ministries and various levels of governments. </w:t>
      </w:r>
      <w:r w:rsidRPr="004C4243">
        <w:rPr>
          <w:sz w:val="14"/>
        </w:rPr>
        <w:t xml:space="preserve">Since the development of a national carbon emissions trading market was included in the Twelfth Five Year Plan, which is China’s highestlevel national plan and one that the Chinese government takes seriously, stakeholders can have reasonable confidence that the central government will launch its national ETS in the coming years. Second, </w:t>
      </w:r>
      <w:r w:rsidRPr="00111C88">
        <w:rPr>
          <w:rStyle w:val="StyleUnderline"/>
        </w:rPr>
        <w:t>China and the United States offer different socioeconomic contexts for the implementation of climate policy. Compared to the United States, which has achieved a relatively homogeneous state of economic development, different regions of China are at very different stages of economic development. While the coastal provinces increasingly face a problem of excess production capacity, the inland provinces are still in the process of industrialization and rapid urbanization</w:t>
      </w:r>
      <w:r w:rsidRPr="004C4243">
        <w:rPr>
          <w:sz w:val="14"/>
        </w:rPr>
        <w:t xml:space="preserve">. Thus, a national cap-and-trade scheme for China will largely be shaped by central–local interactions in the allocation of emission allowances to different provinces, taking into consideration the uneven social and economic development status of these provinces. How to avoid leakage and balance economic growth and emissions reductions in the less developed provinces presents a major challenge in the design of national ETS for China. Third, </w:t>
      </w:r>
      <w:r w:rsidRPr="00111C88">
        <w:rPr>
          <w:rStyle w:val="StyleUnderline"/>
        </w:rPr>
        <w:t>the U.S. economy is a mature market economy with comprehensive rules, regulations, and mechanisms for resolving conflicts. In contrast, China has a market economy with many features remaining from the central planning era. A number of these features could create challenges for a national ETS, which relies on well-functioning market mechanisms.</w:t>
      </w:r>
      <w:r w:rsidRPr="004C4243">
        <w:rPr>
          <w:sz w:val="14"/>
        </w:rPr>
        <w:t xml:space="preserve"> As an example, researchers have pointed to potential problems associated with China’s highly regulated electricity market. Regulated electricity prices could mean the cost of carbon emissions in electricity production will not be passed through to electricity consumers in a timely manner. However, in 2015 the government announced a plan to deepen electricitysystem reform that would introduce competition and allow market-based electricity-price setting in non-public sectors. How to make a market-based solution work in an environment with many non-market features remains an important question for scholars and policy makers. </w:t>
      </w:r>
      <w:r w:rsidRPr="00111C88">
        <w:rPr>
          <w:rStyle w:val="StyleUnderline"/>
        </w:rPr>
        <w:t>Given their similarities and differences</w:t>
      </w:r>
      <w:r w:rsidRPr="004C4243">
        <w:rPr>
          <w:sz w:val="14"/>
        </w:rPr>
        <w:t xml:space="preserve">, </w:t>
      </w:r>
      <w:r w:rsidRPr="00111C88">
        <w:rPr>
          <w:rStyle w:val="Emphasis"/>
        </w:rPr>
        <w:t>substantial opportunities for China–U.S. cooperation exist at both the micro and macro levels</w:t>
      </w:r>
      <w:r w:rsidRPr="004C4243">
        <w:rPr>
          <w:sz w:val="14"/>
        </w:rPr>
        <w:t xml:space="preserve">. </w:t>
      </w:r>
      <w:r w:rsidRPr="00111C88">
        <w:rPr>
          <w:rStyle w:val="StyleUnderline"/>
        </w:rPr>
        <w:t>China has strong political will and the ability to quickly put that will into action, but lacks experience, institutional capacity, and research and technical support from academia</w:t>
      </w:r>
      <w:r w:rsidRPr="004C4243">
        <w:rPr>
          <w:sz w:val="14"/>
        </w:rPr>
        <w:t xml:space="preserve">. </w:t>
      </w:r>
      <w:r w:rsidRPr="00111C88">
        <w:rPr>
          <w:rStyle w:val="StyleUnderline"/>
        </w:rPr>
        <w:t>The United States can help China overcome these deficits by collaborating on the design of a national trading system, including detailed rules to handle issues such as allowance allocation, entry and exit from the ETS, price ceilings and floors, and allowance banking and borrowing</w:t>
      </w:r>
    </w:p>
    <w:p w:rsidR="00B719A1" w:rsidRPr="001563CD" w:rsidRDefault="00B719A1" w:rsidP="00B719A1">
      <w:pPr>
        <w:pStyle w:val="Heading4"/>
      </w:pPr>
      <w:r>
        <w:t xml:space="preserve">Cooperation allows for the spread of green tech and effective use of multilateral organizations </w:t>
      </w:r>
    </w:p>
    <w:p w:rsidR="00B719A1" w:rsidRDefault="00B719A1" w:rsidP="00B719A1">
      <w:r>
        <w:rPr>
          <w:rStyle w:val="Style13ptBold"/>
        </w:rPr>
        <w:t xml:space="preserve">Aldy et al, 16 </w:t>
      </w:r>
      <w:r w:rsidRPr="00111C88">
        <w:t>(</w:t>
      </w:r>
      <w:r>
        <w:t xml:space="preserve">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pages 26; </w:t>
      </w:r>
      <w:hyperlink r:id="rId227" w:history="1">
        <w:r w:rsidRPr="00EF1BE2">
          <w:rPr>
            <w:rStyle w:val="Hyperlink"/>
          </w:rPr>
          <w:t>http://belfercenter.ksg.harvard.edu/publication/26326/bilateral_cooperation_between_china_and_the_united_states.html</w:t>
        </w:r>
      </w:hyperlink>
      <w:r>
        <w:t xml:space="preserve"> )KW</w:t>
      </w:r>
    </w:p>
    <w:p w:rsidR="00B719A1" w:rsidRPr="004C4243" w:rsidRDefault="00B719A1" w:rsidP="00B719A1">
      <w:pPr>
        <w:rPr>
          <w:sz w:val="14"/>
        </w:rPr>
      </w:pPr>
      <w:r w:rsidRPr="004C4243">
        <w:rPr>
          <w:sz w:val="14"/>
        </w:rPr>
        <w:t xml:space="preserve">Thirdly, since each is such an important trade partner to the other, </w:t>
      </w:r>
      <w:r w:rsidRPr="001563CD">
        <w:rPr>
          <w:rStyle w:val="StyleUnderline"/>
        </w:rPr>
        <w:t xml:space="preserve">China and the United States have a </w:t>
      </w:r>
      <w:r w:rsidRPr="001563CD">
        <w:rPr>
          <w:rStyle w:val="Emphasis"/>
        </w:rPr>
        <w:t>substantial mutual incentive to engage in bilateral cooperation</w:t>
      </w:r>
      <w:r w:rsidRPr="004C4243">
        <w:rPr>
          <w:sz w:val="14"/>
        </w:rPr>
        <w:t xml:space="preserve">. Fruitful areas for such cooperation include cutting tariffs on environmental goods, such as wind turbines, solar panels, and solar water heaters, relaxation of the export ban on low carbon technologies, and coordinating policies for the protection of intellectual property rights related to environmental products. </w:t>
      </w:r>
      <w:r w:rsidRPr="001563CD">
        <w:rPr>
          <w:rStyle w:val="StyleUnderline"/>
        </w:rPr>
        <w:t>Successful bilateral cooperation in these areas can help both countries gain better access to the technologies and products needed for cost-effective climate mitigation, and accelerate the process of innovation and diffusion for green technologies</w:t>
      </w:r>
      <w:r w:rsidRPr="004C4243">
        <w:rPr>
          <w:sz w:val="14"/>
        </w:rPr>
        <w:t xml:space="preserve">. The prospects for such expanded bilateral cooperation have been given impetus by the 2014 and 2015 joint announcements by China and the United States. </w:t>
      </w:r>
      <w:r w:rsidRPr="001563CD">
        <w:rPr>
          <w:rStyle w:val="StyleUnderline"/>
        </w:rPr>
        <w:t>Bilateral cooperation can also inform future efforts to integrate climate policies and frameworks with other plurilateral or regional frameworks that address trade and economic development. For instance, China-United States cooperation can facilitate efforts underway within the International Maritime Organization to address international governance issues involving both climate change and trade, such as international maritime shipping emissions of black carbon and methane.</w:t>
      </w:r>
      <w:r w:rsidRPr="004C4243">
        <w:rPr>
          <w:sz w:val="14"/>
        </w:rPr>
        <w:t xml:space="preserve"> Further, </w:t>
      </w:r>
      <w:r w:rsidRPr="001563CD">
        <w:rPr>
          <w:rStyle w:val="StyleUnderline"/>
        </w:rPr>
        <w:t>China’s new status as an Observer in the Arctic Council will create yet more opportunities for Chinese-US cooperation on the climate and trade issues on that organization’s agenda</w:t>
      </w:r>
      <w:r w:rsidRPr="004C4243">
        <w:rPr>
          <w:sz w:val="14"/>
        </w:rPr>
        <w:t>.</w:t>
      </w:r>
    </w:p>
    <w:p w:rsidR="00B719A1" w:rsidRDefault="00B719A1" w:rsidP="00B719A1">
      <w:pPr>
        <w:pStyle w:val="Heading4"/>
      </w:pPr>
      <w:r>
        <w:t>US-China cooperation spills over—it’s crucial to international cooperation</w:t>
      </w:r>
    </w:p>
    <w:p w:rsidR="00B719A1" w:rsidRDefault="00B719A1" w:rsidP="00B719A1">
      <w:r>
        <w:rPr>
          <w:rStyle w:val="Style13ptBold"/>
        </w:rPr>
        <w:t xml:space="preserve">Aldy et al, 16 </w:t>
      </w:r>
      <w:r w:rsidRPr="00111C88">
        <w:t>(</w:t>
      </w:r>
      <w:r>
        <w:t xml:space="preserve">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pages 28; </w:t>
      </w:r>
      <w:hyperlink r:id="rId228" w:history="1">
        <w:r w:rsidRPr="00EF1BE2">
          <w:rPr>
            <w:rStyle w:val="Hyperlink"/>
          </w:rPr>
          <w:t>http://belfercenter.ksg.harvard.edu/publication/26326/bilateral_cooperation_between_china_and_the_united_states.html</w:t>
        </w:r>
      </w:hyperlink>
      <w:r>
        <w:t xml:space="preserve"> )KW</w:t>
      </w:r>
    </w:p>
    <w:p w:rsidR="00B719A1" w:rsidRDefault="00B719A1" w:rsidP="00B719A1">
      <w:pPr>
        <w:rPr>
          <w:rStyle w:val="StyleUnderline"/>
        </w:rPr>
      </w:pPr>
      <w:r w:rsidRPr="001563CD">
        <w:rPr>
          <w:rStyle w:val="StyleUnderline"/>
        </w:rPr>
        <w:t>Climate change has added a</w:t>
      </w:r>
      <w:r w:rsidRPr="004C4243">
        <w:rPr>
          <w:sz w:val="14"/>
        </w:rPr>
        <w:t xml:space="preserve"> </w:t>
      </w:r>
      <w:r w:rsidRPr="001563CD">
        <w:rPr>
          <w:rStyle w:val="Emphasis"/>
        </w:rPr>
        <w:t>new dimension</w:t>
      </w:r>
      <w:r w:rsidRPr="004C4243">
        <w:rPr>
          <w:sz w:val="14"/>
        </w:rPr>
        <w:t xml:space="preserve"> </w:t>
      </w:r>
      <w:r w:rsidRPr="001563CD">
        <w:rPr>
          <w:rStyle w:val="StyleUnderline"/>
        </w:rPr>
        <w:t>to a bilateral relationship that is already one of the most important of the twenty-first century</w:t>
      </w:r>
      <w:r w:rsidRPr="004C4243">
        <w:rPr>
          <w:sz w:val="14"/>
        </w:rPr>
        <w:t xml:space="preserve">. While China and the United States have different national interests in many areas, </w:t>
      </w:r>
      <w:r w:rsidRPr="001563CD">
        <w:rPr>
          <w:rStyle w:val="StyleUnderline"/>
        </w:rPr>
        <w:t>climate change represents an important area where their interests</w:t>
      </w:r>
      <w:r w:rsidRPr="004C4243">
        <w:rPr>
          <w:sz w:val="14"/>
        </w:rPr>
        <w:t xml:space="preserve">, and those of every other country interested in the wellbeing of its citizens and future generations, </w:t>
      </w:r>
      <w:r w:rsidRPr="001563CD">
        <w:rPr>
          <w:rStyle w:val="StyleUnderline"/>
        </w:rPr>
        <w:t>converge</w:t>
      </w:r>
      <w:r w:rsidRPr="004C4243">
        <w:rPr>
          <w:sz w:val="14"/>
        </w:rPr>
        <w:t xml:space="preserve">. 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w:t>
      </w:r>
      <w:r w:rsidRPr="001563CD">
        <w:rPr>
          <w:rStyle w:val="StyleUnderline"/>
        </w:rPr>
        <w:t>successful China–U.S. cooperation</w:t>
      </w:r>
      <w:r w:rsidRPr="004C4243">
        <w:rPr>
          <w:sz w:val="14"/>
        </w:rPr>
        <w:t xml:space="preserve"> under the hybrid Paris climate policy architecture may well </w:t>
      </w:r>
      <w:r w:rsidRPr="001563CD">
        <w:rPr>
          <w:rStyle w:val="Emphasis"/>
        </w:rPr>
        <w:t>prove crucial</w:t>
      </w:r>
      <w:r w:rsidRPr="004C4243">
        <w:rPr>
          <w:sz w:val="14"/>
        </w:rPr>
        <w:t xml:space="preserve"> </w:t>
      </w:r>
      <w:r w:rsidRPr="001563CD">
        <w:rPr>
          <w:rStyle w:val="StyleUnderline"/>
        </w:rPr>
        <w:t>in paving the way</w:t>
      </w:r>
      <w:r w:rsidRPr="004C4243">
        <w:rPr>
          <w:sz w:val="14"/>
        </w:rPr>
        <w:t xml:space="preserve"> </w:t>
      </w:r>
      <w:r w:rsidRPr="001563CD">
        <w:rPr>
          <w:rStyle w:val="Emphasis"/>
        </w:rPr>
        <w:t>for broader international cooperation</w:t>
      </w:r>
      <w:r w:rsidRPr="004C4243">
        <w:rPr>
          <w:sz w:val="14"/>
        </w:rPr>
        <w:t xml:space="preserve"> </w:t>
      </w:r>
      <w:r w:rsidRPr="001563CD">
        <w:rPr>
          <w:rStyle w:val="StyleUnderline"/>
        </w:rPr>
        <w:t>to reduce the risk of global climate change.</w:t>
      </w:r>
    </w:p>
    <w:p w:rsidR="00B719A1" w:rsidRPr="001563CD" w:rsidRDefault="00B719A1" w:rsidP="00B719A1">
      <w:pPr>
        <w:pStyle w:val="Heading4"/>
      </w:pPr>
      <w:r>
        <w:t>Cooperation only way to solve global warming—it’s mutual ground for US-China relations</w:t>
      </w:r>
    </w:p>
    <w:p w:rsidR="00B719A1" w:rsidRPr="004C4243" w:rsidRDefault="00B719A1" w:rsidP="00B719A1">
      <w:pPr>
        <w:rPr>
          <w:rStyle w:val="Style13ptBold"/>
          <w:sz w:val="14"/>
        </w:rPr>
      </w:pPr>
      <w:r w:rsidRPr="004C4243">
        <w:rPr>
          <w:rStyle w:val="Style13ptBold"/>
          <w:sz w:val="14"/>
        </w:rPr>
        <w:t xml:space="preserve">FLORCRUZ, 16 </w:t>
      </w:r>
      <w:r w:rsidRPr="004C4243">
        <w:rPr>
          <w:sz w:val="14"/>
        </w:rPr>
        <w:t>(MICHELLE; 1/4/16; “</w:t>
      </w:r>
      <w:r w:rsidRPr="001563CD">
        <w:rPr>
          <w:rStyle w:val="Emphasis"/>
        </w:rPr>
        <w:t>Solving Climate Change Problem Rests on U.S.-China Cooperation</w:t>
      </w:r>
      <w:r w:rsidRPr="004C4243">
        <w:rPr>
          <w:sz w:val="14"/>
        </w:rPr>
        <w:t xml:space="preserve">”; </w:t>
      </w:r>
      <w:hyperlink r:id="rId229" w:history="1">
        <w:proofErr w:type="gramStart"/>
        <w:r w:rsidRPr="004C4243">
          <w:rPr>
            <w:rStyle w:val="Hyperlink"/>
            <w:sz w:val="14"/>
          </w:rPr>
          <w:t>http://asiasociety.org/northern-california/solving-climate-change-problem-rests-us-china-cooperation</w:t>
        </w:r>
      </w:hyperlink>
      <w:r w:rsidRPr="004C4243">
        <w:rPr>
          <w:sz w:val="14"/>
        </w:rPr>
        <w:t xml:space="preserve"> )KW</w:t>
      </w:r>
      <w:proofErr w:type="gramEnd"/>
    </w:p>
    <w:p w:rsidR="00B719A1" w:rsidRPr="001563CD" w:rsidRDefault="00B719A1" w:rsidP="00B719A1">
      <w:pPr>
        <w:rPr>
          <w:rStyle w:val="StyleUnderline"/>
        </w:rPr>
      </w:pPr>
      <w:r w:rsidRPr="004C4243">
        <w:rPr>
          <w:sz w:val="14"/>
        </w:rPr>
        <w:t xml:space="preserve">On the heels of the UN Climate Summit in Paris, Kevin </w:t>
      </w:r>
      <w:r w:rsidRPr="001563CD">
        <w:rPr>
          <w:rStyle w:val="StyleUnderline"/>
        </w:rPr>
        <w:t>Rudd, president of the Asia Society Policy Institute</w:t>
      </w:r>
      <w:r w:rsidRPr="004C4243">
        <w:rPr>
          <w:sz w:val="14"/>
        </w:rPr>
        <w:t xml:space="preserve"> (ASPI), </w:t>
      </w:r>
      <w:r w:rsidRPr="001563CD">
        <w:rPr>
          <w:rStyle w:val="StyleUnderline"/>
        </w:rPr>
        <w:t>and</w:t>
      </w:r>
      <w:r w:rsidRPr="004C4243">
        <w:rPr>
          <w:sz w:val="14"/>
        </w:rPr>
        <w:t xml:space="preserve"> Orville </w:t>
      </w:r>
      <w:r w:rsidRPr="001563CD">
        <w:rPr>
          <w:rStyle w:val="StyleUnderline"/>
        </w:rPr>
        <w:t>Schell, the Arthur Ross Director of Asia Society’s Center on U.S.-China Relations, discuss the pivotal role American and Chinese cooperation will play in addressing global climate change.</w:t>
      </w:r>
    </w:p>
    <w:p w:rsidR="00B719A1" w:rsidRPr="001563CD" w:rsidRDefault="00B719A1" w:rsidP="00B719A1">
      <w:pPr>
        <w:rPr>
          <w:rStyle w:val="StyleUnderline"/>
        </w:rPr>
      </w:pPr>
      <w:r w:rsidRPr="004C4243">
        <w:rPr>
          <w:sz w:val="14"/>
        </w:rPr>
        <w:t>“</w:t>
      </w:r>
      <w:r w:rsidRPr="001563CD">
        <w:rPr>
          <w:rStyle w:val="Emphasis"/>
        </w:rPr>
        <w:t>The climate change problem will not be solved if the U.S. and China don’t get together</w:t>
      </w:r>
      <w:r w:rsidRPr="004C4243">
        <w:rPr>
          <w:sz w:val="14"/>
        </w:rPr>
        <w:t>,” Schell said during the panel event at Asia Society Northern California on December 18, 2015, which was moderated by Bruce Pickering, vice president of Global Programs at Asia Society. “</w:t>
      </w:r>
      <w:r w:rsidRPr="001563CD">
        <w:rPr>
          <w:rStyle w:val="StyleUnderline"/>
        </w:rPr>
        <w:t>Doesn’t matter what the Europeans do, the Japanese … what matters is the U.S. and China.”</w:t>
      </w:r>
    </w:p>
    <w:p w:rsidR="00B719A1" w:rsidRPr="001563CD" w:rsidRDefault="00B719A1" w:rsidP="00B719A1">
      <w:pPr>
        <w:rPr>
          <w:rStyle w:val="StyleUnderline"/>
        </w:rPr>
      </w:pPr>
      <w:r w:rsidRPr="004C4243">
        <w:rPr>
          <w:sz w:val="14"/>
        </w:rPr>
        <w:t xml:space="preserve">Though cooperation between the two countries may not be easy when it comes to other topics, Schell says that </w:t>
      </w:r>
      <w:r w:rsidRPr="001563CD">
        <w:rPr>
          <w:rStyle w:val="StyleUnderline"/>
        </w:rPr>
        <w:t>climate change is one topic that the two economic giants can see eye-to-eye on.</w:t>
      </w:r>
    </w:p>
    <w:p w:rsidR="00B719A1" w:rsidRPr="004C4243" w:rsidRDefault="00B719A1" w:rsidP="00B719A1">
      <w:pPr>
        <w:rPr>
          <w:sz w:val="14"/>
        </w:rPr>
      </w:pPr>
      <w:r w:rsidRPr="004C4243">
        <w:rPr>
          <w:sz w:val="14"/>
        </w:rPr>
        <w:t>“We’re not going to find common interest in the South China Sea, the East China Sea, Tibet, human rights, probably in trade, a thousand things where we’re going to disagree,” Schell said, adding that “</w:t>
      </w:r>
      <w:r w:rsidRPr="001563CD">
        <w:rPr>
          <w:rStyle w:val="StyleUnderline"/>
        </w:rPr>
        <w:t>climate change may end up being the</w:t>
      </w:r>
      <w:r w:rsidRPr="004C4243">
        <w:rPr>
          <w:sz w:val="14"/>
        </w:rPr>
        <w:t xml:space="preserve"> kind of the </w:t>
      </w:r>
      <w:r w:rsidRPr="001563CD">
        <w:rPr>
          <w:rStyle w:val="Emphasis"/>
        </w:rPr>
        <w:t>great savior</w:t>
      </w:r>
      <w:r w:rsidRPr="004C4243">
        <w:rPr>
          <w:sz w:val="14"/>
        </w:rPr>
        <w:t xml:space="preserve"> </w:t>
      </w:r>
      <w:r w:rsidRPr="001563CD">
        <w:rPr>
          <w:rStyle w:val="StyleUnderline"/>
        </w:rPr>
        <w:t>of the U.S.-China relationship</w:t>
      </w:r>
      <w:r w:rsidRPr="004C4243">
        <w:rPr>
          <w:sz w:val="14"/>
        </w:rPr>
        <w:t>.”</w:t>
      </w:r>
    </w:p>
    <w:p w:rsidR="00B719A1" w:rsidRPr="004C4243" w:rsidRDefault="00B719A1" w:rsidP="00B719A1">
      <w:pPr>
        <w:rPr>
          <w:sz w:val="14"/>
        </w:rPr>
      </w:pPr>
      <w:r w:rsidRPr="004C4243">
        <w:rPr>
          <w:sz w:val="14"/>
        </w:rPr>
        <w:t>“</w:t>
      </w:r>
      <w:r w:rsidRPr="001563CD">
        <w:rPr>
          <w:rStyle w:val="StyleUnderline"/>
        </w:rPr>
        <w:t>What has brought these two massive emitters together is I think, an American recognition that you can’t just walk away from this problem, despite the problems of the U.S. Senate</w:t>
      </w:r>
      <w:r w:rsidRPr="004C4243">
        <w:rPr>
          <w:sz w:val="14"/>
        </w:rPr>
        <w:t xml:space="preserve">,” Rudd said. “Secondly, </w:t>
      </w:r>
      <w:r w:rsidRPr="001563CD">
        <w:rPr>
          <w:rStyle w:val="StyleUnderline"/>
        </w:rPr>
        <w:t>Chinese self-interest at home because of carbon pollution and air pollution within cities — having a huge impact on mortality by the way — and then in addition to that, China’s international reputational stakes</w:t>
      </w:r>
      <w:r w:rsidRPr="004C4243">
        <w:rPr>
          <w:sz w:val="14"/>
        </w:rPr>
        <w:t>.”</w:t>
      </w:r>
    </w:p>
    <w:p w:rsidR="00B719A1" w:rsidRPr="001563CD" w:rsidRDefault="00B719A1" w:rsidP="00B719A1">
      <w:pPr>
        <w:rPr>
          <w:rStyle w:val="StyleUnderline"/>
        </w:rPr>
      </w:pPr>
      <w:r w:rsidRPr="004C4243">
        <w:rPr>
          <w:sz w:val="14"/>
        </w:rPr>
        <w:t xml:space="preserve">Rudd says that while the work at the Climate Summit was of global interest, </w:t>
      </w:r>
      <w:r w:rsidRPr="001563CD">
        <w:rPr>
          <w:rStyle w:val="StyleUnderline"/>
        </w:rPr>
        <w:t>it is not a coincidence that China has stepped into the role as a leader in the fight against climate change as the nation solidifies its position as a global powerhouse.</w:t>
      </w:r>
    </w:p>
    <w:p w:rsidR="00B719A1" w:rsidRPr="004C4243" w:rsidRDefault="00B719A1" w:rsidP="00B719A1">
      <w:pPr>
        <w:rPr>
          <w:sz w:val="14"/>
        </w:rPr>
      </w:pPr>
      <w:r w:rsidRPr="001563CD">
        <w:rPr>
          <w:rStyle w:val="StyleUnderline"/>
        </w:rPr>
        <w:t>“China doesn’t want to be seen internationally as the global pariah state when it comes to climate change,”</w:t>
      </w:r>
      <w:r w:rsidRPr="004C4243">
        <w:rPr>
          <w:sz w:val="14"/>
        </w:rPr>
        <w:t xml:space="preserve"> Rudd said. “</w:t>
      </w:r>
      <w:r w:rsidRPr="001563CD">
        <w:rPr>
          <w:rStyle w:val="StyleUnderline"/>
        </w:rPr>
        <w:t>China deciding that its global reputation, under Xi Jinping’s leadership, is such that you can’t just stand out there and allow it to be trashed is one factor in why China has acted</w:t>
      </w:r>
      <w:r w:rsidRPr="004C4243">
        <w:rPr>
          <w:sz w:val="14"/>
        </w:rPr>
        <w:t>.”</w:t>
      </w:r>
    </w:p>
    <w:p w:rsidR="00B719A1" w:rsidRDefault="00B719A1" w:rsidP="00B719A1">
      <w:pPr>
        <w:pStyle w:val="Heading3"/>
      </w:pPr>
      <w:r>
        <w:t>Forests?</w:t>
      </w:r>
    </w:p>
    <w:p w:rsidR="00B719A1" w:rsidRPr="00865EF2" w:rsidRDefault="00B719A1" w:rsidP="00B719A1">
      <w:pPr>
        <w:pStyle w:val="Heading4"/>
      </w:pPr>
      <w:r>
        <w:t>US-China cooperation saves forests</w:t>
      </w:r>
    </w:p>
    <w:p w:rsidR="00B719A1" w:rsidRPr="00865EF2" w:rsidRDefault="00B719A1" w:rsidP="00B719A1">
      <w:pPr>
        <w:rPr>
          <w:rStyle w:val="Style13ptBold"/>
        </w:rPr>
      </w:pPr>
      <w:r>
        <w:rPr>
          <w:rStyle w:val="Style13ptBold"/>
        </w:rPr>
        <w:t xml:space="preserve">US Forest Service, 16 </w:t>
      </w:r>
      <w:r w:rsidRPr="00865EF2">
        <w:t>(</w:t>
      </w:r>
      <w:r>
        <w:t xml:space="preserve">US Forest Service, subdepartment of the US Department of Agriculture; “U.S. Forest Service Experimental Forests Chosen for U.S.-China Climate Change &amp; Forests Initiative”; 4/7/16; </w:t>
      </w:r>
      <w:hyperlink r:id="rId230" w:history="1">
        <w:proofErr w:type="gramStart"/>
        <w:r w:rsidRPr="00EF1BE2">
          <w:rPr>
            <w:rStyle w:val="Hyperlink"/>
          </w:rPr>
          <w:t>http://www.srs.fs.usda.gov/news/609</w:t>
        </w:r>
      </w:hyperlink>
      <w:r>
        <w:t xml:space="preserve"> )KW</w:t>
      </w:r>
      <w:proofErr w:type="gramEnd"/>
    </w:p>
    <w:p w:rsidR="00B719A1" w:rsidRPr="004C4243" w:rsidRDefault="00B719A1" w:rsidP="00B719A1">
      <w:pPr>
        <w:rPr>
          <w:sz w:val="14"/>
        </w:rPr>
      </w:pPr>
      <w:r w:rsidRPr="004C4243">
        <w:rPr>
          <w:sz w:val="14"/>
        </w:rPr>
        <w:t xml:space="preserve">Washington, DC — </w:t>
      </w:r>
      <w:r w:rsidRPr="00865EF2">
        <w:rPr>
          <w:rStyle w:val="StyleUnderline"/>
        </w:rPr>
        <w:t>Two U.S. Forest Service experimental forests have been chosen to participate in the U.S,-China Climate Change and Forests Initiative, a program of the U.S.-China Climate Change Working Group led by the U.S. Department of State</w:t>
      </w:r>
      <w:r w:rsidRPr="004C4243">
        <w:rPr>
          <w:sz w:val="14"/>
        </w:rPr>
        <w:t xml:space="preserve">. </w:t>
      </w:r>
      <w:r w:rsidRPr="00865EF2">
        <w:rPr>
          <w:rStyle w:val="StyleUnderline"/>
        </w:rPr>
        <w:t>The two U.S. experimental forests selected</w:t>
      </w:r>
      <w:r w:rsidRPr="004C4243">
        <w:rPr>
          <w:sz w:val="14"/>
        </w:rPr>
        <w:t xml:space="preserve"> – the Santee Experimental Forest in South Carolina and the Hubbard Brook Experimental Forest in New Hampshire – </w:t>
      </w:r>
      <w:r w:rsidRPr="00865EF2">
        <w:rPr>
          <w:rStyle w:val="StyleUnderline"/>
        </w:rPr>
        <w:t>will partner with two forests in China, the Wangqing Forest Bureau in northern China and the Tropical Forest Experimental Center in Guangxi Province in southern China, as sites for the engagement of technical experts, discussion of land management practices, and possible joint research projects as part of the Initiative's work on synergies of forest mitigation and adaptation to climate change.</w:t>
      </w:r>
      <w:r>
        <w:rPr>
          <w:rStyle w:val="StyleUnderline"/>
        </w:rPr>
        <w:t xml:space="preserve"> </w:t>
      </w:r>
      <w:r w:rsidRPr="00865EF2">
        <w:rPr>
          <w:rStyle w:val="StyleUnderline"/>
        </w:rPr>
        <w:t>The U.S.-China Climate Change and Forests Initiative is a cooperative effort between the governments of the United States and China, and is designed to facilitate cooperation between the U.S. and China on issues related to</w:t>
      </w:r>
      <w:r w:rsidRPr="004C4243">
        <w:rPr>
          <w:sz w:val="14"/>
        </w:rPr>
        <w:t xml:space="preserve"> global climate change and </w:t>
      </w:r>
      <w:r w:rsidRPr="00865EF2">
        <w:rPr>
          <w:rStyle w:val="Emphasis"/>
        </w:rPr>
        <w:t>forests</w:t>
      </w:r>
      <w:r w:rsidRPr="004C4243">
        <w:rPr>
          <w:sz w:val="14"/>
        </w:rPr>
        <w:t>. The Initiative is coordinated by the China State Forestry Administration, U.S. Department of State, and U.S. Forest Service International Programs. "</w:t>
      </w:r>
      <w:r w:rsidRPr="00865EF2">
        <w:rPr>
          <w:rStyle w:val="StyleUnderline"/>
        </w:rPr>
        <w:t>The 80 Forest Service experimental forests and ranges are some of our nation's most significant scientific resources and represent a wide range of climates, forest types, and land use history</w:t>
      </w:r>
      <w:r w:rsidRPr="004C4243">
        <w:rPr>
          <w:sz w:val="14"/>
        </w:rPr>
        <w:t>," said Brad Kinder, China Program Specialist for Forest Service International Programs. "</w:t>
      </w:r>
      <w:r w:rsidRPr="00865EF2">
        <w:rPr>
          <w:rStyle w:val="StyleUnderline"/>
        </w:rPr>
        <w:t>The U.S.-China initiative is a wonderful opportunity to use our Forest Service experimental forests to address international and global research needs and to involve Forest Service scientists in cooperative international efforts.</w:t>
      </w:r>
      <w:r w:rsidRPr="004C4243">
        <w:rPr>
          <w:sz w:val="14"/>
        </w:rPr>
        <w:t>" The Santee Experimental Forest, located in the Coastal Plain of South Carolina on 6,100 acres of forested wetlands, includes a series of gauged watersheds where hydrologic data on water flow and quality has been collected for over four decades. Located within the Francis Marion National Forest, the experimental forest also sits on the edge of an area of intense urban and suburban development. Long-term data from the Santee provides the baseline for more recent analyses of the effects of land management and climate change on the poorly drained watersheds of the Coastal Plain – and on the effects on drinking water sources for the communities expanding nearby. A 7,400-acre forest within the White Mountain National Forest, the Hubbard Brook Experimental Forest was established in 1955 as a center for hydrologic research in New England. The Hubbard Brook Ecosystem Study was established in 1963, and in 1988 it was designated as a National Science Foundation Long-Term Ecological Research site. Significant research at the experimental forest includes the first documentation of acid rain in North America. The Hubbard Brook Experimental Forest is one of the 22 Forest Service "Smart Forests" that are equipped to collect and transmit data in near real-time.</w:t>
      </w:r>
    </w:p>
    <w:p w:rsidR="00B719A1" w:rsidRDefault="00B719A1" w:rsidP="00B719A1">
      <w:pPr>
        <w:pStyle w:val="Heading2"/>
      </w:pPr>
      <w:r>
        <w:t>Terrorism</w:t>
      </w:r>
    </w:p>
    <w:p w:rsidR="00B719A1" w:rsidRPr="003A78CC" w:rsidRDefault="00B719A1" w:rsidP="00B719A1">
      <w:pPr>
        <w:pStyle w:val="Heading4"/>
      </w:pPr>
      <w:r>
        <w:t>US-China cooperation key to solve nuclear terrorism</w:t>
      </w:r>
    </w:p>
    <w:p w:rsidR="00B719A1" w:rsidRPr="004C4243" w:rsidRDefault="00B719A1" w:rsidP="00B719A1">
      <w:pPr>
        <w:rPr>
          <w:rStyle w:val="Style13ptBold"/>
          <w:sz w:val="14"/>
        </w:rPr>
      </w:pPr>
      <w:r w:rsidRPr="004C4243">
        <w:rPr>
          <w:rStyle w:val="Style13ptBold"/>
          <w:sz w:val="14"/>
        </w:rPr>
        <w:t xml:space="preserve">Jincui, 16 </w:t>
      </w:r>
      <w:r w:rsidRPr="004C4243">
        <w:rPr>
          <w:sz w:val="14"/>
        </w:rPr>
        <w:t xml:space="preserve">(Yu Jincui; </w:t>
      </w:r>
      <w:r w:rsidRPr="003A78CC">
        <w:rPr>
          <w:rStyle w:val="StyleUnderline"/>
        </w:rPr>
        <w:t>“China, US must cooperate to prevent nuclear terrorism</w:t>
      </w:r>
      <w:proofErr w:type="gramStart"/>
      <w:r w:rsidRPr="003A78CC">
        <w:rPr>
          <w:rStyle w:val="StyleUnderline"/>
        </w:rPr>
        <w:t>”</w:t>
      </w:r>
      <w:r>
        <w:rPr>
          <w:rStyle w:val="StyleUnderline"/>
        </w:rPr>
        <w:t xml:space="preserve"> </w:t>
      </w:r>
      <w:r w:rsidRPr="004C4243">
        <w:rPr>
          <w:sz w:val="14"/>
        </w:rPr>
        <w:t>;</w:t>
      </w:r>
      <w:proofErr w:type="gramEnd"/>
      <w:r w:rsidRPr="004C4243">
        <w:rPr>
          <w:sz w:val="14"/>
        </w:rPr>
        <w:t xml:space="preserve"> Global Times; 3/28/16; </w:t>
      </w:r>
      <w:hyperlink r:id="rId231" w:history="1">
        <w:r w:rsidRPr="004C4243">
          <w:rPr>
            <w:rStyle w:val="Hyperlink"/>
            <w:sz w:val="14"/>
          </w:rPr>
          <w:t>http://www.globaltimes.cn/content/976315.shtml</w:t>
        </w:r>
      </w:hyperlink>
      <w:r w:rsidRPr="004C4243">
        <w:rPr>
          <w:sz w:val="14"/>
        </w:rPr>
        <w:t xml:space="preserve"> )KW</w:t>
      </w:r>
    </w:p>
    <w:p w:rsidR="00B719A1" w:rsidRPr="004C4243" w:rsidRDefault="00B719A1" w:rsidP="00B719A1">
      <w:pPr>
        <w:rPr>
          <w:sz w:val="14"/>
        </w:rPr>
      </w:pPr>
      <w:r w:rsidRPr="004C4243">
        <w:rPr>
          <w:sz w:val="14"/>
        </w:rPr>
        <w:t xml:space="preserve">The Chinese Embassy in Belgium on Friday confirmed Deng Jingquan, a young Chinese entrepreneur and frequent traveler, was killed in Tuesday's blasts in Brussels that took 34 lives and injured about 250. A young American couple, Justin Shults and his wife Stephanie Shults, have also been identified as victims. It's a mournful moment. The rising terrorist threats the world is facing are clear. The young lives taken away by terrorist bombings cast a spotlight on the urgent need for China and the US, the world's two largest powers, to broaden cooperation in fighting terrorism. </w:t>
      </w:r>
      <w:r w:rsidRPr="003A78CC">
        <w:rPr>
          <w:rStyle w:val="StyleUnderline"/>
        </w:rPr>
        <w:t>China and the US are both victims of global terrorism</w:t>
      </w:r>
      <w:r w:rsidRPr="004C4243">
        <w:rPr>
          <w:sz w:val="14"/>
        </w:rPr>
        <w:t xml:space="preserve">. China, especially the Xinjiang Uyghur Autonomous Region in Western China, has been plagued by terrorist threats for a long time. Memories and wounds of the 9/11 attacks are still lingering in Americans' minds. The world today is facing graver challenges posed by terrorism than ever before. The November 13 terrorist attacks in Paris, paired with Tuesday's attacks in Brussels, have sent a warning that the Islamic State (IS) is capable to plan and implement more attacks. </w:t>
      </w:r>
      <w:r w:rsidRPr="003A78CC">
        <w:rPr>
          <w:rStyle w:val="StyleUnderline"/>
        </w:rPr>
        <w:t xml:space="preserve">Worse, with the spread of terrorism, the possibility that they may get hold of nuclear materials cannot be excluded, </w:t>
      </w:r>
      <w:r w:rsidRPr="004C4243">
        <w:rPr>
          <w:sz w:val="14"/>
        </w:rPr>
        <w:t xml:space="preserve">as the International Atomic Energy Agency has warned. Earlier this month, Belgian police searched the home of a suspected IS member after the Paris attacks and found a surveillance recording of a senior researcher at a Belgian nuclear facility, giving rise to speculation that terrorists may be plotting to capture nuclear materials from the facility, perhaps by kidnapping the researcher. Rather than await the next wake-up call, </w:t>
      </w:r>
      <w:r w:rsidRPr="003A78CC">
        <w:rPr>
          <w:rStyle w:val="StyleUnderline"/>
        </w:rPr>
        <w:t>the international community, especially</w:t>
      </w:r>
      <w:r w:rsidRPr="004C4243">
        <w:rPr>
          <w:sz w:val="14"/>
        </w:rPr>
        <w:t xml:space="preserve"> leading global powers such as </w:t>
      </w:r>
      <w:r w:rsidRPr="003A78CC">
        <w:rPr>
          <w:rStyle w:val="StyleUnderline"/>
        </w:rPr>
        <w:t>the US and China, should</w:t>
      </w:r>
      <w:r w:rsidRPr="004C4243">
        <w:rPr>
          <w:sz w:val="14"/>
        </w:rPr>
        <w:t xml:space="preserve"> unite and </w:t>
      </w:r>
      <w:r w:rsidRPr="003A78CC">
        <w:rPr>
          <w:rStyle w:val="StyleUnderline"/>
        </w:rPr>
        <w:t>work together to</w:t>
      </w:r>
      <w:r w:rsidRPr="004C4243">
        <w:rPr>
          <w:sz w:val="14"/>
        </w:rPr>
        <w:t xml:space="preserve"> </w:t>
      </w:r>
      <w:r w:rsidRPr="003A78CC">
        <w:rPr>
          <w:rStyle w:val="Emphasis"/>
        </w:rPr>
        <w:t>crush terrorists with an iron fist and prevent the threat of nuclear terrorism</w:t>
      </w:r>
      <w:r w:rsidRPr="004C4243">
        <w:rPr>
          <w:sz w:val="14"/>
        </w:rPr>
        <w:t xml:space="preserve">. In fact, </w:t>
      </w:r>
      <w:r w:rsidRPr="003A78CC">
        <w:rPr>
          <w:rStyle w:val="StyleUnderline"/>
        </w:rPr>
        <w:t>China and the US have carried out anti-terrorism cooperation for years. But due to divergences in ideology, values and how to define terrorist groups, the effectiveness of cooperation is not satisfying.</w:t>
      </w:r>
      <w:r w:rsidRPr="004C4243">
        <w:rPr>
          <w:sz w:val="14"/>
        </w:rPr>
        <w:t xml:space="preserve"> Washington is applying double standards on terrorism, which has affected the extent of the cooperation. In a few days, the fourth Nuclear Security Summit will convene in Washington, DC. Chinese President Xi Jinping will attend the meeting and meet his US counterpart Barack Obama on the sidelines. In the wake of the Brussels attacks and the risks of nuclear terrorism, China and the US should seize this opportunity to enhance mutual understanding and elevate their cooperation level in anti-terrorism. The global challenges facing us are unprecedented and complicated, and cannot be addressed without China-US cooperation.</w:t>
      </w:r>
    </w:p>
    <w:p w:rsidR="00B719A1" w:rsidRDefault="00B719A1" w:rsidP="00B719A1"/>
    <w:p w:rsidR="00B719A1" w:rsidRDefault="00B719A1" w:rsidP="00B719A1">
      <w:pPr>
        <w:pStyle w:val="Heading2"/>
      </w:pPr>
      <w:r>
        <w:t>Environment</w:t>
      </w:r>
    </w:p>
    <w:p w:rsidR="00B719A1" w:rsidRDefault="00B719A1" w:rsidP="00B719A1">
      <w:pPr>
        <w:pStyle w:val="Heading4"/>
      </w:pPr>
      <w:r>
        <w:t>China-US cooperation saves marine environments</w:t>
      </w:r>
    </w:p>
    <w:p w:rsidR="00B719A1" w:rsidRPr="0088178D" w:rsidRDefault="00B719A1" w:rsidP="00B719A1">
      <w:r>
        <w:t xml:space="preserve"> </w:t>
      </w:r>
      <w:r>
        <w:rPr>
          <w:rStyle w:val="Style13ptBold"/>
        </w:rPr>
        <w:t xml:space="preserve">Yining, 16 </w:t>
      </w:r>
      <w:r w:rsidRPr="0088178D">
        <w:t>(</w:t>
      </w:r>
      <w:r>
        <w:t xml:space="preserve">PENG YINING; “China-US to deepen cooperation on maritime environmental protection”; 6/6/16; China Daily; </w:t>
      </w:r>
      <w:hyperlink r:id="rId232" w:history="1">
        <w:proofErr w:type="gramStart"/>
        <w:r w:rsidRPr="00EF1BE2">
          <w:rPr>
            <w:rStyle w:val="Hyperlink"/>
          </w:rPr>
          <w:t>http://www.chinadaily.com.cn/world/2016-06/06/content_25629204.htm</w:t>
        </w:r>
      </w:hyperlink>
      <w:r>
        <w:t xml:space="preserve"> )KW</w:t>
      </w:r>
      <w:proofErr w:type="gramEnd"/>
    </w:p>
    <w:p w:rsidR="00B719A1" w:rsidRPr="004C4243" w:rsidRDefault="00B719A1" w:rsidP="00B719A1">
      <w:pPr>
        <w:rPr>
          <w:sz w:val="14"/>
        </w:rPr>
      </w:pPr>
      <w:r w:rsidRPr="003A78CC">
        <w:rPr>
          <w:rStyle w:val="StyleUnderline"/>
        </w:rPr>
        <w:t>China will deepen cooperation with the United States on maritime environmental protection</w:t>
      </w:r>
      <w:r w:rsidRPr="004C4243">
        <w:rPr>
          <w:sz w:val="14"/>
        </w:rPr>
        <w:t xml:space="preserve">, State Councilor Yang Jiechi said during an annual high-level discussion between the two nations in Beijing on Monday. </w:t>
      </w:r>
      <w:r w:rsidRPr="0088178D">
        <w:rPr>
          <w:rStyle w:val="StyleUnderline"/>
        </w:rPr>
        <w:t>Titled "Blue Ocean", the discussion was co-chaired by Yang and United States Secretary of State John Kerry. Yang said the maritime resources and oceanic exploitation plays an important role in China's long-term development, and China will balance the economic growth and protection of the maritime environment.</w:t>
      </w:r>
      <w:r>
        <w:rPr>
          <w:rStyle w:val="StyleUnderline"/>
        </w:rPr>
        <w:t xml:space="preserve"> </w:t>
      </w:r>
      <w:r w:rsidRPr="0088178D">
        <w:rPr>
          <w:rStyle w:val="StyleUnderline"/>
        </w:rPr>
        <w:t>He said China and the US have already been working together on protecting the ocean environment</w:t>
      </w:r>
      <w:r w:rsidRPr="004C4243">
        <w:rPr>
          <w:sz w:val="14"/>
        </w:rPr>
        <w:t>, including the cooperation between coastal cities from both the countries on reducing waste in the sea waters. "</w:t>
      </w:r>
      <w:r w:rsidRPr="0088178D">
        <w:rPr>
          <w:rStyle w:val="StyleUnderline"/>
        </w:rPr>
        <w:t>We are looking for</w:t>
      </w:r>
      <w:r w:rsidRPr="004C4243">
        <w:rPr>
          <w:sz w:val="14"/>
        </w:rPr>
        <w:t xml:space="preserve"> </w:t>
      </w:r>
      <w:r w:rsidRPr="0088178D">
        <w:rPr>
          <w:rStyle w:val="Emphasis"/>
        </w:rPr>
        <w:t>further cooperation</w:t>
      </w:r>
      <w:r w:rsidRPr="004C4243">
        <w:rPr>
          <w:sz w:val="14"/>
        </w:rPr>
        <w:t xml:space="preserve"> </w:t>
      </w:r>
      <w:r w:rsidRPr="0088178D">
        <w:rPr>
          <w:rStyle w:val="StyleUnderline"/>
        </w:rPr>
        <w:t>on many maritime issues, including cracking down on illegal fishing, curbing pollution and raising public awareness of maritime environment protection</w:t>
      </w:r>
      <w:r w:rsidRPr="004C4243">
        <w:rPr>
          <w:sz w:val="14"/>
        </w:rPr>
        <w:t xml:space="preserve">," Yang said. Kerry also stressed the </w:t>
      </w:r>
      <w:r w:rsidRPr="0088178D">
        <w:rPr>
          <w:rStyle w:val="StyleUnderline"/>
        </w:rPr>
        <w:t>increasing environmental problems in oceans, and said "the cooperation between China and the US is essential for solving those problems". "We will stand together on protecting the maritime environment as we did on the climate change,"</w:t>
      </w:r>
      <w:r w:rsidRPr="004C4243">
        <w:rPr>
          <w:sz w:val="14"/>
        </w:rPr>
        <w:t xml:space="preserve"> he added. Wang Hong, director of China's Oceanic Administration, said both countries have been making effects on protecting the oceans. </w:t>
      </w:r>
      <w:r w:rsidRPr="0088178D">
        <w:rPr>
          <w:rStyle w:val="StyleUnderline"/>
        </w:rPr>
        <w:t>China is not only launching stricter laws and regulations to save the environment from being polluted and over exploited, but also paying a great attention on bring the knowledge of maritime environment protecting to the public.</w:t>
      </w:r>
      <w:r>
        <w:rPr>
          <w:rStyle w:val="StyleUnderline"/>
        </w:rPr>
        <w:t xml:space="preserve"> </w:t>
      </w:r>
      <w:r w:rsidRPr="004C4243">
        <w:rPr>
          <w:sz w:val="14"/>
        </w:rPr>
        <w:t>In the future, more people will be trained on environmental protecting, and non-government forces will also be included in the progress, he added. The event was a part of the eighth round of US-China Strategic and Economic Dialogues, in the Diaoyutai State guesthouse in Beijing. More than 400 United States delegates, including about 10 ministers, are attending the two-day dialogue. Launched in 2009, it has become an important communication platform between the two countries.</w:t>
      </w:r>
    </w:p>
    <w:p w:rsidR="00B719A1" w:rsidRDefault="00B719A1" w:rsidP="00B719A1">
      <w:pPr>
        <w:pStyle w:val="Heading3"/>
      </w:pPr>
      <w:r>
        <w:t>Wildlife Trafficking</w:t>
      </w:r>
    </w:p>
    <w:p w:rsidR="00B719A1" w:rsidRDefault="00B719A1" w:rsidP="00B719A1">
      <w:pPr>
        <w:pStyle w:val="Heading4"/>
      </w:pPr>
      <w:r>
        <w:t>US-China cooperation solves wildlife trafficking</w:t>
      </w:r>
    </w:p>
    <w:p w:rsidR="00B719A1" w:rsidRPr="00574CB5" w:rsidRDefault="00B719A1" w:rsidP="00B719A1">
      <w:pPr>
        <w:rPr>
          <w:rStyle w:val="Style13ptBold"/>
        </w:rPr>
      </w:pPr>
      <w:r>
        <w:rPr>
          <w:rStyle w:val="Style13ptBold"/>
        </w:rPr>
        <w:t xml:space="preserve">Weihua and Jinran, 16 </w:t>
      </w:r>
      <w:r w:rsidRPr="00574CB5">
        <w:t>(</w:t>
      </w:r>
      <w:r>
        <w:t xml:space="preserve">Chen Weihua and Zheng Jinran, “China, US team up to help wildlife”; China Watch; </w:t>
      </w:r>
      <w:hyperlink r:id="rId233" w:history="1">
        <w:proofErr w:type="gramStart"/>
        <w:r w:rsidRPr="00EF1BE2">
          <w:rPr>
            <w:rStyle w:val="Hyperlink"/>
          </w:rPr>
          <w:t>http://chinawatch.washingtonpost.com/2016/03/china-us-team-up-to-help-wildlife/</w:t>
        </w:r>
      </w:hyperlink>
      <w:r>
        <w:t xml:space="preserve"> )KW</w:t>
      </w:r>
      <w:proofErr w:type="gramEnd"/>
    </w:p>
    <w:p w:rsidR="00B719A1" w:rsidRPr="004C4243" w:rsidRDefault="00B719A1" w:rsidP="00B719A1">
      <w:pPr>
        <w:rPr>
          <w:sz w:val="16"/>
        </w:rPr>
      </w:pPr>
      <w:r w:rsidRPr="004C4243">
        <w:rPr>
          <w:sz w:val="16"/>
        </w:rPr>
        <w:t xml:space="preserve">A new US government report praises the bilateral cooperation between China and the US in combating wildlife trafficking. The 2015 annual progress assessment of US national strategy was released on Thursday by the Task Force on Wildlife Trafficking, set up by US President Barack Obama and including 17 federal departments and agencies, to mark the 2016 World Wildlife Day on Thursday. </w:t>
      </w:r>
      <w:r w:rsidRPr="00574CB5">
        <w:rPr>
          <w:rStyle w:val="StyleUnderline"/>
        </w:rPr>
        <w:t>It lists as a major achievement the agreement between Obama and President Xi Jinping in Washington last September to enact nearly complete bans on ivory imports and exports and to take significant and timely steps to halt the domestic commercial trade of ivory</w:t>
      </w:r>
      <w:r w:rsidRPr="004C4243">
        <w:rPr>
          <w:sz w:val="16"/>
        </w:rPr>
        <w:t xml:space="preserve">. The 32-page report features a big photo of Obama and Xi shaking hands in the White House to highlight global and bilateral cooperation on the issue. China, the US and the European Union are major markets for illicit wildlife trade. </w:t>
      </w:r>
      <w:r w:rsidRPr="00574CB5">
        <w:rPr>
          <w:rStyle w:val="StyleUnderline"/>
        </w:rPr>
        <w:t>The report cites efforts by US government departments in China in the past year. For example, the State Department published in Chinese newspapers and websites an op-ed commending the bilateral commitments and calling for their quick implementation.</w:t>
      </w:r>
      <w:r>
        <w:rPr>
          <w:rStyle w:val="StyleUnderline"/>
        </w:rPr>
        <w:t xml:space="preserve"> </w:t>
      </w:r>
      <w:r w:rsidRPr="00574CB5">
        <w:rPr>
          <w:rStyle w:val="StyleUnderline"/>
        </w:rPr>
        <w:t>Bilateral engagement has been conducted on multiple levels, such as a daylong session on wildlife trafficking as part of the China-US Strategic and Economic Dialogue</w:t>
      </w:r>
      <w:r w:rsidRPr="004C4243">
        <w:rPr>
          <w:sz w:val="16"/>
        </w:rPr>
        <w:t xml:space="preserve"> (S&amp;ED) in Washington in June 2015. According to the report, </w:t>
      </w:r>
      <w:r w:rsidRPr="00574CB5">
        <w:rPr>
          <w:rStyle w:val="StyleUnderline"/>
        </w:rPr>
        <w:t>the discussions at the meeting led to a bilateral agreement to stem the illegal trade in totoaba and sea turtles, to work jointly on enforcement, and to</w:t>
      </w:r>
      <w:r w:rsidRPr="004C4243">
        <w:rPr>
          <w:sz w:val="16"/>
        </w:rPr>
        <w:t xml:space="preserve"> </w:t>
      </w:r>
      <w:r w:rsidRPr="00574CB5">
        <w:rPr>
          <w:rStyle w:val="Emphasis"/>
        </w:rPr>
        <w:t>explore opportunities</w:t>
      </w:r>
      <w:r w:rsidRPr="004C4243">
        <w:rPr>
          <w:sz w:val="16"/>
        </w:rPr>
        <w:t xml:space="preserve"> </w:t>
      </w:r>
      <w:r w:rsidRPr="00574CB5">
        <w:rPr>
          <w:rStyle w:val="StyleUnderline"/>
        </w:rPr>
        <w:t>to use new and emerging technologies to inform and improve wildlife protection and law enforcement</w:t>
      </w:r>
      <w:r w:rsidRPr="004C4243">
        <w:rPr>
          <w:sz w:val="16"/>
        </w:rPr>
        <w:t>. Last September, the US Fish and Wildlife Service organized trilateral meetings of China, US and Mexico on the illegal trade in totoaba to address the trafficking problem of the endangered fish species. US Ambassador to China Max Baucus filmed an anti-ivory public announcement for the Chinese media and conducted an anti-wildlife trafficking print media campaign of billboards across China using his image. The report also praised the commitment reaffirmed by China and the US on trilateral cooperation in Arica. On Wednesday evening, the US State Department marked World Wildlife Day with a projection of images of endangered species on its C Street faade. In China, the State Forestry Administration said in a statement on Thursday that it will revise laws and regulations for the protection of wild animals. The revised draft of the Law on the Protection of Wildlife will build a mandatory protection system for their habitats, set a threshold for wildlife products to be traded, and put a stricter rein on trafficking and other illegal business involving wildlife, according to the statement. Protection projects on wildlife will be listed in work agendas for the next five years as the 13th Five-Year Plan (2016-2020) has stipulated protection targets, for example, conducting programs on precious species such as the panda and Siberian tiger. The revised draft was presented to the Standing Committee of the National People’s Congress for discussion on Dec 21. The Vienna-based United Nations Office on Drugs and Crime said on Thursday that billions of dollars in profit are made from the wildlife and forest crimes, destroying biodiversity and hindering sustainable growth. In 2015, 1,175 rhinos were poached in South Africa, while Central Africa has now lost 64 per cent of its elephants in less than a decade, it said.</w:t>
      </w:r>
    </w:p>
    <w:p w:rsidR="00B719A1" w:rsidRDefault="00B719A1" w:rsidP="00B719A1">
      <w:pPr>
        <w:pStyle w:val="Heading2"/>
      </w:pPr>
      <w:r>
        <w:t>Nuclear Energy</w:t>
      </w:r>
    </w:p>
    <w:p w:rsidR="00B719A1" w:rsidRDefault="00B719A1" w:rsidP="00B719A1">
      <w:pPr>
        <w:pStyle w:val="Heading4"/>
      </w:pPr>
      <w:r>
        <w:t>Bilateral nuclear energy cooperation increases trust.</w:t>
      </w:r>
    </w:p>
    <w:p w:rsidR="00B719A1" w:rsidRPr="003F5528" w:rsidRDefault="00B719A1" w:rsidP="00B719A1">
      <w:pPr>
        <w:rPr>
          <w:rStyle w:val="Style13ptBold"/>
        </w:rPr>
      </w:pPr>
      <w:r>
        <w:rPr>
          <w:rStyle w:val="Style13ptBold"/>
        </w:rPr>
        <w:t xml:space="preserve">Xinhua, 16 </w:t>
      </w:r>
      <w:r w:rsidRPr="003F5528">
        <w:t>(</w:t>
      </w:r>
      <w:r>
        <w:t xml:space="preserve">leading Chinese news agency; “Interview: U.S.-China cooperation on nuclear energy helps build trust in relations: expert”; 3/27/16; </w:t>
      </w:r>
      <w:hyperlink r:id="rId234" w:history="1">
        <w:proofErr w:type="gramStart"/>
        <w:r w:rsidRPr="00EF1BE2">
          <w:rPr>
            <w:rStyle w:val="Hyperlink"/>
          </w:rPr>
          <w:t>http://news.xinhuanet.com/english/2016-03/27/c_135225998.htm</w:t>
        </w:r>
      </w:hyperlink>
      <w:r>
        <w:t xml:space="preserve"> )KW</w:t>
      </w:r>
      <w:proofErr w:type="gramEnd"/>
    </w:p>
    <w:p w:rsidR="00B719A1" w:rsidRPr="004C4243" w:rsidRDefault="00B719A1" w:rsidP="00B719A1">
      <w:pPr>
        <w:rPr>
          <w:sz w:val="16"/>
        </w:rPr>
      </w:pPr>
      <w:r w:rsidRPr="004C4243">
        <w:rPr>
          <w:sz w:val="16"/>
        </w:rPr>
        <w:t xml:space="preserve">WASHINGTON, March 26 (Xinhua) -- </w:t>
      </w:r>
      <w:r w:rsidRPr="003F5528">
        <w:rPr>
          <w:rStyle w:val="StyleUnderline"/>
        </w:rPr>
        <w:t>Nuclear energy cooperation between the United States and China has yielded tremendous benefits for both countries and can contribute to</w:t>
      </w:r>
      <w:r w:rsidRPr="004C4243">
        <w:rPr>
          <w:sz w:val="16"/>
        </w:rPr>
        <w:t xml:space="preserve"> </w:t>
      </w:r>
      <w:r w:rsidRPr="003F5528">
        <w:rPr>
          <w:rStyle w:val="Emphasis"/>
        </w:rPr>
        <w:t>trust in the larger bilateral relationship</w:t>
      </w:r>
      <w:r w:rsidRPr="004C4243">
        <w:rPr>
          <w:sz w:val="16"/>
        </w:rPr>
        <w:t xml:space="preserve">, a U.S. nuclear energy expert told Xinhua. </w:t>
      </w:r>
      <w:r w:rsidRPr="003F5528">
        <w:rPr>
          <w:rStyle w:val="StyleUnderline"/>
        </w:rPr>
        <w:t>The United States and China could</w:t>
      </w:r>
      <w:r w:rsidRPr="004C4243">
        <w:rPr>
          <w:sz w:val="16"/>
        </w:rPr>
        <w:t xml:space="preserve"> </w:t>
      </w:r>
      <w:r w:rsidRPr="003F5528">
        <w:rPr>
          <w:rStyle w:val="Emphasis"/>
        </w:rPr>
        <w:t>further enhance cooperation</w:t>
      </w:r>
      <w:r w:rsidRPr="004C4243">
        <w:rPr>
          <w:sz w:val="16"/>
        </w:rPr>
        <w:t xml:space="preserve"> </w:t>
      </w:r>
      <w:r w:rsidRPr="003F5528">
        <w:rPr>
          <w:rStyle w:val="StyleUnderline"/>
        </w:rPr>
        <w:t>on nuclear energy as there are vast commercial opportunities for both countries and the world</w:t>
      </w:r>
      <w:r w:rsidRPr="004C4243">
        <w:rPr>
          <w:sz w:val="16"/>
        </w:rPr>
        <w:t xml:space="preserve">, Daniel Lipman, vice president of Washington-based Nuclear Energy Institute (NEI), said in an interview ahead of the Nuclear Security Summit to be held in Washington from March 31 to April 1. </w:t>
      </w:r>
      <w:r w:rsidRPr="003F5528">
        <w:rPr>
          <w:rStyle w:val="StyleUnderline"/>
        </w:rPr>
        <w:t>Bilateral nuclear energy cooperation "requires a strong foundation of mutual respect and trust that shared technologies will be used only for peaceful purposes</w:t>
      </w:r>
      <w:r w:rsidRPr="004C4243">
        <w:rPr>
          <w:sz w:val="16"/>
        </w:rPr>
        <w:t xml:space="preserve">," Lipman said, adding that it is "not something the United States enters into lightly." Through extensive person-to-person and institutional contacts, commercial nuclear trade can also share best practices on nuclear safety, security and nonproliferation, the expert said. </w:t>
      </w:r>
      <w:r w:rsidRPr="003F5528">
        <w:rPr>
          <w:rStyle w:val="StyleUnderline"/>
        </w:rPr>
        <w:t>In 2015, a new agreement formalizing civil nuclear cooperation between China and the United States entered into force. The U.S. nuclear energy industry, led by the NEI, played an instrumental role in securing congressional approval for the new deal.</w:t>
      </w:r>
      <w:r>
        <w:rPr>
          <w:rStyle w:val="StyleUnderline"/>
        </w:rPr>
        <w:t xml:space="preserve"> </w:t>
      </w:r>
      <w:r w:rsidRPr="003F5528">
        <w:rPr>
          <w:rStyle w:val="StyleUnderline"/>
        </w:rPr>
        <w:t>The agreement is "critical for American nuclear suppliers and U.S. foreign policy priorities</w:t>
      </w:r>
      <w:r w:rsidRPr="004C4243">
        <w:rPr>
          <w:sz w:val="16"/>
        </w:rPr>
        <w:t>," said an NEI report before the pact was approved. "</w:t>
      </w:r>
      <w:r w:rsidRPr="003F5528">
        <w:rPr>
          <w:rStyle w:val="StyleUnderline"/>
        </w:rPr>
        <w:t>Nuclear cooperation with China advances</w:t>
      </w:r>
      <w:r w:rsidRPr="004C4243">
        <w:rPr>
          <w:sz w:val="16"/>
        </w:rPr>
        <w:t xml:space="preserve"> </w:t>
      </w:r>
      <w:r w:rsidRPr="003F5528">
        <w:rPr>
          <w:rStyle w:val="Emphasis"/>
        </w:rPr>
        <w:t>economic interests, safety culture and climate goals</w:t>
      </w:r>
      <w:r w:rsidRPr="004C4243">
        <w:rPr>
          <w:sz w:val="16"/>
        </w:rPr>
        <w:t xml:space="preserve">." Besides nuclear energy cooperation, </w:t>
      </w:r>
      <w:r w:rsidRPr="003F5528">
        <w:rPr>
          <w:rStyle w:val="StyleUnderline"/>
        </w:rPr>
        <w:t>China and the United States also share an interest in nuclear non-proliferation.</w:t>
      </w:r>
      <w:r>
        <w:rPr>
          <w:rStyle w:val="StyleUnderline"/>
        </w:rPr>
        <w:t xml:space="preserve"> </w:t>
      </w:r>
      <w:r w:rsidRPr="003F5528">
        <w:rPr>
          <w:rStyle w:val="StyleUnderline"/>
        </w:rPr>
        <w:t>Earlier this month, the two countries agreed to broaden an established program on combating illicit movements and smuggling of nuclear materials.</w:t>
      </w:r>
      <w:r>
        <w:rPr>
          <w:rStyle w:val="StyleUnderline"/>
        </w:rPr>
        <w:t xml:space="preserve"> </w:t>
      </w:r>
      <w:r w:rsidRPr="003F5528">
        <w:rPr>
          <w:rStyle w:val="StyleUnderline"/>
        </w:rPr>
        <w:t>"In the past few decades, China has made huge strides in nonproliferation and the U.S. nuclear energy industry certainly hopes that China will continue this progress,"</w:t>
      </w:r>
      <w:r w:rsidRPr="004C4243">
        <w:rPr>
          <w:sz w:val="16"/>
        </w:rPr>
        <w:t xml:space="preserve"> Lipman said. </w:t>
      </w:r>
      <w:r w:rsidRPr="003F5528">
        <w:rPr>
          <w:rStyle w:val="StyleUnderline"/>
        </w:rPr>
        <w:t>"From an industry perspective, we are counting on China's leadership in this area," he said, adding that U.S. laws and international norms permit nuclear commerce only on the basis of successful cooperation in nuclear security and nonproliferation.</w:t>
      </w:r>
      <w:r>
        <w:rPr>
          <w:rStyle w:val="StyleUnderline"/>
        </w:rPr>
        <w:t xml:space="preserve"> </w:t>
      </w:r>
      <w:r w:rsidRPr="003F5528">
        <w:rPr>
          <w:rStyle w:val="StyleUnderline"/>
        </w:rPr>
        <w:t>China adopts a "rational, coordinated and balanced" approach to nuclear security.</w:t>
      </w:r>
      <w:r w:rsidRPr="004C4243">
        <w:rPr>
          <w:sz w:val="16"/>
        </w:rPr>
        <w:t xml:space="preserve"> In January, the Chinese government issued a nuclear white paper, assuring the world that China has "the most advanced technology and most stringent standards" to ensure safe and efficient development of nuclear power. "China's decision to develop nuclear energy looks wiser than ever," Lipman said, "In certain ways, China offers a model for other countries around the world." By deploying advanced nuclear power plants safely, on schedule and on budget, China can demonstrate that expanding nuclear energy is a practical option, said Lipman. "As China gains experience in developing and safely operating nuclear power plants at home, it will play a larger role in the global nuclear energy supply chain," he added.</w:t>
      </w:r>
    </w:p>
    <w:p w:rsidR="00B719A1" w:rsidRPr="003A78CC" w:rsidRDefault="00B719A1" w:rsidP="00B719A1"/>
    <w:p w:rsidR="00B719A1" w:rsidRPr="00E50625" w:rsidRDefault="00B719A1" w:rsidP="00B719A1">
      <w:pPr>
        <w:pStyle w:val="Heading2"/>
      </w:pPr>
      <w:r w:rsidRPr="00E50625">
        <w:t>Old</w:t>
      </w:r>
    </w:p>
    <w:p w:rsidR="00B719A1" w:rsidRPr="007A53F7" w:rsidRDefault="00B719A1" w:rsidP="00B719A1">
      <w:pPr>
        <w:pStyle w:val="Heading3"/>
      </w:pPr>
      <w:r>
        <w:t>Piracy</w:t>
      </w:r>
    </w:p>
    <w:p w:rsidR="00B719A1" w:rsidRDefault="00B719A1" w:rsidP="00B719A1">
      <w:pPr>
        <w:pStyle w:val="Heading4"/>
      </w:pPr>
      <w:r>
        <w:t>**OLD US-China cooperation allows for effective response to piracy and preserving freedom of movement</w:t>
      </w:r>
    </w:p>
    <w:p w:rsidR="00B719A1" w:rsidRPr="00414D13" w:rsidRDefault="00B719A1" w:rsidP="00B719A1">
      <w:r>
        <w:rPr>
          <w:rStyle w:val="Style13ptBold"/>
        </w:rPr>
        <w:t xml:space="preserve">Junshe, 15 </w:t>
      </w:r>
      <w:r w:rsidRPr="00414D13">
        <w:t>(</w:t>
      </w:r>
      <w:r>
        <w:t>Zhang Junshe, researcher at the Naval Research Institute and a senior captain in the People’s Liberation Army Navy; “Chinese/U.S. Naval Cooperation on Counterpiracy and Escort Missions”; Beyond the Wall Chinese Far Seas Operations; pgs 53-54) KW</w:t>
      </w:r>
    </w:p>
    <w:p w:rsidR="00B719A1" w:rsidRPr="00414D13" w:rsidRDefault="00B719A1" w:rsidP="00B719A1">
      <w:pPr>
        <w:rPr>
          <w:rStyle w:val="StyleUnderline"/>
        </w:rPr>
      </w:pPr>
      <w:r w:rsidRPr="004C4243">
        <w:rPr>
          <w:sz w:val="14"/>
        </w:rPr>
        <w:t xml:space="preserve">As mentioned above, the </w:t>
      </w:r>
      <w:r w:rsidRPr="00414D13">
        <w:rPr>
          <w:rStyle w:val="StyleUnderline"/>
        </w:rPr>
        <w:t>Chinese and U.S. navies</w:t>
      </w:r>
      <w:r w:rsidRPr="004C4243">
        <w:rPr>
          <w:sz w:val="14"/>
        </w:rPr>
        <w:t xml:space="preserve"> have </w:t>
      </w:r>
      <w:r w:rsidRPr="00414D13">
        <w:rPr>
          <w:rStyle w:val="Emphasis"/>
        </w:rPr>
        <w:t>cooperated well</w:t>
      </w:r>
      <w:r w:rsidRPr="004C4243">
        <w:rPr>
          <w:sz w:val="14"/>
        </w:rPr>
        <w:t xml:space="preserve"> </w:t>
      </w:r>
      <w:r w:rsidRPr="00414D13">
        <w:rPr>
          <w:rStyle w:val="StyleUnderline"/>
        </w:rPr>
        <w:t>during their counterpiracy missions in the Gulf of Aden</w:t>
      </w:r>
      <w:r w:rsidRPr="004C4243">
        <w:rPr>
          <w:sz w:val="14"/>
        </w:rPr>
        <w:t xml:space="preserve"> and waters of Somalia. </w:t>
      </w:r>
      <w:r w:rsidRPr="00414D13">
        <w:rPr>
          <w:rStyle w:val="StyleUnderline"/>
        </w:rPr>
        <w:t>The two navies have carried out information sharing, operational coordination, and exchanges of visits by task force commanders</w:t>
      </w:r>
      <w:r w:rsidRPr="004C4243">
        <w:rPr>
          <w:sz w:val="14"/>
        </w:rPr>
        <w:t xml:space="preserve">. On 25 August 2013, they conducted a two-day joint counterpiracy exercise involving the U.S. Navy guided-missile destroyer USS Mason (DDG 87), the Chinese destroyer Harbin (hull number 112), and the Chinese auxiliary replenishment oiler Weishanhu. The Chinese oiler played the role of a pirated vessel as crew members from Mason and Harbin conducted a combined visit, board, search, and seizure drill that included a night boarding. Simulated medical emergencies and hostage scenarios required the sailors to work together to provide a coordinated response. In addition, the crews demonstrated synchronized maneuver techniques during a live-fire proficiency exercise, engaging an inflatable target with the five-inch Mark 45 lightweight guns and 3.9-inch ENG deck guns. The exercise marked a significant milestone with the landing of helicopters on board each other’s ships. </w:t>
      </w:r>
      <w:r w:rsidRPr="00414D13">
        <w:rPr>
          <w:rStyle w:val="StyleUnderline"/>
        </w:rPr>
        <w:t>This joint exercise represented a big step beyond the first counterpiracy exercise</w:t>
      </w:r>
      <w:r w:rsidRPr="004C4243">
        <w:rPr>
          <w:sz w:val="14"/>
        </w:rPr>
        <w:t xml:space="preserve"> between U.S. Fifth Fleet and the Chinese navy conducted near the Horn of Africa in September 2012. The 2012 exercise, which involved USS Winston S. Churchill (DDG 81) and the Chinese frigate Yi Yang (hull number 548), lasted about six hours and was limited to a basic visit, board, search, and secure exercise, follow-on discussion, and crew lunch. </w:t>
      </w:r>
      <w:r w:rsidRPr="00414D13">
        <w:rPr>
          <w:rStyle w:val="StyleUnderline"/>
        </w:rPr>
        <w:t xml:space="preserve">The August 2013 joint exercise promoted mutual understanding and mutual trust between the two navies. </w:t>
      </w:r>
      <w:r w:rsidRPr="004C4243">
        <w:rPr>
          <w:sz w:val="14"/>
        </w:rPr>
        <w:t xml:space="preserve">Mason’s commanding officer, Cdr. D. Wilson Marks, was reported as saying that throughout the week’s mission, he was struck by how similarly the two navies operated: “‘What my crew found out is they are sailors like we are,’ practicing many of the same techniques as they confronted the same challenges, he said.”1 </w:t>
      </w:r>
      <w:r w:rsidRPr="00414D13">
        <w:rPr>
          <w:rStyle w:val="StyleUnderline"/>
        </w:rPr>
        <w:t>After concluding the counterpiracy exercise with the Chinese navy, members of the Fifth Fleet expressed hope that it would lay the groundwork for closer cooperation in ensuring freedom of movement</w:t>
      </w:r>
      <w:r w:rsidRPr="004C4243">
        <w:rPr>
          <w:sz w:val="14"/>
        </w:rPr>
        <w:t xml:space="preserve"> </w:t>
      </w:r>
      <w:r w:rsidRPr="00414D13">
        <w:rPr>
          <w:rStyle w:val="StyleUnderline"/>
        </w:rPr>
        <w:t>in the Gulf of Aden, other regional waters, and beyond. “The U.S. Navy and People’s Liberation Army (Navy) share a common interest in preserving legitimate mariners’ access to, and secure use of, the maritime domain by deterring, disrupting and suppressing piracy,</w:t>
      </w:r>
      <w:r w:rsidRPr="004C4243">
        <w:rPr>
          <w:sz w:val="14"/>
        </w:rPr>
        <w:t>” said Vice Adm. John Miller, commander, U.S. Naval Forces Central Command (NAVCENT), U.S. Fifth Fleet, Combined Maritime Forces. “</w:t>
      </w:r>
      <w:r w:rsidRPr="00414D13">
        <w:rPr>
          <w:rStyle w:val="StyleUnderline"/>
        </w:rPr>
        <w:t>Both regional and global security environments call for</w:t>
      </w:r>
      <w:r w:rsidRPr="004C4243">
        <w:rPr>
          <w:sz w:val="14"/>
        </w:rPr>
        <w:t xml:space="preserve"> </w:t>
      </w:r>
      <w:r w:rsidRPr="00414D13">
        <w:rPr>
          <w:rStyle w:val="Emphasis"/>
        </w:rPr>
        <w:t>practical cooperation between navies</w:t>
      </w:r>
      <w:r w:rsidRPr="004C4243">
        <w:rPr>
          <w:sz w:val="14"/>
        </w:rPr>
        <w:t xml:space="preserve">, and </w:t>
      </w:r>
      <w:r w:rsidRPr="00414D13">
        <w:rPr>
          <w:rStyle w:val="StyleUnderline"/>
        </w:rPr>
        <w:t>this exercise demonstrates a cooperative effort by the U.S. and China to address common maritime security challenges</w:t>
      </w:r>
      <w:r w:rsidRPr="004C4243">
        <w:rPr>
          <w:sz w:val="14"/>
        </w:rPr>
        <w:t xml:space="preserve">.”2 </w:t>
      </w:r>
      <w:r w:rsidRPr="00414D13">
        <w:rPr>
          <w:rStyle w:val="StyleUnderline"/>
        </w:rPr>
        <w:t xml:space="preserve">The fruitful cooperation between our two navies in the Gulf of Aden is an important step toward building a new type of military-to-military relationship that is commensurate with a new type of big-power relationship between our two countries. </w:t>
      </w:r>
    </w:p>
    <w:p w:rsidR="00B719A1" w:rsidRDefault="00B719A1" w:rsidP="00B719A1">
      <w:pPr>
        <w:pStyle w:val="Heading1"/>
      </w:pPr>
      <w:r>
        <w:t>Anthony Wong</w:t>
      </w:r>
    </w:p>
    <w:p w:rsidR="00B719A1" w:rsidRDefault="00B719A1" w:rsidP="00B719A1"/>
    <w:p w:rsidR="00B719A1" w:rsidRDefault="00B719A1" w:rsidP="00B719A1"/>
    <w:p w:rsidR="00B719A1" w:rsidRDefault="00B719A1" w:rsidP="00B719A1">
      <w:pPr>
        <w:pStyle w:val="Heading4"/>
      </w:pPr>
      <w:r>
        <w:t>Cybersecurity cooperation is key to US-China conflict de-escalation</w:t>
      </w:r>
    </w:p>
    <w:p w:rsidR="00B719A1" w:rsidRDefault="00B719A1" w:rsidP="00B719A1">
      <w:r w:rsidRPr="008C6403">
        <w:rPr>
          <w:rStyle w:val="Style13ptBold"/>
        </w:rPr>
        <w:t xml:space="preserve">Segal and Lan 16 </w:t>
      </w:r>
      <w:r w:rsidRPr="008C6403">
        <w:rPr>
          <w:sz w:val="16"/>
        </w:rPr>
        <w:t xml:space="preserve">[Adam, Maurice R. Greenberg senior fellow for China studies and director of the Digital and Cyberspace Policy Program at the Council on Foreign Relations, Tang, Deputy Director at China Institutes of Contemporary International Relations, “Can the United States and China De-conflict in Cyberspace?”, War on The Rocks, April 27 2016, </w:t>
      </w:r>
      <w:hyperlink r:id="rId235" w:history="1">
        <w:r w:rsidRPr="008C6403">
          <w:rPr>
            <w:rStyle w:val="Hyperlink"/>
            <w:sz w:val="16"/>
          </w:rPr>
          <w:t>http://warontherocks.com/2016/04/can-the-united-states-and-china-de-conflict-in-cyberspace/</w:t>
        </w:r>
      </w:hyperlink>
      <w:r w:rsidRPr="008C6403">
        <w:rPr>
          <w:sz w:val="16"/>
        </w:rPr>
        <w:t>] AW</w:t>
      </w:r>
    </w:p>
    <w:p w:rsidR="00B719A1" w:rsidRDefault="00B719A1" w:rsidP="00B719A1">
      <w:pPr>
        <w:rPr>
          <w:rStyle w:val="StyleUnderline"/>
        </w:rPr>
      </w:pPr>
      <w:r w:rsidRPr="00A07BAA">
        <w:rPr>
          <w:sz w:val="16"/>
        </w:rPr>
        <w:t xml:space="preserve">While these are solid first steps, the two sides have very distinct views about cyberspace. </w:t>
      </w:r>
      <w:r w:rsidRPr="008C6403">
        <w:rPr>
          <w:rStyle w:val="StyleUnderline"/>
        </w:rPr>
        <w:t>The U</w:t>
      </w:r>
      <w:r w:rsidRPr="00A07BAA">
        <w:rPr>
          <w:sz w:val="16"/>
        </w:rPr>
        <w:t xml:space="preserve">nited </w:t>
      </w:r>
      <w:r w:rsidRPr="008C6403">
        <w:rPr>
          <w:rStyle w:val="StyleUnderline"/>
        </w:rPr>
        <w:t>S</w:t>
      </w:r>
      <w:r w:rsidRPr="00A07BAA">
        <w:rPr>
          <w:sz w:val="16"/>
        </w:rPr>
        <w:t xml:space="preserve">tates </w:t>
      </w:r>
      <w:r w:rsidRPr="008C6403">
        <w:rPr>
          <w:rStyle w:val="StyleUnderline"/>
        </w:rPr>
        <w:t>has interest in the flow of information across borders, calling for countries to respect intellectual property rights and the privacy of individuals.</w:t>
      </w:r>
      <w:r w:rsidRPr="00A07BAA">
        <w:rPr>
          <w:sz w:val="16"/>
        </w:rPr>
        <w:t xml:space="preserve"> On the diplomatic front, </w:t>
      </w:r>
      <w:r w:rsidRPr="008C6403">
        <w:rPr>
          <w:rStyle w:val="StyleUnderline"/>
        </w:rPr>
        <w:t>Washington aims to ensure freedom of expression and the free flow of data across national borders</w:t>
      </w:r>
      <w:r w:rsidRPr="00A07BAA">
        <w:rPr>
          <w:sz w:val="16"/>
        </w:rPr>
        <w:t xml:space="preserve">. The United States has also argued that international law, including the laws of armed conflict, applies to state behavior in cyberspace </w:t>
      </w:r>
      <w:r w:rsidRPr="008C6403">
        <w:rPr>
          <w:rStyle w:val="StyleUnderline"/>
        </w:rPr>
        <w:t>For Beijing, it is critical to balance security, domestic stability, and development</w:t>
      </w:r>
      <w:r w:rsidRPr="00A07BAA">
        <w:rPr>
          <w:sz w:val="16"/>
        </w:rPr>
        <w:t xml:space="preserve">. China wants to prevent various illegal online actions that it views as harming the rapid growth of the digital ecomony, public security, and social stability. American calls for Internet freedom and cyber deterrence are viewed as targeting China. Beijing also seeks to use legal and administrative measures to reduce dependence on foreign technology, and improve its defenses. Internationally, Beijing has promoted the norm of cyber sovereignty. </w:t>
      </w:r>
      <w:r w:rsidRPr="008C6403">
        <w:rPr>
          <w:rStyle w:val="StyleUnderline"/>
        </w:rPr>
        <w:t>It is not hard to imagine cyber issues becoming intertwined with a crisis that spirals out of control.</w:t>
      </w:r>
      <w:r w:rsidRPr="00A07BAA">
        <w:rPr>
          <w:sz w:val="16"/>
        </w:rPr>
        <w:t xml:space="preserve"> For example, </w:t>
      </w:r>
      <w:r w:rsidRPr="008C6403">
        <w:rPr>
          <w:rStyle w:val="StyleUnderline"/>
        </w:rPr>
        <w:t>U.S.</w:t>
      </w:r>
      <w:r w:rsidRPr="00A07BAA">
        <w:rPr>
          <w:sz w:val="16"/>
        </w:rPr>
        <w:t xml:space="preserve"> </w:t>
      </w:r>
      <w:r w:rsidRPr="008C6403">
        <w:rPr>
          <w:rStyle w:val="StyleUnderline"/>
        </w:rPr>
        <w:t>and</w:t>
      </w:r>
      <w:r w:rsidRPr="00A07BAA">
        <w:rPr>
          <w:sz w:val="16"/>
        </w:rPr>
        <w:t xml:space="preserve"> People’s Republic of China </w:t>
      </w:r>
      <w:r w:rsidRPr="008C6403">
        <w:rPr>
          <w:rStyle w:val="StyleUnderline"/>
        </w:rPr>
        <w:t>(PRC) forces are in close contact in the S</w:t>
      </w:r>
      <w:r w:rsidRPr="00A07BAA">
        <w:rPr>
          <w:sz w:val="16"/>
        </w:rPr>
        <w:t xml:space="preserve">outh </w:t>
      </w:r>
      <w:r w:rsidRPr="008C6403">
        <w:rPr>
          <w:rStyle w:val="StyleUnderline"/>
        </w:rPr>
        <w:t>C</w:t>
      </w:r>
      <w:r w:rsidRPr="00A07BAA">
        <w:rPr>
          <w:sz w:val="16"/>
        </w:rPr>
        <w:t xml:space="preserve">hina </w:t>
      </w:r>
      <w:r w:rsidRPr="008C6403">
        <w:rPr>
          <w:rStyle w:val="StyleUnderline"/>
        </w:rPr>
        <w:t>S</w:t>
      </w:r>
      <w:r w:rsidRPr="00A07BAA">
        <w:rPr>
          <w:sz w:val="16"/>
        </w:rPr>
        <w:t xml:space="preserve">ea, </w:t>
      </w:r>
      <w:r w:rsidRPr="008C6403">
        <w:rPr>
          <w:rStyle w:val="StyleUnderline"/>
        </w:rPr>
        <w:t>and cyberattacks could cause an incident to escalate rapidly. Hackers could target</w:t>
      </w:r>
      <w:r w:rsidRPr="00A07BAA">
        <w:rPr>
          <w:sz w:val="16"/>
        </w:rPr>
        <w:t xml:space="preserve"> communication, computer, and transportation </w:t>
      </w:r>
      <w:r w:rsidRPr="008C6403">
        <w:rPr>
          <w:rStyle w:val="StyleUnderline"/>
        </w:rPr>
        <w:t>networks, degrading</w:t>
      </w:r>
      <w:r w:rsidRPr="00A07BAA">
        <w:rPr>
          <w:sz w:val="16"/>
        </w:rPr>
        <w:t xml:space="preserve"> not only </w:t>
      </w:r>
      <w:r w:rsidRPr="008C6403">
        <w:rPr>
          <w:rStyle w:val="StyleUnderline"/>
        </w:rPr>
        <w:t>Beijing’s and Washington’s ability to control their forces</w:t>
      </w:r>
      <w:r w:rsidRPr="00A07BAA">
        <w:rPr>
          <w:sz w:val="16"/>
        </w:rPr>
        <w:t xml:space="preserve"> in the field, but </w:t>
      </w:r>
      <w:r w:rsidRPr="008C6403">
        <w:rPr>
          <w:rStyle w:val="StyleUnderline"/>
        </w:rPr>
        <w:t>also their ability to signal to the other side their intentions to</w:t>
      </w:r>
      <w:r w:rsidRPr="00A07BAA">
        <w:rPr>
          <w:sz w:val="16"/>
        </w:rPr>
        <w:t xml:space="preserve"> escalate or </w:t>
      </w:r>
      <w:r w:rsidRPr="008C6403">
        <w:rPr>
          <w:rStyle w:val="StyleUnderline"/>
        </w:rPr>
        <w:t>de-escalate the conflict. Non state actors</w:t>
      </w:r>
      <w:r w:rsidRPr="00A07BAA">
        <w:rPr>
          <w:sz w:val="16"/>
        </w:rPr>
        <w:t xml:space="preserve">, often known as patriotic hackers, </w:t>
      </w:r>
      <w:r w:rsidRPr="008C6403">
        <w:rPr>
          <w:rStyle w:val="StyleUnderline"/>
        </w:rPr>
        <w:t>could further confuse the situation as policy makers would have a difficult time differentiating between of</w:t>
      </w:r>
      <w:r>
        <w:rPr>
          <w:rStyle w:val="StyleUnderline"/>
        </w:rPr>
        <w:t xml:space="preserve">ficial and independent attacks. </w:t>
      </w:r>
      <w:r w:rsidRPr="008C6403">
        <w:rPr>
          <w:rStyle w:val="StyleUnderline"/>
        </w:rPr>
        <w:t>Additionally, a cyberattack that causes physical damage or widespread economic disruption could create domestic pressure for action that leaders in Washington and Beijing would have a hard time ignoring.</w:t>
      </w:r>
      <w:r>
        <w:rPr>
          <w:rStyle w:val="StyleUnderline"/>
        </w:rPr>
        <w:t xml:space="preserve"> </w:t>
      </w:r>
      <w:r w:rsidRPr="008C6403">
        <w:rPr>
          <w:rStyle w:val="StyleUnderline"/>
        </w:rPr>
        <w:t>There are</w:t>
      </w:r>
      <w:r w:rsidRPr="00A07BAA">
        <w:rPr>
          <w:sz w:val="16"/>
        </w:rPr>
        <w:t xml:space="preserve">, however, </w:t>
      </w:r>
      <w:r w:rsidRPr="008C6403">
        <w:rPr>
          <w:rStyle w:val="StyleUnderline"/>
        </w:rPr>
        <w:t>shared interests on which to develop cooperative projects and reduce tensions in cyberspace.</w:t>
      </w:r>
      <w:r w:rsidRPr="00A07BAA">
        <w:rPr>
          <w:sz w:val="16"/>
        </w:rPr>
        <w:t xml:space="preserve"> </w:t>
      </w:r>
      <w:r w:rsidRPr="008C6403">
        <w:rPr>
          <w:rStyle w:val="StyleUnderline"/>
        </w:rPr>
        <w:t>Both sides rely on digital infrastructure</w:t>
      </w:r>
      <w:r w:rsidRPr="00A07BAA">
        <w:rPr>
          <w:sz w:val="16"/>
        </w:rPr>
        <w:t xml:space="preserve"> for economic and national security </w:t>
      </w:r>
      <w:r w:rsidRPr="008C6403">
        <w:rPr>
          <w:rStyle w:val="StyleUnderline"/>
        </w:rPr>
        <w:t>and share a number of concerns</w:t>
      </w:r>
      <w:r w:rsidRPr="00A07BAA">
        <w:rPr>
          <w:sz w:val="16"/>
        </w:rPr>
        <w:t xml:space="preserve">. The Chinese and U.S. markets are tightly linked, and both economies rely on the security and availability of global supply chains. </w:t>
      </w:r>
      <w:r w:rsidRPr="008C6403">
        <w:rPr>
          <w:rStyle w:val="StyleUnderline"/>
        </w:rPr>
        <w:t xml:space="preserve">Globally, cyberattacks are growing in frequency and becoming more sophisticated. As non-state actors that are not easily deterred gain better cyberattack capabilities, it puts critical infrastructure </w:t>
      </w:r>
      <w:r w:rsidRPr="008C6403">
        <w:rPr>
          <w:rStyle w:val="Emphasis"/>
        </w:rPr>
        <w:t>in both China and the U</w:t>
      </w:r>
      <w:r w:rsidRPr="008C6403">
        <w:rPr>
          <w:rStyle w:val="StyleUnderline"/>
        </w:rPr>
        <w:t xml:space="preserve">nited </w:t>
      </w:r>
      <w:r w:rsidRPr="008C6403">
        <w:rPr>
          <w:rStyle w:val="Emphasis"/>
        </w:rPr>
        <w:t>S</w:t>
      </w:r>
      <w:r w:rsidRPr="008C6403">
        <w:rPr>
          <w:rStyle w:val="StyleUnderline"/>
        </w:rPr>
        <w:t>tates at risk,</w:t>
      </w:r>
    </w:p>
    <w:p w:rsidR="00B719A1" w:rsidRDefault="00B719A1" w:rsidP="00B719A1">
      <w:pPr>
        <w:rPr>
          <w:rStyle w:val="StyleUnderline"/>
        </w:rPr>
      </w:pPr>
    </w:p>
    <w:p w:rsidR="00B719A1" w:rsidRDefault="00B719A1" w:rsidP="00B719A1">
      <w:pPr>
        <w:rPr>
          <w:rStyle w:val="StyleUnderline"/>
        </w:rPr>
      </w:pPr>
    </w:p>
    <w:p w:rsidR="00B719A1" w:rsidRDefault="00B719A1" w:rsidP="00B719A1">
      <w:pPr>
        <w:rPr>
          <w:rStyle w:val="StyleUnderline"/>
        </w:rPr>
      </w:pPr>
    </w:p>
    <w:p w:rsidR="00B719A1" w:rsidRPr="006641D8" w:rsidRDefault="00B719A1" w:rsidP="00B719A1">
      <w:pPr>
        <w:pStyle w:val="Heading4"/>
      </w:pPr>
      <w:r w:rsidRPr="006641D8">
        <w:t xml:space="preserve">Nuclear energy cooperation </w:t>
      </w:r>
      <w:r>
        <w:t>is key to broader U.S. China trust</w:t>
      </w:r>
    </w:p>
    <w:p w:rsidR="00B719A1" w:rsidRPr="00881381" w:rsidRDefault="00B719A1" w:rsidP="00B719A1">
      <w:r w:rsidRPr="0025317B">
        <w:rPr>
          <w:rStyle w:val="Style13ptBold"/>
        </w:rPr>
        <w:t>Zhao Hui 16</w:t>
      </w:r>
      <w:r>
        <w:rPr>
          <w:sz w:val="16"/>
          <w:szCs w:val="16"/>
        </w:rPr>
        <w:t xml:space="preserve"> </w:t>
      </w:r>
      <w:r w:rsidRPr="0025317B">
        <w:rPr>
          <w:sz w:val="16"/>
          <w:szCs w:val="16"/>
        </w:rPr>
        <w:t xml:space="preserve">[Dong, editor at XinHua news, “U.S.-China cooperation on nuclear energy helps build trust in relations: expert”, Xinhua, March 27 2016, </w:t>
      </w:r>
      <w:hyperlink r:id="rId236" w:history="1">
        <w:r w:rsidRPr="0025317B">
          <w:rPr>
            <w:rStyle w:val="Hyperlink"/>
            <w:sz w:val="16"/>
            <w:szCs w:val="16"/>
          </w:rPr>
          <w:t>http://english.chinamil.com.cn/news-channels/pla-daily-commentary/2016-03/27/content_6978756.htm</w:t>
        </w:r>
      </w:hyperlink>
      <w:r w:rsidRPr="0025317B">
        <w:rPr>
          <w:sz w:val="16"/>
          <w:szCs w:val="16"/>
        </w:rPr>
        <w:t>] AW</w:t>
      </w:r>
    </w:p>
    <w:p w:rsidR="00B719A1" w:rsidRPr="0025317B" w:rsidRDefault="00B719A1" w:rsidP="00B719A1">
      <w:pPr>
        <w:rPr>
          <w:rStyle w:val="StyleUnderline"/>
        </w:rPr>
      </w:pPr>
      <w:r w:rsidRPr="0025317B">
        <w:rPr>
          <w:sz w:val="16"/>
        </w:rPr>
        <w:t xml:space="preserve">WASHINGTON, March 26 (Xinhua) -- </w:t>
      </w:r>
      <w:r w:rsidRPr="0025317B">
        <w:rPr>
          <w:rStyle w:val="StyleUnderline"/>
        </w:rPr>
        <w:t>Nuclear energy cooperation between the United States and China has yielded tremendous benefits for both countries and can contribute to trust in the larger bilateral relationship,</w:t>
      </w:r>
      <w:r w:rsidRPr="0025317B">
        <w:rPr>
          <w:sz w:val="16"/>
        </w:rPr>
        <w:t xml:space="preserve"> a U.S. nuclear energy expert told Xinhua. </w:t>
      </w:r>
      <w:r w:rsidRPr="0025317B">
        <w:rPr>
          <w:rStyle w:val="StyleUnderline"/>
        </w:rPr>
        <w:t>The U</w:t>
      </w:r>
      <w:r w:rsidRPr="0025317B">
        <w:rPr>
          <w:sz w:val="16"/>
        </w:rPr>
        <w:t xml:space="preserve">nited </w:t>
      </w:r>
      <w:r w:rsidRPr="0025317B">
        <w:rPr>
          <w:rStyle w:val="StyleUnderline"/>
        </w:rPr>
        <w:t>S</w:t>
      </w:r>
      <w:r w:rsidRPr="0025317B">
        <w:rPr>
          <w:sz w:val="16"/>
        </w:rPr>
        <w:t xml:space="preserve">tates </w:t>
      </w:r>
      <w:r w:rsidRPr="0025317B">
        <w:rPr>
          <w:rStyle w:val="StyleUnderline"/>
        </w:rPr>
        <w:t>and China could further enhance cooperation on nuclear energy as there are vast commercial opportunities for both countries and the world</w:t>
      </w:r>
      <w:r w:rsidRPr="0025317B">
        <w:rPr>
          <w:sz w:val="16"/>
        </w:rPr>
        <w:t xml:space="preserve">, Daniel Lipman, vice president of Washington-based Nuclear Energy Institute (NEI), said in an interview ahead of the Nuclear Security Summit to be held in Washington from March 31 to April 1. </w:t>
      </w:r>
      <w:r w:rsidRPr="0025317B">
        <w:rPr>
          <w:rStyle w:val="StyleUnderline"/>
        </w:rPr>
        <w:t>Bilateral nuclear energy cooperation "requires a strong foundation of mutual respect and trust that shared technologies will be used only for peaceful purposes,"</w:t>
      </w:r>
      <w:r w:rsidRPr="0025317B">
        <w:rPr>
          <w:sz w:val="16"/>
        </w:rPr>
        <w:t xml:space="preserve"> Lipman said, adding that it is "not something the United States enters into lightly." Through </w:t>
      </w:r>
      <w:r w:rsidRPr="0025317B">
        <w:rPr>
          <w:rStyle w:val="StyleUnderline"/>
        </w:rPr>
        <w:t>extensive person-to-person and institutional contacts, commercial nuclear trade can also share best practices on nuclear safety, security and nonproliferation</w:t>
      </w:r>
      <w:r w:rsidRPr="0025317B">
        <w:rPr>
          <w:sz w:val="16"/>
        </w:rPr>
        <w:t xml:space="preserve">, the expert said. In 2015, a new agreement formalizing civil nuclear cooperation between China and the United States entered into force. The U.S. nuclear energy industry, led by the NEI, played an instrumental role in securing congressional approval for the new deal. The agreement is "critical for American nuclear suppliers and U.S. foreign policy priorities," said an NEI report before the pact was approved. </w:t>
      </w:r>
      <w:r w:rsidRPr="0025317B">
        <w:rPr>
          <w:rStyle w:val="StyleUnderline"/>
        </w:rPr>
        <w:t>"Nuclear cooperation with China advances economic interests, safety culture and climate goals."</w:t>
      </w:r>
    </w:p>
    <w:p w:rsidR="00B719A1" w:rsidRDefault="00B719A1" w:rsidP="00B719A1"/>
    <w:p w:rsidR="00B719A1" w:rsidRDefault="00B719A1" w:rsidP="00B719A1"/>
    <w:p w:rsidR="00B719A1" w:rsidRDefault="00B719A1" w:rsidP="00B719A1">
      <w:pPr>
        <w:pStyle w:val="Heading4"/>
      </w:pPr>
      <w:r>
        <w:t>Cooperating with China gives credibility to non-proliferation efforts</w:t>
      </w:r>
    </w:p>
    <w:p w:rsidR="00B719A1" w:rsidRPr="00881381" w:rsidRDefault="00B719A1" w:rsidP="00B719A1">
      <w:r w:rsidRPr="0025317B">
        <w:rPr>
          <w:rStyle w:val="Style13ptBold"/>
        </w:rPr>
        <w:t>Zhao Hui 16</w:t>
      </w:r>
      <w:r>
        <w:rPr>
          <w:sz w:val="16"/>
          <w:szCs w:val="16"/>
        </w:rPr>
        <w:t xml:space="preserve"> </w:t>
      </w:r>
      <w:r w:rsidRPr="0025317B">
        <w:rPr>
          <w:sz w:val="16"/>
          <w:szCs w:val="16"/>
        </w:rPr>
        <w:t xml:space="preserve">[Dong, editor at XinHua news, “U.S.-China cooperation on nuclear energy helps build trust in relations: expert”, Xinhua, March 27 2016, </w:t>
      </w:r>
      <w:hyperlink r:id="rId237" w:history="1">
        <w:r w:rsidRPr="0025317B">
          <w:rPr>
            <w:rStyle w:val="Hyperlink"/>
            <w:sz w:val="16"/>
            <w:szCs w:val="16"/>
          </w:rPr>
          <w:t>http://english.chinamil.com.cn/news-channels/pla-daily-commentary/2016-03/27/content_6978756.htm</w:t>
        </w:r>
      </w:hyperlink>
      <w:r w:rsidRPr="0025317B">
        <w:rPr>
          <w:sz w:val="16"/>
          <w:szCs w:val="16"/>
        </w:rPr>
        <w:t>] AW</w:t>
      </w:r>
    </w:p>
    <w:p w:rsidR="00B719A1" w:rsidRPr="006641D8" w:rsidRDefault="00B719A1" w:rsidP="00B719A1">
      <w:pPr>
        <w:rPr>
          <w:rStyle w:val="StyleUnderline"/>
        </w:rPr>
      </w:pPr>
      <w:r w:rsidRPr="0025317B">
        <w:rPr>
          <w:rStyle w:val="StyleUnderline"/>
        </w:rPr>
        <w:t>Besides nuclear energy cooperation, China and the United States also share an interest in nuclear non-proliferation.</w:t>
      </w:r>
      <w:r>
        <w:rPr>
          <w:rStyle w:val="StyleUnderline"/>
        </w:rPr>
        <w:t xml:space="preserve"> </w:t>
      </w:r>
      <w:r w:rsidRPr="001A0AAF">
        <w:rPr>
          <w:sz w:val="16"/>
        </w:rPr>
        <w:t xml:space="preserve">Earlier this month, </w:t>
      </w:r>
      <w:r w:rsidRPr="0025317B">
        <w:rPr>
          <w:rStyle w:val="StyleUnderline"/>
        </w:rPr>
        <w:t>the two countries agreed to broaden an established program on combating illicit movements and smuggling of nuclear materials.</w:t>
      </w:r>
      <w:r>
        <w:rPr>
          <w:rStyle w:val="StyleUnderline"/>
        </w:rPr>
        <w:t xml:space="preserve"> </w:t>
      </w:r>
      <w:r w:rsidRPr="001A0AAF">
        <w:rPr>
          <w:sz w:val="16"/>
        </w:rPr>
        <w:t xml:space="preserve">"In the past few decades, </w:t>
      </w:r>
      <w:r w:rsidRPr="0025317B">
        <w:rPr>
          <w:rStyle w:val="StyleUnderline"/>
        </w:rPr>
        <w:t>China has made huge strides in nonproliferation and the U.S. nuclear energy industry certainly hopes that China will continue this progress</w:t>
      </w:r>
      <w:r w:rsidRPr="001A0AAF">
        <w:rPr>
          <w:sz w:val="16"/>
        </w:rPr>
        <w:t>," Lipman said. "</w:t>
      </w:r>
      <w:r w:rsidRPr="0025317B">
        <w:rPr>
          <w:rStyle w:val="StyleUnderline"/>
        </w:rPr>
        <w:t>From an industry perspective, we are counting on China's leadership in this area</w:t>
      </w:r>
      <w:r w:rsidRPr="001A0AAF">
        <w:rPr>
          <w:sz w:val="16"/>
        </w:rPr>
        <w:t>," he said,</w:t>
      </w:r>
      <w:r w:rsidRPr="0025317B">
        <w:rPr>
          <w:rStyle w:val="StyleUnderline"/>
        </w:rPr>
        <w:t xml:space="preserve"> adding that U.S. laws and international norms permit nuclear commerce only on the basis of successful cooperation in nuclear security and nonproliferation.</w:t>
      </w:r>
      <w:r>
        <w:rPr>
          <w:rStyle w:val="StyleUnderline"/>
        </w:rPr>
        <w:t xml:space="preserve"> </w:t>
      </w:r>
      <w:r w:rsidRPr="006641D8">
        <w:rPr>
          <w:rStyle w:val="StyleUnderline"/>
        </w:rPr>
        <w:t>China adopts a "rational, coordinated and balanced" approach to nuclear security</w:t>
      </w:r>
      <w:r w:rsidRPr="001A0AAF">
        <w:rPr>
          <w:sz w:val="16"/>
        </w:rPr>
        <w:t>. In January, the Chinese government issued a nuclear white paper, assuring the world that China has "the most a</w:t>
      </w:r>
      <w:proofErr w:type="gramStart"/>
      <w:r>
        <w:rPr>
          <w:sz w:val="16"/>
        </w:rPr>
        <w:t>]</w:t>
      </w:r>
      <w:r w:rsidRPr="001A0AAF">
        <w:rPr>
          <w:sz w:val="16"/>
        </w:rPr>
        <w:t>dvanced</w:t>
      </w:r>
      <w:proofErr w:type="gramEnd"/>
      <w:r w:rsidRPr="001A0AAF">
        <w:rPr>
          <w:sz w:val="16"/>
        </w:rPr>
        <w:t xml:space="preserve"> technology and most stringent standards" to ensure safe and efficient development of nuclear power. "China's decision to develop nuclear energy looks wiser than ever," Lipman said, "</w:t>
      </w:r>
      <w:r w:rsidRPr="006641D8">
        <w:rPr>
          <w:rStyle w:val="StyleUnderline"/>
        </w:rPr>
        <w:t>In certain ways, China offers a model for other countries around the world."</w:t>
      </w:r>
      <w:r>
        <w:rPr>
          <w:rStyle w:val="StyleUnderline"/>
        </w:rPr>
        <w:t xml:space="preserve"> </w:t>
      </w:r>
      <w:r w:rsidRPr="006641D8">
        <w:rPr>
          <w:rStyle w:val="StyleUnderline"/>
        </w:rPr>
        <w:t>By deploying advanced nuclear power plants safely, on schedule and on budget, China can demonstrate that expanding nuclear energy is a practical option</w:t>
      </w:r>
      <w:r w:rsidRPr="001A0AAF">
        <w:rPr>
          <w:sz w:val="16"/>
        </w:rPr>
        <w:t>, said Lipman. "</w:t>
      </w:r>
      <w:r w:rsidRPr="006641D8">
        <w:rPr>
          <w:rStyle w:val="StyleUnderline"/>
        </w:rPr>
        <w:t>As China gains experience in developing and safely operating nuclear power plants at home, it will play a larger role in the global nuclear energy supply chain</w:t>
      </w:r>
      <w:r w:rsidRPr="001A0AAF">
        <w:rPr>
          <w:sz w:val="16"/>
        </w:rPr>
        <w:t>," he added.</w:t>
      </w:r>
    </w:p>
    <w:p w:rsidR="00B719A1" w:rsidRPr="00881381" w:rsidRDefault="00B719A1" w:rsidP="00B719A1"/>
    <w:p w:rsidR="00B719A1" w:rsidRDefault="00B719A1" w:rsidP="00B719A1"/>
    <w:p w:rsidR="00B719A1" w:rsidRDefault="00B719A1" w:rsidP="00B719A1"/>
    <w:p w:rsidR="00B719A1" w:rsidRDefault="00B719A1" w:rsidP="00B719A1">
      <w:pPr>
        <w:pStyle w:val="Heading4"/>
      </w:pPr>
      <w:r>
        <w:t>U.S. and China share common interests in containing North Korea</w:t>
      </w:r>
    </w:p>
    <w:p w:rsidR="00B719A1" w:rsidRDefault="00B719A1" w:rsidP="00B719A1">
      <w:r w:rsidRPr="00C60B12">
        <w:rPr>
          <w:rStyle w:val="Style13ptBold"/>
        </w:rPr>
        <w:t>Appert 16</w:t>
      </w:r>
      <w:r>
        <w:t xml:space="preserve"> </w:t>
      </w:r>
      <w:r w:rsidRPr="00C60B12">
        <w:rPr>
          <w:sz w:val="16"/>
        </w:rPr>
        <w:t xml:space="preserve">[Sally, journalist specializing in China for the Epoch Times, “Thinking About China Why China Is Willing to Work With United States to Sanction North Korea”, Epoch Times, March 10 2016, </w:t>
      </w:r>
      <w:hyperlink r:id="rId238" w:history="1">
        <w:r w:rsidRPr="00C60B12">
          <w:rPr>
            <w:rStyle w:val="Hyperlink"/>
            <w:sz w:val="16"/>
          </w:rPr>
          <w:t>http://www.theepochtimes.com/n3/1989234-why-china-is-willing-to-work-with-united-states-to-sanction-north-korea/</w:t>
        </w:r>
      </w:hyperlink>
      <w:r w:rsidRPr="00C60B12">
        <w:rPr>
          <w:sz w:val="16"/>
        </w:rPr>
        <w:t>] AW</w:t>
      </w:r>
    </w:p>
    <w:p w:rsidR="00B719A1" w:rsidRPr="00DF712C" w:rsidRDefault="00B719A1" w:rsidP="00B719A1">
      <w:pPr>
        <w:rPr>
          <w:rStyle w:val="StyleUnderline"/>
        </w:rPr>
      </w:pPr>
      <w:r w:rsidRPr="00DF712C">
        <w:rPr>
          <w:sz w:val="16"/>
        </w:rPr>
        <w:t xml:space="preserve">First, </w:t>
      </w:r>
      <w:r w:rsidRPr="00DF712C">
        <w:rPr>
          <w:rStyle w:val="StyleUnderline"/>
        </w:rPr>
        <w:t>both sides do not want to see the reunification of Korea.</w:t>
      </w:r>
      <w:r>
        <w:rPr>
          <w:rStyle w:val="StyleUnderline"/>
        </w:rPr>
        <w:t xml:space="preserve"> </w:t>
      </w:r>
      <w:r w:rsidRPr="00DF712C">
        <w:rPr>
          <w:rStyle w:val="StyleUnderline"/>
        </w:rPr>
        <w:t>For the U</w:t>
      </w:r>
      <w:r w:rsidRPr="00DF712C">
        <w:rPr>
          <w:sz w:val="16"/>
        </w:rPr>
        <w:t xml:space="preserve">nited </w:t>
      </w:r>
      <w:r w:rsidRPr="00DF712C">
        <w:rPr>
          <w:rStyle w:val="StyleUnderline"/>
        </w:rPr>
        <w:t>S</w:t>
      </w:r>
      <w:r w:rsidRPr="00DF712C">
        <w:rPr>
          <w:sz w:val="16"/>
        </w:rPr>
        <w:t xml:space="preserve">tates, </w:t>
      </w:r>
      <w:r w:rsidRPr="00DF712C">
        <w:rPr>
          <w:rStyle w:val="StyleUnderline"/>
        </w:rPr>
        <w:t>if North Korea disappeared, there would be a unified Korea, which may weaken the U.S.-South Korea military alliance. For China, the disappearance of the buffer zone may lead to direct confrontation with the U</w:t>
      </w:r>
      <w:r w:rsidRPr="00DF712C">
        <w:rPr>
          <w:sz w:val="16"/>
        </w:rPr>
        <w:t xml:space="preserve">nited </w:t>
      </w:r>
      <w:r w:rsidRPr="00DF712C">
        <w:rPr>
          <w:rStyle w:val="StyleUnderline"/>
        </w:rPr>
        <w:t>S</w:t>
      </w:r>
      <w:r w:rsidRPr="00DF712C">
        <w:rPr>
          <w:sz w:val="16"/>
        </w:rPr>
        <w:t xml:space="preserve">tates. Second, </w:t>
      </w:r>
      <w:r w:rsidRPr="00DF712C">
        <w:rPr>
          <w:rStyle w:val="StyleUnderline"/>
        </w:rPr>
        <w:t>both sides do not want North Korea to have nuclear weapons and long-range delivery tools. For the U</w:t>
      </w:r>
      <w:r w:rsidRPr="00DF712C">
        <w:rPr>
          <w:sz w:val="16"/>
        </w:rPr>
        <w:t xml:space="preserve">nited </w:t>
      </w:r>
      <w:r w:rsidRPr="00DF712C">
        <w:rPr>
          <w:rStyle w:val="StyleUnderline"/>
        </w:rPr>
        <w:t>S</w:t>
      </w:r>
      <w:r w:rsidRPr="00DF712C">
        <w:rPr>
          <w:sz w:val="16"/>
        </w:rPr>
        <w:t xml:space="preserve">tates, </w:t>
      </w:r>
      <w:r w:rsidRPr="00DF712C">
        <w:rPr>
          <w:rStyle w:val="StyleUnderline"/>
        </w:rPr>
        <w:t>North Korea’s nuclear weapons are a direct threat to the U</w:t>
      </w:r>
      <w:r w:rsidRPr="00DF712C">
        <w:rPr>
          <w:sz w:val="16"/>
        </w:rPr>
        <w:t xml:space="preserve">nited </w:t>
      </w:r>
      <w:r w:rsidRPr="00DF712C">
        <w:rPr>
          <w:rStyle w:val="StyleUnderline"/>
        </w:rPr>
        <w:t>S</w:t>
      </w:r>
      <w:r w:rsidRPr="00DF712C">
        <w:rPr>
          <w:sz w:val="16"/>
        </w:rPr>
        <w:t xml:space="preserve">tates </w:t>
      </w:r>
      <w:r w:rsidRPr="00DF712C">
        <w:rPr>
          <w:rStyle w:val="StyleUnderline"/>
        </w:rPr>
        <w:t>and bring about a nuclear proliferation problem.</w:t>
      </w:r>
      <w:r>
        <w:rPr>
          <w:rStyle w:val="StyleUnderline"/>
        </w:rPr>
        <w:t xml:space="preserve"> </w:t>
      </w:r>
      <w:r w:rsidRPr="00DF712C">
        <w:rPr>
          <w:sz w:val="16"/>
        </w:rPr>
        <w:t xml:space="preserve">For example, Pakistan’s nuclear weapons are North Korea’s technology. More countries having nuclear weapons will bring more potential danger to the world. Especially if the political situation of the nuclear-armed country is not stable, the risk will be much higher. </w:t>
      </w:r>
      <w:r w:rsidRPr="00DF712C">
        <w:rPr>
          <w:rStyle w:val="StyleUnderline"/>
        </w:rPr>
        <w:t>For China, North Korea’s nuclear weapons impose a much larger threat. It would be</w:t>
      </w:r>
      <w:r w:rsidRPr="00DF712C">
        <w:rPr>
          <w:sz w:val="16"/>
        </w:rPr>
        <w:t xml:space="preserve"> hard for North Korea’s atomic bomb to reach the United States, but it would be </w:t>
      </w:r>
      <w:r w:rsidRPr="00DF712C">
        <w:rPr>
          <w:rStyle w:val="StyleUnderline"/>
        </w:rPr>
        <w:t>easy to bomb China.</w:t>
      </w:r>
      <w:r>
        <w:rPr>
          <w:rStyle w:val="StyleUnderline"/>
        </w:rPr>
        <w:t xml:space="preserve"> </w:t>
      </w:r>
      <w:r w:rsidRPr="00DF712C">
        <w:rPr>
          <w:rStyle w:val="StyleUnderline"/>
        </w:rPr>
        <w:t>The location of North Korea’s atomic bomb is only 100 kilometers from China</w:t>
      </w:r>
      <w:r w:rsidRPr="00DF712C">
        <w:rPr>
          <w:sz w:val="16"/>
        </w:rPr>
        <w:t xml:space="preserve">, only 200 to 500 kilometers from China’s major northeastern cities, and less than 1,000 kilometers from Beijing. </w:t>
      </w:r>
      <w:r w:rsidRPr="00DF712C">
        <w:rPr>
          <w:rStyle w:val="StyleUnderline"/>
        </w:rPr>
        <w:t>The Chinese regime is really worried about the eccentric personality of</w:t>
      </w:r>
      <w:r w:rsidRPr="00DF712C">
        <w:rPr>
          <w:sz w:val="16"/>
        </w:rPr>
        <w:t xml:space="preserve"> North Korea’s leader, Kim </w:t>
      </w:r>
      <w:r w:rsidRPr="00DF712C">
        <w:rPr>
          <w:rStyle w:val="StyleUnderline"/>
        </w:rPr>
        <w:t xml:space="preserve">Jong-un. Since he came to power, the 30-year-old leader has </w:t>
      </w:r>
      <w:r w:rsidRPr="00DF712C">
        <w:rPr>
          <w:sz w:val="16"/>
        </w:rPr>
        <w:t xml:space="preserve">killed a number of his assistants, replaced the majority of the military generals, and </w:t>
      </w:r>
      <w:r w:rsidRPr="00DF712C">
        <w:rPr>
          <w:rStyle w:val="StyleUnderline"/>
        </w:rPr>
        <w:t>adopted aggressive diplomatic policies.</w:t>
      </w:r>
      <w:r w:rsidRPr="00DF712C">
        <w:rPr>
          <w:sz w:val="16"/>
        </w:rPr>
        <w:t xml:space="preserve"> The internal affairs of the country are getting worse, and people are in hardship. There is an increased chance of political upheaval inside the country. It would be fortunate to have one successor to control the situation. But </w:t>
      </w:r>
      <w:r w:rsidRPr="00DF712C">
        <w:rPr>
          <w:rStyle w:val="StyleUnderline"/>
        </w:rPr>
        <w:t>if the country got separated, then North Korea’s nuclear weapons would be a huge threat to China.</w:t>
      </w:r>
      <w:r>
        <w:rPr>
          <w:rStyle w:val="StyleUnderline"/>
        </w:rPr>
        <w:t xml:space="preserve"> </w:t>
      </w:r>
      <w:r w:rsidRPr="00DF712C">
        <w:rPr>
          <w:sz w:val="16"/>
        </w:rPr>
        <w:t xml:space="preserve">Obviously, the frequent nuclear tests and the unstable leader of North Korea make the second listed factor overwhelmingly important, even ranking ahead of the first factor. Therefore, it is not surprising that </w:t>
      </w:r>
      <w:r w:rsidRPr="00DF712C">
        <w:rPr>
          <w:rStyle w:val="StyleUnderline"/>
        </w:rPr>
        <w:t>China and the U</w:t>
      </w:r>
      <w:r w:rsidRPr="00DF712C">
        <w:rPr>
          <w:sz w:val="16"/>
        </w:rPr>
        <w:t xml:space="preserve">nited </w:t>
      </w:r>
      <w:r w:rsidRPr="00DF712C">
        <w:rPr>
          <w:rStyle w:val="StyleUnderline"/>
        </w:rPr>
        <w:t>S</w:t>
      </w:r>
      <w:r w:rsidRPr="00DF712C">
        <w:rPr>
          <w:sz w:val="16"/>
        </w:rPr>
        <w:t xml:space="preserve">tates </w:t>
      </w:r>
      <w:r w:rsidRPr="00DF712C">
        <w:rPr>
          <w:rStyle w:val="StyleUnderline"/>
        </w:rPr>
        <w:t>reached a common understanding</w:t>
      </w:r>
      <w:r w:rsidRPr="00DF712C">
        <w:rPr>
          <w:sz w:val="16"/>
        </w:rPr>
        <w:t xml:space="preserve"> last week </w:t>
      </w:r>
      <w:r w:rsidRPr="00DF712C">
        <w:rPr>
          <w:rStyle w:val="StyleUnderline"/>
        </w:rPr>
        <w:t>to exert more pressure on North Korea in the UN Security Council.</w:t>
      </w:r>
      <w:r>
        <w:rPr>
          <w:rStyle w:val="StyleUnderline"/>
        </w:rPr>
        <w:t xml:space="preserve"> </w:t>
      </w:r>
      <w:r w:rsidRPr="00DF712C">
        <w:rPr>
          <w:sz w:val="16"/>
        </w:rPr>
        <w:t xml:space="preserve">Nuclear and long-range weapons have a multiplying effect on the unstable North Korea problem, forcing neighboring countries to calm down and find a solution. From the military, economic, and political points of view, it will not be a hard task for the U.S.-South Korea alliance to resolve the problem. If North Korea started a war, the U.S.-South Korea alliance could destroy North Korea’s nuclear weapons and launching facilities through sophisticated intelligence operations, and then deploy traditional military operations to win the war. However, the result would be the unification of South Korea and North Korea, fulfilling the life-long dream of South Korea’s first president, Syngman Rhee. This is the first possibility. The second possibility is for China and the United States to resolve the problem jointly. </w:t>
      </w:r>
      <w:r w:rsidRPr="00DF712C">
        <w:rPr>
          <w:rStyle w:val="StyleUnderline"/>
        </w:rPr>
        <w:t>Through intelligence cooperation from both countries, they could wipe out North Korea’s nuclear weapons and then make use of different factions inside North Korea’s military forces and push</w:t>
      </w:r>
      <w:r w:rsidRPr="00DF712C">
        <w:rPr>
          <w:sz w:val="16"/>
        </w:rPr>
        <w:t xml:space="preserve"> Kim Jong-il’s eldest son, Kim </w:t>
      </w:r>
      <w:r w:rsidRPr="00DF712C">
        <w:rPr>
          <w:rStyle w:val="StyleUnderline"/>
        </w:rPr>
        <w:t>Jong-nam as the successor.</w:t>
      </w:r>
    </w:p>
    <w:p w:rsidR="00B719A1" w:rsidRDefault="00B719A1" w:rsidP="00B719A1"/>
    <w:p w:rsidR="00B719A1" w:rsidRDefault="00B719A1" w:rsidP="00B719A1"/>
    <w:p w:rsidR="00B719A1" w:rsidRDefault="00B719A1" w:rsidP="00B719A1">
      <w:pPr>
        <w:pStyle w:val="Heading4"/>
      </w:pPr>
      <w:r>
        <w:t>Information exchange about cap and trade is key to environmental policies</w:t>
      </w:r>
    </w:p>
    <w:p w:rsidR="00B719A1" w:rsidRDefault="00B719A1" w:rsidP="00B719A1">
      <w:r w:rsidRPr="00EB12F7">
        <w:rPr>
          <w:rStyle w:val="Style13ptBold"/>
        </w:rPr>
        <w:t>Aldy et al 16</w:t>
      </w:r>
      <w:r>
        <w:t xml:space="preserve"> </w:t>
      </w:r>
      <w:r w:rsidRPr="00EB12F7">
        <w:rPr>
          <w:sz w:val="16"/>
          <w:szCs w:val="16"/>
        </w:rPr>
        <w:t>[Joseph, Associate Professor of Public Policy at the Harvard Kennedy School, Thomas Brewer, Senior Fellow at the International Centre for Trade and Sustainable Development, Chen Ji, Assistant Researcher at the National Center for Climate Change Strategy and International Cooperation, Fu Sha, Assistant Researcher at the National Center for Climate Change Strategy and International Cooperation, Qi Yue Assistant Researcher at the National Center for Climate Change Strategy and International Cooperation, Albert Pratt, Professor of Business and Government at the Harvard Kennedy School, Robert Stowe, Executive Director of the Harvard Environmental Economics Program, Wang Pu Postdoctoral Fellow at the Harvard Kennedy School, Zhang Xiaohua Senior Policy Officer on Climate Cooperation at the United Nations Zheng Shuang, Researcher and Director at the National Center for Climate Change Strategy and International Cooperation Zou Ji, Professor and Deputy Director General at the National Center for Climate Change Strategy and International Cooperation, “Bilateral Cooperation between China and the United States: Facilitating Progress on Climate-Change Policy”, National Center for Climate Change Strategy and International Cooperation, Feb 2016, pg. 11-13] AW</w:t>
      </w:r>
    </w:p>
    <w:p w:rsidR="00B719A1" w:rsidRDefault="00B719A1" w:rsidP="00B719A1">
      <w:pPr>
        <w:rPr>
          <w:sz w:val="16"/>
        </w:rPr>
      </w:pPr>
      <w:r w:rsidRPr="00EB12F7">
        <w:rPr>
          <w:rStyle w:val="StyleUnderline"/>
        </w:rPr>
        <w:t>Third, the U.S. economy is a mature market economy with comprehensive rules,</w:t>
      </w:r>
      <w:r w:rsidRPr="00453FF4">
        <w:rPr>
          <w:sz w:val="16"/>
        </w:rPr>
        <w:t xml:space="preserve"> regulations, and mechanisms for resolving conflicts. </w:t>
      </w:r>
      <w:r w:rsidRPr="00EB12F7">
        <w:rPr>
          <w:rStyle w:val="StyleUnderline"/>
        </w:rPr>
        <w:t>In contrast, China has a market economy with many</w:t>
      </w:r>
      <w:r>
        <w:rPr>
          <w:rStyle w:val="StyleUnderline"/>
        </w:rPr>
        <w:t xml:space="preserve"> </w:t>
      </w:r>
      <w:r w:rsidRPr="00EB12F7">
        <w:rPr>
          <w:rStyle w:val="StyleUnderline"/>
        </w:rPr>
        <w:t>features remaining from the central planning era</w:t>
      </w:r>
      <w:r w:rsidRPr="00453FF4">
        <w:rPr>
          <w:rStyle w:val="StyleUnderline"/>
        </w:rPr>
        <w:t>. A number of these features could create</w:t>
      </w:r>
      <w:r>
        <w:rPr>
          <w:rStyle w:val="StyleUnderline"/>
        </w:rPr>
        <w:t xml:space="preserve"> </w:t>
      </w:r>
      <w:r w:rsidRPr="00453FF4">
        <w:rPr>
          <w:rStyle w:val="StyleUnderline"/>
        </w:rPr>
        <w:t>challenges for a national ETS</w:t>
      </w:r>
      <w:r w:rsidRPr="00453FF4">
        <w:rPr>
          <w:sz w:val="16"/>
        </w:rPr>
        <w:t xml:space="preserve">, which relies on well-functioning market mechanisms. As an example, researchers have pointed to potential problems associated with China’s highly regulated electricity market. Regulated electricity prices could mean the cost of carbon emissions in electricity production will not be passed through to electricity consumers in a timely manner. However, in 2015 the government announced a plan to deepen electricitysystem reform that would introduce competition and allow market-based electricity-price setting in non-public sectors. How to make a market-based solution work in an environment with many non-market features remains an important question for scholars and policy makers. </w:t>
      </w:r>
      <w:r w:rsidRPr="00453FF4">
        <w:rPr>
          <w:rStyle w:val="StyleUnderline"/>
        </w:rPr>
        <w:t>Given their similarities and differences, substantial opportunities for China–U.S. cooperation</w:t>
      </w:r>
      <w:r>
        <w:rPr>
          <w:rStyle w:val="StyleUnderline"/>
        </w:rPr>
        <w:t xml:space="preserve"> </w:t>
      </w:r>
      <w:r w:rsidRPr="00453FF4">
        <w:rPr>
          <w:rStyle w:val="StyleUnderline"/>
        </w:rPr>
        <w:t>exist at both the micro and macro levels. China has strong political will and</w:t>
      </w:r>
      <w:r w:rsidRPr="00453FF4">
        <w:rPr>
          <w:sz w:val="16"/>
        </w:rPr>
        <w:t xml:space="preserve"> the </w:t>
      </w:r>
      <w:r w:rsidRPr="00453FF4">
        <w:rPr>
          <w:rStyle w:val="StyleUnderline"/>
        </w:rPr>
        <w:t>ability</w:t>
      </w:r>
      <w:r w:rsidRPr="00453FF4">
        <w:rPr>
          <w:sz w:val="16"/>
        </w:rPr>
        <w:t xml:space="preserve"> to quickly put that will into action, </w:t>
      </w:r>
      <w:r w:rsidRPr="00453FF4">
        <w:rPr>
          <w:rStyle w:val="StyleUnderline"/>
        </w:rPr>
        <w:t>but lacks experience</w:t>
      </w:r>
      <w:r w:rsidRPr="00453FF4">
        <w:rPr>
          <w:sz w:val="16"/>
        </w:rPr>
        <w:t xml:space="preserve">, institutional capacity, and research and technical support from academia. </w:t>
      </w:r>
      <w:r w:rsidRPr="00453FF4">
        <w:rPr>
          <w:rStyle w:val="StyleUnderline"/>
        </w:rPr>
        <w:t>The U</w:t>
      </w:r>
      <w:r w:rsidRPr="00453FF4">
        <w:rPr>
          <w:sz w:val="16"/>
        </w:rPr>
        <w:t xml:space="preserve">nited </w:t>
      </w:r>
      <w:r w:rsidRPr="00453FF4">
        <w:rPr>
          <w:rStyle w:val="StyleUnderline"/>
        </w:rPr>
        <w:t>S</w:t>
      </w:r>
      <w:r w:rsidRPr="00453FF4">
        <w:rPr>
          <w:sz w:val="16"/>
        </w:rPr>
        <w:t xml:space="preserve">tates </w:t>
      </w:r>
      <w:r w:rsidRPr="00453FF4">
        <w:rPr>
          <w:rStyle w:val="StyleUnderline"/>
        </w:rPr>
        <w:t>can help China overcome these deficits</w:t>
      </w:r>
      <w:r>
        <w:rPr>
          <w:rStyle w:val="StyleUnderline"/>
        </w:rPr>
        <w:t xml:space="preserve"> </w:t>
      </w:r>
      <w:r w:rsidRPr="00453FF4">
        <w:rPr>
          <w:rStyle w:val="StyleUnderline"/>
        </w:rPr>
        <w:t>by collaborating on the design of a national trading system, including detailed rules to handle</w:t>
      </w:r>
      <w:r>
        <w:rPr>
          <w:rStyle w:val="StyleUnderline"/>
        </w:rPr>
        <w:t xml:space="preserve"> </w:t>
      </w:r>
      <w:r w:rsidRPr="00453FF4">
        <w:rPr>
          <w:rStyle w:val="StyleUnderline"/>
        </w:rPr>
        <w:t>issues such as allowance allocation, entry and exit from the ETS, price ceilings and floors, and</w:t>
      </w:r>
      <w:r>
        <w:rPr>
          <w:rStyle w:val="StyleUnderline"/>
        </w:rPr>
        <w:t xml:space="preserve"> </w:t>
      </w:r>
      <w:r w:rsidRPr="00453FF4">
        <w:rPr>
          <w:rStyle w:val="StyleUnderline"/>
        </w:rPr>
        <w:t>allowance banking and borrowing.</w:t>
      </w:r>
      <w:r>
        <w:rPr>
          <w:rStyle w:val="StyleUnderline"/>
        </w:rPr>
        <w:t xml:space="preserve"> </w:t>
      </w:r>
      <w:r w:rsidRPr="00453FF4">
        <w:rPr>
          <w:sz w:val="16"/>
        </w:rPr>
        <w:t xml:space="preserve">China also needs to improve its market environment at the macro level and reform policies that prevent market mechanisms from functioning as intended. </w:t>
      </w:r>
      <w:r w:rsidRPr="00453FF4">
        <w:rPr>
          <w:rStyle w:val="StyleUnderline"/>
        </w:rPr>
        <w:t>Close communication between</w:t>
      </w:r>
      <w:r>
        <w:rPr>
          <w:rStyle w:val="StyleUnderline"/>
        </w:rPr>
        <w:t xml:space="preserve"> </w:t>
      </w:r>
      <w:r w:rsidRPr="00453FF4">
        <w:rPr>
          <w:rStyle w:val="StyleUnderline"/>
        </w:rPr>
        <w:t>scholars in the two countries can also help China build its research capacity in a field that has</w:t>
      </w:r>
      <w:r>
        <w:rPr>
          <w:rStyle w:val="StyleUnderline"/>
        </w:rPr>
        <w:t xml:space="preserve"> </w:t>
      </w:r>
      <w:r w:rsidRPr="00453FF4">
        <w:rPr>
          <w:rStyle w:val="StyleUnderline"/>
        </w:rPr>
        <w:t>been unfamiliar to many Chinese academics until recently. Other forms of collaboration</w:t>
      </w:r>
      <w:r w:rsidRPr="00453FF4">
        <w:rPr>
          <w:sz w:val="16"/>
        </w:rPr>
        <w:t>—for example, to accelerate the transfer of low-carbon technologies and expertise—</w:t>
      </w:r>
      <w:r w:rsidRPr="00453FF4">
        <w:rPr>
          <w:rStyle w:val="StyleUnderline"/>
        </w:rPr>
        <w:t>can help Chinese</w:t>
      </w:r>
      <w:r>
        <w:rPr>
          <w:rStyle w:val="StyleUnderline"/>
        </w:rPr>
        <w:t xml:space="preserve"> </w:t>
      </w:r>
      <w:r w:rsidRPr="00453FF4">
        <w:rPr>
          <w:rStyle w:val="StyleUnderline"/>
        </w:rPr>
        <w:t>enterprises comply with new climate policies</w:t>
      </w:r>
      <w:r w:rsidRPr="00453FF4">
        <w:rPr>
          <w:sz w:val="16"/>
        </w:rPr>
        <w:t xml:space="preserve">. (There has been considerable collaboration between the two countries on energy-technology innovation in the past; see bibliography at the end of this paper.) </w:t>
      </w:r>
      <w:r w:rsidRPr="00453FF4">
        <w:rPr>
          <w:rStyle w:val="StyleUnderline"/>
        </w:rPr>
        <w:t>Meanwhile, quick action by China to launch regional and national ETS programs can help motivate the United States to initiate more cap-and-trade systems and</w:t>
      </w:r>
      <w:r>
        <w:rPr>
          <w:rStyle w:val="StyleUnderline"/>
        </w:rPr>
        <w:t xml:space="preserve"> </w:t>
      </w:r>
      <w:r w:rsidRPr="00453FF4">
        <w:rPr>
          <w:rStyle w:val="StyleUnderline"/>
        </w:rPr>
        <w:t>speed progress toward a more comprehensive national approach to climate mitigation.</w:t>
      </w:r>
      <w:r>
        <w:rPr>
          <w:rStyle w:val="StyleUnderline"/>
        </w:rPr>
        <w:t xml:space="preserve"> </w:t>
      </w:r>
      <w:r w:rsidRPr="00453FF4">
        <w:rPr>
          <w:sz w:val="16"/>
        </w:rPr>
        <w:t xml:space="preserve">There has already been considerable collaboration between the state of California and the various Chinese jurisdictions that are implementing the pilot ETSs discussed in the previous section, as well as some interaction between the national NDRC and California.23 </w:t>
      </w:r>
      <w:r w:rsidRPr="00453FF4">
        <w:rPr>
          <w:rStyle w:val="StyleUnderline"/>
        </w:rPr>
        <w:t>This</w:t>
      </w:r>
      <w:r>
        <w:rPr>
          <w:rStyle w:val="StyleUnderline"/>
        </w:rPr>
        <w:t xml:space="preserve"> </w:t>
      </w:r>
      <w:r w:rsidRPr="00453FF4">
        <w:rPr>
          <w:rStyle w:val="StyleUnderline"/>
        </w:rPr>
        <w:t>collaboration has been useful, given that there are a number of similarities between the ETSs</w:t>
      </w:r>
      <w:r>
        <w:rPr>
          <w:rStyle w:val="StyleUnderline"/>
        </w:rPr>
        <w:t xml:space="preserve"> </w:t>
      </w:r>
      <w:r w:rsidRPr="00453FF4">
        <w:rPr>
          <w:rStyle w:val="StyleUnderline"/>
        </w:rPr>
        <w:t>in China and the United States. The programs in both countries have shaped initial carbon</w:t>
      </w:r>
      <w:r>
        <w:rPr>
          <w:rStyle w:val="StyleUnderline"/>
        </w:rPr>
        <w:t xml:space="preserve"> </w:t>
      </w:r>
      <w:r w:rsidRPr="00453FF4">
        <w:rPr>
          <w:rStyle w:val="StyleUnderline"/>
        </w:rPr>
        <w:t>markets and achieved certain policy goals, but are also imperfect in some respects</w:t>
      </w:r>
      <w:r w:rsidRPr="00453FF4">
        <w:rPr>
          <w:sz w:val="16"/>
        </w:rPr>
        <w:t xml:space="preserve">. In both countries, </w:t>
      </w:r>
      <w:r w:rsidRPr="00453FF4">
        <w:rPr>
          <w:rStyle w:val="StyleUnderline"/>
        </w:rPr>
        <w:t>issues have emerged with respect to specific design features</w:t>
      </w:r>
      <w:r w:rsidRPr="00453FF4">
        <w:rPr>
          <w:sz w:val="16"/>
        </w:rPr>
        <w:t xml:space="preserve"> and impacts (e.g., in terms of leakage, competitiveness, and barriers to linkage). Finally, </w:t>
      </w:r>
      <w:r w:rsidRPr="00453FF4">
        <w:rPr>
          <w:rStyle w:val="StyleUnderline"/>
        </w:rPr>
        <w:t>an important area for longer-term China–U.S. cooperation is direct linkage</w:t>
      </w:r>
      <w:r w:rsidRPr="00453FF4">
        <w:rPr>
          <w:sz w:val="16"/>
        </w:rPr>
        <w:t xml:space="preserve">—that is, </w:t>
      </w:r>
      <w:r w:rsidRPr="00453FF4">
        <w:rPr>
          <w:rStyle w:val="StyleUnderline"/>
        </w:rPr>
        <w:t>establishing trading connections between different national and sub-national policy systems</w:t>
      </w:r>
      <w:r>
        <w:rPr>
          <w:rStyle w:val="StyleUnderline"/>
        </w:rPr>
        <w:t xml:space="preserve"> </w:t>
      </w:r>
      <w:r w:rsidRPr="00453FF4">
        <w:rPr>
          <w:rStyle w:val="StyleUnderline"/>
        </w:rPr>
        <w:t>that allow emission reduction efforts to be recognized and redistributed across systems.</w:t>
      </w:r>
      <w:r>
        <w:rPr>
          <w:rStyle w:val="StyleUnderline"/>
        </w:rPr>
        <w:t xml:space="preserve"> </w:t>
      </w:r>
      <w:r w:rsidRPr="00453FF4">
        <w:rPr>
          <w:sz w:val="16"/>
        </w:rPr>
        <w:t xml:space="preserve">Linkage brings several potential benefits. </w:t>
      </w:r>
      <w:r w:rsidRPr="00453FF4">
        <w:rPr>
          <w:rStyle w:val="StyleUnderline"/>
        </w:rPr>
        <w:t>It can reduce abatement costs</w:t>
      </w:r>
      <w:r w:rsidRPr="00453FF4">
        <w:rPr>
          <w:sz w:val="16"/>
        </w:rPr>
        <w:t xml:space="preserve"> across linked regions by allowing regions with higher abatement costs to take advantage of abatement opportunities in regions with lower costs. </w:t>
      </w:r>
      <w:r w:rsidRPr="00453FF4">
        <w:rPr>
          <w:rStyle w:val="StyleUnderline"/>
        </w:rPr>
        <w:t>By expanding the geographic scope of an emissions trading system,</w:t>
      </w:r>
      <w:r>
        <w:rPr>
          <w:rStyle w:val="StyleUnderline"/>
        </w:rPr>
        <w:t xml:space="preserve"> </w:t>
      </w:r>
      <w:r w:rsidRPr="00453FF4">
        <w:rPr>
          <w:rStyle w:val="StyleUnderline"/>
        </w:rPr>
        <w:t>linkage can also effectively reduce the influence of local market power in carbon markets</w:t>
      </w:r>
      <w:r>
        <w:rPr>
          <w:rStyle w:val="StyleUnderline"/>
        </w:rPr>
        <w:t xml:space="preserve"> </w:t>
      </w:r>
      <w:r w:rsidRPr="00453FF4">
        <w:rPr>
          <w:rStyle w:val="StyleUnderline"/>
        </w:rPr>
        <w:t>and mitigate price volatility. Finally</w:t>
      </w:r>
      <w:r w:rsidRPr="00453FF4">
        <w:rPr>
          <w:sz w:val="16"/>
        </w:rPr>
        <w:t>—by creating opportunities for regions with lower-cost abatement opportunities to benefit from investment from higher-cost regions—</w:t>
      </w:r>
      <w:r w:rsidRPr="00453FF4">
        <w:rPr>
          <w:rStyle w:val="StyleUnderline"/>
        </w:rPr>
        <w:t>linkage can</w:t>
      </w:r>
      <w:r>
        <w:rPr>
          <w:rStyle w:val="StyleUnderline"/>
        </w:rPr>
        <w:t xml:space="preserve"> </w:t>
      </w:r>
      <w:r w:rsidRPr="00453FF4">
        <w:rPr>
          <w:rStyle w:val="StyleUnderline"/>
        </w:rPr>
        <w:t>advance the goal of distributional equity</w:t>
      </w:r>
      <w:r w:rsidRPr="00453FF4">
        <w:rPr>
          <w:sz w:val="16"/>
        </w:rPr>
        <w:t xml:space="preserve">, as exemplified by the UNFCCC’s principle of “common but differentiated responsibilities,” </w:t>
      </w:r>
      <w:r w:rsidRPr="00453FF4">
        <w:rPr>
          <w:rStyle w:val="StyleUnderline"/>
        </w:rPr>
        <w:t>without sacrificing cost-effectiveness</w:t>
      </w:r>
      <w:r w:rsidRPr="00453FF4">
        <w:rPr>
          <w:sz w:val="16"/>
        </w:rPr>
        <w:t>. However, effective linkage also requires coordination on a number of key issues, such as the definition of key terms and standards and procedures for emissions accounting.24</w:t>
      </w:r>
    </w:p>
    <w:p w:rsidR="00B719A1" w:rsidRDefault="00B719A1" w:rsidP="00B719A1">
      <w:pPr>
        <w:rPr>
          <w:sz w:val="16"/>
        </w:rPr>
      </w:pPr>
    </w:p>
    <w:p w:rsidR="00B719A1" w:rsidRDefault="00B719A1" w:rsidP="00B719A1">
      <w:pPr>
        <w:pStyle w:val="Heading4"/>
      </w:pPr>
      <w:r>
        <w:t>Joint military exercises with the U.S. and China are key to global power projections and dampen conflict</w:t>
      </w:r>
    </w:p>
    <w:p w:rsidR="00B719A1" w:rsidRPr="00292D6D" w:rsidRDefault="00B719A1" w:rsidP="00B719A1">
      <w:pPr>
        <w:rPr>
          <w:sz w:val="16"/>
          <w:szCs w:val="16"/>
        </w:rPr>
      </w:pPr>
      <w:r w:rsidRPr="00292D6D">
        <w:rPr>
          <w:rStyle w:val="Style13ptBold"/>
        </w:rPr>
        <w:t>Billings 16</w:t>
      </w:r>
      <w:r w:rsidRPr="00292D6D">
        <w:rPr>
          <w:sz w:val="16"/>
          <w:szCs w:val="16"/>
        </w:rPr>
        <w:t xml:space="preserve"> [James, surface warfare officer with the US Navy, “Now Hear </w:t>
      </w:r>
      <w:proofErr w:type="gramStart"/>
      <w:r w:rsidRPr="00292D6D">
        <w:rPr>
          <w:sz w:val="16"/>
          <w:szCs w:val="16"/>
        </w:rPr>
        <w:t>This-</w:t>
      </w:r>
      <w:proofErr w:type="gramEnd"/>
      <w:r w:rsidRPr="00292D6D">
        <w:rPr>
          <w:sz w:val="16"/>
          <w:szCs w:val="16"/>
        </w:rPr>
        <w:t xml:space="preserve">Greater Cooperation Is Needed Between China and the United States”, U.S. Naval Institute, Feb 2016, </w:t>
      </w:r>
      <w:hyperlink r:id="rId239" w:history="1">
        <w:r w:rsidRPr="00292D6D">
          <w:rPr>
            <w:rStyle w:val="Hyperlink"/>
            <w:sz w:val="16"/>
            <w:szCs w:val="16"/>
          </w:rPr>
          <w:t>http://www.usni.org/magazines/proceedings/2016-02/now-hear-greater-cooperation-needed-between-china-and-united-states</w:t>
        </w:r>
      </w:hyperlink>
      <w:r w:rsidRPr="00292D6D">
        <w:rPr>
          <w:sz w:val="16"/>
          <w:szCs w:val="16"/>
        </w:rPr>
        <w:t>] AW</w:t>
      </w:r>
    </w:p>
    <w:p w:rsidR="00B719A1" w:rsidRPr="00292D6D" w:rsidRDefault="00B719A1" w:rsidP="00B719A1">
      <w:pPr>
        <w:rPr>
          <w:sz w:val="16"/>
        </w:rPr>
      </w:pPr>
      <w:r w:rsidRPr="00292D6D">
        <w:rPr>
          <w:sz w:val="16"/>
        </w:rPr>
        <w:t xml:space="preserve">Over the past few years, </w:t>
      </w:r>
      <w:r w:rsidRPr="00292D6D">
        <w:rPr>
          <w:rStyle w:val="StyleUnderline"/>
        </w:rPr>
        <w:t>exercises between the U.S.</w:t>
      </w:r>
      <w:r w:rsidRPr="00292D6D">
        <w:rPr>
          <w:sz w:val="16"/>
        </w:rPr>
        <w:t xml:space="preserve"> armed forces </w:t>
      </w:r>
      <w:r w:rsidRPr="00292D6D">
        <w:rPr>
          <w:rStyle w:val="StyleUnderline"/>
        </w:rPr>
        <w:t>and the</w:t>
      </w:r>
      <w:r w:rsidRPr="00292D6D">
        <w:rPr>
          <w:sz w:val="16"/>
        </w:rPr>
        <w:t xml:space="preserve"> People’s Liberation Army (</w:t>
      </w:r>
      <w:r w:rsidRPr="00292D6D">
        <w:rPr>
          <w:rStyle w:val="StyleUnderline"/>
        </w:rPr>
        <w:t>PLA</w:t>
      </w:r>
      <w:r w:rsidRPr="00292D6D">
        <w:rPr>
          <w:sz w:val="16"/>
        </w:rPr>
        <w:t xml:space="preserve">) have become commonplace and have taken place in both countries. However, due to China’s actions over the past year, there </w:t>
      </w:r>
      <w:r w:rsidRPr="00292D6D">
        <w:rPr>
          <w:rStyle w:val="StyleUnderline"/>
        </w:rPr>
        <w:t>have been rising calls to halt or severely limit interaction with the PLA</w:t>
      </w:r>
      <w:r w:rsidRPr="00292D6D">
        <w:rPr>
          <w:sz w:val="16"/>
        </w:rPr>
        <w:t xml:space="preserve">—including disinviting them from the 2016 RIMPAC exercises. </w:t>
      </w:r>
      <w:r w:rsidRPr="00292D6D">
        <w:rPr>
          <w:rStyle w:val="StyleUnderline"/>
        </w:rPr>
        <w:t>While this position seems logica</w:t>
      </w:r>
      <w:r w:rsidRPr="00292D6D">
        <w:rPr>
          <w:sz w:val="16"/>
        </w:rPr>
        <w:t xml:space="preserve">l, particularly considering that China gains more from the exercises than the United States does, </w:t>
      </w:r>
      <w:r w:rsidRPr="00292D6D">
        <w:rPr>
          <w:rStyle w:val="StyleUnderline"/>
        </w:rPr>
        <w:t xml:space="preserve">the strategic impact the exercises have </w:t>
      </w:r>
      <w:r w:rsidRPr="00292D6D">
        <w:rPr>
          <w:sz w:val="16"/>
        </w:rPr>
        <w:t>on the broader bilateral relationship and regional politics</w:t>
      </w:r>
      <w:r w:rsidRPr="00292D6D">
        <w:rPr>
          <w:rStyle w:val="StyleUnderline"/>
          <w:sz w:val="16"/>
        </w:rPr>
        <w:t xml:space="preserve"> </w:t>
      </w:r>
      <w:r w:rsidRPr="00292D6D">
        <w:rPr>
          <w:rStyle w:val="StyleUnderline"/>
        </w:rPr>
        <w:t>demand a more nuanced analysis.</w:t>
      </w:r>
      <w:r>
        <w:rPr>
          <w:rStyle w:val="StyleUnderline"/>
        </w:rPr>
        <w:t xml:space="preserve"> </w:t>
      </w:r>
      <w:r w:rsidRPr="00292D6D">
        <w:rPr>
          <w:sz w:val="16"/>
        </w:rPr>
        <w:t xml:space="preserve">First, </w:t>
      </w:r>
      <w:r w:rsidRPr="00292D6D">
        <w:rPr>
          <w:rStyle w:val="StyleUnderline"/>
        </w:rPr>
        <w:t>while there are multiple points of contention between Chinese and U.S. policies</w:t>
      </w:r>
      <w:r w:rsidRPr="00292D6D">
        <w:rPr>
          <w:sz w:val="16"/>
        </w:rPr>
        <w:t xml:space="preserve">—including some that are diametrically opposed—China has many of the same goals as the United States. </w:t>
      </w:r>
      <w:r w:rsidRPr="00292D6D">
        <w:rPr>
          <w:rStyle w:val="StyleUnderline"/>
        </w:rPr>
        <w:t>China is a status quo power that has benefited greatly from the policies and institutions of the postwar world, and therefore also values global stability from both a military and economic standpoint. Many of the exercises we have participated in with China have involved anti-piracy and humanitarian missions</w:t>
      </w:r>
      <w:r w:rsidRPr="00292D6D">
        <w:rPr>
          <w:sz w:val="16"/>
        </w:rPr>
        <w:t xml:space="preserve">, and China has more than 3,000 troops deployed in global U.N. peacekeeping operations. </w:t>
      </w:r>
      <w:r w:rsidRPr="00292D6D">
        <w:rPr>
          <w:rStyle w:val="StyleUnderline"/>
        </w:rPr>
        <w:t xml:space="preserve">These exercises </w:t>
      </w:r>
      <w:r w:rsidRPr="00292D6D">
        <w:rPr>
          <w:sz w:val="16"/>
        </w:rPr>
        <w:t>should be continued because they</w:t>
      </w:r>
      <w:r w:rsidRPr="00292D6D">
        <w:rPr>
          <w:rStyle w:val="StyleUnderline"/>
          <w:sz w:val="16"/>
        </w:rPr>
        <w:t xml:space="preserve"> </w:t>
      </w:r>
      <w:r w:rsidRPr="00292D6D">
        <w:rPr>
          <w:rStyle w:val="StyleUnderline"/>
        </w:rPr>
        <w:t xml:space="preserve">reinforce China’s role as a responsible global stakeholder </w:t>
      </w:r>
      <w:r w:rsidRPr="00292D6D">
        <w:rPr>
          <w:sz w:val="16"/>
        </w:rPr>
        <w:t>and are specifically authorized in the National Defense Authorization Act.</w:t>
      </w:r>
      <w:r w:rsidRPr="00292D6D">
        <w:rPr>
          <w:rStyle w:val="StyleUnderline"/>
          <w:sz w:val="16"/>
        </w:rPr>
        <w:t xml:space="preserve"> </w:t>
      </w:r>
      <w:r w:rsidRPr="00292D6D">
        <w:rPr>
          <w:sz w:val="16"/>
        </w:rPr>
        <w:t xml:space="preserve">Second, </w:t>
      </w:r>
      <w:r w:rsidRPr="00292D6D">
        <w:rPr>
          <w:rStyle w:val="StyleUnderline"/>
        </w:rPr>
        <w:t>with a smaller military and a shrinking fleet, the U</w:t>
      </w:r>
      <w:r w:rsidRPr="00292D6D">
        <w:rPr>
          <w:sz w:val="16"/>
        </w:rPr>
        <w:t xml:space="preserve">nited </w:t>
      </w:r>
      <w:r w:rsidRPr="00292D6D">
        <w:rPr>
          <w:rStyle w:val="StyleUnderline"/>
        </w:rPr>
        <w:t>S</w:t>
      </w:r>
      <w:r w:rsidRPr="00292D6D">
        <w:rPr>
          <w:sz w:val="16"/>
        </w:rPr>
        <w:t xml:space="preserve">tates </w:t>
      </w:r>
      <w:r w:rsidRPr="00292D6D">
        <w:rPr>
          <w:rStyle w:val="StyleUnderline"/>
        </w:rPr>
        <w:t>can no longer be everywhere at once.</w:t>
      </w:r>
      <w:r w:rsidRPr="00292D6D">
        <w:rPr>
          <w:sz w:val="16"/>
        </w:rPr>
        <w:t xml:space="preserve"> Despite this, naval deployments are increasing and combatant commanders are relying even more on an overburdened fleet. One reason for this trend, particularly in the Pacific, is the intense distrust between nations. </w:t>
      </w:r>
      <w:r w:rsidRPr="00292D6D">
        <w:rPr>
          <w:rStyle w:val="StyleUnderline"/>
        </w:rPr>
        <w:t>Many Asian countries turn to the United States as a balancing tool against a nearby China they view with suspicion</w:t>
      </w:r>
      <w:r w:rsidRPr="00292D6D">
        <w:rPr>
          <w:sz w:val="16"/>
        </w:rPr>
        <w:t xml:space="preserve">. However, because </w:t>
      </w:r>
      <w:r w:rsidRPr="00292D6D">
        <w:rPr>
          <w:rStyle w:val="StyleUnderline"/>
        </w:rPr>
        <w:t>the U</w:t>
      </w:r>
      <w:r w:rsidRPr="00292D6D">
        <w:rPr>
          <w:sz w:val="16"/>
        </w:rPr>
        <w:t xml:space="preserve">nited </w:t>
      </w:r>
      <w:r w:rsidRPr="00292D6D">
        <w:rPr>
          <w:rStyle w:val="StyleUnderline"/>
        </w:rPr>
        <w:t>S</w:t>
      </w:r>
      <w:r w:rsidRPr="00292D6D">
        <w:rPr>
          <w:sz w:val="16"/>
        </w:rPr>
        <w:t xml:space="preserve">tates is not interested in containing China, it </w:t>
      </w:r>
      <w:r w:rsidRPr="00292D6D">
        <w:rPr>
          <w:rStyle w:val="StyleUnderline"/>
        </w:rPr>
        <w:t xml:space="preserve">can use its role as a buffer to build trust </w:t>
      </w:r>
      <w:r w:rsidRPr="00292D6D">
        <w:rPr>
          <w:sz w:val="16"/>
        </w:rPr>
        <w:t xml:space="preserve">between China and its neighbors, </w:t>
      </w:r>
      <w:r w:rsidRPr="00292D6D">
        <w:rPr>
          <w:rStyle w:val="StyleUnderline"/>
        </w:rPr>
        <w:t xml:space="preserve">thereby reducing their reliance on U.S. forces. This strategy </w:t>
      </w:r>
      <w:r w:rsidRPr="00292D6D">
        <w:rPr>
          <w:sz w:val="16"/>
        </w:rPr>
        <w:t xml:space="preserve">also </w:t>
      </w:r>
      <w:r w:rsidRPr="00292D6D">
        <w:rPr>
          <w:rStyle w:val="StyleUnderline"/>
        </w:rPr>
        <w:t>reduces the risk of a growing arms race in the region, and by building mechanisms for multilateral dialogue, it becomes easier to ease tensions during crises.</w:t>
      </w:r>
      <w:r>
        <w:rPr>
          <w:rStyle w:val="StyleUnderline"/>
        </w:rPr>
        <w:t xml:space="preserve"> </w:t>
      </w:r>
      <w:r w:rsidRPr="00292D6D">
        <w:rPr>
          <w:rStyle w:val="StyleUnderline"/>
        </w:rPr>
        <w:t>By continuing to host and participate in bilateral exercises, we diminish the credibility of extremist views within China that the U</w:t>
      </w:r>
      <w:r w:rsidRPr="00292D6D">
        <w:rPr>
          <w:sz w:val="16"/>
        </w:rPr>
        <w:t xml:space="preserve">nited </w:t>
      </w:r>
      <w:r w:rsidRPr="00292D6D">
        <w:rPr>
          <w:rStyle w:val="StyleUnderline"/>
        </w:rPr>
        <w:t>S</w:t>
      </w:r>
      <w:r w:rsidRPr="00292D6D">
        <w:rPr>
          <w:sz w:val="16"/>
        </w:rPr>
        <w:t xml:space="preserve">tates </w:t>
      </w:r>
      <w:r w:rsidRPr="00292D6D">
        <w:rPr>
          <w:rStyle w:val="StyleUnderline"/>
        </w:rPr>
        <w:t>is obstinate</w:t>
      </w:r>
      <w:r w:rsidRPr="00292D6D">
        <w:rPr>
          <w:sz w:val="16"/>
        </w:rPr>
        <w:t xml:space="preserve">, unwilling to cooperate, and trying to contain China. </w:t>
      </w:r>
      <w:r w:rsidRPr="00292D6D">
        <w:rPr>
          <w:rStyle w:val="StyleUnderline"/>
        </w:rPr>
        <w:t>The increased exposure of our officers</w:t>
      </w:r>
      <w:r w:rsidRPr="00292D6D">
        <w:rPr>
          <w:sz w:val="16"/>
        </w:rPr>
        <w:t xml:space="preserve"> and sailors also </w:t>
      </w:r>
      <w:r w:rsidRPr="00292D6D">
        <w:rPr>
          <w:rStyle w:val="StyleUnderline"/>
        </w:rPr>
        <w:t>will increase mutual understanding and mitigate the perception of a faceless “other.” It also allows us to develop standard operating procedures that will reduce the risk of conflict arising from unexpected encounters. The more we can work with the Chinese, the more likely we are to understand their intentions</w:t>
      </w:r>
      <w:r w:rsidRPr="00292D6D">
        <w:rPr>
          <w:sz w:val="16"/>
        </w:rPr>
        <w:t>, motivations, and concerns,</w:t>
      </w:r>
      <w:r w:rsidRPr="00292D6D">
        <w:rPr>
          <w:rStyle w:val="StyleUnderline"/>
          <w:sz w:val="16"/>
        </w:rPr>
        <w:t xml:space="preserve"> </w:t>
      </w:r>
      <w:r w:rsidRPr="00292D6D">
        <w:rPr>
          <w:rStyle w:val="StyleUnderline"/>
        </w:rPr>
        <w:t>allowing our planners to better analyze their actions.</w:t>
      </w:r>
      <w:r>
        <w:rPr>
          <w:rStyle w:val="StyleUnderline"/>
        </w:rPr>
        <w:t xml:space="preserve"> </w:t>
      </w:r>
      <w:r w:rsidRPr="00292D6D">
        <w:rPr>
          <w:sz w:val="16"/>
        </w:rPr>
        <w:t xml:space="preserve">What types of exercises best support these goals? While there are legal limitations on participation in certain types of exercises, such barriers are not insurmountable. Perhaps the most useful are multilateral exercises where the United States can act as a link between China and their neighbors, such as RIMPAC or fleet reviews. Port visits to civilian harbors also can build trust. </w:t>
      </w:r>
      <w:r w:rsidRPr="00292D6D">
        <w:rPr>
          <w:rStyle w:val="StyleUnderline"/>
        </w:rPr>
        <w:t>By inviting Chinese ships</w:t>
      </w:r>
      <w:r w:rsidRPr="00292D6D">
        <w:rPr>
          <w:sz w:val="16"/>
        </w:rPr>
        <w:t xml:space="preserve"> to Honolulu, San Francisco, or Seattle, </w:t>
      </w:r>
      <w:r w:rsidRPr="00292D6D">
        <w:rPr>
          <w:rStyle w:val="StyleUnderline"/>
        </w:rPr>
        <w:t>we can show the epitome of our diversity and values</w:t>
      </w:r>
      <w:r w:rsidRPr="00292D6D">
        <w:rPr>
          <w:sz w:val="16"/>
        </w:rPr>
        <w:t xml:space="preserve">. Instead of regular trips to Hong Kong or occasional trips to Qingdao, port visits to Mainland China’s success stories, such as Shanghai, Tianjin, or Xiamen, would enable China to display its modernity. </w:t>
      </w:r>
      <w:r w:rsidRPr="00292D6D">
        <w:rPr>
          <w:rStyle w:val="StyleUnderline"/>
        </w:rPr>
        <w:t>Personnel exchanges</w:t>
      </w:r>
      <w:r w:rsidRPr="00292D6D">
        <w:rPr>
          <w:sz w:val="16"/>
        </w:rPr>
        <w:t xml:space="preserve">, particularly to each nations’ war colleges, </w:t>
      </w:r>
      <w:r w:rsidRPr="00292D6D">
        <w:rPr>
          <w:rStyle w:val="StyleUnderline"/>
        </w:rPr>
        <w:t>can contribute to mutual confidence</w:t>
      </w:r>
      <w:r w:rsidRPr="00292D6D">
        <w:rPr>
          <w:sz w:val="16"/>
        </w:rPr>
        <w:t xml:space="preserve">. Reciprocal exchanges are hindered due to PLA policy that separates foreign military from PLA students, but changing this policy and allowing equivalent exchanges would build understanding of perspectives and culture. </w:t>
      </w:r>
      <w:r w:rsidRPr="00292D6D">
        <w:rPr>
          <w:rStyle w:val="StyleUnderline"/>
        </w:rPr>
        <w:t>The military is merely another tool for diplomacy, and the more peaceful overall relations are, the less likely war is.</w:t>
      </w:r>
      <w:r w:rsidRPr="00292D6D">
        <w:rPr>
          <w:sz w:val="16"/>
        </w:rPr>
        <w:t xml:space="preserve"> This is not to say the United States should not prepare and train for conflict with the Chinese; that would be strategically negligent. But to refuse to cooperate and attempt to work together is equally so.</w:t>
      </w:r>
    </w:p>
    <w:p w:rsidR="00B719A1" w:rsidRDefault="00B719A1" w:rsidP="00B719A1">
      <w:pPr>
        <w:rPr>
          <w:sz w:val="16"/>
        </w:rPr>
      </w:pPr>
    </w:p>
    <w:p w:rsidR="00B719A1" w:rsidRDefault="00B719A1" w:rsidP="00B719A1">
      <w:pPr>
        <w:rPr>
          <w:sz w:val="16"/>
        </w:rPr>
      </w:pPr>
    </w:p>
    <w:p w:rsidR="00B719A1" w:rsidRDefault="00B719A1" w:rsidP="00B719A1">
      <w:pPr>
        <w:pStyle w:val="Heading4"/>
      </w:pPr>
      <w:r>
        <w:t>U.S. engagement in the AIIB is key to shape Asian politics</w:t>
      </w:r>
    </w:p>
    <w:p w:rsidR="00B719A1" w:rsidRPr="00027EC0" w:rsidRDefault="00B719A1" w:rsidP="00B719A1">
      <w:r w:rsidRPr="00027EC0">
        <w:rPr>
          <w:rStyle w:val="Style13ptBold"/>
        </w:rPr>
        <w:t>Minghao 16</w:t>
      </w:r>
      <w:r w:rsidRPr="00027EC0">
        <w:rPr>
          <w:sz w:val="16"/>
          <w:szCs w:val="16"/>
        </w:rPr>
        <w:t xml:space="preserve"> [Zhao, an adjunct fellow at the Chongyang Institute for Financial Studies at Renmin University, “AIIB programs offer fresh chance for Sino-US cooperation efforts”, Global Times, April 27 2016, </w:t>
      </w:r>
      <w:hyperlink r:id="rId240" w:history="1">
        <w:r w:rsidRPr="00027EC0">
          <w:rPr>
            <w:rStyle w:val="Hyperlink"/>
            <w:sz w:val="16"/>
            <w:szCs w:val="16"/>
          </w:rPr>
          <w:t>http://www.globaltimes.cn/content/980442.shtml</w:t>
        </w:r>
      </w:hyperlink>
      <w:r w:rsidRPr="00027EC0">
        <w:rPr>
          <w:sz w:val="16"/>
          <w:szCs w:val="16"/>
        </w:rPr>
        <w:t>] AW</w:t>
      </w:r>
    </w:p>
    <w:p w:rsidR="00B719A1" w:rsidRPr="00027EC0" w:rsidRDefault="00B719A1" w:rsidP="00B719A1">
      <w:pPr>
        <w:rPr>
          <w:sz w:val="16"/>
        </w:rPr>
      </w:pPr>
      <w:r w:rsidRPr="00027EC0">
        <w:rPr>
          <w:sz w:val="16"/>
        </w:rPr>
        <w:t xml:space="preserve">This indicates </w:t>
      </w:r>
      <w:r w:rsidRPr="00027EC0">
        <w:rPr>
          <w:rStyle w:val="StyleUnderline"/>
        </w:rPr>
        <w:t xml:space="preserve">China is endeavoring to fulfill its commitments to the AIIB that make the new international multilateral mechanism "lean, clean and green." It is estimated that the global demand for infrastructure investment can amount to more than $90 trillion over the next 15 years. </w:t>
      </w:r>
      <w:r w:rsidRPr="00027EC0">
        <w:rPr>
          <w:sz w:val="16"/>
        </w:rPr>
        <w:t xml:space="preserve">This means the annual investment in infrastructure has to rise to $6 trillion from the current $2.5-3 trillion. Investment in Asia will make up the lion's share. Nearly 1.6 billion people now are plagued by electricity shortages in South Asia. The AIIB defines infrastructure in a broader sense. Besides basic facilities and installations, it will also invest in such areas as health and education. As Zia Qureshi, senior fellow at Brookings Institute said, the AIIB supports an "infrastructure for a sustainable future." As global powers, </w:t>
      </w:r>
      <w:r w:rsidRPr="00027EC0">
        <w:rPr>
          <w:rStyle w:val="StyleUnderline"/>
        </w:rPr>
        <w:t>both China and the US should bear responsibilities for promoting international development. Regrettably, the US is not only sharply reducing its input in facilitating others' development, but also has misgivings about China, if not hostility.</w:t>
      </w:r>
      <w:r>
        <w:rPr>
          <w:rStyle w:val="StyleUnderline"/>
        </w:rPr>
        <w:t xml:space="preserve"> </w:t>
      </w:r>
      <w:r w:rsidRPr="00027EC0">
        <w:rPr>
          <w:sz w:val="16"/>
        </w:rPr>
        <w:t xml:space="preserve">Unpleasant episodes such as the South China Sea disputes shouldn't seriously distract policymakers from cooperation. Former commander of the US Pacific Command Samuel J. Locklear III once said the biggest long-term security threat in the Asia-Pacific region is climate change. People in this region will suffer from a worsening climate and have to face myriad climate-related development challenges. </w:t>
      </w:r>
      <w:r w:rsidRPr="00027EC0">
        <w:rPr>
          <w:rStyle w:val="StyleUnderline"/>
        </w:rPr>
        <w:t>The entangled relationship between development and security problems has increasingly become a conundrum that governments need to tackle.</w:t>
      </w:r>
      <w:r w:rsidRPr="00027EC0">
        <w:rPr>
          <w:sz w:val="16"/>
        </w:rPr>
        <w:t xml:space="preserve"> More than half of the population of </w:t>
      </w:r>
      <w:r w:rsidRPr="00027EC0">
        <w:rPr>
          <w:rStyle w:val="StyleUnderline"/>
        </w:rPr>
        <w:t>Kazakhstan are young, and youth unemployment creates the soil for the spread of religious extremism</w:t>
      </w:r>
      <w:r w:rsidRPr="00027EC0">
        <w:rPr>
          <w:sz w:val="16"/>
        </w:rPr>
        <w:t xml:space="preserve">. Without a legitimate and stable income, numerous Afghans secure a living by joining the Taliban or planting poppies. The most effective weapons to deal with terrorism and extremism are trade and job opportunities rather than missiles and drones. </w:t>
      </w:r>
      <w:r w:rsidRPr="00027EC0">
        <w:rPr>
          <w:rStyle w:val="StyleUnderline"/>
        </w:rPr>
        <w:t>Undoubtedly, both China and the US have to think seriously about how to build a global development partnership that will benefit both as well as the whole world.</w:t>
      </w:r>
      <w:r w:rsidRPr="00027EC0">
        <w:rPr>
          <w:sz w:val="16"/>
        </w:rPr>
        <w:t xml:space="preserve"> The "Belt and Road" initiative has offered a rare change that deserves Washington's support. </w:t>
      </w:r>
    </w:p>
    <w:p w:rsidR="00B719A1" w:rsidRPr="00027EC0" w:rsidRDefault="00B719A1" w:rsidP="00B719A1"/>
    <w:p w:rsidR="00B719A1" w:rsidRPr="00027EC0" w:rsidRDefault="00B719A1" w:rsidP="00B719A1"/>
    <w:p w:rsidR="00B719A1" w:rsidRPr="00881381" w:rsidRDefault="00B719A1" w:rsidP="00B719A1"/>
    <w:p w:rsidR="007F543E" w:rsidRDefault="007F58F2" w:rsidP="007F58F2">
      <w:pPr>
        <w:pStyle w:val="Heading1"/>
      </w:pPr>
      <w:r>
        <w:t>Sage Young</w:t>
      </w:r>
    </w:p>
    <w:p w:rsidR="007F58F2" w:rsidRDefault="007F58F2" w:rsidP="007F58F2">
      <w:pPr>
        <w:pStyle w:val="Heading2"/>
        <w:rPr>
          <w:rFonts w:ascii="Garamond" w:hAnsi="Garamond"/>
        </w:rPr>
      </w:pPr>
      <w:r>
        <w:rPr>
          <w:rFonts w:ascii="Garamond" w:hAnsi="Garamond"/>
        </w:rPr>
        <w:t>Generic</w:t>
      </w:r>
    </w:p>
    <w:p w:rsidR="007F58F2" w:rsidRDefault="007F58F2" w:rsidP="007F58F2">
      <w:pPr>
        <w:pStyle w:val="Heading4"/>
      </w:pPr>
      <w:r>
        <w:t>Sino-American relations prevents a laundry list of impacts</w:t>
      </w:r>
    </w:p>
    <w:p w:rsidR="007F58F2" w:rsidRDefault="007F58F2" w:rsidP="007F58F2">
      <w:r w:rsidRPr="008D0937">
        <w:rPr>
          <w:rStyle w:val="Style13ptBold"/>
        </w:rPr>
        <w:t>Tiezzi</w:t>
      </w:r>
      <w:r>
        <w:t xml:space="preserve">, April 1, </w:t>
      </w:r>
      <w:r w:rsidRPr="008D0937">
        <w:rPr>
          <w:rStyle w:val="Style13ptBold"/>
        </w:rPr>
        <w:t>2016</w:t>
      </w:r>
    </w:p>
    <w:p w:rsidR="007F58F2" w:rsidRPr="00E2138E" w:rsidRDefault="007F58F2" w:rsidP="007F58F2">
      <w:r>
        <w:t>(Shannon, Editor at The Diplomat.</w:t>
      </w:r>
      <w:r w:rsidRPr="008D0937">
        <w:rPr>
          <w:sz w:val="12"/>
        </w:rPr>
        <w:t xml:space="preserve">¶ </w:t>
      </w:r>
      <w:r>
        <w:t>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w:t>
      </w:r>
      <w:r w:rsidRPr="00E2138E">
        <w:t>Obama, Xi Put Positive Spin on US-China Relations</w:t>
      </w:r>
      <w:r>
        <w:t xml:space="preserve">,” The Diplomat, April 1, 2016, </w:t>
      </w:r>
      <w:hyperlink r:id="rId241" w:history="1">
        <w:r w:rsidRPr="00D65998">
          <w:rPr>
            <w:rStyle w:val="Hyperlink"/>
          </w:rPr>
          <w:t>http://thediplomat.com/2016/04/obama-xi-put-positive-spin-on-us-china-relations/</w:t>
        </w:r>
      </w:hyperlink>
      <w:r>
        <w:t>, Accessed: June 21, 2016, YDEL</w:t>
      </w:r>
      <w:proofErr w:type="gramStart"/>
      <w:r>
        <w:t>)</w:t>
      </w:r>
      <w:r w:rsidRPr="008D0937">
        <w:rPr>
          <w:sz w:val="12"/>
        </w:rPr>
        <w:t>¶</w:t>
      </w:r>
      <w:proofErr w:type="gramEnd"/>
      <w:r w:rsidRPr="008D0937">
        <w:rPr>
          <w:sz w:val="12"/>
        </w:rPr>
        <w:t xml:space="preserve"> </w:t>
      </w:r>
    </w:p>
    <w:p w:rsidR="007F58F2" w:rsidRDefault="007F58F2" w:rsidP="007F58F2">
      <w:pPr>
        <w:rPr>
          <w:rStyle w:val="StyleUnderline"/>
        </w:rPr>
      </w:pPr>
    </w:p>
    <w:p w:rsidR="007F58F2" w:rsidRPr="008D0937" w:rsidRDefault="007F58F2" w:rsidP="007F58F2">
      <w:pPr>
        <w:rPr>
          <w:rStyle w:val="StyleUnderline"/>
        </w:rPr>
      </w:pPr>
      <w:r w:rsidRPr="00E2138E">
        <w:rPr>
          <w:rStyle w:val="StyleUnderline"/>
        </w:rPr>
        <w:t>Chinese President Xi Jinping is currently in the United States to attend the Nuclear Security Summit</w:t>
      </w:r>
      <w:r>
        <w:t xml:space="preserve">, along with a host of global figures (including top leaders from India, Japan, Singapore, South Korea, and Thailand). While </w:t>
      </w:r>
      <w:r w:rsidRPr="00E2138E">
        <w:rPr>
          <w:rStyle w:val="StyleUnderline"/>
        </w:rPr>
        <w:t>the theme of the summit is focused on securing nuclear materials and nuclear non-proliferation</w:t>
      </w:r>
      <w:r>
        <w:t>, Xi’s presence in the U.S. capital recalled the growing list of friction points between Washington and Beijing, from the South China Sea to cyber issues.</w:t>
      </w:r>
      <w:r w:rsidRPr="008D0937">
        <w:rPr>
          <w:sz w:val="12"/>
        </w:rPr>
        <w:t xml:space="preserve">¶ </w:t>
      </w:r>
      <w:r>
        <w:t>On Thursday, Obama and Xi had their first bilateral meeting this year, the latest face-to-face since talks on the sidelines of the UN Climate Change Conference in Paris four months ago.</w:t>
      </w:r>
      <w:r w:rsidRPr="008D0937">
        <w:rPr>
          <w:sz w:val="12"/>
        </w:rPr>
        <w:t xml:space="preserve">¶ </w:t>
      </w:r>
      <w:r>
        <w:t xml:space="preserve">Obama began his remarks with Xi by repeating the long-standing position that “the United States welcomes the rise of a peaceful, stable, and prosperous China.” Xi, meanwhile, reiterated that “it </w:t>
      </w:r>
      <w:r w:rsidRPr="00E2138E">
        <w:rPr>
          <w:rStyle w:val="StyleUnderline"/>
        </w:rPr>
        <w:t>is a priority for China’s foreign policy to work with the United States to build a new model of major country relations, and to realize no conflicts or confrontation, mutual respect and win-win cooperation.</w:t>
      </w:r>
      <w:r>
        <w:t>” Both those oft-repeated statements have worn rather thin, thanks in part to increasingly assertive moves in the disputed waters of the South China Sea from Beijing, and increasingly barbed verbal responses from U.S. military officials.</w:t>
      </w:r>
      <w:r w:rsidRPr="008D0937">
        <w:rPr>
          <w:sz w:val="12"/>
        </w:rPr>
        <w:t xml:space="preserve">¶ </w:t>
      </w:r>
      <w:r>
        <w:t xml:space="preserve">Still, the two sides could — and did — point to some positive progress on nuclear security. </w:t>
      </w:r>
      <w:r w:rsidRPr="00E2138E">
        <w:rPr>
          <w:rStyle w:val="StyleUnderline"/>
        </w:rPr>
        <w:t>In a joint statement on nuclear security cooperation, the U.S. and China pledged to deepen cooperation and coordination to prevent nuclear smuggling and increase the security of nuclear materials</w:t>
      </w:r>
      <w:r>
        <w:t xml:space="preserve">. At a press briefing, Laura Holgate, added that </w:t>
      </w:r>
      <w:r w:rsidRPr="00E2138E">
        <w:rPr>
          <w:rStyle w:val="StyleUnderline"/>
        </w:rPr>
        <w:t>Washington was “really quite encouraged by the leadership that China is beginning to show in the nuclear security realm.”</w:t>
      </w:r>
      <w:r w:rsidRPr="008D0937">
        <w:rPr>
          <w:rStyle w:val="StyleUnderline"/>
          <w:sz w:val="12"/>
        </w:rPr>
        <w:t>¶</w:t>
      </w:r>
      <w:r w:rsidRPr="008D0937">
        <w:rPr>
          <w:sz w:val="12"/>
        </w:rPr>
        <w:t xml:space="preserve"> </w:t>
      </w:r>
      <w:proofErr w:type="gramStart"/>
      <w:r>
        <w:t>In</w:t>
      </w:r>
      <w:proofErr w:type="gramEnd"/>
      <w:r>
        <w:t xml:space="preserve"> another positive step, a new nuclear security Center of Excellence opened in China earlier this month, at a ceremony attended by U.S. Secretary of Energy Ernest Moniz. Moniz described the new center, </w:t>
      </w:r>
      <w:r w:rsidRPr="00E2138E">
        <w:rPr>
          <w:rStyle w:val="StyleUnderline"/>
        </w:rPr>
        <w:t>the result of close U.S.-China collaboration, as “a world-class facility for Chinese, regional, and international nuclear security training and technical exchanges.”</w:t>
      </w:r>
      <w:r w:rsidRPr="008D0937">
        <w:rPr>
          <w:rStyle w:val="StyleUnderline"/>
          <w:sz w:val="12"/>
        </w:rPr>
        <w:t>¶</w:t>
      </w:r>
      <w:r w:rsidRPr="008D0937">
        <w:rPr>
          <w:sz w:val="12"/>
        </w:rPr>
        <w:t xml:space="preserve"> </w:t>
      </w:r>
      <w:r>
        <w:t xml:space="preserve">Meanwhile, </w:t>
      </w:r>
      <w:r w:rsidRPr="00E2138E">
        <w:rPr>
          <w:rStyle w:val="StyleUnderline"/>
        </w:rPr>
        <w:t>White House officials were also quick to note China’s cooperation over the North Korean nuclear issue</w:t>
      </w:r>
      <w:r>
        <w:t xml:space="preserve">. Deputy National Security Advisor Ben Rhodes pointed out that </w:t>
      </w:r>
      <w:r w:rsidRPr="00E2138E">
        <w:rPr>
          <w:rStyle w:val="StyleUnderline"/>
        </w:rPr>
        <w:t>the recent UN Security Council sanctions – “the toughest sanctions that have ever been imposed on North Korea” – would not have been possible “without China’s cooperation and support.”</w:t>
      </w:r>
      <w:r w:rsidRPr="008D0937">
        <w:rPr>
          <w:rStyle w:val="StyleUnderline"/>
          <w:sz w:val="12"/>
        </w:rPr>
        <w:t>¶</w:t>
      </w:r>
      <w:r w:rsidRPr="008D0937">
        <w:rPr>
          <w:sz w:val="12"/>
        </w:rPr>
        <w:t xml:space="preserve"> </w:t>
      </w:r>
      <w:r>
        <w:t xml:space="preserve">“So </w:t>
      </w:r>
      <w:r w:rsidRPr="00E2138E">
        <w:rPr>
          <w:rStyle w:val="StyleUnderline"/>
        </w:rPr>
        <w:t>we’ve seen China step up in many ways in terms of applying pressure,”</w:t>
      </w:r>
      <w:r>
        <w:t xml:space="preserve"> Rhodes told reporters in a press briefing on Wednesday. “</w:t>
      </w:r>
      <w:r w:rsidRPr="00E2138E">
        <w:rPr>
          <w:rStyle w:val="StyleUnderline"/>
        </w:rPr>
        <w:t>The fact is, it has to over time affect the calculus of the North Korean leadership.”</w:t>
      </w:r>
      <w:r w:rsidRPr="008D0937">
        <w:rPr>
          <w:rStyle w:val="StyleUnderline"/>
          <w:sz w:val="12"/>
        </w:rPr>
        <w:t>¶</w:t>
      </w:r>
      <w:r w:rsidRPr="008D0937">
        <w:rPr>
          <w:sz w:val="12"/>
        </w:rPr>
        <w:t xml:space="preserve"> </w:t>
      </w:r>
      <w:proofErr w:type="gramStart"/>
      <w:r>
        <w:t>Despite</w:t>
      </w:r>
      <w:proofErr w:type="gramEnd"/>
      <w:r>
        <w:t xml:space="preserv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Kritenbrink, the senior director for Asia on the National Security Council, called the North Korea question “one of the most important issues that President Obama and President Xi [will] discuss.”</w:t>
      </w:r>
      <w:r w:rsidRPr="008D0937">
        <w:rPr>
          <w:sz w:val="12"/>
        </w:rPr>
        <w:t xml:space="preserve">¶ </w:t>
      </w:r>
      <w:proofErr w:type="gramStart"/>
      <w:r>
        <w:t>During</w:t>
      </w:r>
      <w:proofErr w:type="gramEnd"/>
      <w:r>
        <w:t xml:space="preserve"> his remarks with Xi, </w:t>
      </w:r>
      <w:r w:rsidRPr="008D0937">
        <w:rPr>
          <w:rStyle w:val="StyleUnderline"/>
        </w:rPr>
        <w:t>Obama noted that “President Xi and I are both committed to the denuclearization of the Korean Peninsula and the full implementation of UN sanctions.” He said the bilateral meeting would include discussions on how to discourage provocations like missile tests.</w:t>
      </w:r>
      <w:r w:rsidRPr="008D0937">
        <w:rPr>
          <w:rStyle w:val="StyleUnderline"/>
          <w:sz w:val="12"/>
        </w:rPr>
        <w:t>¶</w:t>
      </w:r>
      <w:r w:rsidRPr="008D0937">
        <w:rPr>
          <w:sz w:val="12"/>
        </w:rPr>
        <w:t xml:space="preserve"> </w:t>
      </w:r>
      <w:r>
        <w:t xml:space="preserve">In another symbol of U.S.-China cooperation on global issues, </w:t>
      </w:r>
      <w:r w:rsidRPr="008D0937">
        <w:rPr>
          <w:rStyle w:val="StyleUnderline"/>
        </w:rPr>
        <w:t>Obama and Xi will also gather together Thursday, along with the other leaders of the P5+1, to review progress on implementing the nuclear deal reached with Iran last year.</w:t>
      </w:r>
      <w:r w:rsidRPr="008D0937">
        <w:rPr>
          <w:rStyle w:val="StyleUnderline"/>
          <w:sz w:val="12"/>
        </w:rPr>
        <w:t>¶</w:t>
      </w:r>
      <w:r w:rsidRPr="008D0937">
        <w:rPr>
          <w:sz w:val="12"/>
        </w:rPr>
        <w:t xml:space="preserve"> </w:t>
      </w:r>
      <w:r>
        <w:t xml:space="preserve">Meanwhile, </w:t>
      </w:r>
      <w:r w:rsidRPr="008D0937">
        <w:rPr>
          <w:rStyle w:val="Emphasis"/>
        </w:rPr>
        <w:t>climate change continues to provide a bright spot for U.S.-China cooperation</w:t>
      </w:r>
      <w:r>
        <w:t xml:space="preserve">. In a joint statement, Obama and Xi announced that the United States and China will both sign the Paris climate change agreement on April 22, and committed to completing the domestic processes to join the agreement “as early as possible this year.” </w:t>
      </w:r>
      <w:r w:rsidRPr="008D0937">
        <w:rPr>
          <w:rStyle w:val="StyleUnderline"/>
        </w:rPr>
        <w:t>The statement also proclaimed that “climate change has become a pillar of the U.S.-China bilateral relationship” and called cooperation in this field “an enduring legacy of the partnership between our two countries.”</w:t>
      </w:r>
    </w:p>
    <w:p w:rsidR="007F58F2" w:rsidRDefault="007F58F2" w:rsidP="007F58F2"/>
    <w:p w:rsidR="007F58F2" w:rsidRDefault="007F58F2" w:rsidP="007F58F2">
      <w:pPr>
        <w:pStyle w:val="Heading2"/>
        <w:rPr>
          <w:rFonts w:ascii="Garamond" w:hAnsi="Garamond"/>
        </w:rPr>
      </w:pPr>
      <w:r>
        <w:rPr>
          <w:rFonts w:ascii="Garamond" w:hAnsi="Garamond"/>
        </w:rPr>
        <w:t>Cyberspace</w:t>
      </w:r>
    </w:p>
    <w:p w:rsidR="007F58F2" w:rsidRDefault="007F58F2" w:rsidP="007F58F2">
      <w:pPr>
        <w:pStyle w:val="Heading4"/>
      </w:pPr>
      <w:r>
        <w:t>US-China relations prevent confrontation in cyberspace</w:t>
      </w:r>
    </w:p>
    <w:p w:rsidR="007F58F2" w:rsidRPr="005746D0" w:rsidRDefault="007F58F2" w:rsidP="007F58F2">
      <w:pPr>
        <w:rPr>
          <w:rStyle w:val="Style13ptBold"/>
        </w:rPr>
      </w:pPr>
      <w:r w:rsidRPr="005746D0">
        <w:rPr>
          <w:rStyle w:val="Style13ptBold"/>
        </w:rPr>
        <w:t xml:space="preserve">Segal and </w:t>
      </w:r>
      <w:proofErr w:type="gramStart"/>
      <w:r w:rsidRPr="005746D0">
        <w:rPr>
          <w:rStyle w:val="Style13ptBold"/>
        </w:rPr>
        <w:t>Lan</w:t>
      </w:r>
      <w:proofErr w:type="gramEnd"/>
      <w:r w:rsidRPr="005746D0">
        <w:rPr>
          <w:rStyle w:val="Style13ptBold"/>
        </w:rPr>
        <w:t xml:space="preserve"> 2016</w:t>
      </w:r>
    </w:p>
    <w:p w:rsidR="007F58F2" w:rsidRDefault="007F58F2" w:rsidP="007F58F2">
      <w:r>
        <w:t>(Adam, the Maurice R. Greenberg Senior Fellow for China Studies and</w:t>
      </w:r>
    </w:p>
    <w:p w:rsidR="007F58F2" w:rsidRDefault="007F58F2" w:rsidP="007F58F2">
      <w:r>
        <w:t>Director of the Program on Digital and Cyberspace Policy at the Council on Foreign</w:t>
      </w:r>
    </w:p>
    <w:p w:rsidR="007F58F2" w:rsidRDefault="007F58F2" w:rsidP="007F58F2">
      <w:r>
        <w:t>Relations, and Tang, Deputy Director at the Institute of Information and Social Development,</w:t>
      </w:r>
    </w:p>
    <w:p w:rsidR="007F58F2" w:rsidRDefault="007F58F2" w:rsidP="007F58F2">
      <w:r>
        <w:t>China Institutes of Contemporary International Relations, “Reducing and Managing</w:t>
      </w:r>
    </w:p>
    <w:p w:rsidR="007F58F2" w:rsidRPr="00BD5804" w:rsidRDefault="007F58F2" w:rsidP="007F58F2">
      <w:r>
        <w:t xml:space="preserve">U.S.-China Conflict in Cyberspace,” </w:t>
      </w:r>
      <w:r w:rsidRPr="00BD5804">
        <w:t>The National Bureau of Asian Research, NBR Special Report #57, April 2016, http://www.nbr.org/publications/specialreport/pdf/Free/06192016/SR57_US-China_April2016.pdf, Accessed: June 21, 2016, YDEL</w:t>
      </w:r>
      <w:r>
        <w:t>)</w:t>
      </w:r>
    </w:p>
    <w:p w:rsidR="007F58F2" w:rsidRDefault="007F58F2" w:rsidP="007F58F2">
      <w:r>
        <w:t xml:space="preserve">Despite the wide ideological gulf between the two sides, both </w:t>
      </w:r>
      <w:r w:rsidRPr="00560D06">
        <w:rPr>
          <w:rStyle w:val="StyleUnderline"/>
        </w:rPr>
        <w:t>China and the United States have</w:t>
      </w:r>
      <w:r w:rsidRPr="005746D0">
        <w:rPr>
          <w:rStyle w:val="StyleUnderline"/>
          <w:sz w:val="12"/>
        </w:rPr>
        <w:t xml:space="preserve">¶ </w:t>
      </w:r>
      <w:r w:rsidRPr="00560D06">
        <w:rPr>
          <w:rStyle w:val="StyleUnderline"/>
        </w:rPr>
        <w:t>identified cyberspace as an area that requires cooperation</w:t>
      </w:r>
      <w:r>
        <w:t>. As President Xi said in Washington</w:t>
      </w:r>
      <w:r w:rsidRPr="005746D0">
        <w:rPr>
          <w:sz w:val="12"/>
        </w:rPr>
        <w:t xml:space="preserve">¶ </w:t>
      </w:r>
      <w:r>
        <w:t xml:space="preserve">in September 2015, “all in all, we have broad, common interest in the field of the cyber. But </w:t>
      </w:r>
      <w:r w:rsidRPr="00560D06">
        <w:rPr>
          <w:rStyle w:val="StyleUnderline"/>
        </w:rPr>
        <w:t>we</w:t>
      </w:r>
      <w:r w:rsidRPr="005746D0">
        <w:rPr>
          <w:rStyle w:val="StyleUnderline"/>
          <w:sz w:val="12"/>
        </w:rPr>
        <w:t xml:space="preserve">¶ </w:t>
      </w:r>
      <w:r w:rsidRPr="00560D06">
        <w:rPr>
          <w:rStyle w:val="StyleUnderline"/>
        </w:rPr>
        <w:t>need to strengthen cooperation and avoid leading to confrontation.</w:t>
      </w:r>
      <w:r>
        <w:t xml:space="preserve">”63 </w:t>
      </w:r>
      <w:r w:rsidRPr="00560D06">
        <w:rPr>
          <w:rStyle w:val="StyleUnderline"/>
        </w:rPr>
        <w:t>China and the United States</w:t>
      </w:r>
      <w:r w:rsidRPr="005746D0">
        <w:rPr>
          <w:rStyle w:val="StyleUnderline"/>
          <w:sz w:val="12"/>
        </w:rPr>
        <w:t xml:space="preserve">¶ </w:t>
      </w:r>
      <w:r w:rsidRPr="00560D06">
        <w:rPr>
          <w:rStyle w:val="StyleUnderline"/>
        </w:rPr>
        <w:t>have a shared interest in controlling cybercrime, reducing the likelihood of cyber conflict, limiting</w:t>
      </w:r>
      <w:r w:rsidRPr="005746D0">
        <w:rPr>
          <w:rStyle w:val="StyleUnderline"/>
          <w:sz w:val="12"/>
        </w:rPr>
        <w:t xml:space="preserve">¶ </w:t>
      </w:r>
      <w:r w:rsidRPr="00560D06">
        <w:rPr>
          <w:rStyle w:val="StyleUnderline"/>
        </w:rPr>
        <w:t>the proliferation of cyber capabilities, developing rules of supply-chain security, and building</w:t>
      </w:r>
      <w:r w:rsidRPr="005746D0">
        <w:rPr>
          <w:rStyle w:val="StyleUnderline"/>
          <w:sz w:val="12"/>
        </w:rPr>
        <w:t xml:space="preserve">¶ </w:t>
      </w:r>
      <w:r w:rsidRPr="00560D06">
        <w:rPr>
          <w:rStyle w:val="StyleUnderline"/>
        </w:rPr>
        <w:t>cybersecurity exchanges and expertise. The 2015 summit agreement begins to lay a foundation</w:t>
      </w:r>
      <w:r w:rsidRPr="005746D0">
        <w:rPr>
          <w:rStyle w:val="StyleUnderline"/>
          <w:sz w:val="12"/>
        </w:rPr>
        <w:t xml:space="preserve">¶ </w:t>
      </w:r>
      <w:r w:rsidRPr="00560D06">
        <w:rPr>
          <w:rStyle w:val="StyleUnderline"/>
        </w:rPr>
        <w:t>for cooperation on cybercrime, stating that the two sides will establish a “high-level joint dialogue</w:t>
      </w:r>
      <w:r w:rsidRPr="005746D0">
        <w:rPr>
          <w:rStyle w:val="StyleUnderline"/>
          <w:sz w:val="12"/>
        </w:rPr>
        <w:t xml:space="preserve">¶ </w:t>
      </w:r>
      <w:r w:rsidRPr="00560D06">
        <w:rPr>
          <w:rStyle w:val="StyleUnderline"/>
        </w:rPr>
        <w:t>mechanism</w:t>
      </w:r>
      <w:r>
        <w:t>” in order to “review the timeliness and quality” of requests for information and</w:t>
      </w:r>
      <w:r w:rsidRPr="005746D0">
        <w:rPr>
          <w:sz w:val="12"/>
        </w:rPr>
        <w:t xml:space="preserve">¶ </w:t>
      </w:r>
      <w:r>
        <w:t>assistance in criminal investigations. On the U.S. side, the mechanism is led by the Departments</w:t>
      </w:r>
      <w:r w:rsidRPr="005746D0">
        <w:rPr>
          <w:sz w:val="12"/>
        </w:rPr>
        <w:t xml:space="preserve">¶ </w:t>
      </w:r>
      <w:r>
        <w:t>of Homeland Security and Justice. Chinese participation includes the Cyberspace Administration</w:t>
      </w:r>
      <w:r w:rsidRPr="005746D0">
        <w:rPr>
          <w:sz w:val="12"/>
        </w:rPr>
        <w:t xml:space="preserve">¶ </w:t>
      </w:r>
      <w:r>
        <w:t>of China; the Ministries of Public Security, State Security, and Justice; and the State Internet</w:t>
      </w:r>
      <w:r w:rsidRPr="005746D0">
        <w:rPr>
          <w:sz w:val="12"/>
        </w:rPr>
        <w:t xml:space="preserve">¶ </w:t>
      </w:r>
      <w:r>
        <w:t>Information Office.</w:t>
      </w:r>
      <w:r w:rsidRPr="005746D0">
        <w:rPr>
          <w:sz w:val="12"/>
        </w:rPr>
        <w:t xml:space="preserve">¶ </w:t>
      </w:r>
      <w:r>
        <w:t xml:space="preserve">For the goodwill created at the summit to endure, </w:t>
      </w:r>
      <w:r w:rsidRPr="00560D06">
        <w:rPr>
          <w:rStyle w:val="StyleUnderline"/>
        </w:rPr>
        <w:t>concrete cooperation in the investigation</w:t>
      </w:r>
      <w:r w:rsidRPr="005746D0">
        <w:rPr>
          <w:rStyle w:val="StyleUnderline"/>
          <w:sz w:val="12"/>
        </w:rPr>
        <w:t xml:space="preserve">¶ </w:t>
      </w:r>
      <w:r w:rsidRPr="00560D06">
        <w:rPr>
          <w:rStyle w:val="StyleUnderline"/>
        </w:rPr>
        <w:t>and exchange of evidence will be required</w:t>
      </w:r>
      <w:r>
        <w:t>. There was positive follow up in the first round of</w:t>
      </w:r>
      <w:r w:rsidRPr="005746D0">
        <w:rPr>
          <w:sz w:val="12"/>
        </w:rPr>
        <w:t xml:space="preserve">¶ </w:t>
      </w:r>
      <w:r>
        <w:t>talks between the Department of Homeland Security and the Ministry of Public Security in</w:t>
      </w:r>
      <w:r w:rsidRPr="005746D0">
        <w:rPr>
          <w:sz w:val="12"/>
        </w:rPr>
        <w:t xml:space="preserve">¶ </w:t>
      </w:r>
      <w:r>
        <w:t>December 2015. The two sides agreed on guidelines for requesting assistance on cybercrimes or</w:t>
      </w:r>
      <w:r w:rsidRPr="005746D0">
        <w:rPr>
          <w:sz w:val="12"/>
        </w:rPr>
        <w:t xml:space="preserve">¶ </w:t>
      </w:r>
      <w:r>
        <w:t>other malicious cyberactivities, as well as agreeing to conduct “tabletop exercises” in spring 2016</w:t>
      </w:r>
      <w:r w:rsidRPr="005746D0">
        <w:rPr>
          <w:sz w:val="12"/>
        </w:rPr>
        <w:t xml:space="preserve">¶ </w:t>
      </w:r>
      <w:r>
        <w:t xml:space="preserve">and to define procedures for use of a hotline. </w:t>
      </w:r>
      <w:r w:rsidRPr="00560D06">
        <w:rPr>
          <w:rStyle w:val="StyleUnderline"/>
        </w:rPr>
        <w:t>Washington said it would consider China’s proposal</w:t>
      </w:r>
      <w:r w:rsidRPr="005746D0">
        <w:rPr>
          <w:rStyle w:val="StyleUnderline"/>
          <w:sz w:val="12"/>
        </w:rPr>
        <w:t xml:space="preserve">¶ </w:t>
      </w:r>
      <w:r w:rsidRPr="00560D06">
        <w:rPr>
          <w:rStyle w:val="StyleUnderline"/>
        </w:rPr>
        <w:t>for a seminar on combatting terrorist misuse of ICT, while Beijing agreed to study the United</w:t>
      </w:r>
      <w:r w:rsidRPr="005746D0">
        <w:rPr>
          <w:rStyle w:val="StyleUnderline"/>
          <w:sz w:val="12"/>
        </w:rPr>
        <w:t xml:space="preserve">¶ </w:t>
      </w:r>
      <w:r w:rsidRPr="00560D06">
        <w:rPr>
          <w:rStyle w:val="StyleUnderline"/>
        </w:rPr>
        <w:t>States’ proposal on inviting experts to conduct network protection exchanges</w:t>
      </w:r>
      <w:r>
        <w:t>.64 Future discussions</w:t>
      </w:r>
      <w:r w:rsidRPr="005746D0">
        <w:rPr>
          <w:sz w:val="12"/>
        </w:rPr>
        <w:t xml:space="preserve">¶ </w:t>
      </w:r>
      <w:r>
        <w:t>involving participants from both countries’ law-enforcement agencies and computer emergency</w:t>
      </w:r>
      <w:r w:rsidRPr="005746D0">
        <w:rPr>
          <w:sz w:val="12"/>
        </w:rPr>
        <w:t xml:space="preserve">¶ </w:t>
      </w:r>
      <w:r>
        <w:t>response teams should identify the types of information that are necessary to attribute the nature</w:t>
      </w:r>
      <w:r w:rsidRPr="005746D0">
        <w:rPr>
          <w:sz w:val="12"/>
        </w:rPr>
        <w:t xml:space="preserve">¶ </w:t>
      </w:r>
      <w:r>
        <w:t>and source of a cyberattack.</w:t>
      </w:r>
      <w:r w:rsidRPr="005746D0">
        <w:rPr>
          <w:sz w:val="12"/>
        </w:rPr>
        <w:t xml:space="preserve">¶ </w:t>
      </w:r>
      <w:r>
        <w:t xml:space="preserve">In a 2015 UN report, </w:t>
      </w:r>
      <w:r w:rsidRPr="005746D0">
        <w:rPr>
          <w:rStyle w:val="StyleUnderline"/>
        </w:rPr>
        <w:t>representatives from twenty countries, including the United States and</w:t>
      </w:r>
      <w:r w:rsidRPr="005746D0">
        <w:rPr>
          <w:rStyle w:val="StyleUnderline"/>
          <w:sz w:val="12"/>
        </w:rPr>
        <w:t xml:space="preserve">¶ </w:t>
      </w:r>
      <w:r w:rsidRPr="005746D0">
        <w:rPr>
          <w:rStyle w:val="StyleUnderline"/>
        </w:rPr>
        <w:t>China, known as the Group of Governmental Experts agreed to three norms of peacetime behavior</w:t>
      </w:r>
      <w:r w:rsidRPr="005746D0">
        <w:rPr>
          <w:rStyle w:val="StyleUnderline"/>
          <w:sz w:val="12"/>
        </w:rPr>
        <w:t xml:space="preserve">¶ </w:t>
      </w:r>
      <w:r w:rsidRPr="005746D0">
        <w:rPr>
          <w:rStyle w:val="StyleUnderline"/>
        </w:rPr>
        <w:t>in cyberspace: nations should not use cyberattacks to damage each other’s critical infrastructure,</w:t>
      </w:r>
      <w:r w:rsidRPr="005746D0">
        <w:rPr>
          <w:rStyle w:val="StyleUnderline"/>
          <w:sz w:val="12"/>
        </w:rPr>
        <w:t xml:space="preserve">¶ </w:t>
      </w:r>
      <w:r w:rsidRPr="005746D0">
        <w:rPr>
          <w:rStyle w:val="StyleUnderline"/>
        </w:rPr>
        <w:t>should not target each other’s computer emergency response teams, and should assist other</w:t>
      </w:r>
      <w:r w:rsidRPr="005746D0">
        <w:rPr>
          <w:rStyle w:val="StyleUnderline"/>
          <w:sz w:val="12"/>
        </w:rPr>
        <w:t xml:space="preserve">¶ </w:t>
      </w:r>
      <w:r w:rsidRPr="005746D0">
        <w:rPr>
          <w:rStyle w:val="StyleUnderline"/>
        </w:rPr>
        <w:t>nations investigating cyberattacks</w:t>
      </w:r>
      <w:r>
        <w:t xml:space="preserve">.65 At the summit in September, </w:t>
      </w:r>
      <w:r w:rsidRPr="005746D0">
        <w:rPr>
          <w:rStyle w:val="StyleUnderline"/>
        </w:rPr>
        <w:t>Presidents Xi and Obama</w:t>
      </w:r>
      <w:r w:rsidRPr="005746D0">
        <w:rPr>
          <w:rStyle w:val="StyleUnderline"/>
          <w:sz w:val="12"/>
        </w:rPr>
        <w:t xml:space="preserve">¶ </w:t>
      </w:r>
      <w:r w:rsidRPr="005746D0">
        <w:rPr>
          <w:rStyle w:val="StyleUnderline"/>
        </w:rPr>
        <w:t>“welcomed” the development of the first norm, declaring that neither country would be the first</w:t>
      </w:r>
      <w:r w:rsidRPr="005746D0">
        <w:rPr>
          <w:rStyle w:val="StyleUnderline"/>
          <w:sz w:val="12"/>
        </w:rPr>
        <w:t xml:space="preserve">¶ </w:t>
      </w:r>
      <w:r w:rsidRPr="005746D0">
        <w:rPr>
          <w:rStyle w:val="StyleUnderline"/>
        </w:rPr>
        <w:t>to use cyberweapons to cripple the other’s critical infrastructure during peacetime</w:t>
      </w:r>
      <w:r>
        <w:t>. While such a</w:t>
      </w:r>
      <w:r w:rsidRPr="005746D0">
        <w:rPr>
          <w:sz w:val="12"/>
        </w:rPr>
        <w:t xml:space="preserve">¶ </w:t>
      </w:r>
      <w:r>
        <w:t>declaration will face definitional issues—inasmuch as critical infrastructure could mean different</w:t>
      </w:r>
      <w:r w:rsidRPr="005746D0">
        <w:rPr>
          <w:sz w:val="12"/>
        </w:rPr>
        <w:t xml:space="preserve">¶ </w:t>
      </w:r>
      <w:r>
        <w:t>things to the two sides—and will be difficult to verify because there are no means to inspect cyber</w:t>
      </w:r>
      <w:r w:rsidRPr="005746D0">
        <w:rPr>
          <w:sz w:val="12"/>
        </w:rPr>
        <w:t xml:space="preserve">¶ </w:t>
      </w:r>
      <w:r>
        <w:t>operations or supervise the development of new malware, it may help generate shared norms</w:t>
      </w:r>
      <w:r w:rsidRPr="005746D0">
        <w:rPr>
          <w:sz w:val="12"/>
        </w:rPr>
        <w:t xml:space="preserve">¶ </w:t>
      </w:r>
      <w:r>
        <w:t xml:space="preserve">on appropriate behavior. </w:t>
      </w:r>
      <w:r w:rsidRPr="005746D0">
        <w:rPr>
          <w:rStyle w:val="StyleUnderline"/>
        </w:rPr>
        <w:t>In an effort to identify common rules, the two leaders announced the</w:t>
      </w:r>
      <w:r w:rsidRPr="005746D0">
        <w:rPr>
          <w:rStyle w:val="StyleUnderline"/>
          <w:sz w:val="12"/>
        </w:rPr>
        <w:t xml:space="preserve">¶ </w:t>
      </w:r>
      <w:r w:rsidRPr="005746D0">
        <w:rPr>
          <w:rStyle w:val="StyleUnderline"/>
        </w:rPr>
        <w:t>formation of a senior experts group for continued discussion of these norms.</w:t>
      </w:r>
      <w:r w:rsidRPr="005746D0">
        <w:rPr>
          <w:rStyle w:val="StyleUnderline"/>
          <w:sz w:val="12"/>
        </w:rPr>
        <w:t xml:space="preserve">¶ </w:t>
      </w:r>
      <w:r>
        <w:t>The United Nations has authorized the continued meeting of the Group of Governmental</w:t>
      </w:r>
      <w:r w:rsidRPr="005746D0">
        <w:rPr>
          <w:sz w:val="12"/>
        </w:rPr>
        <w:t xml:space="preserve">¶ </w:t>
      </w:r>
      <w:r>
        <w:t>Experts, and a new round of negotiations will start in August 2016. China and the United States</w:t>
      </w:r>
      <w:r w:rsidRPr="005746D0">
        <w:rPr>
          <w:sz w:val="12"/>
        </w:rPr>
        <w:t xml:space="preserve">¶ </w:t>
      </w:r>
      <w:r>
        <w:t>remain far apart on the application of international law to cyberspace. The United States has argued</w:t>
      </w:r>
      <w:r w:rsidRPr="005746D0">
        <w:rPr>
          <w:sz w:val="12"/>
        </w:rPr>
        <w:t xml:space="preserve">¶ </w:t>
      </w:r>
      <w:r>
        <w:t>that the laws of armed conflict should apply, and further discussions are needed to understand</w:t>
      </w:r>
      <w:r w:rsidRPr="005746D0">
        <w:rPr>
          <w:sz w:val="12"/>
        </w:rPr>
        <w:t xml:space="preserve">¶ </w:t>
      </w:r>
      <w:r>
        <w:t>how states would concretely apply the principles of neutrality, distinction, and proportionality</w:t>
      </w:r>
      <w:r w:rsidRPr="005746D0">
        <w:rPr>
          <w:sz w:val="12"/>
        </w:rPr>
        <w:t xml:space="preserve">¶ </w:t>
      </w:r>
      <w:r>
        <w:t>to cyberspace. Chinese officials have suggested that the difficulties of applying the principles are</w:t>
      </w:r>
      <w:r w:rsidRPr="005746D0">
        <w:rPr>
          <w:sz w:val="12"/>
        </w:rPr>
        <w:t xml:space="preserve">¶ </w:t>
      </w:r>
      <w:r>
        <w:t>too great, that the current system should not just be copied to a new domain, and that countries</w:t>
      </w:r>
      <w:r w:rsidRPr="005746D0">
        <w:rPr>
          <w:sz w:val="12"/>
        </w:rPr>
        <w:t xml:space="preserve">¶ </w:t>
      </w:r>
      <w:r>
        <w:t>should exclude the possibility of developing a new treaty for cyberspace. In the time before the</w:t>
      </w:r>
      <w:r w:rsidRPr="005746D0">
        <w:rPr>
          <w:sz w:val="12"/>
        </w:rPr>
        <w:t xml:space="preserve">¶ </w:t>
      </w:r>
      <w:r>
        <w:t>Group of Governmental Experts reconvenes, the two sides should begin academic and think tank</w:t>
      </w:r>
      <w:r w:rsidRPr="005746D0">
        <w:rPr>
          <w:sz w:val="12"/>
        </w:rPr>
        <w:t xml:space="preserve">¶ </w:t>
      </w:r>
      <w:r>
        <w:t>discussions to identify areas of common concern.</w:t>
      </w:r>
      <w:r w:rsidRPr="005746D0">
        <w:rPr>
          <w:sz w:val="12"/>
        </w:rPr>
        <w:t xml:space="preserve">¶ </w:t>
      </w:r>
      <w:proofErr w:type="gramStart"/>
      <w:r>
        <w:t>The</w:t>
      </w:r>
      <w:proofErr w:type="gramEnd"/>
      <w:r>
        <w:t xml:space="preserve"> 2015 report from the Group of Governmental Experts left many definitions and difficult</w:t>
      </w:r>
      <w:r w:rsidRPr="005746D0">
        <w:rPr>
          <w:sz w:val="12"/>
        </w:rPr>
        <w:t xml:space="preserve">¶ </w:t>
      </w:r>
      <w:r>
        <w:t>issues for further clarification. For example, it notes that “states must not use proxies to commit internationally wrongful acts using ICTs, and should seek to ensure that their territory is not used by</w:t>
      </w:r>
      <w:r w:rsidRPr="005746D0">
        <w:rPr>
          <w:sz w:val="12"/>
        </w:rPr>
        <w:t xml:space="preserve">¶ </w:t>
      </w:r>
      <w:r>
        <w:t>non-State actors to commit such acts.” 66 It would be useful for U.S. and Chinese academics to discuss</w:t>
      </w:r>
      <w:r w:rsidRPr="005746D0">
        <w:rPr>
          <w:sz w:val="12"/>
        </w:rPr>
        <w:t xml:space="preserve">¶ </w:t>
      </w:r>
      <w:r>
        <w:t>the definition of “proxy” and how it may relate to governments under existing international laws.</w:t>
      </w:r>
      <w:r w:rsidRPr="005746D0">
        <w:rPr>
          <w:sz w:val="12"/>
        </w:rPr>
        <w:t xml:space="preserve">¶ </w:t>
      </w:r>
      <w:proofErr w:type="gramStart"/>
      <w:r w:rsidRPr="005746D0">
        <w:rPr>
          <w:rStyle w:val="StyleUnderline"/>
        </w:rPr>
        <w:t>The</w:t>
      </w:r>
      <w:proofErr w:type="gramEnd"/>
      <w:r w:rsidRPr="005746D0">
        <w:rPr>
          <w:rStyle w:val="StyleUnderline"/>
        </w:rPr>
        <w:t xml:space="preserve"> two sides also have a shared interest in the stability and resilience of the Internet. This is an</w:t>
      </w:r>
      <w:r w:rsidRPr="005746D0">
        <w:rPr>
          <w:rStyle w:val="StyleUnderline"/>
          <w:sz w:val="12"/>
        </w:rPr>
        <w:t xml:space="preserve">¶ </w:t>
      </w:r>
      <w:r w:rsidRPr="005746D0">
        <w:rPr>
          <w:rStyle w:val="StyleUnderline"/>
        </w:rPr>
        <w:t>interest that extends beyond China and the United States to include the rest of the world. Stability</w:t>
      </w:r>
      <w:r w:rsidRPr="005746D0">
        <w:rPr>
          <w:rStyle w:val="StyleUnderline"/>
          <w:sz w:val="12"/>
        </w:rPr>
        <w:t xml:space="preserve">¶ </w:t>
      </w:r>
      <w:r w:rsidRPr="005746D0">
        <w:rPr>
          <w:rStyle w:val="StyleUnderline"/>
        </w:rPr>
        <w:t>has both a technical underpinning and a political component.</w:t>
      </w:r>
      <w:r>
        <w:t xml:space="preserve"> In addition to discussing the rules</w:t>
      </w:r>
      <w:r w:rsidRPr="005746D0">
        <w:rPr>
          <w:sz w:val="12"/>
        </w:rPr>
        <w:t xml:space="preserve">¶ </w:t>
      </w:r>
      <w:r>
        <w:t>of the road, the senior experts group should jointly identify facets of Internet functionality that</w:t>
      </w:r>
      <w:r w:rsidRPr="005746D0">
        <w:rPr>
          <w:sz w:val="12"/>
        </w:rPr>
        <w:t xml:space="preserve">¶ </w:t>
      </w:r>
      <w:r>
        <w:t>are critical to the interests of both countries and develop a cooperative mechanism to ensure</w:t>
      </w:r>
      <w:r w:rsidRPr="005746D0">
        <w:rPr>
          <w:sz w:val="12"/>
        </w:rPr>
        <w:t xml:space="preserve">¶ </w:t>
      </w:r>
      <w:r>
        <w:t>their security.</w:t>
      </w:r>
      <w:r w:rsidRPr="005746D0">
        <w:rPr>
          <w:sz w:val="12"/>
        </w:rPr>
        <w:t xml:space="preserve">¶ </w:t>
      </w:r>
      <w:proofErr w:type="gramStart"/>
      <w:r>
        <w:t>Developing</w:t>
      </w:r>
      <w:proofErr w:type="gramEnd"/>
      <w:r>
        <w:t xml:space="preserve"> new norms and building trust will require regular discussions. A U.S.-China cyber</w:t>
      </w:r>
      <w:r w:rsidRPr="005746D0">
        <w:rPr>
          <w:sz w:val="12"/>
        </w:rPr>
        <w:t xml:space="preserve">¶ </w:t>
      </w:r>
      <w:r>
        <w:t>working group announced in April 2013 was suspended after the Department Justice indicted five</w:t>
      </w:r>
      <w:r w:rsidRPr="005746D0">
        <w:rPr>
          <w:sz w:val="12"/>
        </w:rPr>
        <w:t xml:space="preserve">¶ </w:t>
      </w:r>
      <w:r>
        <w:t xml:space="preserve">alleged PLA hackers for cyberespionage in May 2014. </w:t>
      </w:r>
      <w:r w:rsidRPr="005746D0">
        <w:rPr>
          <w:rStyle w:val="StyleUnderline"/>
        </w:rPr>
        <w:t>The two sides should work to ensure that</w:t>
      </w:r>
      <w:r w:rsidRPr="005746D0">
        <w:rPr>
          <w:rStyle w:val="StyleUnderline"/>
          <w:sz w:val="12"/>
        </w:rPr>
        <w:t xml:space="preserve">¶ </w:t>
      </w:r>
      <w:r w:rsidRPr="005746D0">
        <w:rPr>
          <w:rStyle w:val="StyleUnderline"/>
        </w:rPr>
        <w:t>the new high-level experts group does not become hostage to the ups and downs in the bilateral</w:t>
      </w:r>
      <w:r w:rsidRPr="005746D0">
        <w:rPr>
          <w:rStyle w:val="StyleUnderline"/>
          <w:sz w:val="12"/>
        </w:rPr>
        <w:t xml:space="preserve">¶ </w:t>
      </w:r>
      <w:r w:rsidRPr="005746D0">
        <w:rPr>
          <w:rStyle w:val="StyleUnderline"/>
        </w:rPr>
        <w:t xml:space="preserve">relationship. </w:t>
      </w:r>
      <w:r>
        <w:t>The need for the group to meet is bound to be most pressing when tensions between</w:t>
      </w:r>
      <w:r w:rsidRPr="005746D0">
        <w:rPr>
          <w:sz w:val="12"/>
        </w:rPr>
        <w:t xml:space="preserve">¶ </w:t>
      </w:r>
      <w:r>
        <w:t>the two countries are highest. The cancelation of the meeting should not be used by either side to</w:t>
      </w:r>
      <w:r w:rsidRPr="005746D0">
        <w:rPr>
          <w:sz w:val="12"/>
        </w:rPr>
        <w:t xml:space="preserve">¶ </w:t>
      </w:r>
      <w:r>
        <w:t>send signals or express displeasure. Cyber discussions should also be expanded at the Strategic</w:t>
      </w:r>
      <w:r w:rsidRPr="005746D0">
        <w:rPr>
          <w:sz w:val="12"/>
        </w:rPr>
        <w:t xml:space="preserve">¶ </w:t>
      </w:r>
      <w:r>
        <w:t>and Economic Dialogue and through military-to-military contacts.</w:t>
      </w:r>
      <w:r w:rsidRPr="005746D0">
        <w:rPr>
          <w:sz w:val="12"/>
        </w:rPr>
        <w:t xml:space="preserve">¶ </w:t>
      </w:r>
      <w:r w:rsidRPr="005746D0">
        <w:rPr>
          <w:rStyle w:val="StyleUnderline"/>
        </w:rPr>
        <w:t>Terrorist groups have so far shown greater dexterity in using the Internet for recruitment</w:t>
      </w:r>
      <w:proofErr w:type="gramStart"/>
      <w:r w:rsidRPr="005746D0">
        <w:rPr>
          <w:rStyle w:val="StyleUnderline"/>
        </w:rPr>
        <w:t>,</w:t>
      </w:r>
      <w:r w:rsidRPr="005746D0">
        <w:rPr>
          <w:rStyle w:val="StyleUnderline"/>
          <w:sz w:val="12"/>
        </w:rPr>
        <w:t>¶</w:t>
      </w:r>
      <w:proofErr w:type="gramEnd"/>
      <w:r w:rsidRPr="005746D0">
        <w:rPr>
          <w:rStyle w:val="StyleUnderline"/>
          <w:sz w:val="12"/>
        </w:rPr>
        <w:t xml:space="preserve"> </w:t>
      </w:r>
      <w:r w:rsidRPr="005746D0">
        <w:rPr>
          <w:rStyle w:val="StyleUnderline"/>
        </w:rPr>
        <w:t>fundraising, and propaganda than in launching destructive attacks</w:t>
      </w:r>
      <w:r>
        <w:t>, but that will change over time.</w:t>
      </w:r>
      <w:r w:rsidRPr="005746D0">
        <w:rPr>
          <w:sz w:val="12"/>
        </w:rPr>
        <w:t xml:space="preserve">¶ </w:t>
      </w:r>
      <w:r>
        <w:t>The Islamic State of Iraq and Syria (ISIS), for example, has a stated desire to develop cyberweapons</w:t>
      </w:r>
      <w:r w:rsidRPr="005746D0">
        <w:rPr>
          <w:sz w:val="12"/>
        </w:rPr>
        <w:t xml:space="preserve">¶ </w:t>
      </w:r>
      <w:r>
        <w:t xml:space="preserve">and has reportedly recruited hackers from Western Europe. </w:t>
      </w:r>
      <w:r w:rsidRPr="005746D0">
        <w:rPr>
          <w:rStyle w:val="StyleUnderline"/>
        </w:rPr>
        <w:t>Beijing and Washington share</w:t>
      </w:r>
      <w:r w:rsidRPr="005746D0">
        <w:rPr>
          <w:rStyle w:val="StyleUnderline"/>
          <w:sz w:val="12"/>
        </w:rPr>
        <w:t xml:space="preserve">¶ </w:t>
      </w:r>
      <w:r w:rsidRPr="005746D0">
        <w:rPr>
          <w:rStyle w:val="StyleUnderline"/>
        </w:rPr>
        <w:t>an interest in preventing extremist groups and other third parties from attacking critical</w:t>
      </w:r>
      <w:r w:rsidRPr="005746D0">
        <w:rPr>
          <w:rStyle w:val="StyleUnderline"/>
          <w:sz w:val="12"/>
        </w:rPr>
        <w:t xml:space="preserve">¶ </w:t>
      </w:r>
      <w:r w:rsidRPr="005746D0">
        <w:rPr>
          <w:rStyle w:val="StyleUnderline"/>
        </w:rPr>
        <w:t>infrastructure and should discuss joint measures to stop the proliferation of capabilities to nonstate</w:t>
      </w:r>
      <w:r w:rsidRPr="005746D0">
        <w:rPr>
          <w:rStyle w:val="StyleUnderline"/>
          <w:sz w:val="12"/>
        </w:rPr>
        <w:t xml:space="preserve">¶ </w:t>
      </w:r>
      <w:r w:rsidRPr="005746D0">
        <w:rPr>
          <w:rStyle w:val="StyleUnderline"/>
        </w:rPr>
        <w:t>actors.</w:t>
      </w:r>
      <w:r>
        <w:t xml:space="preserve"> During early discussions, when trust remains low, this may just involve discussions of best</w:t>
      </w:r>
      <w:r w:rsidRPr="005746D0">
        <w:rPr>
          <w:sz w:val="12"/>
        </w:rPr>
        <w:t xml:space="preserve">¶ </w:t>
      </w:r>
      <w:r>
        <w:t>practices for securing transportation, communications, and other critical infrastructure. In the</w:t>
      </w:r>
      <w:r w:rsidRPr="005746D0">
        <w:rPr>
          <w:sz w:val="12"/>
        </w:rPr>
        <w:t xml:space="preserve">¶ </w:t>
      </w:r>
      <w:r>
        <w:t>first meeting of the cyber dialogue, the two sides agreed to work together to combat the posting</w:t>
      </w:r>
      <w:r w:rsidRPr="005746D0">
        <w:rPr>
          <w:sz w:val="12"/>
        </w:rPr>
        <w:t xml:space="preserve">¶ </w:t>
      </w:r>
      <w:r>
        <w:t>on the Internet of instructions on how to build improvised explosive devices. As the discussions</w:t>
      </w:r>
      <w:r w:rsidRPr="005746D0">
        <w:rPr>
          <w:sz w:val="12"/>
        </w:rPr>
        <w:t xml:space="preserve">¶ </w:t>
      </w:r>
      <w:r>
        <w:t>progress, the two sides could exchange intelligence on the capabilities of specific groups and share</w:t>
      </w:r>
      <w:r w:rsidRPr="005746D0">
        <w:rPr>
          <w:sz w:val="12"/>
        </w:rPr>
        <w:t xml:space="preserve">¶ </w:t>
      </w:r>
      <w:r>
        <w:t>ideas on how to disrupt the development and distribution of cyberweapons.</w:t>
      </w:r>
      <w:r w:rsidRPr="005746D0">
        <w:rPr>
          <w:sz w:val="12"/>
        </w:rPr>
        <w:t xml:space="preserve">¶ </w:t>
      </w:r>
      <w:r>
        <w:t>Technology companies in both countries face competing demands from customers for greater</w:t>
      </w:r>
      <w:r w:rsidRPr="005746D0">
        <w:rPr>
          <w:sz w:val="12"/>
        </w:rPr>
        <w:t xml:space="preserve">¶ </w:t>
      </w:r>
      <w:r>
        <w:t xml:space="preserve">security and privacy and from governments for surveillance and lawful access. </w:t>
      </w:r>
      <w:r w:rsidRPr="005746D0">
        <w:rPr>
          <w:rStyle w:val="StyleUnderline"/>
        </w:rPr>
        <w:t>The United</w:t>
      </w:r>
      <w:r w:rsidRPr="005746D0">
        <w:rPr>
          <w:rStyle w:val="StyleUnderline"/>
          <w:sz w:val="12"/>
        </w:rPr>
        <w:t xml:space="preserve">¶ </w:t>
      </w:r>
      <w:r w:rsidRPr="005746D0">
        <w:rPr>
          <w:rStyle w:val="StyleUnderline"/>
        </w:rPr>
        <w:t>States and China are among several countries considering policies that are designed to increase</w:t>
      </w:r>
      <w:r w:rsidRPr="005746D0">
        <w:rPr>
          <w:rStyle w:val="StyleUnderline"/>
          <w:sz w:val="12"/>
        </w:rPr>
        <w:t xml:space="preserve">¶ </w:t>
      </w:r>
      <w:r w:rsidRPr="005746D0">
        <w:rPr>
          <w:rStyle w:val="StyleUnderline"/>
        </w:rPr>
        <w:t>transparency and control over the products governments are procuring.</w:t>
      </w:r>
      <w:r>
        <w:t xml:space="preserve"> These policies include</w:t>
      </w:r>
      <w:r w:rsidRPr="005746D0">
        <w:rPr>
          <w:sz w:val="12"/>
        </w:rPr>
        <w:t xml:space="preserve">¶ </w:t>
      </w:r>
      <w:r>
        <w:t>local production requirements, access to source code, and the insertion of “backdoors,” or methods</w:t>
      </w:r>
      <w:r w:rsidRPr="005746D0">
        <w:rPr>
          <w:sz w:val="12"/>
        </w:rPr>
        <w:t xml:space="preserve">¶ </w:t>
      </w:r>
      <w:r>
        <w:t>for law or intelligence agencies to bypass encryption and other security measures. These policies</w:t>
      </w:r>
      <w:proofErr w:type="gramStart"/>
      <w:r>
        <w:t>,</w:t>
      </w:r>
      <w:r w:rsidRPr="005746D0">
        <w:rPr>
          <w:sz w:val="12"/>
        </w:rPr>
        <w:t>¶</w:t>
      </w:r>
      <w:proofErr w:type="gramEnd"/>
      <w:r w:rsidRPr="005746D0">
        <w:rPr>
          <w:sz w:val="12"/>
        </w:rPr>
        <w:t xml:space="preserve"> </w:t>
      </w:r>
      <w:r>
        <w:t>however, may decrease security and raise costs for technology firms. They may also be used to</w:t>
      </w:r>
      <w:r w:rsidRPr="005746D0">
        <w:rPr>
          <w:sz w:val="12"/>
        </w:rPr>
        <w:t xml:space="preserve">¶ </w:t>
      </w:r>
      <w:r>
        <w:t>advantage local companies.</w:t>
      </w:r>
      <w:r w:rsidRPr="005746D0">
        <w:rPr>
          <w:sz w:val="12"/>
        </w:rPr>
        <w:t xml:space="preserve">¶ </w:t>
      </w:r>
      <w:r>
        <w:t>As Chinese firms enter new markets, they will also have an interest in the low-cost inputs,</w:t>
      </w:r>
      <w:r w:rsidRPr="005746D0">
        <w:rPr>
          <w:sz w:val="12"/>
        </w:rPr>
        <w:t xml:space="preserve">¶ </w:t>
      </w:r>
      <w:r>
        <w:t>resiliency, proximity to suppliers, and economies of scale that are the outcomes of global supply</w:t>
      </w:r>
      <w:r w:rsidRPr="005746D0">
        <w:rPr>
          <w:sz w:val="12"/>
        </w:rPr>
        <w:t xml:space="preserve">¶ </w:t>
      </w:r>
      <w:r>
        <w:t xml:space="preserve">chains. At </w:t>
      </w:r>
      <w:r w:rsidRPr="005746D0">
        <w:rPr>
          <w:rStyle w:val="StyleUnderline"/>
        </w:rPr>
        <w:t>the summit in September, China and Washington agreed that measures designed to</w:t>
      </w:r>
      <w:r w:rsidRPr="005746D0">
        <w:rPr>
          <w:rStyle w:val="StyleUnderline"/>
          <w:sz w:val="12"/>
        </w:rPr>
        <w:t xml:space="preserve">¶ </w:t>
      </w:r>
      <w:r w:rsidRPr="005746D0">
        <w:rPr>
          <w:rStyle w:val="StyleUnderline"/>
        </w:rPr>
        <w:t>ensure cybersecurity in commercial sectors “should be consistent with WTO agreements, be</w:t>
      </w:r>
      <w:r w:rsidRPr="005746D0">
        <w:rPr>
          <w:rStyle w:val="StyleUnderline"/>
          <w:sz w:val="12"/>
        </w:rPr>
        <w:t xml:space="preserve">¶ </w:t>
      </w:r>
      <w:r w:rsidRPr="005746D0">
        <w:rPr>
          <w:rStyle w:val="StyleUnderline"/>
        </w:rPr>
        <w:t>narrowly tailored, take into account international norms, be nondiscriminatory, and not impose nationality-based conditions or restrictions</w:t>
      </w:r>
      <w:r>
        <w:t>.”67 In order to build on this commitment and preserve</w:t>
      </w:r>
      <w:r w:rsidRPr="005746D0">
        <w:rPr>
          <w:sz w:val="12"/>
        </w:rPr>
        <w:t xml:space="preserve">¶ </w:t>
      </w:r>
      <w:r>
        <w:t>the economic benefits, the two sides should establish a working group, drawn from the public</w:t>
      </w:r>
      <w:r w:rsidRPr="005746D0">
        <w:rPr>
          <w:sz w:val="12"/>
        </w:rPr>
        <w:t xml:space="preserve">¶ </w:t>
      </w:r>
      <w:r>
        <w:t>and private sectors, to identify best practices on how to ensure the security of information and</w:t>
      </w:r>
      <w:r w:rsidRPr="005746D0">
        <w:rPr>
          <w:sz w:val="12"/>
        </w:rPr>
        <w:t xml:space="preserve">¶ </w:t>
      </w:r>
      <w:r>
        <w:t>communications infrastructure and supply chain integrity.</w:t>
      </w:r>
    </w:p>
    <w:p w:rsidR="007F58F2" w:rsidRPr="00560D06" w:rsidRDefault="007F58F2" w:rsidP="007F58F2">
      <w:pPr>
        <w:pStyle w:val="Heading2"/>
        <w:rPr>
          <w:rStyle w:val="Style13ptBold"/>
          <w:b/>
          <w:sz w:val="44"/>
          <w:u w:val="double"/>
        </w:rPr>
      </w:pPr>
      <w:r>
        <w:t>Disease</w:t>
      </w:r>
    </w:p>
    <w:p w:rsidR="007F58F2" w:rsidRDefault="007F58F2" w:rsidP="007F58F2">
      <w:pPr>
        <w:pStyle w:val="Heading4"/>
      </w:pPr>
      <w:r>
        <w:t xml:space="preserve">US-China relations </w:t>
      </w:r>
      <w:proofErr w:type="gramStart"/>
      <w:r>
        <w:t>k2</w:t>
      </w:r>
      <w:proofErr w:type="gramEnd"/>
      <w:r>
        <w:t xml:space="preserve"> healthcare and solve disease outbreak</w:t>
      </w:r>
    </w:p>
    <w:p w:rsidR="007F58F2" w:rsidRPr="005746D0" w:rsidRDefault="007F58F2" w:rsidP="007F58F2">
      <w:pPr>
        <w:rPr>
          <w:rStyle w:val="Style13ptBold"/>
        </w:rPr>
      </w:pPr>
      <w:r w:rsidRPr="005746D0">
        <w:rPr>
          <w:rStyle w:val="Style13ptBold"/>
        </w:rPr>
        <w:t>Huang, 2016</w:t>
      </w:r>
    </w:p>
    <w:p w:rsidR="007F58F2" w:rsidRDefault="007F58F2" w:rsidP="007F58F2">
      <w:r w:rsidRPr="00560D06">
        <w:t>Yanzhong</w:t>
      </w:r>
      <w:r>
        <w:t xml:space="preserve">, </w:t>
      </w:r>
      <w:r w:rsidRPr="00560D06">
        <w:t>Senior Fellow for Global Health at the Council on Foreign Relations and a professor at Seton Hall University’s School of Diplomacy. He is also the founding edi</w:t>
      </w:r>
      <w:r>
        <w:t>tor of Global Health Governance, “</w:t>
      </w:r>
      <w:r w:rsidRPr="00560D06">
        <w:t>Prospects of U.S.-China Cooperation over Healthcare</w:t>
      </w:r>
      <w:r>
        <w:t xml:space="preserve">,” China-US Focus, </w:t>
      </w:r>
      <w:hyperlink r:id="rId242" w:history="1">
        <w:r w:rsidRPr="00D65998">
          <w:rPr>
            <w:rStyle w:val="Hyperlink"/>
          </w:rPr>
          <w:t>http://www.chinausfocus.com/political-social-development/prospects-of-u-s-china-cooperation-over-healthcare/</w:t>
        </w:r>
      </w:hyperlink>
      <w:r>
        <w:t>, Accessed: June 21, 2016, YDEL</w:t>
      </w:r>
    </w:p>
    <w:p w:rsidR="007F58F2" w:rsidRPr="00560D06" w:rsidRDefault="007F58F2" w:rsidP="007F58F2"/>
    <w:p w:rsidR="007F58F2" w:rsidRPr="005746D0" w:rsidRDefault="007F58F2" w:rsidP="007F58F2">
      <w:pPr>
        <w:rPr>
          <w:rStyle w:val="StyleUnderline"/>
        </w:rPr>
      </w:pPr>
      <w:r>
        <w:t xml:space="preserve">In late November 2015, the U.S.-China Joint Commission on Commerce and Trade (JCCT) was held in Guangzhou, China. Secretary of Commerce Penny Pritzker and U.S. Trade Representative Michael Froman co-led a high-level U.S. government delegation to the high-level dialogue. The Chinese delegation was led by Vice Premier Wang Yang. </w:t>
      </w:r>
      <w:r w:rsidRPr="005746D0">
        <w:rPr>
          <w:rStyle w:val="StyleUnderline"/>
        </w:rPr>
        <w:t>For the first time in JCCT’s 26 years of history, the dialogue featured a one-day healthcare event attended by senior government officials and business leaders from the healthcare industry in both countries.</w:t>
      </w:r>
      <w:r>
        <w:t xml:space="preserve"> Titled “Achieving a Successful Health and Healthcare Ecosystem,” </w:t>
      </w:r>
      <w:r w:rsidRPr="005746D0">
        <w:rPr>
          <w:rStyle w:val="StyleUnderline"/>
        </w:rPr>
        <w:t>the event itself is emblematic of the increasingly multifaceted, shared interests in the U.S.-China relations.</w:t>
      </w:r>
    </w:p>
    <w:p w:rsidR="007F58F2" w:rsidRDefault="007F58F2" w:rsidP="007F58F2"/>
    <w:p w:rsidR="007F58F2" w:rsidRDefault="007F58F2" w:rsidP="007F58F2">
      <w:r>
        <w:t xml:space="preserve">As a member of the U.S. delegation, I reminded participants of the event how Guangzhou has been a witness to </w:t>
      </w:r>
      <w:r w:rsidRPr="005746D0">
        <w:rPr>
          <w:rStyle w:val="StyleUnderline"/>
        </w:rPr>
        <w:t xml:space="preserve">the growing bilateral cooperation over healthcare. </w:t>
      </w:r>
      <w:r>
        <w:t>Beginning in 1835, U.S. missionary doctors helped local people in Guangdong establish the first hospitals of modern Western medicine, the first medical and nursing schools, the first public health programs, and the first women’ health and rights programs. The process was interrupted after 1949, but resumed with the Sino-American rapprochement in the early 1970s. As a matter of fact, physicians were among the first groups in the U.S. granted permission to visit China. Bilateral cooperation over health expanded in length and strength after 1979, when the two sides signed the Health Protocol.</w:t>
      </w:r>
    </w:p>
    <w:p w:rsidR="007F58F2" w:rsidRDefault="007F58F2" w:rsidP="007F58F2"/>
    <w:p w:rsidR="007F58F2" w:rsidRPr="005746D0" w:rsidRDefault="007F58F2" w:rsidP="007F58F2">
      <w:pPr>
        <w:rPr>
          <w:rStyle w:val="StyleUnderline"/>
        </w:rPr>
      </w:pPr>
      <w:r>
        <w:t xml:space="preserve">Unlike security-related issue areas, the </w:t>
      </w:r>
      <w:r w:rsidRPr="005746D0">
        <w:rPr>
          <w:rStyle w:val="StyleUnderline"/>
        </w:rPr>
        <w:t xml:space="preserve">dynamic of U.S.-China health cooperation is largely insulated from the fluctuations of domestic politics and strategic foundations. </w:t>
      </w:r>
      <w:r>
        <w:t xml:space="preserve">Indeed, even in the post-Cold War era, </w:t>
      </w:r>
      <w:r w:rsidRPr="005746D0">
        <w:rPr>
          <w:rStyle w:val="StyleUnderline"/>
        </w:rPr>
        <w:t>U.S.-China health cooperation continues to grow in breadth and depth.</w:t>
      </w:r>
      <w:r>
        <w:t xml:space="preserve"> In part, this is because health is a politically less sensitive area where each side feels strongly about. </w:t>
      </w:r>
      <w:r w:rsidRPr="005746D0">
        <w:rPr>
          <w:rStyle w:val="StyleUnderline"/>
        </w:rPr>
        <w:t>Shared health concerns challenge the two countries to promote jointly the welfare of their peop</w:t>
      </w:r>
      <w:r>
        <w:t xml:space="preserve">le. Already, </w:t>
      </w:r>
      <w:r w:rsidRPr="005746D0">
        <w:rPr>
          <w:rStyle w:val="StyleUnderline"/>
        </w:rPr>
        <w:t>we have seen effective bilateral cooperation under way in HIV/AIDS prevention and control, in food and drugs safety, and in addressing international public health emergencies.</w:t>
      </w:r>
    </w:p>
    <w:p w:rsidR="007F58F2" w:rsidRDefault="007F58F2" w:rsidP="007F58F2"/>
    <w:p w:rsidR="007F58F2" w:rsidRDefault="007F58F2" w:rsidP="007F58F2">
      <w:r>
        <w:t xml:space="preserve">Transformation in both countries’ healthcare sectors are generating extra business opportunities.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t>
      </w:r>
      <w:r w:rsidRPr="005746D0">
        <w:rPr>
          <w:rStyle w:val="StyleUnderline"/>
        </w:rPr>
        <w:t>With the government targeting healthcare as a social and strategic priority, the healthcare market is rapidly expanding. China now trails the United States as the second largest market of health industry in the world</w:t>
      </w:r>
      <w:r>
        <w:t>. It is estimated that five years from now the size of China’s health service industry—which covers medical care, pharmaceutical products, healthcare products, medical devices, and health management—would reach 8 trillion RMB (or $1.3 trillion), up from less than 1.7 trillion RMB in 2012. This would mean an annual growth rate of 21 percent between 2012 and 2020.</w:t>
      </w:r>
    </w:p>
    <w:p w:rsidR="007F58F2" w:rsidRDefault="007F58F2" w:rsidP="007F58F2"/>
    <w:p w:rsidR="007F58F2" w:rsidRDefault="007F58F2" w:rsidP="007F58F2">
      <w:r>
        <w:t>But U</w:t>
      </w:r>
      <w:r w:rsidRPr="005746D0">
        <w:rPr>
          <w:rStyle w:val="StyleUnderline"/>
        </w:rPr>
        <w:t>.S.-China cooperation in healthcare is not just about market opportunities: it is also about how to improve health and well-being of the people in both countries. The two objectives are not necessarily mutually exclusive, but without proper regulation and balance of interests, single-minded pursuit of business opportunities may exacerbate the problem of affordability, thereby defeating the very purpose of the healthcare reform.</w:t>
      </w:r>
      <w:r>
        <w:t xml:space="preserve"> Already, demographic and epidemiological transitions against the background of moving toward universal health coverage have raised concerns regarding financing and cost control in both countries. The growing cost of healthcare highlights the importance of cooperation in preventive care. Over the past years, both countries have been collaborating over tobacco control research and tobacco surveillance. But the areas of cooperation can be further expanded to include health management, environmental health, healthy life style promotion, and encouraging the private sector and social forces in health education and risk reduction.</w:t>
      </w:r>
    </w:p>
    <w:p w:rsidR="007F58F2" w:rsidRDefault="007F58F2" w:rsidP="007F58F2"/>
    <w:p w:rsidR="007F58F2" w:rsidRPr="005746D0" w:rsidRDefault="007F58F2" w:rsidP="007F58F2">
      <w:pPr>
        <w:rPr>
          <w:rStyle w:val="StyleUnderline"/>
        </w:rPr>
      </w:pPr>
      <w:r>
        <w:t xml:space="preserve">Unrealized potential for cooperation can also be found in research and development (R&amp;D). With an annual output of 800,000 tons of pharmaceutical ingredients, </w:t>
      </w:r>
      <w:r w:rsidRPr="005746D0">
        <w:rPr>
          <w:rStyle w:val="StyleUnderline"/>
        </w:rPr>
        <w:t>China is the world’s leader in global active pharmaceutical ingredient (API) manufacturing and exports. Its ability to produce and supply APIs is of critical importance to formulators in the United States. Furthermore, more than 500 contract research organizations (CROs) in China are providing preclinical and clinical research services to multinational pharmaceuticals.</w:t>
      </w:r>
    </w:p>
    <w:p w:rsidR="007F58F2" w:rsidRDefault="007F58F2" w:rsidP="007F58F2"/>
    <w:p w:rsidR="007F58F2" w:rsidRDefault="007F58F2" w:rsidP="007F58F2">
      <w:r w:rsidRPr="005746D0">
        <w:rPr>
          <w:rStyle w:val="StyleUnderline"/>
        </w:rPr>
        <w:t>The complementarity between the two robust pharmaceutical industries opens doors for cooperation in the development of vaccines and new drugs for addressing public health emergencies</w:t>
      </w:r>
      <w:r>
        <w:t xml:space="preserve">. </w:t>
      </w:r>
      <w:r w:rsidRPr="005746D0">
        <w:rPr>
          <w:rStyle w:val="StyleUnderline"/>
        </w:rPr>
        <w:t xml:space="preserve">Each side is keenly aware of the importance of surge capacity during a disease outbreak: life-saving vaccines and treatments must be made available for a large population in a very short period of time. United States is a leader in innovation, but it may not be able to rapidly produce enough amount of vaccines or medicines to meet the demand. </w:t>
      </w:r>
      <w:r>
        <w:t>For example, Zmapp (a cocktail of antibodies developed by American scientists) was the most promising Ebola therapy, but a limited supply of the medicine was quickly exhausted during the 2014 Ebola outbreak. Thanks to the Chinese government grants and a licensing agreement with the drug’s intellectual property (IP) rights holder, a small private Chinese Company, Beijing Mabworks, raced ahead and produced about 100 doses of MIL77, making more life-saving drugs available in the Western Africa. Indeed, MIL77 is believed to have saved the life of a British military nurse in March 2015.</w:t>
      </w:r>
    </w:p>
    <w:p w:rsidR="007F58F2" w:rsidRDefault="007F58F2" w:rsidP="007F58F2"/>
    <w:p w:rsidR="007F58F2" w:rsidRDefault="007F58F2" w:rsidP="007F58F2">
      <w:pPr>
        <w:pStyle w:val="Heading2"/>
        <w:rPr>
          <w:rFonts w:ascii="Garamond" w:hAnsi="Garamond"/>
        </w:rPr>
      </w:pPr>
      <w:r>
        <w:rPr>
          <w:rFonts w:ascii="Garamond" w:hAnsi="Garamond"/>
        </w:rPr>
        <w:t>Economy</w:t>
      </w:r>
    </w:p>
    <w:p w:rsidR="007F58F2" w:rsidRDefault="007F58F2" w:rsidP="007F58F2">
      <w:pPr>
        <w:pStyle w:val="Heading4"/>
      </w:pPr>
      <w:r>
        <w:t>Tag</w:t>
      </w:r>
    </w:p>
    <w:p w:rsidR="007F58F2" w:rsidRDefault="007F58F2" w:rsidP="007F58F2">
      <w:r>
        <w:t>Xiang, 2-16-16</w:t>
      </w:r>
    </w:p>
    <w:p w:rsidR="007F58F2" w:rsidRPr="00636519" w:rsidRDefault="007F58F2" w:rsidP="007F58F2">
      <w:r>
        <w:t xml:space="preserve">Yu, </w:t>
      </w:r>
      <w:r w:rsidRPr="00636519">
        <w:t>Harvard University Visiting Scholar, is Research Fellow and Director of Division of American Economic Studies at the Institute of American Studies, China Institutes of Contemporary</w:t>
      </w:r>
      <w:r>
        <w:t xml:space="preserve"> International Relations(CICIR), “</w:t>
      </w:r>
      <w:r w:rsidRPr="00636519">
        <w:t>More Cooperation with China Is Helpful to U.S. Economy</w:t>
      </w:r>
      <w:r>
        <w:t xml:space="preserve">,” China-US Focus, February 16, 2016, </w:t>
      </w:r>
      <w:hyperlink r:id="rId243" w:history="1">
        <w:r w:rsidRPr="00D65998">
          <w:rPr>
            <w:rStyle w:val="Hyperlink"/>
          </w:rPr>
          <w:t>http://www.chinausfocus.com/finance-economy/more-cooperation-with-china-is-helpful-to-u-s-economy/</w:t>
        </w:r>
      </w:hyperlink>
      <w:r>
        <w:t>, Accessed: June 21, 2016, YDEL</w:t>
      </w:r>
    </w:p>
    <w:p w:rsidR="007F58F2" w:rsidRDefault="007F58F2" w:rsidP="007F58F2"/>
    <w:p w:rsidR="007F58F2" w:rsidRDefault="007F58F2" w:rsidP="007F58F2">
      <w:r>
        <w:t>Recently, not-so-optimistic US economic data are triggering fresh doubts about the momentum of the US economy.</w:t>
      </w:r>
    </w:p>
    <w:p w:rsidR="007F58F2" w:rsidRDefault="007F58F2" w:rsidP="007F58F2"/>
    <w:p w:rsidR="007F58F2" w:rsidRDefault="007F58F2" w:rsidP="007F58F2">
      <w:r>
        <w:t>The latest summary of commentary on current economic conditions by the Federal Reserve on Jan. 13 showed that, with the exception of cars and aerospace, most segments of manufacturing in the US have seen weakening activity. In 2014, US manufacturing production grew at an annual rate of 4.5 per cent. By November 2015 that had slowed to 0.9 per cent and this year the production is predicted to grow just 1.4 per cent.</w:t>
      </w:r>
    </w:p>
    <w:p w:rsidR="007F58F2" w:rsidRDefault="007F58F2" w:rsidP="007F58F2"/>
    <w:p w:rsidR="007F58F2" w:rsidRDefault="007F58F2" w:rsidP="007F58F2">
      <w:r>
        <w:t>According to the US Department of Commerce, sales number is also not good: stripping out car, gasoline and building materials sales unexpectedly fell 0.3 per cent. Total sales were up 2.1 per cent in 2015, the slowest pace of growth since 2009.</w:t>
      </w:r>
    </w:p>
    <w:p w:rsidR="007F58F2" w:rsidRDefault="007F58F2" w:rsidP="007F58F2"/>
    <w:p w:rsidR="007F58F2" w:rsidRDefault="007F58F2" w:rsidP="007F58F2">
      <w:r>
        <w:t>The specter of bankruptcy is ever more likely for a significant chunk of the US oil industry, with oil prices plunging to a level which hasn’t been seen since 2003. As many as a third of American oil-and-gas producers could tip toward bankruptcy and restructuring by mid-2017 before the crude market reaches equilibrium, according to Wolfe Research. The US oil production companies now have to slash jobs and back off major investments to fight against the difficult times.</w:t>
      </w:r>
    </w:p>
    <w:p w:rsidR="007F58F2" w:rsidRDefault="007F58F2" w:rsidP="007F58F2"/>
    <w:p w:rsidR="007F58F2" w:rsidRDefault="007F58F2" w:rsidP="007F58F2">
      <w:r>
        <w:t>The difficult situation of the oil industry has caused trouble in the US banking system, because energy companies have taken on huge debt loads to finance their slice of the US drilling boom. In the third quarter last year, Wells Fargo &amp; Co.’s oil-and-gas loan exposure was 2% of its total loans, roughly $17 billion.</w:t>
      </w:r>
    </w:p>
    <w:p w:rsidR="007F58F2" w:rsidRDefault="007F58F2" w:rsidP="007F58F2"/>
    <w:p w:rsidR="007F58F2" w:rsidRDefault="007F58F2" w:rsidP="007F58F2">
      <w:r>
        <w:t>Investors’ enthusiasm for highly valued private tech companies waned substantially in the fourth quarter. Such companies are viewed as the innovation house of the US economy. The decreasing of venture capital funding on them feeds the concerns on the US economy’s losing power. Overall venture capital funding fell 29 percent to $27.3 billion in the fourth quarter from $38.7 billion in the third quarter. The number of financing deals also dipped from 2,008 to 1,743.</w:t>
      </w:r>
    </w:p>
    <w:p w:rsidR="007F58F2" w:rsidRDefault="007F58F2" w:rsidP="007F58F2"/>
    <w:p w:rsidR="007F58F2" w:rsidRDefault="007F58F2" w:rsidP="007F58F2">
      <w:r>
        <w:t>There are different opinions and explanations in the US for the not so optimistic situations. Among them, the “China factor” is unfortunately found again.</w:t>
      </w:r>
    </w:p>
    <w:p w:rsidR="007F58F2" w:rsidRDefault="007F58F2" w:rsidP="007F58F2"/>
    <w:p w:rsidR="007F58F2" w:rsidRDefault="007F58F2" w:rsidP="007F58F2">
      <w:r>
        <w:t>Some analysts think Chinese polices and the market turmoil should be considered responsible to some extent. The logic is that by allowing the markets to play a greater role in determining the value of China’s currency actually provides an opportunity to depreciate RMB, which puts the US dollar up. On a trade-weighted basis, it has risen almost 22 per cent since July 2014. The strong dollar has harmed US exports by making them lose their price competitiveness.</w:t>
      </w:r>
    </w:p>
    <w:p w:rsidR="007F58F2" w:rsidRDefault="007F58F2" w:rsidP="007F58F2"/>
    <w:p w:rsidR="007F58F2" w:rsidRDefault="007F58F2" w:rsidP="007F58F2">
      <w:r>
        <w:t>The source of US financial instability is blamed on China’s market turmoil. The evidence is that China’s CSI 300 stock index plummeted again on Jan. 7, 2016 under the new circuit-breaker rules. After that U.S. stocks tumbled, the S&amp;P 500 falling 2.4 percent.</w:t>
      </w:r>
    </w:p>
    <w:p w:rsidR="007F58F2" w:rsidRDefault="007F58F2" w:rsidP="007F58F2"/>
    <w:p w:rsidR="007F58F2" w:rsidRDefault="007F58F2" w:rsidP="007F58F2">
      <w:r>
        <w:t>What’s more, China’s economic slowdown is also treated as an important reason for US domestic oil industry challenges. The logic is that weakening demand in China, the world’s second-largest energy consumer, has helped drive the price down.</w:t>
      </w:r>
    </w:p>
    <w:p w:rsidR="007F58F2" w:rsidRDefault="007F58F2" w:rsidP="007F58F2"/>
    <w:p w:rsidR="007F58F2" w:rsidRDefault="007F58F2" w:rsidP="007F58F2">
      <w:r>
        <w:t>Such accusations are far-fetched and lack facts. According to that explanation, it seems that the health of the US economy depends more on China’s situation, not on American consumers and its domestic policies. It’s obviously groundless.</w:t>
      </w:r>
    </w:p>
    <w:p w:rsidR="007F58F2" w:rsidRDefault="007F58F2" w:rsidP="007F58F2"/>
    <w:p w:rsidR="007F58F2" w:rsidRDefault="007F58F2" w:rsidP="007F58F2">
      <w:r>
        <w:t>Here are my observations. The US dollar’s appreciation is more set by the US economy’s recovery and the Federal Reserve’s monetary policy normalizing. The US recovery attracts capitals to pour back into the US to pursue more benefits, which raises up the demand on the US dollar and makes the dollar more expensive. The expectation of the Fed increasing the fund rate and its action fuels the US dollar value’s rise.</w:t>
      </w:r>
    </w:p>
    <w:p w:rsidR="007F58F2" w:rsidRDefault="007F58F2" w:rsidP="007F58F2"/>
    <w:p w:rsidR="007F58F2" w:rsidRDefault="007F58F2" w:rsidP="007F58F2">
      <w:r>
        <w:t>The reason behind the difficult situation that the US oil industry faces is the glut of oil relative over-supply. In order to compete with the newfound clout of U.S. producers, Saudi Arabia is pumping oil at a fast clip. Members of OPEC refuse to cut back on production for fear of losing their share of the market. A move by the US Congress to lift a 40-year ban on oil exports brings a gush of new supply to global markets. Further, with sanctions on Iran lifted, Iran’s re-exporting of oil feeds market fears and results in oil prices going down further.</w:t>
      </w:r>
    </w:p>
    <w:p w:rsidR="007F58F2" w:rsidRDefault="007F58F2" w:rsidP="007F58F2"/>
    <w:p w:rsidR="007F58F2" w:rsidRDefault="007F58F2" w:rsidP="007F58F2">
      <w:r>
        <w:t>The root of the US oil industry’s problem lies in the disorderly development when the oil price is higher than $70. The pressure on the US oil industry will push the restructuring of the oil companies, eliminating some, which is good for long-term development.</w:t>
      </w:r>
    </w:p>
    <w:p w:rsidR="007F58F2" w:rsidRDefault="007F58F2" w:rsidP="007F58F2"/>
    <w:p w:rsidR="007F58F2" w:rsidRDefault="007F58F2" w:rsidP="007F58F2">
      <w:r>
        <w:t>Considering the US and China’s economies are facing some difficulties, more cooperation between the two countries will be mutually beneficial.</w:t>
      </w:r>
    </w:p>
    <w:p w:rsidR="007F58F2" w:rsidRDefault="007F58F2" w:rsidP="007F58F2"/>
    <w:p w:rsidR="007F58F2" w:rsidRDefault="007F58F2" w:rsidP="007F58F2">
      <w:r>
        <w:t>• Enhance cooperation on oil industry.</w:t>
      </w:r>
    </w:p>
    <w:p w:rsidR="007F58F2" w:rsidRDefault="007F58F2" w:rsidP="007F58F2"/>
    <w:p w:rsidR="007F58F2" w:rsidRDefault="007F58F2" w:rsidP="007F58F2">
      <w:r>
        <w:t>China’s oil imports today account for about 60% of its needs. Net crude imports grew a robust 7.9% in the first 10 months of 2015, according to Citi Research, which is projecting at least 5% growth in 2016, to about 7 million barrels a day. The OPEC members are the main exporters to China, about 60% of China’s oil imports comes from them. There is big space for the US exporting to China.</w:t>
      </w:r>
    </w:p>
    <w:p w:rsidR="007F58F2" w:rsidRDefault="007F58F2" w:rsidP="007F58F2"/>
    <w:p w:rsidR="007F58F2" w:rsidRDefault="007F58F2" w:rsidP="007F58F2">
      <w:r>
        <w:t>The US government should allow more US companies in the oil industry to sell oilfield technologies to China, encourage the export of oil and gas to China and relax some regulations on China’s investment limits on oil refinery, blending, distillation.</w:t>
      </w:r>
    </w:p>
    <w:p w:rsidR="007F58F2" w:rsidRDefault="007F58F2" w:rsidP="007F58F2"/>
    <w:p w:rsidR="007F58F2" w:rsidRDefault="007F58F2" w:rsidP="007F58F2">
      <w:r>
        <w:t>It is reported that China’s state-run oil refiner Sinopec Corp has signed a contract with a US company to import around 600,000 barrels, worth about $20 million. But it is a relatively tiny sum equivalent to about two hours’ worth of China’s overall imports and too small to put a serious dent in a $30 billion a month US trade deficit with China.</w:t>
      </w:r>
    </w:p>
    <w:p w:rsidR="007F58F2" w:rsidRDefault="007F58F2" w:rsidP="007F58F2"/>
    <w:p w:rsidR="007F58F2" w:rsidRDefault="007F58F2" w:rsidP="007F58F2">
      <w:r>
        <w:t>• Accepting the RMB’s globalization. To let the RMB play a more important role will be helpful to reducing the demand on the strong US dollar.</w:t>
      </w:r>
    </w:p>
    <w:p w:rsidR="007F58F2" w:rsidRDefault="007F58F2" w:rsidP="007F58F2"/>
    <w:p w:rsidR="007F58F2" w:rsidRDefault="007F58F2" w:rsidP="007F58F2">
      <w:r>
        <w:t>• Encourage and help China to reform.</w:t>
      </w:r>
    </w:p>
    <w:p w:rsidR="007F58F2" w:rsidRDefault="007F58F2" w:rsidP="007F58F2"/>
    <w:p w:rsidR="007F58F2" w:rsidRDefault="007F58F2" w:rsidP="007F58F2">
      <w:r>
        <w:t>The linkage relation between China’s market, especially the stock market fluctuation with the US stock market, shows us the relationship between the US and China has evolved from bilateral trade level to the higher financial level. Considering the volume of China’s economy, a large-scale financial turmoil will bring huge cost on the US. So the US should encourage China to stick to its reform plan and introduce more of its experience on risk control and crisis management to China. This year China will host the G20 summit. The US could give China some advice on how to communicate with the public and the world.</w:t>
      </w:r>
    </w:p>
    <w:p w:rsidR="007F58F2" w:rsidRDefault="007F58F2" w:rsidP="007F58F2"/>
    <w:p w:rsidR="007F58F2" w:rsidRDefault="007F58F2" w:rsidP="007F58F2">
      <w:r>
        <w:t>• Enhance the policy transparency and communications, which will help each other make more preparations for the coming policy changes. It in their shared interest to promote the global economy and a stable international financial system.</w:t>
      </w:r>
    </w:p>
    <w:p w:rsidR="007F58F2" w:rsidRDefault="007F58F2" w:rsidP="007F58F2"/>
    <w:p w:rsidR="007F58F2" w:rsidRPr="00636519" w:rsidRDefault="007F58F2" w:rsidP="007F58F2">
      <w:r>
        <w:t>• Speed up the BIT negotiation. To make the bilateral trade and investment more easily will make Made in USA products more easily exportable to China. China’s capital can also get access to the US and oil assets acquisitions and take over some bankruptcy companies, alleviating the hurt caused by the incurred unemployment.</w:t>
      </w:r>
    </w:p>
    <w:p w:rsidR="007F58F2" w:rsidRPr="00E2138E" w:rsidRDefault="007F58F2" w:rsidP="007F58F2">
      <w:pPr>
        <w:pStyle w:val="Heading2"/>
        <w:rPr>
          <w:rFonts w:ascii="Garamond" w:hAnsi="Garamond"/>
        </w:rPr>
      </w:pPr>
      <w:r w:rsidRPr="00E2138E">
        <w:rPr>
          <w:rFonts w:ascii="Garamond" w:hAnsi="Garamond"/>
        </w:rPr>
        <w:t xml:space="preserve">Maritime </w:t>
      </w:r>
    </w:p>
    <w:p w:rsidR="007F58F2" w:rsidRPr="00E2138E" w:rsidRDefault="007F58F2" w:rsidP="007F58F2">
      <w:pPr>
        <w:pStyle w:val="Heading4"/>
        <w:rPr>
          <w:rFonts w:ascii="Garamond" w:hAnsi="Garamond"/>
        </w:rPr>
      </w:pPr>
      <w:r w:rsidRPr="00E2138E">
        <w:rPr>
          <w:rFonts w:ascii="Garamond" w:hAnsi="Garamond"/>
        </w:rPr>
        <w:t>Relation collapse cause maritime escalation (eh)</w:t>
      </w:r>
    </w:p>
    <w:p w:rsidR="007F58F2" w:rsidRPr="00E2138E" w:rsidRDefault="007F58F2" w:rsidP="007F58F2">
      <w:pPr>
        <w:rPr>
          <w:rStyle w:val="Style13ptBold"/>
          <w:rFonts w:ascii="Garamond" w:hAnsi="Garamond"/>
        </w:rPr>
      </w:pPr>
      <w:r w:rsidRPr="00E2138E">
        <w:rPr>
          <w:rStyle w:val="Style13ptBold"/>
          <w:rFonts w:ascii="Garamond" w:hAnsi="Garamond"/>
        </w:rPr>
        <w:t>Yung and Dong 2016</w:t>
      </w:r>
    </w:p>
    <w:p w:rsidR="007F58F2" w:rsidRPr="00E2138E" w:rsidRDefault="007F58F2" w:rsidP="007F58F2">
      <w:pPr>
        <w:rPr>
          <w:rFonts w:ascii="Garamond" w:hAnsi="Garamond"/>
        </w:rPr>
      </w:pPr>
      <w:r w:rsidRPr="00E2138E">
        <w:rPr>
          <w:rFonts w:ascii="Garamond" w:hAnsi="Garamond"/>
        </w:rPr>
        <w:t>(Christopher, the Donald Bren Chair of Non-Western Strategic</w:t>
      </w:r>
      <w:r w:rsidRPr="00E2138E">
        <w:rPr>
          <w:rFonts w:ascii="Garamond" w:hAnsi="Garamond"/>
          <w:sz w:val="12"/>
        </w:rPr>
        <w:t xml:space="preserve">¶ </w:t>
      </w:r>
      <w:r w:rsidRPr="00E2138E">
        <w:rPr>
          <w:rFonts w:ascii="Garamond" w:hAnsi="Garamond"/>
        </w:rPr>
        <w:t>Thought at the U.S. Marine Corps University, and Wang, an Associate Professor in the School of International Studies at</w:t>
      </w:r>
      <w:r w:rsidRPr="00E2138E">
        <w:rPr>
          <w:rFonts w:ascii="Garamond" w:hAnsi="Garamond"/>
          <w:sz w:val="12"/>
        </w:rPr>
        <w:t xml:space="preserve">¶ </w:t>
      </w:r>
      <w:r w:rsidRPr="00E2138E">
        <w:rPr>
          <w:rFonts w:ascii="Garamond" w:hAnsi="Garamond"/>
        </w:rPr>
        <w:t>Peking University, “U.S.-China Relations in the</w:t>
      </w:r>
      <w:r w:rsidRPr="00E2138E">
        <w:rPr>
          <w:rFonts w:ascii="Garamond" w:hAnsi="Garamond"/>
          <w:sz w:val="12"/>
        </w:rPr>
        <w:t xml:space="preserve">¶ </w:t>
      </w:r>
      <w:r w:rsidRPr="00E2138E">
        <w:rPr>
          <w:rFonts w:ascii="Garamond" w:hAnsi="Garamond"/>
        </w:rPr>
        <w:t xml:space="preserve">Maritime Security Domain,” The National Bureau of Asian Research, NBR Special Report #57, April 2016, </w:t>
      </w:r>
      <w:hyperlink r:id="rId244" w:history="1">
        <w:r w:rsidRPr="00E2138E">
          <w:rPr>
            <w:rStyle w:val="Hyperlink"/>
            <w:rFonts w:ascii="Garamond" w:hAnsi="Garamond"/>
          </w:rPr>
          <w:t>http://www.nbr.org/publications/specialreport/pdf/Free/06192016/SR57_US-China_April2016.pdf</w:t>
        </w:r>
      </w:hyperlink>
      <w:r w:rsidRPr="00E2138E">
        <w:rPr>
          <w:rFonts w:ascii="Garamond" w:hAnsi="Garamond"/>
        </w:rPr>
        <w:t>, Accessed: June 21, 2016, YDEL)</w:t>
      </w:r>
    </w:p>
    <w:p w:rsidR="007F58F2" w:rsidRPr="00E2138E" w:rsidRDefault="007F58F2" w:rsidP="007F58F2">
      <w:pPr>
        <w:rPr>
          <w:rStyle w:val="StyleUnderline"/>
          <w:rFonts w:ascii="Garamond" w:hAnsi="Garamond"/>
        </w:rPr>
      </w:pPr>
      <w:r w:rsidRPr="00E2138E">
        <w:rPr>
          <w:rFonts w:ascii="Garamond" w:hAnsi="Garamond"/>
        </w:rPr>
        <w:t>Conclusion</w:t>
      </w:r>
      <w:r w:rsidRPr="00E2138E">
        <w:rPr>
          <w:rFonts w:ascii="Garamond" w:hAnsi="Garamond"/>
          <w:sz w:val="12"/>
        </w:rPr>
        <w:t xml:space="preserve">¶ </w:t>
      </w:r>
      <w:r w:rsidRPr="00E2138E">
        <w:rPr>
          <w:rStyle w:val="StyleUnderline"/>
          <w:rFonts w:ascii="Garamond" w:hAnsi="Garamond"/>
        </w:rPr>
        <w:t>The maritime arena serves as the most mature environment in which China and the United</w:t>
      </w:r>
      <w:r w:rsidRPr="00E2138E">
        <w:rPr>
          <w:rStyle w:val="StyleUnderline"/>
          <w:rFonts w:ascii="Garamond" w:hAnsi="Garamond"/>
          <w:sz w:val="12"/>
        </w:rPr>
        <w:t xml:space="preserve">¶ </w:t>
      </w:r>
      <w:r w:rsidRPr="00E2138E">
        <w:rPr>
          <w:rFonts w:ascii="Garamond" w:hAnsi="Garamond"/>
        </w:rPr>
        <w:t>States have repeatedly discussed key issues of contention and cooperation. Compared with other</w:t>
      </w:r>
      <w:r w:rsidRPr="00E2138E">
        <w:rPr>
          <w:rFonts w:ascii="Garamond" w:hAnsi="Garamond"/>
          <w:sz w:val="12"/>
        </w:rPr>
        <w:t xml:space="preserve">¶ </w:t>
      </w:r>
      <w:r w:rsidRPr="00E2138E">
        <w:rPr>
          <w:rFonts w:ascii="Garamond" w:hAnsi="Garamond"/>
        </w:rPr>
        <w:t>strategic domains in which the two major powers interact, such as space and cyber, both countries</w:t>
      </w:r>
      <w:r w:rsidRPr="00E2138E">
        <w:rPr>
          <w:rFonts w:ascii="Garamond" w:hAnsi="Garamond"/>
          <w:sz w:val="12"/>
        </w:rPr>
        <w:t xml:space="preserve">¶ </w:t>
      </w:r>
      <w:r w:rsidRPr="00E2138E">
        <w:rPr>
          <w:rFonts w:ascii="Garamond" w:hAnsi="Garamond"/>
        </w:rPr>
        <w:t>are well aware of the specifics of their respective national interests, and government representatives</w:t>
      </w:r>
      <w:r w:rsidRPr="00E2138E">
        <w:rPr>
          <w:rFonts w:ascii="Garamond" w:hAnsi="Garamond"/>
          <w:sz w:val="12"/>
        </w:rPr>
        <w:t xml:space="preserve">¶ </w:t>
      </w:r>
      <w:r w:rsidRPr="00E2138E">
        <w:rPr>
          <w:rFonts w:ascii="Garamond" w:hAnsi="Garamond"/>
        </w:rPr>
        <w:t>in numerous dialogues have exchanged these views for several years. Yet while this makes</w:t>
      </w:r>
      <w:r w:rsidRPr="00E2138E">
        <w:rPr>
          <w:rFonts w:ascii="Garamond" w:hAnsi="Garamond"/>
          <w:sz w:val="12"/>
        </w:rPr>
        <w:t xml:space="preserve">¶ </w:t>
      </w:r>
      <w:r w:rsidRPr="00E2138E">
        <w:rPr>
          <w:rFonts w:ascii="Garamond" w:hAnsi="Garamond"/>
        </w:rPr>
        <w:t xml:space="preserve">conceptualization of areas of agreement and disagreement easier than in the other domains, </w:t>
      </w:r>
      <w:r w:rsidRPr="00E2138E">
        <w:rPr>
          <w:rStyle w:val="StyleUnderline"/>
          <w:rFonts w:ascii="Garamond" w:hAnsi="Garamond"/>
        </w:rPr>
        <w:t>the</w:t>
      </w:r>
      <w:r w:rsidRPr="00E2138E">
        <w:rPr>
          <w:rStyle w:val="StyleUnderline"/>
          <w:rFonts w:ascii="Garamond" w:hAnsi="Garamond"/>
          <w:sz w:val="12"/>
        </w:rPr>
        <w:t xml:space="preserve">¶ </w:t>
      </w:r>
      <w:r w:rsidRPr="00E2138E">
        <w:rPr>
          <w:rStyle w:val="StyleUnderline"/>
          <w:rFonts w:ascii="Garamond" w:hAnsi="Garamond"/>
        </w:rPr>
        <w:t>enormous interests involved and the potential for the two powers to confound one another in the</w:t>
      </w:r>
      <w:r w:rsidRPr="00E2138E">
        <w:rPr>
          <w:rStyle w:val="StyleUnderline"/>
          <w:rFonts w:ascii="Garamond" w:hAnsi="Garamond"/>
          <w:sz w:val="12"/>
        </w:rPr>
        <w:t xml:space="preserve">¶ </w:t>
      </w:r>
      <w:r w:rsidRPr="00E2138E">
        <w:rPr>
          <w:rStyle w:val="StyleUnderline"/>
          <w:rFonts w:ascii="Garamond" w:hAnsi="Garamond"/>
        </w:rPr>
        <w:t>maritime domain make the task of arriving at cooperative measures no less daunting.</w:t>
      </w:r>
      <w:r w:rsidRPr="00E2138E">
        <w:rPr>
          <w:rStyle w:val="StyleUnderline"/>
          <w:rFonts w:ascii="Garamond" w:hAnsi="Garamond"/>
          <w:sz w:val="12"/>
        </w:rPr>
        <w:t xml:space="preserve">¶ </w:t>
      </w:r>
      <w:r w:rsidRPr="00E2138E">
        <w:rPr>
          <w:rFonts w:ascii="Garamond" w:hAnsi="Garamond"/>
        </w:rPr>
        <w:t xml:space="preserve">As stated previously by both authors of this essay, </w:t>
      </w:r>
      <w:r w:rsidRPr="00E2138E">
        <w:rPr>
          <w:rStyle w:val="StyleUnderline"/>
          <w:rFonts w:ascii="Garamond" w:hAnsi="Garamond"/>
        </w:rPr>
        <w:t>there is a significant convergence of interests</w:t>
      </w:r>
      <w:r w:rsidRPr="00E2138E">
        <w:rPr>
          <w:rStyle w:val="StyleUnderline"/>
          <w:rFonts w:ascii="Garamond" w:hAnsi="Garamond"/>
          <w:sz w:val="12"/>
        </w:rPr>
        <w:t xml:space="preserve">¶ </w:t>
      </w:r>
      <w:r w:rsidRPr="00E2138E">
        <w:rPr>
          <w:rStyle w:val="StyleUnderline"/>
          <w:rFonts w:ascii="Garamond" w:hAnsi="Garamond"/>
        </w:rPr>
        <w:t>in the maritime domain. Both countries have an interest in freedom of navigation, the tangible</w:t>
      </w:r>
      <w:r w:rsidRPr="00E2138E">
        <w:rPr>
          <w:rStyle w:val="StyleUnderline"/>
          <w:rFonts w:ascii="Garamond" w:hAnsi="Garamond"/>
          <w:sz w:val="12"/>
        </w:rPr>
        <w:t xml:space="preserve">¶ </w:t>
      </w:r>
      <w:r w:rsidRPr="00E2138E">
        <w:rPr>
          <w:rStyle w:val="StyleUnderline"/>
          <w:rFonts w:ascii="Garamond" w:hAnsi="Garamond"/>
        </w:rPr>
        <w:t>benefits from maritime-related economies, good order and stability at sea, and the use of the sea</w:t>
      </w:r>
      <w:r w:rsidRPr="00E2138E">
        <w:rPr>
          <w:rStyle w:val="StyleUnderline"/>
          <w:rFonts w:ascii="Garamond" w:hAnsi="Garamond"/>
          <w:sz w:val="12"/>
        </w:rPr>
        <w:t xml:space="preserve">¶ </w:t>
      </w:r>
      <w:r w:rsidRPr="00E2138E">
        <w:rPr>
          <w:rStyle w:val="StyleUnderline"/>
          <w:rFonts w:ascii="Garamond" w:hAnsi="Garamond"/>
        </w:rPr>
        <w:t>to foster and protect national security interests. Both countries are also in fundamental agreement</w:t>
      </w:r>
      <w:r w:rsidRPr="00E2138E">
        <w:rPr>
          <w:rStyle w:val="StyleUnderline"/>
          <w:rFonts w:ascii="Garamond" w:hAnsi="Garamond"/>
          <w:sz w:val="12"/>
        </w:rPr>
        <w:t xml:space="preserve">¶ </w:t>
      </w:r>
      <w:r w:rsidRPr="00E2138E">
        <w:rPr>
          <w:rStyle w:val="StyleUnderline"/>
          <w:rFonts w:ascii="Garamond" w:hAnsi="Garamond"/>
        </w:rPr>
        <w:t>that the buildup of a military, especially a navy, is well within reason if it is used to protect</w:t>
      </w:r>
      <w:r w:rsidRPr="00E2138E">
        <w:rPr>
          <w:rStyle w:val="StyleUnderline"/>
          <w:rFonts w:ascii="Garamond" w:hAnsi="Garamond"/>
          <w:sz w:val="12"/>
        </w:rPr>
        <w:t xml:space="preserve">¶ </w:t>
      </w:r>
      <w:r w:rsidRPr="00E2138E">
        <w:rPr>
          <w:rStyle w:val="StyleUnderline"/>
          <w:rFonts w:ascii="Garamond" w:hAnsi="Garamond"/>
        </w:rPr>
        <w:t>legitimate national security interests.</w:t>
      </w:r>
      <w:r w:rsidRPr="00E2138E">
        <w:rPr>
          <w:rStyle w:val="StyleUnderline"/>
          <w:rFonts w:ascii="Garamond" w:hAnsi="Garamond"/>
          <w:sz w:val="12"/>
        </w:rPr>
        <w:t xml:space="preserve">¶ </w:t>
      </w:r>
      <w:r w:rsidRPr="00E2138E">
        <w:rPr>
          <w:rFonts w:ascii="Garamond" w:hAnsi="Garamond"/>
        </w:rPr>
        <w:t>Where Chinese and U.S. interests and perspectives diverge lies in how the two countries define</w:t>
      </w:r>
      <w:r w:rsidRPr="00E2138E">
        <w:rPr>
          <w:rFonts w:ascii="Garamond" w:hAnsi="Garamond"/>
          <w:sz w:val="12"/>
        </w:rPr>
        <w:t xml:space="preserve">¶ </w:t>
      </w:r>
      <w:r w:rsidRPr="00E2138E">
        <w:rPr>
          <w:rFonts w:ascii="Garamond" w:hAnsi="Garamond"/>
        </w:rPr>
        <w:t>their respective national interests, what they believe to be appropriate means of displaying good</w:t>
      </w:r>
      <w:r w:rsidRPr="00E2138E">
        <w:rPr>
          <w:rFonts w:ascii="Garamond" w:hAnsi="Garamond"/>
          <w:sz w:val="12"/>
        </w:rPr>
        <w:t xml:space="preserve">¶ </w:t>
      </w:r>
      <w:r w:rsidRPr="00E2138E">
        <w:rPr>
          <w:rFonts w:ascii="Garamond" w:hAnsi="Garamond"/>
        </w:rPr>
        <w:t>and bad intentions, how the two sides view the sea (either as a threat or an opportunity), and how</w:t>
      </w:r>
      <w:r w:rsidRPr="00E2138E">
        <w:rPr>
          <w:rFonts w:ascii="Garamond" w:hAnsi="Garamond"/>
          <w:sz w:val="12"/>
        </w:rPr>
        <w:t xml:space="preserve">¶ </w:t>
      </w:r>
      <w:r w:rsidRPr="00E2138E">
        <w:rPr>
          <w:rFonts w:ascii="Garamond" w:hAnsi="Garamond"/>
        </w:rPr>
        <w:t xml:space="preserve">they interpret international law and the protection of maritime sovereignty. </w:t>
      </w:r>
      <w:r w:rsidRPr="00E2138E">
        <w:rPr>
          <w:rStyle w:val="StyleUnderline"/>
          <w:rFonts w:ascii="Garamond" w:hAnsi="Garamond"/>
        </w:rPr>
        <w:t>Complicating this divergence of interests and perspectives is the complex reality involved</w:t>
      </w:r>
      <w:r w:rsidRPr="00E2138E">
        <w:rPr>
          <w:rStyle w:val="StyleUnderline"/>
          <w:rFonts w:ascii="Garamond" w:hAnsi="Garamond"/>
          <w:sz w:val="12"/>
        </w:rPr>
        <w:t xml:space="preserve">¶ </w:t>
      </w:r>
      <w:r w:rsidRPr="00E2138E">
        <w:rPr>
          <w:rStyle w:val="StyleUnderline"/>
          <w:rFonts w:ascii="Garamond" w:hAnsi="Garamond"/>
        </w:rPr>
        <w:t>when a hegemon or superpower is confronted by a rising challenger—the so-called Thucydides</w:t>
      </w:r>
      <w:r w:rsidRPr="00E2138E">
        <w:rPr>
          <w:rStyle w:val="StyleUnderline"/>
          <w:rFonts w:ascii="Garamond" w:hAnsi="Garamond"/>
          <w:sz w:val="12"/>
        </w:rPr>
        <w:t xml:space="preserve">¶ </w:t>
      </w:r>
      <w:r w:rsidRPr="00E2138E">
        <w:rPr>
          <w:rStyle w:val="StyleUnderline"/>
          <w:rFonts w:ascii="Garamond" w:hAnsi="Garamond"/>
        </w:rPr>
        <w:t>trap—and the security dilemmas that emerge from this trap. An additional complication is the</w:t>
      </w:r>
      <w:r w:rsidRPr="00E2138E">
        <w:rPr>
          <w:rStyle w:val="StyleUnderline"/>
          <w:rFonts w:ascii="Garamond" w:hAnsi="Garamond"/>
          <w:sz w:val="12"/>
        </w:rPr>
        <w:t xml:space="preserve">¶ </w:t>
      </w:r>
      <w:r w:rsidRPr="00E2138E">
        <w:rPr>
          <w:rStyle w:val="StyleUnderline"/>
          <w:rFonts w:ascii="Garamond" w:hAnsi="Garamond"/>
        </w:rPr>
        <w:t>vexing fact that all the present hot spots or potential conflict scenarios between the two countries</w:t>
      </w:r>
      <w:r w:rsidRPr="00E2138E">
        <w:rPr>
          <w:rStyle w:val="StyleUnderline"/>
          <w:rFonts w:ascii="Garamond" w:hAnsi="Garamond"/>
          <w:sz w:val="12"/>
        </w:rPr>
        <w:t xml:space="preserve">¶ </w:t>
      </w:r>
      <w:r w:rsidRPr="00E2138E">
        <w:rPr>
          <w:rStyle w:val="StyleUnderline"/>
          <w:rFonts w:ascii="Garamond" w:hAnsi="Garamond"/>
        </w:rPr>
        <w:t xml:space="preserve">reside in the maritime domain. </w:t>
      </w:r>
      <w:r w:rsidRPr="00E2138E">
        <w:rPr>
          <w:rFonts w:ascii="Garamond" w:hAnsi="Garamond"/>
        </w:rPr>
        <w:t>Consequently</w:t>
      </w:r>
      <w:r w:rsidRPr="00E2138E">
        <w:rPr>
          <w:rStyle w:val="StyleUnderline"/>
          <w:rFonts w:ascii="Garamond" w:hAnsi="Garamond"/>
        </w:rPr>
        <w:t>, both countries are in the delicate position of</w:t>
      </w:r>
      <w:r w:rsidRPr="00E2138E">
        <w:rPr>
          <w:rStyle w:val="StyleUnderline"/>
          <w:rFonts w:ascii="Garamond" w:hAnsi="Garamond"/>
          <w:sz w:val="12"/>
        </w:rPr>
        <w:t xml:space="preserve">¶ </w:t>
      </w:r>
      <w:r w:rsidRPr="00E2138E">
        <w:rPr>
          <w:rStyle w:val="StyleUnderline"/>
          <w:rFonts w:ascii="Garamond" w:hAnsi="Garamond"/>
        </w:rPr>
        <w:t>being able to frustrate the other’s political objectives through actions of their own or through</w:t>
      </w:r>
      <w:r w:rsidRPr="00E2138E">
        <w:rPr>
          <w:rStyle w:val="StyleUnderline"/>
          <w:rFonts w:ascii="Garamond" w:hAnsi="Garamond"/>
          <w:sz w:val="12"/>
        </w:rPr>
        <w:t xml:space="preserve">¶ </w:t>
      </w:r>
      <w:r w:rsidRPr="00E2138E">
        <w:rPr>
          <w:rStyle w:val="StyleUnderline"/>
          <w:rFonts w:ascii="Garamond" w:hAnsi="Garamond"/>
        </w:rPr>
        <w:t>the development of specific military capabilities and weapon systems designed to counter the</w:t>
      </w:r>
      <w:r w:rsidRPr="00E2138E">
        <w:rPr>
          <w:rStyle w:val="StyleUnderline"/>
          <w:rFonts w:ascii="Garamond" w:hAnsi="Garamond"/>
          <w:sz w:val="12"/>
        </w:rPr>
        <w:t xml:space="preserve">¶ </w:t>
      </w:r>
      <w:r w:rsidRPr="00E2138E">
        <w:rPr>
          <w:rStyle w:val="StyleUnderline"/>
          <w:rFonts w:ascii="Garamond" w:hAnsi="Garamond"/>
        </w:rPr>
        <w:t>capabilities of the other.</w:t>
      </w:r>
      <w:r w:rsidRPr="00E2138E">
        <w:rPr>
          <w:rFonts w:ascii="Garamond" w:hAnsi="Garamond"/>
        </w:rPr>
        <w:t xml:space="preserve"> </w:t>
      </w:r>
      <w:r w:rsidRPr="00E2138E">
        <w:rPr>
          <w:rStyle w:val="StyleUnderline"/>
          <w:rFonts w:ascii="Garamond" w:hAnsi="Garamond"/>
        </w:rPr>
        <w:t>Finally, the complication that some of China’s rival claimants to maritime</w:t>
      </w:r>
      <w:r w:rsidRPr="00E2138E">
        <w:rPr>
          <w:rStyle w:val="StyleUnderline"/>
          <w:rFonts w:ascii="Garamond" w:hAnsi="Garamond"/>
          <w:sz w:val="12"/>
        </w:rPr>
        <w:t xml:space="preserve">¶ </w:t>
      </w:r>
      <w:r w:rsidRPr="00E2138E">
        <w:rPr>
          <w:rStyle w:val="StyleUnderline"/>
          <w:rFonts w:ascii="Garamond" w:hAnsi="Garamond"/>
        </w:rPr>
        <w:t>territorial disputes also happen to be allies or evolving partners of the United States</w:t>
      </w:r>
      <w:r w:rsidRPr="00E2138E">
        <w:rPr>
          <w:rFonts w:ascii="Garamond" w:hAnsi="Garamond"/>
        </w:rPr>
        <w:t>—the so-called</w:t>
      </w:r>
      <w:r w:rsidRPr="00E2138E">
        <w:rPr>
          <w:rFonts w:ascii="Garamond" w:hAnsi="Garamond"/>
          <w:sz w:val="12"/>
        </w:rPr>
        <w:t xml:space="preserve">¶ </w:t>
      </w:r>
      <w:r w:rsidRPr="00E2138E">
        <w:rPr>
          <w:rFonts w:ascii="Garamond" w:hAnsi="Garamond"/>
        </w:rPr>
        <w:t>third-party factor—</w:t>
      </w:r>
      <w:r w:rsidRPr="00E2138E">
        <w:rPr>
          <w:rStyle w:val="StyleUnderline"/>
          <w:rFonts w:ascii="Garamond" w:hAnsi="Garamond"/>
        </w:rPr>
        <w:t>is a significant challenge to the prospects for improved maritime security</w:t>
      </w:r>
      <w:r w:rsidRPr="00E2138E">
        <w:rPr>
          <w:rStyle w:val="StyleUnderline"/>
          <w:rFonts w:ascii="Garamond" w:hAnsi="Garamond"/>
          <w:sz w:val="12"/>
        </w:rPr>
        <w:t xml:space="preserve">¶ </w:t>
      </w:r>
      <w:r w:rsidRPr="00E2138E">
        <w:rPr>
          <w:rStyle w:val="StyleUnderline"/>
          <w:rFonts w:ascii="Garamond" w:hAnsi="Garamond"/>
        </w:rPr>
        <w:t xml:space="preserve">cooperation </w:t>
      </w:r>
      <w:r w:rsidRPr="00E2138E">
        <w:rPr>
          <w:rFonts w:ascii="Garamond" w:hAnsi="Garamond"/>
        </w:rPr>
        <w:t>between China and the United States.</w:t>
      </w:r>
      <w:r w:rsidRPr="00E2138E">
        <w:rPr>
          <w:rFonts w:ascii="Garamond" w:hAnsi="Garamond"/>
          <w:sz w:val="12"/>
        </w:rPr>
        <w:t xml:space="preserve">¶ </w:t>
      </w:r>
      <w:r w:rsidRPr="00E2138E">
        <w:rPr>
          <w:rStyle w:val="Emphasis"/>
          <w:rFonts w:ascii="Garamond" w:hAnsi="Garamond"/>
        </w:rPr>
        <w:t>Despite these challenges and complications, there are enough overlapping interests in the</w:t>
      </w:r>
      <w:r w:rsidRPr="00E2138E">
        <w:rPr>
          <w:rStyle w:val="Emphasis"/>
          <w:rFonts w:ascii="Garamond" w:hAnsi="Garamond"/>
          <w:sz w:val="12"/>
        </w:rPr>
        <w:t xml:space="preserve">¶ </w:t>
      </w:r>
      <w:r w:rsidRPr="00E2138E">
        <w:rPr>
          <w:rStyle w:val="Emphasis"/>
          <w:rFonts w:ascii="Garamond" w:hAnsi="Garamond"/>
        </w:rPr>
        <w:t>maritime domain to warrant serious thought about deepening and strengthening cooperative</w:t>
      </w:r>
      <w:r w:rsidRPr="00E2138E">
        <w:rPr>
          <w:rStyle w:val="Emphasis"/>
          <w:rFonts w:ascii="Garamond" w:hAnsi="Garamond"/>
          <w:sz w:val="12"/>
        </w:rPr>
        <w:t xml:space="preserve">¶ </w:t>
      </w:r>
      <w:r w:rsidRPr="00E2138E">
        <w:rPr>
          <w:rStyle w:val="Emphasis"/>
          <w:rFonts w:ascii="Garamond" w:hAnsi="Garamond"/>
        </w:rPr>
        <w:t xml:space="preserve">programs </w:t>
      </w:r>
      <w:r w:rsidRPr="00E2138E">
        <w:rPr>
          <w:rFonts w:ascii="Garamond" w:hAnsi="Garamond"/>
        </w:rPr>
        <w:t xml:space="preserve">between agencies and military services already </w:t>
      </w:r>
      <w:r w:rsidRPr="00E2138E">
        <w:rPr>
          <w:rStyle w:val="Emphasis"/>
          <w:rFonts w:ascii="Garamond" w:hAnsi="Garamond"/>
        </w:rPr>
        <w:t>in existence</w:t>
      </w:r>
      <w:r w:rsidRPr="00E2138E">
        <w:rPr>
          <w:rFonts w:ascii="Garamond" w:hAnsi="Garamond"/>
        </w:rPr>
        <w:t xml:space="preserve">. Furthermore, </w:t>
      </w:r>
      <w:r w:rsidRPr="00E2138E">
        <w:rPr>
          <w:rStyle w:val="StyleUnderline"/>
          <w:rFonts w:ascii="Garamond" w:hAnsi="Garamond"/>
        </w:rPr>
        <w:t>the</w:t>
      </w:r>
      <w:r w:rsidRPr="00E2138E">
        <w:rPr>
          <w:rStyle w:val="StyleUnderline"/>
          <w:rFonts w:ascii="Garamond" w:hAnsi="Garamond"/>
          <w:sz w:val="12"/>
        </w:rPr>
        <w:t xml:space="preserve">¶ </w:t>
      </w:r>
      <w:r w:rsidRPr="00E2138E">
        <w:rPr>
          <w:rStyle w:val="StyleUnderline"/>
          <w:rFonts w:ascii="Garamond" w:hAnsi="Garamond"/>
        </w:rPr>
        <w:t>convergence of interests is substantial enough that new programs that can foster habits of</w:t>
      </w:r>
      <w:r w:rsidRPr="00E2138E">
        <w:rPr>
          <w:rStyle w:val="StyleUnderline"/>
          <w:rFonts w:ascii="Garamond" w:hAnsi="Garamond"/>
          <w:sz w:val="12"/>
        </w:rPr>
        <w:t xml:space="preserve">¶ </w:t>
      </w:r>
      <w:r w:rsidRPr="00E2138E">
        <w:rPr>
          <w:rStyle w:val="StyleUnderline"/>
          <w:rFonts w:ascii="Garamond" w:hAnsi="Garamond"/>
        </w:rPr>
        <w:t xml:space="preserve">cooperation and reduce tensions </w:t>
      </w:r>
      <w:r w:rsidRPr="00E2138E">
        <w:rPr>
          <w:rFonts w:ascii="Garamond" w:hAnsi="Garamond"/>
        </w:rPr>
        <w:t>and automatic suspicions deserve consideration</w:t>
      </w:r>
      <w:r w:rsidRPr="00E2138E">
        <w:rPr>
          <w:rStyle w:val="StyleUnderline"/>
          <w:rFonts w:ascii="Garamond" w:hAnsi="Garamond"/>
        </w:rPr>
        <w:t>.</w:t>
      </w:r>
    </w:p>
    <w:p w:rsidR="007F58F2" w:rsidRDefault="007F58F2" w:rsidP="007F58F2">
      <w:pPr>
        <w:pStyle w:val="Heading2"/>
        <w:rPr>
          <w:rFonts w:ascii="Garamond" w:hAnsi="Garamond"/>
        </w:rPr>
      </w:pPr>
      <w:r>
        <w:rPr>
          <w:rFonts w:ascii="Garamond" w:hAnsi="Garamond"/>
        </w:rPr>
        <w:t>North Korea</w:t>
      </w:r>
    </w:p>
    <w:p w:rsidR="007F58F2" w:rsidRDefault="007F58F2" w:rsidP="007F58F2">
      <w:pPr>
        <w:pStyle w:val="Heading4"/>
      </w:pPr>
      <w:r>
        <w:t xml:space="preserve">US-China relations </w:t>
      </w:r>
      <w:proofErr w:type="gramStart"/>
      <w:r>
        <w:t>k2</w:t>
      </w:r>
      <w:proofErr w:type="gramEnd"/>
      <w:r>
        <w:t xml:space="preserve"> to prevent NoKo War that draws in global powers</w:t>
      </w:r>
    </w:p>
    <w:p w:rsidR="007F58F2" w:rsidRPr="00222CDE" w:rsidRDefault="007F58F2" w:rsidP="007F58F2">
      <w:pPr>
        <w:rPr>
          <w:rStyle w:val="Style13ptBold"/>
        </w:rPr>
      </w:pPr>
      <w:r w:rsidRPr="00222CDE">
        <w:rPr>
          <w:rStyle w:val="Style13ptBold"/>
        </w:rPr>
        <w:t>Gady 3-19-16</w:t>
      </w:r>
    </w:p>
    <w:p w:rsidR="007F58F2" w:rsidRDefault="007F58F2" w:rsidP="007F58F2">
      <w:r>
        <w:t>(Franz-Stefan, an Associate Editor with The Diplomat.</w:t>
      </w:r>
      <w:r w:rsidRPr="003F5A32">
        <w:rPr>
          <w:sz w:val="12"/>
        </w:rPr>
        <w:t xml:space="preserve">¶ </w:t>
      </w:r>
      <w:r>
        <w:t>His interests include civil-military relations, revolution in military affairs, and cyber diplomacy.</w:t>
      </w:r>
      <w:r w:rsidRPr="003F5A32">
        <w:rPr>
          <w:sz w:val="12"/>
        </w:rPr>
        <w:t xml:space="preserve">¶ </w:t>
      </w:r>
      <w:r>
        <w:t>He also is a Senior Fellow with the EastWest Institute where he edits the Policy Innovation Blog. Franz-Stefan has reported from a wide range of countries and conflict zones including Afghanistan, Iraq, and Pakistan. His writing and photos have appeared in The International New York Times, BBC News, Foreign Affairs Magazine, Foreign Policy Magazine, The National Interest, Vice News, The Middle East Eye, The Christian Science Monitor, Profil, Der Standard, and Die Presse among other publications.</w:t>
      </w:r>
      <w:r w:rsidRPr="003F5A32">
        <w:rPr>
          <w:sz w:val="12"/>
        </w:rPr>
        <w:t xml:space="preserve">¶ </w:t>
      </w:r>
      <w:r>
        <w:t>Franz-Stefan also has provided expert commentary for Asia News Weekly, Al Jazeera America, Channel News Asia, CCTV, The Financial Times, PBS, Voice of America, Radio France, SCPR, and ORF among others, “</w:t>
      </w:r>
      <w:r w:rsidRPr="003F5A32">
        <w:t>Sino-US Cooperation Over North Korea Is Now More Important Than Ever</w:t>
      </w:r>
      <w:r>
        <w:t xml:space="preserve">,” The Diplomat, March 19, 2016, </w:t>
      </w:r>
      <w:hyperlink r:id="rId245" w:history="1">
        <w:r w:rsidRPr="00D65998">
          <w:rPr>
            <w:rStyle w:val="Hyperlink"/>
          </w:rPr>
          <w:t>http://thediplomat.com/2016/03/sino-us-cooperation-over-north-korea-is-now-more-important-than-ever/</w:t>
        </w:r>
      </w:hyperlink>
      <w:r>
        <w:t>, Accessed: June 21, 2016, YDEL)</w:t>
      </w:r>
    </w:p>
    <w:p w:rsidR="007F58F2" w:rsidRDefault="007F58F2" w:rsidP="007F58F2"/>
    <w:p w:rsidR="007F58F2" w:rsidRPr="003F5A32" w:rsidRDefault="007F58F2" w:rsidP="007F58F2"/>
    <w:p w:rsidR="007F58F2" w:rsidRDefault="007F58F2" w:rsidP="007F58F2">
      <w:r w:rsidRPr="00222CDE">
        <w:rPr>
          <w:rStyle w:val="StyleUnderline"/>
        </w:rPr>
        <w:t>China and the United States share the same short-term interests on the Korean Peninsula</w:t>
      </w:r>
      <w:r>
        <w:t xml:space="preserve">, perhaps best summarized in Beijing’s long-standing policy vis-à-vis </w:t>
      </w:r>
      <w:r w:rsidRPr="00222CDE">
        <w:rPr>
          <w:rStyle w:val="StyleUnderline"/>
        </w:rPr>
        <w:t>North Korea of  “no war, no instability, no nukes</w:t>
      </w:r>
      <w:r>
        <w:t>.” (</w:t>
      </w:r>
      <w:r>
        <w:rPr>
          <w:rFonts w:hint="eastAsia"/>
        </w:rPr>
        <w:t>不</w:t>
      </w:r>
      <w:r>
        <w:rPr>
          <w:rFonts w:ascii="Libian SC Regular" w:hAnsi="Libian SC Regular" w:cs="Libian SC Regular"/>
        </w:rPr>
        <w:t>战</w:t>
      </w:r>
      <w:r>
        <w:rPr>
          <w:rFonts w:hint="eastAsia"/>
        </w:rPr>
        <w:t>、不乱、无核</w:t>
      </w:r>
      <w:r>
        <w:t xml:space="preserve">)  </w:t>
      </w:r>
      <w:r w:rsidRPr="00222CDE">
        <w:rPr>
          <w:rStyle w:val="StyleUnderline"/>
        </w:rPr>
        <w:t>Neither side is interested in a military solution to ongoing tensions between North and South Korea</w:t>
      </w:r>
      <w:r>
        <w:t xml:space="preserve">. Neither party, despite US rhetoric to the contrary, wants to topple the Kim Jong-un regime and see the North descend into chaos amid a succession or unification crisis.  And </w:t>
      </w:r>
      <w:r w:rsidRPr="00222CDE">
        <w:rPr>
          <w:rStyle w:val="StyleUnderline"/>
        </w:rPr>
        <w:t xml:space="preserve">neither Beijing nor Washington desire a nuclear-armed North Korea further fueling tensions </w:t>
      </w:r>
      <w:r>
        <w:t>in an already volatile region of Asia.</w:t>
      </w:r>
    </w:p>
    <w:p w:rsidR="007F58F2" w:rsidRDefault="007F58F2" w:rsidP="007F58F2"/>
    <w:p w:rsidR="007F58F2" w:rsidRPr="00222CDE" w:rsidRDefault="007F58F2" w:rsidP="007F58F2">
      <w:pPr>
        <w:rPr>
          <w:rStyle w:val="StyleUnderline"/>
        </w:rPr>
      </w:pPr>
      <w:r>
        <w:t xml:space="preserve">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w:t>
      </w:r>
      <w:r w:rsidRPr="00222CDE">
        <w:rPr>
          <w:rStyle w:val="StyleUnderline"/>
        </w:rPr>
        <w:t>Beijing and Washington will have to find a way to deal with the regime, no matter how distasteful.</w:t>
      </w:r>
    </w:p>
    <w:p w:rsidR="007F58F2" w:rsidRDefault="007F58F2" w:rsidP="007F58F2"/>
    <w:p w:rsidR="007F58F2" w:rsidRPr="00222CDE" w:rsidRDefault="007F58F2" w:rsidP="007F58F2">
      <w:pPr>
        <w:rPr>
          <w:rStyle w:val="StyleUnderline"/>
        </w:rPr>
      </w:pPr>
      <w:r>
        <w:t xml:space="preserve">Apart from this apparent confluence of Chinese and US interests, there are three reasons why both countries need to cooperate more tightly than ever on managing the ongoing crisis on the Korean Peninsula. First, </w:t>
      </w:r>
      <w:r w:rsidRPr="00222CDE">
        <w:rPr>
          <w:rStyle w:val="StyleUnderline"/>
        </w:rPr>
        <w:t>given the Republic of Korea (ROK) government’s uncompromising stance with respect to North Korean provocations, there will be an increased chance of more severe inter-Korean crises occurring over the next two years.</w:t>
      </w:r>
      <w:r>
        <w:t xml:space="preserve"> (There will be little chance of a Korean-led détente initiative until the end of the presidency of Park Geun-hye in 2018, given the government’s current policies.) </w:t>
      </w:r>
      <w:r w:rsidRPr="00222CDE">
        <w:rPr>
          <w:rStyle w:val="StyleUnderline"/>
        </w:rPr>
        <w:t>Second, notwithstanding repeated calls for putting a “military option” back on the table, a large-scale joint US-ROK military operation against North Korea is increasingly becoming less realistic. Third, ongoing tensions on the Korean Peninsula have the potential to undermine trust and increase military competition between China and the United States, a development that is set to detrimentally affect overall Sino-US relations and cannot be in the interest of either party.</w:t>
      </w:r>
    </w:p>
    <w:p w:rsidR="007F58F2" w:rsidRDefault="007F58F2" w:rsidP="007F58F2"/>
    <w:p w:rsidR="007F58F2" w:rsidRDefault="007F58F2" w:rsidP="007F58F2">
      <w:r>
        <w:t xml:space="preserve">Seoul, under the government of Park Geun-hye and after repeated provocations from the North, has abandoned engagement and stepped up its bellicose rhetoric and uncompromising stance against North Korea. Over the last decades, </w:t>
      </w:r>
      <w:r w:rsidRPr="00222CDE">
        <w:rPr>
          <w:rStyle w:val="StyleUnderline"/>
        </w:rPr>
        <w:t>both sides have mastered the game of bringing tensions to the precipice and then pulling back.</w:t>
      </w:r>
      <w:r>
        <w:t xml:space="preserve"> However, a</w:t>
      </w:r>
      <w:r w:rsidRPr="00222CDE">
        <w:rPr>
          <w:rStyle w:val="StyleUnderline"/>
        </w:rPr>
        <w:t>s tensions rise, there is less and less flexibility in this perennial brinkmanship with both sides in danger of losing control during a future confrontation as martial propaganda and provocations will reach unprecedented heights</w:t>
      </w:r>
      <w:r>
        <w:t>. In addition, there is little understanding how much control Kim Jong-un genuinely exercises over the military and the party and whether they would stand down in the face of South Korean provocations when given the order by the supreme leader.</w:t>
      </w:r>
    </w:p>
    <w:p w:rsidR="007F58F2" w:rsidRDefault="007F58F2" w:rsidP="007F58F2"/>
    <w:p w:rsidR="007F58F2" w:rsidRDefault="007F58F2" w:rsidP="007F58F2">
      <w:r w:rsidRPr="00222CDE">
        <w:rPr>
          <w:rStyle w:val="StyleUnderline"/>
        </w:rPr>
        <w:t>Certain South Korean policies have also helped to further fuel tensions</w:t>
      </w:r>
      <w:r>
        <w:t>. For example, ever since 2010, South Korea has implemented a “disproportional response” theory of deterrence. As John Delury, a professor at Yonsei University, explained in an interview with The Diplomat: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war.</w:t>
      </w:r>
    </w:p>
    <w:p w:rsidR="007F58F2" w:rsidRDefault="007F58F2" w:rsidP="007F58F2"/>
    <w:p w:rsidR="007F58F2" w:rsidRDefault="007F58F2" w:rsidP="007F58F2">
      <w:r w:rsidRPr="00222CDE">
        <w:rPr>
          <w:rStyle w:val="StyleUnderline"/>
        </w:rPr>
        <w:t>A military confrontation on the Korean Peninsula has the potential to once more draw in both the United States and China. Beijing is committed to the defense of the North</w:t>
      </w:r>
      <w:r>
        <w:t xml:space="preserve"> under the 1961 Sino-North Korean Treaty of Friendship, Cooperation and Mutual Assistance, </w:t>
      </w:r>
      <w:r w:rsidRPr="00222CDE">
        <w:rPr>
          <w:rStyle w:val="StyleUnderline"/>
        </w:rPr>
        <w:t xml:space="preserve">whereas the United States and South Korea have kept a mutual defense treaty since 1953. However, China has repeatedly said that in a conflict provoked by the North, it would not uphold its treaty obligations. </w:t>
      </w:r>
      <w:r>
        <w:t>(Indeed, according to a US scholar, China has tried to have the clause requiring it to defend North Korea revoked.)</w:t>
      </w:r>
    </w:p>
    <w:p w:rsidR="007F58F2" w:rsidRDefault="007F58F2" w:rsidP="007F58F2"/>
    <w:p w:rsidR="007F58F2" w:rsidRDefault="007F58F2" w:rsidP="007F58F2">
      <w:r>
        <w:t xml:space="preserve">Any type of </w:t>
      </w:r>
      <w:r w:rsidRPr="00222CDE">
        <w:rPr>
          <w:rStyle w:val="StyleUnderline"/>
        </w:rPr>
        <w:t>large-scale military operation on the Korean Peninsula will almost certainly involve large-scale destruction of human life and property.</w:t>
      </w:r>
      <w:r>
        <w:t xml:space="preserve"> As the commander of US forces in South Korea, General Curtis Scaparrotti recently testified: “</w:t>
      </w:r>
      <w:r w:rsidRPr="00222CDE">
        <w:rPr>
          <w:rStyle w:val="StyleUnderline"/>
        </w:rPr>
        <w:t>Given the size of the forces and the weaponry involved, this would be more akin to the Korean War and World War II–very complex, probably high casualty.</w:t>
      </w:r>
      <w:r>
        <w:t>” North Korean artillery could shell Seoul with thousands of rounds within the first hour of a full-scale war.</w:t>
      </w:r>
    </w:p>
    <w:p w:rsidR="007F58F2" w:rsidRDefault="007F58F2" w:rsidP="007F58F2"/>
    <w:p w:rsidR="007F58F2" w:rsidRPr="00222CDE" w:rsidRDefault="007F58F2" w:rsidP="007F58F2">
      <w:pPr>
        <w:rPr>
          <w:rStyle w:val="StyleUnderline"/>
        </w:rPr>
      </w:pPr>
      <w:r>
        <w:t xml:space="preserve">Yet, certain </w:t>
      </w:r>
      <w:r w:rsidRPr="00222CDE">
        <w:rPr>
          <w:rStyle w:val="StyleUnderline"/>
        </w:rPr>
        <w:t>weapon systems could make a confrontation even worse than the Korean War</w:t>
      </w:r>
      <w:r>
        <w:t xml:space="preserve">. Next to an arsenal of approximately 700 (potentially nuclear-armed) Soviet-designed short-range ballistic missiles (and an unknown number of intermediate-range and long-range missiles), </w:t>
      </w:r>
      <w:r w:rsidRPr="00222CDE">
        <w:rPr>
          <w:rStyle w:val="StyleUnderline"/>
        </w:rPr>
        <w:t>North Korea also has one of the world’s largest chemical weapons stockpile</w:t>
      </w:r>
      <w:r>
        <w:t xml:space="preserve">s including mustard, phosgene, and sarin gas. According to a RAND study cited by the Congressional Research Service, “One ton of the chemical weapon sarin could cause tens of thousands of fatalities.” </w:t>
      </w:r>
      <w:r w:rsidRPr="00222CDE">
        <w:rPr>
          <w:rStyle w:val="StyleUnderline"/>
        </w:rPr>
        <w:t>Pyongyang has also made substantial investments in special operations forces, cyber weapons, and unmanned aerial vehicles to offset the South’s conventional military advantage.</w:t>
      </w:r>
    </w:p>
    <w:p w:rsidR="007F58F2" w:rsidRDefault="007F58F2" w:rsidP="007F58F2"/>
    <w:p w:rsidR="007F58F2" w:rsidRDefault="007F58F2" w:rsidP="007F58F2">
      <w:r>
        <w:t xml:space="preserve">Even short of full-scale war, </w:t>
      </w:r>
      <w:r w:rsidRPr="00222CDE">
        <w:rPr>
          <w:rStyle w:val="StyleUnderline"/>
        </w:rPr>
        <w:t>the tensions on the Korean Peninsula have the potential to derail the Sino-US relationship</w:t>
      </w:r>
      <w:r>
        <w:t>. For example, China vehemently is opposing the deployment of Terminal High Altitude Area Defense (THAAD) to South Korea. Yet, Pyongyang’s nuclear and missile tests over the last couple of weeks, finally convinced Seoul to move forward with plans to station the US missile defense system in the South.</w:t>
      </w:r>
    </w:p>
    <w:p w:rsidR="007F58F2" w:rsidRDefault="007F58F2" w:rsidP="007F58F2"/>
    <w:p w:rsidR="007F58F2" w:rsidRDefault="007F58F2" w:rsidP="007F58F2">
      <w:r>
        <w:t>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said in March 2016.</w:t>
      </w:r>
    </w:p>
    <w:p w:rsidR="007F58F2" w:rsidRDefault="007F58F2" w:rsidP="007F58F2"/>
    <w:p w:rsidR="007F58F2" w:rsidRPr="00222CDE" w:rsidRDefault="007F58F2" w:rsidP="007F58F2">
      <w:pPr>
        <w:rPr>
          <w:rStyle w:val="StyleUnderline"/>
        </w:rPr>
      </w:pPr>
      <w:r>
        <w:t xml:space="preserve">While Washington and Seoul could have used the potential deployment of THAAD merely as a threat to obtain China’s cooperation on imposing tougher UN sanctions on North Korea (something US diplomats have denied), </w:t>
      </w:r>
      <w:r w:rsidRPr="00222CDE">
        <w:rPr>
          <w:rStyle w:val="StyleUnderline"/>
        </w:rPr>
        <w:t>the diplomatic consequences of stationing THAAD in South Korea could hobble the Sino-US strategic relationship and cause China to retaliate in other areas, for example in the South China Sea or in cyberspace, where it feels threatened by US military power. This could further fuel the ongoing US-China arms race in the Asia-Pacific region.</w:t>
      </w:r>
    </w:p>
    <w:p w:rsidR="007F58F2" w:rsidRDefault="007F58F2" w:rsidP="007F58F2"/>
    <w:p w:rsidR="007F58F2" w:rsidRDefault="007F58F2" w:rsidP="007F58F2">
      <w:r w:rsidRPr="00222CDE">
        <w:rPr>
          <w:rStyle w:val="StyleUnderline"/>
        </w:rPr>
        <w:t>Consequently, given ongoing inter-Korean political dynamics, 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w:t>
      </w:r>
      <w:r>
        <w:t xml:space="preserve"> As John Delury noted in an email exchange with The Diplomat: “Sanctions work best when implemented and more important lifted in the context of negotiation, and a robust diplomatic process backed by political will on both [all] sides.”  This does not necessarily mean the resumption of Six-Party Talks, but rather quiet backdoor channel diplomacy laying the groundwork for future negotiations.</w:t>
      </w:r>
    </w:p>
    <w:p w:rsidR="007F58F2" w:rsidRDefault="007F58F2" w:rsidP="007F58F2"/>
    <w:p w:rsidR="007F58F2" w:rsidRDefault="007F58F2" w:rsidP="007F58F2">
      <w:r>
        <w:t xml:space="preserve">A diplomatic deal with the United States and South Korea might be useful for Kim Jong-un at this juncture given that it would cement his legitimacy in the upcoming Seventh Korean Workers Party Congress in May 2016. “We should stop fighting the idea of his [Kim Jong-un’s] existence, and instead use our leverage inherent in helping him deepen his legitimacy to get things we want,” according to Delury. One sign that the United States would be open to such a dialogue, presumably spearheaded by China, is that US Secretary of State John Kerry on February 23rd did not outright dismiss the suggestion of Chinese Foreign Minister Wang Yi “to pursue in parallel tracks the denuclearization of the Korean Peninsula and the replacement of the Korean armistice with a peace agreement.” For the time being and no matter how unpleasant, </w:t>
      </w:r>
      <w:r w:rsidRPr="00222CDE">
        <w:rPr>
          <w:rStyle w:val="StyleUnderline"/>
        </w:rPr>
        <w:t>Beijing and Washington have a vested interest in stable relations with Pyongyang and the timing might just be right for a concerted Sino-US diplomatic effort. Indeed, it is a political necessity</w:t>
      </w:r>
      <w:r>
        <w:t>.</w:t>
      </w:r>
    </w:p>
    <w:p w:rsidR="007F58F2" w:rsidRDefault="007F58F2" w:rsidP="007F58F2"/>
    <w:p w:rsidR="007F58F2" w:rsidRDefault="007F58F2" w:rsidP="007F58F2"/>
    <w:p w:rsidR="007F58F2" w:rsidRDefault="007F58F2" w:rsidP="007F58F2">
      <w:pPr>
        <w:pStyle w:val="Heading4"/>
      </w:pPr>
      <w:r>
        <w:t>Cooperation between US and China necessary to prevent NoKO nuclearization</w:t>
      </w:r>
    </w:p>
    <w:p w:rsidR="007F58F2" w:rsidRPr="00A01223" w:rsidRDefault="007F58F2" w:rsidP="007F58F2">
      <w:pPr>
        <w:rPr>
          <w:rStyle w:val="Style13ptBold"/>
        </w:rPr>
      </w:pPr>
      <w:r w:rsidRPr="00A01223">
        <w:rPr>
          <w:rStyle w:val="Style13ptBold"/>
        </w:rPr>
        <w:t>Connor, 4-1-16</w:t>
      </w:r>
    </w:p>
    <w:p w:rsidR="007F58F2" w:rsidRDefault="007F58F2" w:rsidP="007F58F2">
      <w:r>
        <w:t xml:space="preserve">(Neil, </w:t>
      </w:r>
      <w:r w:rsidRPr="005F1E6E">
        <w:t>Telegraph’s China correspondent, based in Beijing. He has lived in the country since 2008, based in both Shanghai and the capital. He previously reported from China for AFP</w:t>
      </w:r>
      <w:r>
        <w:t>, “</w:t>
      </w:r>
      <w:r w:rsidRPr="005F1E6E">
        <w:t>US and China ‘will cooperate to disco</w:t>
      </w:r>
      <w:r>
        <w:t xml:space="preserve">urage North Korea nuclear tests,” The Telegraph, April 1, 2016, </w:t>
      </w:r>
      <w:hyperlink r:id="rId246" w:history="1">
        <w:r w:rsidRPr="00D65998">
          <w:rPr>
            <w:rStyle w:val="Hyperlink"/>
          </w:rPr>
          <w:t>http://www.telegraph.co.uk/news/2016/04/01/us-and-china-will-cooperate-on-north-korea-nuclear-tests/</w:t>
        </w:r>
      </w:hyperlink>
      <w:r>
        <w:t>, Accessed: June 21, 2016, YDEL)</w:t>
      </w:r>
    </w:p>
    <w:p w:rsidR="007F58F2" w:rsidRPr="003F5A32" w:rsidRDefault="007F58F2" w:rsidP="007F58F2"/>
    <w:p w:rsidR="007F58F2" w:rsidRDefault="007F58F2" w:rsidP="007F58F2">
      <w:r w:rsidRPr="00A01223">
        <w:rPr>
          <w:rStyle w:val="StyleUnderline"/>
        </w:rPr>
        <w:t>China will work with the US to try to deter further nuclear missile tests by North Korea</w:t>
      </w:r>
      <w:r>
        <w:t>, President Barack Obama said, hours before the rogue nation fired a short-range projectile into the sea.</w:t>
      </w:r>
    </w:p>
    <w:p w:rsidR="007F58F2" w:rsidRDefault="007F58F2" w:rsidP="007F58F2"/>
    <w:p w:rsidR="007F58F2" w:rsidRPr="00A01223" w:rsidRDefault="007F58F2" w:rsidP="007F58F2">
      <w:pPr>
        <w:rPr>
          <w:rStyle w:val="StyleUnderline"/>
        </w:rPr>
      </w:pPr>
      <w:r w:rsidRPr="00A01223">
        <w:rPr>
          <w:rStyle w:val="StyleUnderline"/>
        </w:rPr>
        <w:t>Mr Obama was speaking on the sidelines of a nuclear summit in Washington which was attended by Xi Jinping, the Chinese president.</w:t>
      </w:r>
    </w:p>
    <w:p w:rsidR="007F58F2" w:rsidRDefault="007F58F2" w:rsidP="007F58F2"/>
    <w:p w:rsidR="007F58F2" w:rsidRDefault="007F58F2" w:rsidP="007F58F2">
      <w:r>
        <w:t>“</w:t>
      </w:r>
      <w:r w:rsidRPr="00A01223">
        <w:rPr>
          <w:rStyle w:val="StyleUnderline"/>
        </w:rPr>
        <w:t>President Xi and I are both committed to the denuclearisation of the Korean Peninsula and full implementation of UN sanctions</w:t>
      </w:r>
      <w:r>
        <w:t>,” Mr Obama said.</w:t>
      </w:r>
    </w:p>
    <w:p w:rsidR="007F58F2" w:rsidRDefault="007F58F2" w:rsidP="007F58F2"/>
    <w:p w:rsidR="007F58F2" w:rsidRPr="00A01223" w:rsidRDefault="007F58F2" w:rsidP="007F58F2">
      <w:pPr>
        <w:rPr>
          <w:rStyle w:val="StyleUnderline"/>
        </w:rPr>
      </w:pPr>
      <w:r>
        <w:t>“</w:t>
      </w:r>
      <w:r w:rsidRPr="00A01223">
        <w:rPr>
          <w:rStyle w:val="StyleUnderline"/>
        </w:rPr>
        <w:t>So we're going to discuss how we can discourage action like nuclear missile tests that escalate tensions and violate international obligations.”</w:t>
      </w:r>
    </w:p>
    <w:p w:rsidR="007F58F2" w:rsidRDefault="007F58F2" w:rsidP="007F58F2"/>
    <w:p w:rsidR="007F58F2" w:rsidRDefault="007F58F2" w:rsidP="007F58F2">
      <w:r w:rsidRPr="00A01223">
        <w:rPr>
          <w:rStyle w:val="StyleUnderline"/>
        </w:rPr>
        <w:t>North Korea has been ratcheting up tensions in Asia, detonating a nuclear device in January, and launching a long-range rocket</w:t>
      </w:r>
      <w:r>
        <w:t xml:space="preserve"> the following month. South Korea and the US are currently carrying out joint-military manoeuvres, which is being seen in Pyongyang as a rehearsal for an invasion.</w:t>
      </w:r>
    </w:p>
    <w:p w:rsidR="007F58F2" w:rsidRDefault="007F58F2" w:rsidP="007F58F2"/>
    <w:p w:rsidR="007F58F2" w:rsidRDefault="007F58F2" w:rsidP="007F58F2">
      <w:r>
        <w:t>South Korea’s Yonhap news agency said the short-range missile fired off the North’s east coast on Friday flew 60 miles into the East Sea, which is also known as the Sea of Japan.</w:t>
      </w:r>
    </w:p>
    <w:p w:rsidR="007F58F2" w:rsidRDefault="007F58F2" w:rsidP="007F58F2"/>
    <w:p w:rsidR="007F58F2" w:rsidRDefault="007F58F2" w:rsidP="007F58F2">
      <w:r w:rsidRPr="00A01223">
        <w:rPr>
          <w:rStyle w:val="StyleUnderline"/>
        </w:rPr>
        <w:t>Mr Xi said that sanctions agreed at the UN earlier this month should be “fully and strictly” carried out, while he reiterated Beijing’s long-held position for more dialogue on the issue,</w:t>
      </w:r>
      <w:r>
        <w:t xml:space="preserve"> Chinese state media said.</w:t>
      </w:r>
    </w:p>
    <w:p w:rsidR="007F58F2" w:rsidRDefault="007F58F2" w:rsidP="007F58F2"/>
    <w:p w:rsidR="007F58F2" w:rsidRDefault="007F58F2" w:rsidP="007F58F2">
      <w:r>
        <w:t>Mr Obama is holding a two-day nuclear security summit being in Washington with the leaders of China, South Korea and Japan.</w:t>
      </w:r>
    </w:p>
    <w:p w:rsidR="007F58F2" w:rsidRDefault="007F58F2" w:rsidP="007F58F2"/>
    <w:p w:rsidR="007F58F2" w:rsidRDefault="007F58F2" w:rsidP="007F58F2">
      <w:r>
        <w:t>Pyongyang's state media has labeled the summit a "nonsensical" effort to undermine the North's "legitimate access to nuclear weapons".</w:t>
      </w:r>
    </w:p>
    <w:p w:rsidR="007F58F2" w:rsidRDefault="007F58F2" w:rsidP="007F58F2"/>
    <w:p w:rsidR="007F58F2" w:rsidRPr="00A01223" w:rsidRDefault="007F58F2" w:rsidP="007F58F2">
      <w:pPr>
        <w:rPr>
          <w:rStyle w:val="StyleUnderline"/>
        </w:rPr>
      </w:pPr>
      <w:r w:rsidRPr="00A01223">
        <w:rPr>
          <w:rStyle w:val="StyleUnderline"/>
        </w:rPr>
        <w:t>The leaders are also discussing the deployment of sophisticated US-built missile system to South Korea.</w:t>
      </w:r>
    </w:p>
    <w:p w:rsidR="007F58F2" w:rsidRDefault="007F58F2" w:rsidP="007F58F2"/>
    <w:p w:rsidR="007F58F2" w:rsidRDefault="007F58F2" w:rsidP="007F58F2">
      <w:r>
        <w:t>Beijing is concerned that arming US allies such as South Korea and Japan will tip the balance of power in the region towards Washington.</w:t>
      </w:r>
    </w:p>
    <w:p w:rsidR="007F58F2" w:rsidRDefault="007F58F2" w:rsidP="007F58F2"/>
    <w:p w:rsidR="007F58F2" w:rsidRDefault="007F58F2" w:rsidP="007F58F2">
      <w:r>
        <w:t xml:space="preserve">But the </w:t>
      </w:r>
      <w:r w:rsidRPr="00A01223">
        <w:rPr>
          <w:rStyle w:val="StyleUnderline"/>
        </w:rPr>
        <w:t>US is calling on China to do more to encourage the North – Beijing’s traditional ally – to halt its nuclear programme</w:t>
      </w:r>
      <w:r>
        <w:t>.</w:t>
      </w:r>
    </w:p>
    <w:p w:rsidR="007F58F2" w:rsidRDefault="007F58F2" w:rsidP="007F58F2"/>
    <w:p w:rsidR="007F58F2" w:rsidRDefault="007F58F2" w:rsidP="007F58F2">
      <w:r>
        <w:t>Much of the responsibility for enforcing sanctions also falls on China, which is by far North Korea’s biggest trading partner.</w:t>
      </w:r>
    </w:p>
    <w:p w:rsidR="007F58F2" w:rsidRDefault="007F58F2" w:rsidP="007F58F2"/>
    <w:p w:rsidR="007F58F2" w:rsidRPr="003F5A32" w:rsidRDefault="007F58F2" w:rsidP="007F58F2"/>
    <w:p w:rsidR="007F58F2" w:rsidRDefault="007F58F2" w:rsidP="007F58F2">
      <w:pPr>
        <w:pStyle w:val="Heading2"/>
        <w:rPr>
          <w:rFonts w:ascii="Garamond" w:hAnsi="Garamond"/>
        </w:rPr>
      </w:pPr>
      <w:r>
        <w:rPr>
          <w:rFonts w:ascii="Garamond" w:hAnsi="Garamond"/>
        </w:rPr>
        <w:t>Nuclear War</w:t>
      </w:r>
    </w:p>
    <w:p w:rsidR="007F58F2" w:rsidRDefault="007F58F2" w:rsidP="007F58F2">
      <w:pPr>
        <w:pStyle w:val="Heading4"/>
      </w:pPr>
      <w:r>
        <w:t>Good US-China Relations prevents nuclear war</w:t>
      </w:r>
    </w:p>
    <w:p w:rsidR="007F58F2" w:rsidRDefault="007F58F2" w:rsidP="007F58F2">
      <w:r>
        <w:t>Colby, 4-18-2016</w:t>
      </w:r>
    </w:p>
    <w:p w:rsidR="007F58F2" w:rsidRDefault="007F58F2" w:rsidP="007F58F2">
      <w:r>
        <w:t>(Elbridge, t</w:t>
      </w:r>
      <w:r w:rsidRPr="005F1E6E">
        <w:t>he Robert M. Gates Senior Fellow at the Center for a New American Security</w:t>
      </w:r>
      <w:r>
        <w:t>, “</w:t>
      </w:r>
      <w:r w:rsidRPr="005F1E6E">
        <w:t>How the US and China Can Talk Each Other Out of a Nuclear Arms Race</w:t>
      </w:r>
      <w:r>
        <w:t xml:space="preserve">,” Defense One, April 18, 2016, </w:t>
      </w:r>
      <w:hyperlink r:id="rId247" w:history="1">
        <w:r w:rsidRPr="00D65998">
          <w:rPr>
            <w:rStyle w:val="Hyperlink"/>
          </w:rPr>
          <w:t>http://www.defenseone.com/ideas/2016/04/both-sides-now-how-us-and-china-can-talk-each-other-out-nuclear-arms-race/127569/</w:t>
        </w:r>
      </w:hyperlink>
      <w:r>
        <w:t>, Accessed: June 21, 2016, YDEL)</w:t>
      </w:r>
    </w:p>
    <w:p w:rsidR="007F58F2" w:rsidRPr="005F1E6E" w:rsidRDefault="007F58F2" w:rsidP="007F58F2"/>
    <w:p w:rsidR="007F58F2" w:rsidRPr="00F76327" w:rsidRDefault="007F58F2" w:rsidP="007F58F2">
      <w:pPr>
        <w:rPr>
          <w:rStyle w:val="StyleUnderline"/>
        </w:rPr>
      </w:pPr>
      <w:r>
        <w:t xml:space="preserve">By striving for strategic stability, </w:t>
      </w:r>
      <w:r w:rsidRPr="00F76327">
        <w:rPr>
          <w:rStyle w:val="StyleUnderline"/>
        </w:rPr>
        <w:t>Beijing and Washington can relieve the pressures of oneupmanship and the risk of accidental escalation.</w:t>
      </w:r>
    </w:p>
    <w:p w:rsidR="007F58F2" w:rsidRDefault="007F58F2" w:rsidP="007F58F2"/>
    <w:p w:rsidR="007F58F2" w:rsidRPr="00F76327" w:rsidRDefault="007F58F2" w:rsidP="007F58F2">
      <w:pPr>
        <w:rPr>
          <w:rStyle w:val="Emphasis"/>
        </w:rPr>
      </w:pPr>
      <w:r w:rsidRPr="00F76327">
        <w:rPr>
          <w:rStyle w:val="StyleUnderline"/>
        </w:rPr>
        <w:t>Nuclear weapons are likely to loom larger in Sino-U.S. relations in light of China’s rise, the growing tensions in the Asia-Pacific, and the potential for irritants in the relationship to result in conflict</w:t>
      </w:r>
      <w:r>
        <w:t xml:space="preserve">. </w:t>
      </w:r>
      <w:r w:rsidRPr="00F76327">
        <w:rPr>
          <w:rStyle w:val="Emphasis"/>
        </w:rPr>
        <w:t>It is vital that the two sides cooperate intelligently to promote strategic stability, both to prevent an arms race and to keep accidents and misperceptions from becoming conflicts or driving further escalation.</w:t>
      </w:r>
    </w:p>
    <w:p w:rsidR="007F58F2" w:rsidRDefault="007F58F2" w:rsidP="007F58F2"/>
    <w:p w:rsidR="007F58F2" w:rsidRDefault="007F58F2" w:rsidP="007F58F2">
      <w:r>
        <w:t>First, the U.S. perspective. China’s military is rapidly modernizing. If the United States loses conventional superiority in maritime Asia, American policymakers may begin to lean harder on nuclear weapons as a counterweight. Washington has also watched with apprehension as China—which has long espoused a “no first use” policy, a “lean and effective” nuclear force, and a desire to avoid an arms race—upgrades and expands its nuclear arsenal, and even is reportedly considering shifting away from some of these, its cardinal policies.</w:t>
      </w:r>
    </w:p>
    <w:p w:rsidR="007F58F2" w:rsidRDefault="007F58F2" w:rsidP="007F58F2"/>
    <w:p w:rsidR="007F58F2" w:rsidRPr="00F25D07" w:rsidRDefault="007F58F2" w:rsidP="007F58F2">
      <w:pPr>
        <w:rPr>
          <w:rStyle w:val="Emphasis"/>
        </w:rPr>
      </w:pPr>
      <w:r>
        <w:t xml:space="preserve">To date, the United States and its allies have benefited in numerous ways from the relative restraint that China has exhibited in its nuclear policy, both in terms of how Beijing says that it would use its nuclear forces and in terms of their size, sophistication, and diversity. Yet as </w:t>
      </w:r>
      <w:r w:rsidRPr="00F25D07">
        <w:rPr>
          <w:rStyle w:val="StyleUnderline"/>
        </w:rPr>
        <w:t>China’s economy continues to grow and its military continues to modernize, Beijing will increasingly have the option to expand its nuclear forces, improve their capability, and broaden their role in its national security strategy.</w:t>
      </w:r>
      <w:r>
        <w:t xml:space="preserve"> </w:t>
      </w:r>
      <w:r w:rsidRPr="00F25D07">
        <w:rPr>
          <w:rStyle w:val="Emphasis"/>
        </w:rPr>
        <w:t>The United States cannot realistically prevent Beijing from doing so, but in cooperation with its allies, may be able to persuade Chinese leaders to develop their forces in ways consistent with mutual stability.</w:t>
      </w:r>
    </w:p>
    <w:p w:rsidR="007F58F2" w:rsidRDefault="007F58F2" w:rsidP="007F58F2"/>
    <w:p w:rsidR="007F58F2" w:rsidRDefault="007F58F2" w:rsidP="007F58F2">
      <w:r>
        <w:t>From the Chinese perspective, the sole purpose of nuclear weapons is to deter nuclear attacks or nuclear coercion, and so the only reason to improve its nuclear arsenal is if its ability to deliver a retaliatory strike is threatened. U.S. missile defenses, the Chinese believe, represent such a threat. Witness the debate over the potential deployment of the U.S. Terminal High Altitude Area Defense (THAAD) system to South Korea, where it would be set up to fire on missiles launched from North Korea. Chinese officials, who have strenuously objected to such a deployment, are less concerned about THAAD’s interceptor missiles than its TPY-2 radar, which from a forward location on the Korean peninsula could track Chinese ICBMs as they launch and deploy decoys, thereby improving the chances of American interceptors to home in on the real warheads. As U.S. ballistic missile defenses improve, therefore, China has been working to improve its own missiles’ survivability and penetrability. For example, China began to deploy the DF-31 and DF-31A solid-propellant road-mobile ICBMs, in 2006 and 2007; more recently, it has been flight-testing the next-generation DF-41 ICBM.</w:t>
      </w:r>
    </w:p>
    <w:p w:rsidR="007F58F2" w:rsidRDefault="007F58F2" w:rsidP="007F58F2"/>
    <w:p w:rsidR="007F58F2" w:rsidRPr="00902B38" w:rsidRDefault="007F58F2" w:rsidP="007F58F2">
      <w:pPr>
        <w:rPr>
          <w:rStyle w:val="StyleUnderline"/>
        </w:rPr>
      </w:pPr>
      <w:r>
        <w:t xml:space="preserve">In the foreseeable future, China could maintain the effectiveness of its nuclear deterrent through modernization alone. However, if the United States significantly improves the scale or effectiveness of its missile defense, China might decide to build more nuclear warheads. </w:t>
      </w:r>
      <w:r w:rsidRPr="00902B38">
        <w:rPr>
          <w:rStyle w:val="StyleUnderline"/>
        </w:rPr>
        <w:t xml:space="preserve">Therefore, in order to avoid an arms race, China and the United States should reach a common understanding on strategic offensive and defensive capabilities. </w:t>
      </w:r>
      <w:r>
        <w:t xml:space="preserve">For example, the </w:t>
      </w:r>
      <w:r w:rsidRPr="00902B38">
        <w:rPr>
          <w:rStyle w:val="StyleUnderline"/>
        </w:rPr>
        <w:t>United States could commit to maintaining a low level of ballistic missile defense (BMD) effectiveness, enough to counter North Korea’s unsophisticated missiles without threatening China’s more advanced strategic missiles. In return, China could agree to refrain from expanding its nuclear arsenal.</w:t>
      </w:r>
    </w:p>
    <w:p w:rsidR="007F58F2" w:rsidRDefault="007F58F2" w:rsidP="007F58F2"/>
    <w:p w:rsidR="007F58F2" w:rsidRDefault="007F58F2" w:rsidP="007F58F2">
      <w:r>
        <w:t xml:space="preserve">Joint Views: While there are and will remain major disagreements between the two sides, </w:t>
      </w:r>
      <w:r w:rsidRPr="00EF7FEB">
        <w:rPr>
          <w:rStyle w:val="StyleUnderline"/>
        </w:rPr>
        <w:t xml:space="preserve">there are nonetheless also substantial areas of overlap and a potential for a shared conceptual approach to managing risks. </w:t>
      </w:r>
      <w:r>
        <w:t xml:space="preserve">Accordingly, </w:t>
      </w:r>
      <w:r w:rsidRPr="00EF7FEB">
        <w:rPr>
          <w:rStyle w:val="StyleUnderline"/>
        </w:rPr>
        <w:t>Washington and Beijing should seek to apply some of the concepts associated with the idea of strategic stability in managing their relations in the nuclear domain. The essential idea of strategic stability is that if both sides field forces that are capable of surviving a first strike and can credibly demonstrate to one another that their current and future capabilities cannot deny the other side a viable strategic deterrent</w:t>
      </w:r>
      <w:r>
        <w:t>, this confidence would eliminate the fear of preemption and the need to launch weapons early, either as irritants in a crisis or as dangers in conflict. This would reduce the danger that nuclear war might begin because of essentially technical “use or lose” or “itchy trigger-finger” fears – concerns that can become very real in crises and conflicts.</w:t>
      </w:r>
    </w:p>
    <w:p w:rsidR="007F58F2" w:rsidRDefault="007F58F2" w:rsidP="007F58F2"/>
    <w:p w:rsidR="007F58F2" w:rsidRDefault="007F58F2" w:rsidP="007F58F2">
      <w:r>
        <w:t>Proceeding from this logic, the two sides should agree to the following principles:</w:t>
      </w:r>
    </w:p>
    <w:p w:rsidR="007F58F2" w:rsidRDefault="007F58F2" w:rsidP="007F58F2"/>
    <w:p w:rsidR="007F58F2" w:rsidRPr="00902B38" w:rsidRDefault="007F58F2" w:rsidP="007F58F2">
      <w:pPr>
        <w:rPr>
          <w:rStyle w:val="StyleUnderline"/>
        </w:rPr>
      </w:pPr>
      <w:r w:rsidRPr="00902B38">
        <w:rPr>
          <w:rStyle w:val="StyleUnderline"/>
        </w:rPr>
        <w:t>Mutual restraint is important to maintaining strategic stability. Both sides should seek areas where their restraint can contribute to stability in the relationship.</w:t>
      </w:r>
    </w:p>
    <w:p w:rsidR="007F58F2" w:rsidRPr="00902B38" w:rsidRDefault="007F58F2" w:rsidP="007F58F2">
      <w:pPr>
        <w:rPr>
          <w:rStyle w:val="StyleUnderline"/>
        </w:rPr>
      </w:pPr>
      <w:r>
        <w:t>T</w:t>
      </w:r>
      <w:r w:rsidRPr="00902B38">
        <w:rPr>
          <w:rStyle w:val="StyleUnderline"/>
        </w:rPr>
        <w:t>he United States is not orienting or designing its national ballistic missile defenses against China. Rather, they are motivated with respect to the Asia-Pacific by North Korea’s long-range ballistic missile and nuclear weapons programs.</w:t>
      </w:r>
    </w:p>
    <w:p w:rsidR="007F58F2" w:rsidRDefault="007F58F2" w:rsidP="007F58F2">
      <w:r>
        <w:t xml:space="preserve">Nonetheless, </w:t>
      </w:r>
      <w:r w:rsidRPr="00902B38">
        <w:rPr>
          <w:rStyle w:val="StyleUnderline"/>
        </w:rPr>
        <w:t>missile defense programs designed against intercontinental-range systems have the potential to undermine the viability of the other side’s second-strike capability.</w:t>
      </w:r>
      <w:r>
        <w:t xml:space="preserve"> Measures designed to validate that such BMD systems do not threaten to negate the other party’s second-strike capability are therefore to be encouraged.</w:t>
      </w:r>
    </w:p>
    <w:p w:rsidR="007F58F2" w:rsidRDefault="007F58F2" w:rsidP="007F58F2">
      <w:r>
        <w:t xml:space="preserve">The deployment of theater-range missile defense systems is understandable and need not undermine strategic stability. Because </w:t>
      </w:r>
      <w:r w:rsidRPr="00EF7FEB">
        <w:rPr>
          <w:rStyle w:val="StyleUnderline"/>
        </w:rPr>
        <w:t xml:space="preserve">components of such systems can potentially threaten strategic-range missiles, or may be perceived to do so, each side should strive to differentiate its theater-range defense systems from its national defense systems. </w:t>
      </w:r>
      <w:r>
        <w:t>Steps that can validate to the other party that TMD systems do not have capabilities against long-range systems should be encouraged.</w:t>
      </w:r>
    </w:p>
    <w:p w:rsidR="007F58F2" w:rsidRDefault="007F58F2" w:rsidP="007F58F2">
      <w:r>
        <w:t>Efforts to differentiate both sides’ nuclear (especially strategic nuclear) forces, bases, networks, and other assets from their conventional analogs should be encouraged.</w:t>
      </w:r>
    </w:p>
    <w:p w:rsidR="007F58F2" w:rsidRDefault="007F58F2" w:rsidP="007F58F2">
      <w:r>
        <w:t>Because North Korea’s advancing missile and nuclear programs are driving U.S. national missile defense developments with respect to the Asia-Pacific, satisfactorily addressing these programs is crucial for stability in East Asia. North Korea’s nuclear program, in particular, is a grave challenge for regional stability, and a worsening one.</w:t>
      </w:r>
    </w:p>
    <w:p w:rsidR="007F58F2" w:rsidRDefault="007F58F2" w:rsidP="007F58F2">
      <w:r>
        <w:t xml:space="preserve">A </w:t>
      </w:r>
      <w:r w:rsidRPr="00EF7FEB">
        <w:rPr>
          <w:rStyle w:val="StyleUnderline"/>
        </w:rPr>
        <w:t>conventional conflict between China and the United States would involve serious risks of escalation, and a major conventional conflict would involve grave risks of escalating to the nuclear leve</w:t>
      </w:r>
      <w:r>
        <w:t xml:space="preserve">l. Both sides should therefore focus on ensuring that their military plans, capabilities, doctrines, and postures seek to avoid encouraging nuclear escalation on the part of the other. Accordingly, </w:t>
      </w:r>
      <w:r w:rsidRPr="00EF7FEB">
        <w:rPr>
          <w:rStyle w:val="StyleUnderline"/>
        </w:rPr>
        <w:t>both sides would benefit from a clearer understanding of the other’s nuclear doctrine, red lines, and conceptions of escalation, thereby lessening the risk of conflict arising or one that has already broken out escalating due to a preventable misunderstanding.</w:t>
      </w:r>
      <w:r>
        <w:t xml:space="preserve"> Engagements that illuminate each side’s perspectives on these issues should therefore be encouraged. As well, crisis management </w:t>
      </w:r>
      <w:r w:rsidRPr="00EF7FEB">
        <w:rPr>
          <w:rStyle w:val="Emphasis"/>
        </w:rPr>
        <w:t>cooperation should be encouraged to enable both countries to stem or stop inadvertent or accidental escalation</w:t>
      </w:r>
      <w:r>
        <w:t>.</w:t>
      </w:r>
    </w:p>
    <w:p w:rsidR="007F58F2" w:rsidRDefault="007F58F2" w:rsidP="007F58F2">
      <w:r>
        <w:t>In addition, potential concrete measures that would promote strategic stability include reciprocal steps such as visits to national missile defense sites, observations of BMD tests, notifications of BMD and hypersonic weapon test launches, and visits to military reactors, enrichment, and reprocessing facilities; Chinese participation in New START practice inspections; official discussions on submarine security issues and verification techniques; and joint studies on key issues, to name a few.</w:t>
      </w:r>
    </w:p>
    <w:p w:rsidR="007F58F2" w:rsidRDefault="007F58F2" w:rsidP="007F58F2"/>
    <w:p w:rsidR="007F58F2" w:rsidRPr="005F1E6E" w:rsidRDefault="007F58F2" w:rsidP="007F58F2">
      <w:r>
        <w:t>Such steps will not solve deeper political disagreement, but they could promote stabilizing postures and reduce the chances of misperception which could result in more severe tensions, or even worse.</w:t>
      </w:r>
    </w:p>
    <w:p w:rsidR="007F58F2" w:rsidRPr="00B371C0" w:rsidRDefault="007F58F2" w:rsidP="007F58F2">
      <w:pPr>
        <w:pStyle w:val="Heading2"/>
        <w:rPr>
          <w:rFonts w:ascii="Garamond" w:hAnsi="Garamond"/>
        </w:rPr>
      </w:pPr>
      <w:r w:rsidRPr="00E2138E">
        <w:rPr>
          <w:rFonts w:ascii="Garamond" w:hAnsi="Garamond"/>
        </w:rPr>
        <w:t>Terrorism</w:t>
      </w:r>
    </w:p>
    <w:p w:rsidR="007F58F2" w:rsidRPr="00E2138E" w:rsidRDefault="007F58F2" w:rsidP="007F58F2">
      <w:pPr>
        <w:pStyle w:val="Heading3"/>
        <w:rPr>
          <w:rFonts w:ascii="Garamond" w:hAnsi="Garamond"/>
        </w:rPr>
      </w:pPr>
      <w:r w:rsidRPr="00E2138E">
        <w:rPr>
          <w:rFonts w:ascii="Garamond" w:hAnsi="Garamond"/>
        </w:rPr>
        <w:t>Nuclear Terrorism</w:t>
      </w:r>
    </w:p>
    <w:p w:rsidR="007F58F2" w:rsidRDefault="007F58F2" w:rsidP="007F58F2">
      <w:pPr>
        <w:pStyle w:val="Heading4"/>
      </w:pPr>
      <w:r>
        <w:t>Relationships critical to deter nuclear terrorism and protect national security</w:t>
      </w:r>
    </w:p>
    <w:p w:rsidR="007F58F2" w:rsidRPr="00B371C0" w:rsidRDefault="007F58F2" w:rsidP="007F58F2">
      <w:pPr>
        <w:rPr>
          <w:rStyle w:val="Style13ptBold"/>
        </w:rPr>
      </w:pPr>
      <w:r w:rsidRPr="00B371C0">
        <w:rPr>
          <w:rStyle w:val="Style13ptBold"/>
        </w:rPr>
        <w:t xml:space="preserve">Weitz, 2016 </w:t>
      </w:r>
    </w:p>
    <w:p w:rsidR="007F58F2" w:rsidRPr="00AA7549" w:rsidRDefault="007F58F2" w:rsidP="007F58F2">
      <w:pPr>
        <w:rPr>
          <w:sz w:val="16"/>
        </w:rPr>
      </w:pPr>
      <w:r w:rsidRPr="00AA7549">
        <w:rPr>
          <w:sz w:val="16"/>
        </w:rPr>
        <w:t>(Richard, Senior Fellow and Director of the Center for Political-Military Analysis at Hudson Institute. His current research includes regional security developments relating to Europe, Eurasia, and East Asia as well as U.S. foreign and defense policies. Dr. Weitz is also an Expert at Wikistrat and a non-resident Adjunct Senior Fellow at the Center for a New American Security (CNAS).</w:t>
      </w:r>
      <w:r w:rsidRPr="00AA7549">
        <w:rPr>
          <w:sz w:val="12"/>
        </w:rPr>
        <w:t>¶</w:t>
      </w:r>
      <w:r w:rsidRPr="00AA7549">
        <w:rPr>
          <w:sz w:val="16"/>
        </w:rPr>
        <w:t xml:space="preserve"> Before joining Hudson in 2005, Dr. Weitz worked for shorter terms at the Institute for Foreign Policy Analysis, Center for Strategic and International Studies, Defense Science Board, Harvard University’, and other research institutions, and the U.S. Department of Defense. Dr. Weitz is a graduate of Harvard University (Ph.D. in Political Science), Oxford University (M.Phil. in Politics), the London School of Economics (M.Sc. in International Relations), and Harvard College (B.A. with Highest Honors in Government), where he was elected to Phi Beta Kappa. He is proficient in Russian, French, and German.</w:t>
      </w:r>
      <w:r w:rsidRPr="00AA7549">
        <w:rPr>
          <w:sz w:val="12"/>
        </w:rPr>
        <w:t>¶</w:t>
      </w:r>
      <w:r w:rsidRPr="00AA7549">
        <w:rPr>
          <w:sz w:val="16"/>
        </w:rPr>
        <w:t xml:space="preserve"> Dr. Weitz has authored or edited several books and monographs, including Parsing Chinese-Russian Military Exercises (US Army War College, 2015); China and Afghanistan After the NATO Withdrawal (Jamestown Foundation, 2015); Reforming U.S. Export Controls Reforms (US Army War College, 2015); Turkey's New Regional Security Role: Implications for the United States (Army War College, 2014); Rebuilding American Military Power in the Pacific (Praeger, 2013); Global Security Watch—China (Praeger, 2013); two volumes of National Security Case Studies (Project on National Security Reform, 2012 and 2008); War and Governance: International Security in a Changing World Order (Praeger, 2011); The Russian Military Today and Tomorrow (Army War College, 2010); Global Security Watch—Russia (Praeger, 2009); China-Russia Security Relations (Army War College, 2008); Kazakhstan and the New International Politics of Eurasia (Central Asia-Caucasus Institute, 2008); Mismanaging Mayhem: How Washington Responds to Crisis (Praeger, 2008); The Reserve Policies of Nations: A Comparative Analysis (Army War College, 2007); and Revitalising U.S.–Russian Security Cooperation: Practical Measures (International Institute for Strategic Studies, 2005).</w:t>
      </w:r>
      <w:r w:rsidRPr="00AA7549">
        <w:rPr>
          <w:sz w:val="12"/>
        </w:rPr>
        <w:t>¶</w:t>
      </w:r>
      <w:r w:rsidRPr="00AA7549">
        <w:rPr>
          <w:sz w:val="16"/>
        </w:rPr>
        <w:t xml:space="preserve"> Dr. Weitz has also published in such journals as Survival, Jane’s Intelligence Review, Jane's Islamic Affairs Analyst, The Washington Quarterly, The National Interest, NATO Review, Global Asia, Arms Control Today, Studies in Conflict and Terrorism, Defense Concepts, Pacific Focus, Journal of Defence Studies, Small Wars Journal, WMD Insights, Parameters: US Army War College Quarterly, Naval War College Review, World Affairs, Political Science Quarterly, Journal of Strategic Studies, and Yale Journal of International Affairs.</w:t>
      </w:r>
      <w:r w:rsidRPr="00AA7549">
        <w:rPr>
          <w:sz w:val="12"/>
        </w:rPr>
        <w:t>¶</w:t>
      </w:r>
      <w:r w:rsidRPr="00AA7549">
        <w:rPr>
          <w:sz w:val="16"/>
        </w:rPr>
        <w:t xml:space="preserve"> The commentaries of Dr. Weitz have appeared in the International Herald Tribune, Baltimore Sun, The Guardian, Christian Science Monitor, Washington Times, Wall Street Journal (Europe), Japan Times, and many Internet-based publications such as WashingtonPost.com, Foreign Policy, YaleGlobal, The Diplomat, EurasiaNet, Project Syndicate, Real Clear Defense, The Hill, Roll Call, Middle East Times, Eurasia Daily Monitor, and World Politics Review.</w:t>
      </w:r>
      <w:r w:rsidRPr="00AA7549">
        <w:rPr>
          <w:sz w:val="12"/>
        </w:rPr>
        <w:t>¶</w:t>
      </w:r>
      <w:r w:rsidRPr="00AA7549">
        <w:rPr>
          <w:sz w:val="16"/>
        </w:rPr>
        <w:t xml:space="preserve"> Dr. Weitz has appeared on the BBC, CNN, C-SPAN, PBS, ABC, FOX, MSNBC, VOA, NHK, France 24, UK Channel 4, ITN, Deutsche Welle, CBC, CTV, CBS, Sun, RT, ARD, KSA, K24, TRT World, Kurdissat TV, Al-Hurra, Al-Arabiya, China Radio International, VOA, Alhurra, Al Jazeera, RFE/RL, Russian Channel 5, CCTV, EWTN News, Sky News Arabia, Ireland National Radio, Al Arabiya, Sirius-XM Satellite Radio POTUS Channel, Arise, Iraqi State TV, RTVI, the Blaze, Croatian TV, Calgary Today, Iraqi Kurdistan Rudaw, IMEDI, Monocle 24, HuffPost Live, NewsMax, America’s Radio News Network, Kuwait TV, Pacifica Radio, Dubai TV, IHA TV, and additional broadcast media. He has delivered numerous presentations at conferences, panels, and other events in the United States and other countries, “U.S.-China Nuclear Handshake</w:t>
      </w:r>
      <w:r w:rsidRPr="00AA7549">
        <w:rPr>
          <w:sz w:val="12"/>
        </w:rPr>
        <w:t>¶</w:t>
      </w:r>
      <w:r w:rsidRPr="00AA7549">
        <w:rPr>
          <w:sz w:val="16"/>
        </w:rPr>
        <w:t xml:space="preserve"> Stays Firm,” China-US Focus Digest: Staying the Course Volume 10, May 2016, </w:t>
      </w:r>
      <w:hyperlink r:id="rId248" w:history="1">
        <w:r w:rsidRPr="00D65998">
          <w:rPr>
            <w:rStyle w:val="Hyperlink"/>
          </w:rPr>
          <w:t>http://www.chinausfocus.com/wp-content/uploads/2016/05/Design_vol10_A_lowres.pdf</w:t>
        </w:r>
      </w:hyperlink>
      <w:r w:rsidRPr="00AA7549">
        <w:rPr>
          <w:sz w:val="16"/>
        </w:rPr>
        <w:t>, Accessed: June 21, 2016, YDEL)</w:t>
      </w:r>
    </w:p>
    <w:p w:rsidR="007F58F2" w:rsidRDefault="007F58F2" w:rsidP="007F58F2"/>
    <w:p w:rsidR="007F58F2" w:rsidRPr="00AA7549" w:rsidRDefault="007F58F2" w:rsidP="007F58F2">
      <w:r w:rsidRPr="00431AC6">
        <w:t>With the end of the nuclear security summits and major Russia-U.S. security</w:t>
      </w:r>
      <w:r w:rsidRPr="00AA7549">
        <w:rPr>
          <w:sz w:val="12"/>
        </w:rPr>
        <w:t xml:space="preserve">¶ </w:t>
      </w:r>
      <w:r w:rsidRPr="00431AC6">
        <w:t>tensions</w:t>
      </w:r>
      <w:r w:rsidRPr="00431AC6">
        <w:rPr>
          <w:rStyle w:val="StyleUnderline"/>
        </w:rPr>
        <w:t>, China-U.S. nuclear security cooperation is needed more than ever.</w:t>
      </w:r>
      <w:r w:rsidRPr="00AA7549">
        <w:rPr>
          <w:rStyle w:val="StyleUnderline"/>
          <w:sz w:val="12"/>
        </w:rPr>
        <w:t xml:space="preserve">¶ </w:t>
      </w:r>
      <w:r w:rsidRPr="00431AC6">
        <w:t xml:space="preserve">Fortunately, </w:t>
      </w:r>
      <w:r w:rsidRPr="00431AC6">
        <w:rPr>
          <w:rStyle w:val="StyleUnderline"/>
        </w:rPr>
        <w:t>both governments are pursuing projects to counter nuclear smuggling,</w:t>
      </w:r>
      <w:r w:rsidRPr="00AA7549">
        <w:rPr>
          <w:rStyle w:val="StyleUnderline"/>
          <w:sz w:val="12"/>
        </w:rPr>
        <w:t xml:space="preserve">¶ </w:t>
      </w:r>
      <w:r w:rsidRPr="00431AC6">
        <w:rPr>
          <w:rStyle w:val="StyleUnderline"/>
        </w:rPr>
        <w:t>to reduce the use of dangerous nuclear fuels, and to augment other international</w:t>
      </w:r>
      <w:r w:rsidRPr="00AA7549">
        <w:rPr>
          <w:rStyle w:val="StyleUnderline"/>
          <w:sz w:val="12"/>
        </w:rPr>
        <w:t xml:space="preserve">¶ </w:t>
      </w:r>
      <w:r w:rsidRPr="00431AC6">
        <w:rPr>
          <w:rStyle w:val="StyleUnderline"/>
        </w:rPr>
        <w:t>institutions that counter nuclear terrorism. One promising development in recent years has been the growing</w:t>
      </w:r>
      <w:r w:rsidRPr="00AA7549">
        <w:rPr>
          <w:rStyle w:val="StyleUnderline"/>
          <w:sz w:val="12"/>
        </w:rPr>
        <w:t xml:space="preserve">¶ </w:t>
      </w:r>
      <w:r w:rsidRPr="00431AC6">
        <w:rPr>
          <w:rStyle w:val="StyleUnderline"/>
        </w:rPr>
        <w:t>China-U.S. cooperation against nuclear terrorism. This new</w:t>
      </w:r>
      <w:r w:rsidRPr="00AA7549">
        <w:rPr>
          <w:rStyle w:val="StyleUnderline"/>
          <w:sz w:val="12"/>
        </w:rPr>
        <w:t xml:space="preserve">¶ </w:t>
      </w:r>
      <w:r w:rsidRPr="00431AC6">
        <w:rPr>
          <w:rStyle w:val="StyleUnderline"/>
        </w:rPr>
        <w:t>partnership represents a welcome development to the international</w:t>
      </w:r>
      <w:r w:rsidRPr="00AA7549">
        <w:rPr>
          <w:rStyle w:val="StyleUnderline"/>
          <w:sz w:val="12"/>
        </w:rPr>
        <w:t xml:space="preserve">¶ </w:t>
      </w:r>
      <w:r w:rsidRPr="00431AC6">
        <w:rPr>
          <w:rStyle w:val="StyleUnderline"/>
        </w:rPr>
        <w:t>nuclear security regime, which is challenged by sectarian hatred,</w:t>
      </w:r>
      <w:r w:rsidRPr="00AA7549">
        <w:rPr>
          <w:rStyle w:val="StyleUnderline"/>
          <w:sz w:val="12"/>
        </w:rPr>
        <w:t xml:space="preserve">¶ </w:t>
      </w:r>
      <w:r w:rsidRPr="00431AC6">
        <w:rPr>
          <w:rStyle w:val="StyleUnderline"/>
        </w:rPr>
        <w:t>revolutionary technologies, and frigid Russian-U.S. relations.</w:t>
      </w:r>
      <w:r w:rsidRPr="00AA7549">
        <w:rPr>
          <w:rStyle w:val="StyleUnderline"/>
          <w:sz w:val="12"/>
        </w:rPr>
        <w:t xml:space="preserve">¶ </w:t>
      </w:r>
      <w:r w:rsidRPr="00431AC6">
        <w:t>The end of the nuclear security summits and major Russia-U.S.</w:t>
      </w:r>
      <w:r w:rsidRPr="00AA7549">
        <w:rPr>
          <w:sz w:val="12"/>
        </w:rPr>
        <w:t xml:space="preserve">¶ </w:t>
      </w:r>
      <w:r w:rsidRPr="00431AC6">
        <w:t>security tensions require improved and more frequent ChinaU.S.</w:t>
      </w:r>
      <w:r w:rsidRPr="00AA7549">
        <w:rPr>
          <w:sz w:val="12"/>
        </w:rPr>
        <w:t xml:space="preserve">¶ </w:t>
      </w:r>
      <w:r w:rsidRPr="00431AC6">
        <w:t>cooperation to compensate for these setbacks. China-U.S.</w:t>
      </w:r>
      <w:r w:rsidRPr="00AA7549">
        <w:rPr>
          <w:sz w:val="12"/>
        </w:rPr>
        <w:t xml:space="preserve">¶ </w:t>
      </w:r>
      <w:r w:rsidRPr="00431AC6">
        <w:t>cooperation in this field also represents a most successful dimension</w:t>
      </w:r>
      <w:r w:rsidRPr="00AA7549">
        <w:rPr>
          <w:sz w:val="12"/>
        </w:rPr>
        <w:t xml:space="preserve">¶ </w:t>
      </w:r>
      <w:r w:rsidRPr="00431AC6">
        <w:t>of Sino-American security collaboration, against a backdrop of</w:t>
      </w:r>
      <w:r w:rsidRPr="00AA7549">
        <w:rPr>
          <w:sz w:val="12"/>
        </w:rPr>
        <w:t xml:space="preserve">¶ </w:t>
      </w:r>
      <w:r w:rsidRPr="00431AC6">
        <w:t>many disputes and tensions.</w:t>
      </w:r>
      <w:r w:rsidRPr="00AA7549">
        <w:rPr>
          <w:sz w:val="12"/>
        </w:rPr>
        <w:t xml:space="preserve">¶ </w:t>
      </w:r>
      <w:r w:rsidRPr="00431AC6">
        <w:t>Xi Jinping and Barack Obama continued to develop this partnership</w:t>
      </w:r>
      <w:r w:rsidRPr="00AA7549">
        <w:rPr>
          <w:sz w:val="12"/>
        </w:rPr>
        <w:t xml:space="preserve">¶ </w:t>
      </w:r>
      <w:r w:rsidRPr="00431AC6">
        <w:t>when they met multiple times, bilaterally and in group sessions,</w:t>
      </w:r>
      <w:r w:rsidRPr="00AA7549">
        <w:rPr>
          <w:sz w:val="12"/>
        </w:rPr>
        <w:t xml:space="preserve">¶ </w:t>
      </w:r>
      <w:r w:rsidRPr="00431AC6">
        <w:t>at the March 31-April 1, 2016 Nuclear Security Summit in</w:t>
      </w:r>
      <w:r w:rsidRPr="00AA7549">
        <w:rPr>
          <w:sz w:val="12"/>
        </w:rPr>
        <w:t xml:space="preserve">¶ </w:t>
      </w:r>
      <w:r w:rsidRPr="00431AC6">
        <w:t xml:space="preserve">Washington. </w:t>
      </w:r>
      <w:r w:rsidRPr="00431AC6">
        <w:rPr>
          <w:rStyle w:val="StyleUnderline"/>
        </w:rPr>
        <w:t>Since President Obama launched the nuclear security</w:t>
      </w:r>
      <w:r w:rsidRPr="00AA7549">
        <w:rPr>
          <w:rStyle w:val="StyleUnderline"/>
          <w:sz w:val="12"/>
        </w:rPr>
        <w:t xml:space="preserve">¶ </w:t>
      </w:r>
      <w:r w:rsidRPr="00431AC6">
        <w:rPr>
          <w:rStyle w:val="StyleUnderline"/>
        </w:rPr>
        <w:t>summits in 2010, he has seen China’s help as indispensable</w:t>
      </w:r>
      <w:r w:rsidRPr="00431AC6">
        <w:t>. In turn,</w:t>
      </w:r>
      <w:r w:rsidRPr="00AA7549">
        <w:rPr>
          <w:sz w:val="12"/>
        </w:rPr>
        <w:t xml:space="preserve">¶ </w:t>
      </w:r>
      <w:r w:rsidRPr="00431AC6">
        <w:t xml:space="preserve">a high-level Chinese team, led by the president, has attended </w:t>
      </w:r>
      <w:r w:rsidRPr="00431AC6">
        <w:rPr>
          <w:rStyle w:val="StyleUnderline"/>
        </w:rPr>
        <w:t>all four</w:t>
      </w:r>
      <w:r w:rsidRPr="00AA7549">
        <w:rPr>
          <w:rStyle w:val="StyleUnderline"/>
          <w:sz w:val="12"/>
        </w:rPr>
        <w:t xml:space="preserve">¶ </w:t>
      </w:r>
      <w:r w:rsidRPr="00431AC6">
        <w:rPr>
          <w:rStyle w:val="StyleUnderline"/>
        </w:rPr>
        <w:t>summits and contributed helpful support and ideas for augmenting</w:t>
      </w:r>
      <w:r w:rsidRPr="00AA7549">
        <w:rPr>
          <w:rStyle w:val="StyleUnderline"/>
          <w:sz w:val="12"/>
        </w:rPr>
        <w:t xml:space="preserve">¶ </w:t>
      </w:r>
      <w:r w:rsidRPr="00431AC6">
        <w:rPr>
          <w:rStyle w:val="StyleUnderline"/>
        </w:rPr>
        <w:t>safeguards against nuclear terrorism.</w:t>
      </w:r>
      <w:r w:rsidRPr="00AA7549">
        <w:rPr>
          <w:rStyle w:val="StyleUnderline"/>
          <w:sz w:val="12"/>
        </w:rPr>
        <w:t xml:space="preserve">¶ </w:t>
      </w:r>
      <w:r w:rsidRPr="00431AC6">
        <w:t>In their “U.S.-China Joint Statement on Nuclear Security</w:t>
      </w:r>
      <w:r w:rsidRPr="00AA7549">
        <w:rPr>
          <w:sz w:val="12"/>
        </w:rPr>
        <w:t xml:space="preserve">¶ </w:t>
      </w:r>
      <w:r w:rsidRPr="00431AC6">
        <w:t xml:space="preserve">Cooperation,” issued at the recent summit, </w:t>
      </w:r>
      <w:r w:rsidRPr="00431AC6">
        <w:rPr>
          <w:rStyle w:val="StyleUnderline"/>
        </w:rPr>
        <w:t>the two governments</w:t>
      </w:r>
      <w:r w:rsidRPr="00AA7549">
        <w:rPr>
          <w:rStyle w:val="StyleUnderline"/>
          <w:sz w:val="12"/>
        </w:rPr>
        <w:t xml:space="preserve">¶ </w:t>
      </w:r>
      <w:r w:rsidRPr="00431AC6">
        <w:rPr>
          <w:rStyle w:val="StyleUnderline"/>
        </w:rPr>
        <w:t>made a “commitment to working together to foster a peaceful and</w:t>
      </w:r>
      <w:r w:rsidRPr="00AA7549">
        <w:rPr>
          <w:rStyle w:val="StyleUnderline"/>
          <w:sz w:val="12"/>
        </w:rPr>
        <w:t xml:space="preserve">¶ </w:t>
      </w:r>
      <w:r w:rsidRPr="00431AC6">
        <w:rPr>
          <w:rStyle w:val="StyleUnderline"/>
        </w:rPr>
        <w:t>stable international environment by reducing the threat of nuclear terrorism and striving for a more inclusive,</w:t>
      </w:r>
      <w:r w:rsidRPr="00AA7549">
        <w:rPr>
          <w:rStyle w:val="StyleUnderline"/>
          <w:sz w:val="12"/>
        </w:rPr>
        <w:t xml:space="preserve">¶ </w:t>
      </w:r>
      <w:r w:rsidRPr="00431AC6">
        <w:rPr>
          <w:rStyle w:val="StyleUnderline"/>
        </w:rPr>
        <w:t>coordinated, sustainable and robust global</w:t>
      </w:r>
      <w:r w:rsidRPr="00AA7549">
        <w:rPr>
          <w:rStyle w:val="StyleUnderline"/>
          <w:sz w:val="12"/>
        </w:rPr>
        <w:t xml:space="preserve">¶ </w:t>
      </w:r>
      <w:r w:rsidRPr="00431AC6">
        <w:rPr>
          <w:rStyle w:val="StyleUnderline"/>
        </w:rPr>
        <w:t>nuclear security architecture for the common</w:t>
      </w:r>
      <w:r w:rsidRPr="00AA7549">
        <w:rPr>
          <w:rStyle w:val="StyleUnderline"/>
          <w:sz w:val="12"/>
        </w:rPr>
        <w:t xml:space="preserve">¶ </w:t>
      </w:r>
      <w:r w:rsidRPr="00431AC6">
        <w:rPr>
          <w:rStyle w:val="StyleUnderline"/>
        </w:rPr>
        <w:t>benefit and security of all.”</w:t>
      </w:r>
      <w:r w:rsidRPr="00AA7549">
        <w:rPr>
          <w:rStyle w:val="StyleUnderline"/>
          <w:sz w:val="12"/>
        </w:rPr>
        <w:t xml:space="preserve">¶ </w:t>
      </w:r>
      <w:r w:rsidRPr="00431AC6">
        <w:t xml:space="preserve">Several </w:t>
      </w:r>
      <w:r w:rsidRPr="00431AC6">
        <w:rPr>
          <w:rStyle w:val="StyleUnderline"/>
        </w:rPr>
        <w:t>factors have driven this China-U.S.</w:t>
      </w:r>
      <w:r w:rsidRPr="00AA7549">
        <w:rPr>
          <w:rStyle w:val="StyleUnderline"/>
          <w:sz w:val="12"/>
        </w:rPr>
        <w:t xml:space="preserve">¶ </w:t>
      </w:r>
      <w:r w:rsidRPr="00431AC6">
        <w:rPr>
          <w:rStyle w:val="StyleUnderline"/>
        </w:rPr>
        <w:t>partnership:</w:t>
      </w:r>
      <w:r w:rsidRPr="00431AC6">
        <w:t xml:space="preserve"> </w:t>
      </w:r>
      <w:r w:rsidRPr="00431AC6">
        <w:rPr>
          <w:rStyle w:val="StyleUnderline"/>
        </w:rPr>
        <w:t>the transformation of the terrorist</w:t>
      </w:r>
      <w:r w:rsidRPr="00AA7549">
        <w:rPr>
          <w:rStyle w:val="StyleUnderline"/>
          <w:sz w:val="12"/>
        </w:rPr>
        <w:t xml:space="preserve">¶ </w:t>
      </w:r>
      <w:r w:rsidRPr="00431AC6">
        <w:rPr>
          <w:rStyle w:val="StyleUnderline"/>
        </w:rPr>
        <w:t>threat confronting both countries,</w:t>
      </w:r>
      <w:r w:rsidRPr="00431AC6">
        <w:t xml:space="preserve"> which</w:t>
      </w:r>
      <w:r w:rsidRPr="00AA7549">
        <w:rPr>
          <w:sz w:val="12"/>
        </w:rPr>
        <w:t xml:space="preserve">¶ </w:t>
      </w:r>
      <w:r w:rsidRPr="00431AC6">
        <w:t xml:space="preserve">has become more militant and nihilistic; </w:t>
      </w:r>
      <w:r w:rsidRPr="00431AC6">
        <w:rPr>
          <w:rStyle w:val="StyleUnderline"/>
        </w:rPr>
        <w:t>the</w:t>
      </w:r>
      <w:r w:rsidRPr="00AA7549">
        <w:rPr>
          <w:rStyle w:val="StyleUnderline"/>
          <w:sz w:val="12"/>
        </w:rPr>
        <w:t xml:space="preserve">¶ </w:t>
      </w:r>
      <w:r w:rsidRPr="00431AC6">
        <w:rPr>
          <w:rStyle w:val="StyleUnderline"/>
        </w:rPr>
        <w:t>stake both states have in protecting global</w:t>
      </w:r>
      <w:r w:rsidRPr="00AA7549">
        <w:rPr>
          <w:rStyle w:val="StyleUnderline"/>
          <w:sz w:val="12"/>
        </w:rPr>
        <w:t xml:space="preserve">¶ </w:t>
      </w:r>
      <w:r w:rsidRPr="00431AC6">
        <w:rPr>
          <w:rStyle w:val="StyleUnderline"/>
        </w:rPr>
        <w:t>commerce;</w:t>
      </w:r>
      <w:r w:rsidRPr="00431AC6">
        <w:t xml:space="preserve"> and </w:t>
      </w:r>
      <w:r w:rsidRPr="00431AC6">
        <w:rPr>
          <w:rStyle w:val="StyleUnderline"/>
        </w:rPr>
        <w:t>the strong commitment by</w:t>
      </w:r>
      <w:r w:rsidRPr="00AA7549">
        <w:rPr>
          <w:rStyle w:val="StyleUnderline"/>
          <w:sz w:val="12"/>
        </w:rPr>
        <w:t xml:space="preserve">¶ </w:t>
      </w:r>
      <w:r w:rsidRPr="00431AC6">
        <w:rPr>
          <w:rStyle w:val="StyleUnderline"/>
        </w:rPr>
        <w:t>both governments to expand the use of nuclear</w:t>
      </w:r>
      <w:r w:rsidRPr="00AA7549">
        <w:rPr>
          <w:rStyle w:val="StyleUnderline"/>
          <w:sz w:val="12"/>
        </w:rPr>
        <w:t xml:space="preserve">¶ </w:t>
      </w:r>
      <w:r w:rsidRPr="00431AC6">
        <w:rPr>
          <w:rStyle w:val="StyleUnderline"/>
        </w:rPr>
        <w:t>power at home and internationally.</w:t>
      </w:r>
      <w:r w:rsidRPr="00AA7549">
        <w:rPr>
          <w:rStyle w:val="StyleUnderline"/>
          <w:sz w:val="12"/>
        </w:rPr>
        <w:t xml:space="preserve">¶ </w:t>
      </w:r>
      <w:r w:rsidRPr="00431AC6">
        <w:t xml:space="preserve">Furthermore, </w:t>
      </w:r>
      <w:r w:rsidRPr="00431AC6">
        <w:rPr>
          <w:rStyle w:val="StyleUnderline"/>
        </w:rPr>
        <w:t>enhanced nuclear security</w:t>
      </w:r>
      <w:r w:rsidRPr="00AA7549">
        <w:rPr>
          <w:rStyle w:val="StyleUnderline"/>
          <w:sz w:val="12"/>
        </w:rPr>
        <w:t xml:space="preserve">¶ </w:t>
      </w:r>
      <w:r w:rsidRPr="00431AC6">
        <w:rPr>
          <w:rStyle w:val="StyleUnderline"/>
        </w:rPr>
        <w:t>offers opportunities for the kinds of “winwin”</w:t>
      </w:r>
      <w:r w:rsidRPr="00AA7549">
        <w:rPr>
          <w:rStyle w:val="StyleUnderline"/>
          <w:sz w:val="12"/>
        </w:rPr>
        <w:t xml:space="preserve">¶ </w:t>
      </w:r>
      <w:r w:rsidRPr="00431AC6">
        <w:rPr>
          <w:rStyle w:val="StyleUnderline"/>
        </w:rPr>
        <w:t>solutions</w:t>
      </w:r>
      <w:r w:rsidRPr="00431AC6">
        <w:t xml:space="preserve"> that China strives for. Everyone</w:t>
      </w:r>
      <w:r w:rsidRPr="00AA7549">
        <w:rPr>
          <w:sz w:val="12"/>
        </w:rPr>
        <w:t xml:space="preserve">¶ </w:t>
      </w:r>
      <w:r w:rsidRPr="00431AC6">
        <w:t>would suffer from a major nuclear terrorist</w:t>
      </w:r>
      <w:r w:rsidRPr="00AA7549">
        <w:rPr>
          <w:sz w:val="12"/>
        </w:rPr>
        <w:t xml:space="preserve">¶ </w:t>
      </w:r>
      <w:r w:rsidRPr="00431AC6">
        <w:t>incident wherever it occurred. When President</w:t>
      </w:r>
      <w:r w:rsidRPr="00AA7549">
        <w:rPr>
          <w:sz w:val="12"/>
        </w:rPr>
        <w:t xml:space="preserve">¶ </w:t>
      </w:r>
      <w:r w:rsidRPr="00431AC6">
        <w:t>Xi attended his first Nuclear Security Summit</w:t>
      </w:r>
      <w:r w:rsidRPr="00AA7549">
        <w:rPr>
          <w:sz w:val="12"/>
        </w:rPr>
        <w:t xml:space="preserve">¶ </w:t>
      </w:r>
      <w:r w:rsidRPr="00431AC6">
        <w:t>in 2014 at The Hague, he recognized that</w:t>
      </w:r>
      <w:r w:rsidRPr="00AA7549">
        <w:rPr>
          <w:sz w:val="12"/>
        </w:rPr>
        <w:t xml:space="preserve">¶ </w:t>
      </w:r>
      <w:r w:rsidRPr="00431AC6">
        <w:t>collective global nuclear security was only</w:t>
      </w:r>
      <w:r w:rsidRPr="00AA7549">
        <w:rPr>
          <w:sz w:val="12"/>
        </w:rPr>
        <w:t xml:space="preserve">¶ </w:t>
      </w:r>
      <w:r w:rsidRPr="00431AC6">
        <w:t>as strong as its weakest link: “The amount of</w:t>
      </w:r>
      <w:r w:rsidRPr="00AA7549">
        <w:rPr>
          <w:sz w:val="12"/>
        </w:rPr>
        <w:t xml:space="preserve">¶ </w:t>
      </w:r>
      <w:r w:rsidRPr="00431AC6">
        <w:t>water a bucket can hold is determined by its</w:t>
      </w:r>
      <w:r w:rsidRPr="00AA7549">
        <w:rPr>
          <w:sz w:val="12"/>
        </w:rPr>
        <w:t xml:space="preserve">¶ </w:t>
      </w:r>
      <w:r w:rsidRPr="00431AC6">
        <w:t xml:space="preserve">shortest plank. </w:t>
      </w:r>
      <w:r w:rsidRPr="00431AC6">
        <w:rPr>
          <w:rStyle w:val="StyleUnderline"/>
        </w:rPr>
        <w:t>The loss of nuclear material</w:t>
      </w:r>
      <w:r w:rsidRPr="00AA7549">
        <w:rPr>
          <w:rStyle w:val="StyleUnderline"/>
          <w:sz w:val="12"/>
        </w:rPr>
        <w:t xml:space="preserve">¶ </w:t>
      </w:r>
      <w:r w:rsidRPr="00431AC6">
        <w:rPr>
          <w:rStyle w:val="StyleUnderline"/>
        </w:rPr>
        <w:t>in one country can be a threat to the whole</w:t>
      </w:r>
      <w:r w:rsidRPr="00AA7549">
        <w:rPr>
          <w:rStyle w:val="StyleUnderline"/>
          <w:sz w:val="12"/>
        </w:rPr>
        <w:t xml:space="preserve">¶ </w:t>
      </w:r>
      <w:r w:rsidRPr="00431AC6">
        <w:rPr>
          <w:rStyle w:val="StyleUnderline"/>
        </w:rPr>
        <w:t>world.”</w:t>
      </w:r>
      <w:r w:rsidRPr="00AA7549">
        <w:rPr>
          <w:rStyle w:val="StyleUnderline"/>
          <w:sz w:val="12"/>
        </w:rPr>
        <w:t xml:space="preserve">¶ </w:t>
      </w:r>
      <w:proofErr w:type="gramStart"/>
      <w:r w:rsidRPr="00431AC6">
        <w:t>In</w:t>
      </w:r>
      <w:proofErr w:type="gramEnd"/>
      <w:r w:rsidRPr="00431AC6">
        <w:t xml:space="preserve"> this area, moreover, </w:t>
      </w:r>
      <w:r w:rsidRPr="00431AC6">
        <w:rPr>
          <w:rStyle w:val="StyleUnderline"/>
        </w:rPr>
        <w:t>Beijing has had an</w:t>
      </w:r>
      <w:r w:rsidRPr="00AA7549">
        <w:rPr>
          <w:rStyle w:val="StyleUnderline"/>
          <w:sz w:val="12"/>
        </w:rPr>
        <w:t xml:space="preserve">¶ </w:t>
      </w:r>
      <w:r w:rsidRPr="00431AC6">
        <w:rPr>
          <w:rStyle w:val="StyleUnderline"/>
        </w:rPr>
        <w:t>opportunity to become a regime-maker rather</w:t>
      </w:r>
      <w:r w:rsidRPr="00AA7549">
        <w:rPr>
          <w:rStyle w:val="StyleUnderline"/>
          <w:sz w:val="12"/>
        </w:rPr>
        <w:t xml:space="preserve">¶ </w:t>
      </w:r>
      <w:r w:rsidRPr="00431AC6">
        <w:rPr>
          <w:rStyle w:val="StyleUnderline"/>
        </w:rPr>
        <w:t xml:space="preserve">than a regime-taker. </w:t>
      </w:r>
      <w:r w:rsidRPr="00431AC6">
        <w:t>In the international</w:t>
      </w:r>
      <w:r w:rsidRPr="00AA7549">
        <w:rPr>
          <w:sz w:val="12"/>
        </w:rPr>
        <w:t xml:space="preserve">¶ </w:t>
      </w:r>
      <w:r w:rsidRPr="00431AC6">
        <w:t>economy, the UN system, and even in the</w:t>
      </w:r>
      <w:r w:rsidRPr="00AA7549">
        <w:rPr>
          <w:sz w:val="12"/>
        </w:rPr>
        <w:t xml:space="preserve">¶ </w:t>
      </w:r>
      <w:r w:rsidRPr="00431AC6">
        <w:t xml:space="preserve">WMD nonproliferation domain, </w:t>
      </w:r>
      <w:r w:rsidRPr="00431AC6">
        <w:rPr>
          <w:rStyle w:val="StyleUnderline"/>
        </w:rPr>
        <w:t>China has</w:t>
      </w:r>
      <w:r w:rsidRPr="00AA7549">
        <w:rPr>
          <w:rStyle w:val="StyleUnderline"/>
          <w:sz w:val="12"/>
        </w:rPr>
        <w:t xml:space="preserve">¶ </w:t>
      </w:r>
      <w:r w:rsidRPr="00431AC6">
        <w:rPr>
          <w:rStyle w:val="StyleUnderline"/>
        </w:rPr>
        <w:t>had to accept the existing rules of the game to</w:t>
      </w:r>
      <w:r w:rsidRPr="00AA7549">
        <w:rPr>
          <w:rStyle w:val="StyleUnderline"/>
          <w:sz w:val="12"/>
        </w:rPr>
        <w:t xml:space="preserve">¶ </w:t>
      </w:r>
      <w:r w:rsidRPr="00431AC6">
        <w:rPr>
          <w:rStyle w:val="StyleUnderline"/>
        </w:rPr>
        <w:t>become a major player–changing its policies to</w:t>
      </w:r>
      <w:r w:rsidRPr="00AA7549">
        <w:rPr>
          <w:rStyle w:val="StyleUnderline"/>
          <w:sz w:val="12"/>
        </w:rPr>
        <w:t xml:space="preserve">¶ </w:t>
      </w:r>
      <w:r w:rsidRPr="00431AC6">
        <w:rPr>
          <w:rStyle w:val="StyleUnderline"/>
        </w:rPr>
        <w:t>adhere to preexisting institutions</w:t>
      </w:r>
      <w:r w:rsidRPr="00431AC6">
        <w:t xml:space="preserve"> and treaties</w:t>
      </w:r>
      <w:r w:rsidRPr="00AA7549">
        <w:rPr>
          <w:sz w:val="12"/>
        </w:rPr>
        <w:t xml:space="preserve">¶ </w:t>
      </w:r>
      <w:r w:rsidRPr="00431AC6">
        <w:t>designed by others. But in the relatively new</w:t>
      </w:r>
      <w:r w:rsidRPr="00AA7549">
        <w:rPr>
          <w:sz w:val="12"/>
        </w:rPr>
        <w:t xml:space="preserve">¶ </w:t>
      </w:r>
      <w:r w:rsidRPr="00431AC6">
        <w:t>field of countering nuclear terrorism, China</w:t>
      </w:r>
      <w:r w:rsidRPr="00AA7549">
        <w:rPr>
          <w:sz w:val="12"/>
        </w:rPr>
        <w:t xml:space="preserve">¶ </w:t>
      </w:r>
      <w:r w:rsidRPr="00431AC6">
        <w:t>can join as an equal partner to build a system</w:t>
      </w:r>
      <w:r w:rsidRPr="00AA7549">
        <w:rPr>
          <w:sz w:val="12"/>
        </w:rPr>
        <w:t xml:space="preserve">¶ </w:t>
      </w:r>
      <w:r w:rsidRPr="00431AC6">
        <w:t>of rules and procedures to benefit itself as well</w:t>
      </w:r>
      <w:r w:rsidRPr="00AA7549">
        <w:rPr>
          <w:sz w:val="12"/>
        </w:rPr>
        <w:t xml:space="preserve">¶ </w:t>
      </w:r>
      <w:r w:rsidRPr="00431AC6">
        <w:t>as others.</w:t>
      </w:r>
      <w:r w:rsidRPr="00AA7549">
        <w:rPr>
          <w:sz w:val="12"/>
        </w:rPr>
        <w:t xml:space="preserve">¶ </w:t>
      </w:r>
      <w:r w:rsidRPr="00431AC6">
        <w:t>There are of course differences between the</w:t>
      </w:r>
      <w:r w:rsidRPr="00AA7549">
        <w:rPr>
          <w:sz w:val="12"/>
        </w:rPr>
        <w:t xml:space="preserve">¶ </w:t>
      </w:r>
      <w:r w:rsidRPr="00431AC6">
        <w:t>two countries’ approaches to nuclear terrorism</w:t>
      </w:r>
      <w:r w:rsidRPr="00AA7549">
        <w:rPr>
          <w:sz w:val="12"/>
        </w:rPr>
        <w:t xml:space="preserve">¶ </w:t>
      </w:r>
      <w:r w:rsidRPr="00431AC6">
        <w:t>beyond their mutual opposition to it. The</w:t>
      </w:r>
      <w:r w:rsidRPr="00AA7549">
        <w:rPr>
          <w:sz w:val="12"/>
        </w:rPr>
        <w:t xml:space="preserve">¶ </w:t>
      </w:r>
      <w:r w:rsidRPr="00431AC6">
        <w:t>Chinese government is less concerned with</w:t>
      </w:r>
      <w:r w:rsidRPr="00AA7549">
        <w:rPr>
          <w:sz w:val="12"/>
        </w:rPr>
        <w:t xml:space="preserve">¶ </w:t>
      </w:r>
      <w:r w:rsidRPr="00431AC6">
        <w:t>limiting the spread of uranium enrichment</w:t>
      </w:r>
      <w:r w:rsidRPr="00AA7549">
        <w:rPr>
          <w:sz w:val="12"/>
        </w:rPr>
        <w:t xml:space="preserve">¶ </w:t>
      </w:r>
      <w:r w:rsidRPr="00431AC6">
        <w:t>technologies to new countries, supports the</w:t>
      </w:r>
      <w:r w:rsidRPr="00AA7549">
        <w:rPr>
          <w:sz w:val="12"/>
        </w:rPr>
        <w:t xml:space="preserve">¶ </w:t>
      </w:r>
      <w:r w:rsidRPr="00431AC6">
        <w:t>reprocessing of spent plutonium (though</w:t>
      </w:r>
      <w:r w:rsidRPr="00AA7549">
        <w:rPr>
          <w:sz w:val="12"/>
        </w:rPr>
        <w:t xml:space="preserve">¶ </w:t>
      </w:r>
      <w:r w:rsidRPr="00431AC6">
        <w:t>not in Japan) into new nuclear fuel despite</w:t>
      </w:r>
      <w:r w:rsidRPr="00AA7549">
        <w:rPr>
          <w:sz w:val="12"/>
        </w:rPr>
        <w:t xml:space="preserve">¶ </w:t>
      </w:r>
      <w:r w:rsidRPr="00431AC6">
        <w:t>the proliferation risks, and sees the United</w:t>
      </w:r>
      <w:r w:rsidRPr="00AA7549">
        <w:rPr>
          <w:sz w:val="12"/>
        </w:rPr>
        <w:t xml:space="preserve">¶ </w:t>
      </w:r>
      <w:r w:rsidRPr="00431AC6">
        <w:t>States as overly concerned with combating the symptoms of nuclear proliferation and</w:t>
      </w:r>
      <w:r w:rsidRPr="00AA7549">
        <w:rPr>
          <w:sz w:val="12"/>
        </w:rPr>
        <w:t xml:space="preserve">¶ </w:t>
      </w:r>
      <w:r w:rsidRPr="00431AC6">
        <w:t>nuclear terrorism while ignoring its root</w:t>
      </w:r>
      <w:r w:rsidRPr="00AA7549">
        <w:rPr>
          <w:sz w:val="12"/>
        </w:rPr>
        <w:t xml:space="preserve">¶ </w:t>
      </w:r>
      <w:r w:rsidRPr="00431AC6">
        <w:t>causes (which some Chinese describe as</w:t>
      </w:r>
      <w:r w:rsidRPr="00AA7549">
        <w:rPr>
          <w:sz w:val="12"/>
        </w:rPr>
        <w:t xml:space="preserve">¶ </w:t>
      </w:r>
      <w:r w:rsidRPr="00431AC6">
        <w:t>U.S. threats and an inequitable U.S.-led</w:t>
      </w:r>
      <w:r w:rsidRPr="00AA7549">
        <w:rPr>
          <w:sz w:val="12"/>
        </w:rPr>
        <w:t xml:space="preserve">¶ </w:t>
      </w:r>
      <w:r w:rsidRPr="00431AC6">
        <w:t>international order).</w:t>
      </w:r>
      <w:r w:rsidRPr="00AA7549">
        <w:rPr>
          <w:sz w:val="12"/>
        </w:rPr>
        <w:t xml:space="preserve">¶ </w:t>
      </w:r>
      <w:r w:rsidRPr="00431AC6">
        <w:t xml:space="preserve">Fortunately, </w:t>
      </w:r>
      <w:r w:rsidRPr="00431AC6">
        <w:rPr>
          <w:rStyle w:val="Emphasis"/>
        </w:rPr>
        <w:t>in practice the two countries</w:t>
      </w:r>
      <w:r w:rsidRPr="00AA7549">
        <w:rPr>
          <w:rStyle w:val="Emphasis"/>
          <w:sz w:val="12"/>
        </w:rPr>
        <w:t xml:space="preserve">¶ </w:t>
      </w:r>
      <w:r w:rsidRPr="00431AC6">
        <w:rPr>
          <w:rStyle w:val="Emphasis"/>
        </w:rPr>
        <w:t>have focused on pragmatic measures to</w:t>
      </w:r>
      <w:r w:rsidRPr="00AA7549">
        <w:rPr>
          <w:rStyle w:val="Emphasis"/>
          <w:sz w:val="12"/>
        </w:rPr>
        <w:t xml:space="preserve">¶ </w:t>
      </w:r>
      <w:r w:rsidRPr="00431AC6">
        <w:rPr>
          <w:rStyle w:val="Emphasis"/>
        </w:rPr>
        <w:t>advance nuclear security.</w:t>
      </w:r>
      <w:r w:rsidRPr="00431AC6">
        <w:t xml:space="preserve"> </w:t>
      </w:r>
      <w:r w:rsidRPr="00431AC6">
        <w:rPr>
          <w:rStyle w:val="StyleUnderline"/>
        </w:rPr>
        <w:t>China and the</w:t>
      </w:r>
      <w:r w:rsidRPr="00AA7549">
        <w:rPr>
          <w:rStyle w:val="StyleUnderline"/>
          <w:sz w:val="12"/>
        </w:rPr>
        <w:t xml:space="preserve">¶ </w:t>
      </w:r>
      <w:r w:rsidRPr="00431AC6">
        <w:rPr>
          <w:rStyle w:val="StyleUnderline"/>
        </w:rPr>
        <w:t>United States depend on international</w:t>
      </w:r>
      <w:r w:rsidRPr="00AA7549">
        <w:rPr>
          <w:rStyle w:val="StyleUnderline"/>
          <w:sz w:val="12"/>
        </w:rPr>
        <w:t xml:space="preserve">¶ </w:t>
      </w:r>
      <w:r w:rsidRPr="00431AC6">
        <w:rPr>
          <w:rStyle w:val="StyleUnderline"/>
        </w:rPr>
        <w:t>trade for their prosperity, so have been</w:t>
      </w:r>
      <w:r w:rsidRPr="00AA7549">
        <w:rPr>
          <w:rStyle w:val="StyleUnderline"/>
          <w:sz w:val="12"/>
        </w:rPr>
        <w:t xml:space="preserve">¶ </w:t>
      </w:r>
      <w:r w:rsidRPr="00431AC6">
        <w:rPr>
          <w:rStyle w:val="StyleUnderline"/>
        </w:rPr>
        <w:t>cooperating to counter nuclear and</w:t>
      </w:r>
      <w:r w:rsidRPr="00AA7549">
        <w:rPr>
          <w:rStyle w:val="StyleUnderline"/>
          <w:sz w:val="12"/>
        </w:rPr>
        <w:t xml:space="preserve">¶ </w:t>
      </w:r>
      <w:r w:rsidRPr="00431AC6">
        <w:rPr>
          <w:rStyle w:val="StyleUnderline"/>
        </w:rPr>
        <w:t>radiological trafficking through Chinese</w:t>
      </w:r>
      <w:r w:rsidRPr="00AA7549">
        <w:rPr>
          <w:rStyle w:val="StyleUnderline"/>
          <w:sz w:val="12"/>
        </w:rPr>
        <w:t xml:space="preserve">¶ </w:t>
      </w:r>
      <w:r w:rsidRPr="00431AC6">
        <w:rPr>
          <w:rStyle w:val="StyleUnderline"/>
        </w:rPr>
        <w:t>ports.</w:t>
      </w:r>
      <w:r w:rsidRPr="00431AC6">
        <w:t xml:space="preserve"> Through the Container Security</w:t>
      </w:r>
      <w:r w:rsidRPr="00AA7549">
        <w:rPr>
          <w:sz w:val="12"/>
        </w:rPr>
        <w:t xml:space="preserve">¶ </w:t>
      </w:r>
      <w:r w:rsidRPr="00431AC6">
        <w:t>Initiative, the Megaports Initiative, and</w:t>
      </w:r>
      <w:r w:rsidRPr="00AA7549">
        <w:rPr>
          <w:sz w:val="12"/>
        </w:rPr>
        <w:t xml:space="preserve">¶ </w:t>
      </w:r>
      <w:r w:rsidRPr="00431AC6">
        <w:t xml:space="preserve">joint training of customs officers, </w:t>
      </w:r>
      <w:r w:rsidRPr="008B6349">
        <w:rPr>
          <w:rStyle w:val="StyleUnderline"/>
        </w:rPr>
        <w:t>the two</w:t>
      </w:r>
      <w:r w:rsidRPr="00AA7549">
        <w:rPr>
          <w:rStyle w:val="StyleUnderline"/>
          <w:sz w:val="12"/>
        </w:rPr>
        <w:t xml:space="preserve">¶ </w:t>
      </w:r>
      <w:r w:rsidRPr="008B6349">
        <w:rPr>
          <w:rStyle w:val="StyleUnderline"/>
        </w:rPr>
        <w:t>countries pool their resources to deter, detect</w:t>
      </w:r>
      <w:r w:rsidRPr="00AA7549">
        <w:rPr>
          <w:rStyle w:val="StyleUnderline"/>
          <w:sz w:val="12"/>
        </w:rPr>
        <w:t xml:space="preserve">¶ </w:t>
      </w:r>
      <w:r w:rsidRPr="008B6349">
        <w:rPr>
          <w:rStyle w:val="StyleUnderline"/>
        </w:rPr>
        <w:t>and interdict nuclear smuggling.</w:t>
      </w:r>
      <w:r w:rsidRPr="00431AC6">
        <w:t xml:space="preserve"> With U.S.</w:t>
      </w:r>
      <w:r w:rsidRPr="00AA7549">
        <w:rPr>
          <w:sz w:val="12"/>
        </w:rPr>
        <w:t xml:space="preserve">¶ </w:t>
      </w:r>
      <w:r w:rsidRPr="00431AC6">
        <w:t>encouragement, China has developed a</w:t>
      </w:r>
      <w:r w:rsidRPr="00AA7549">
        <w:rPr>
          <w:sz w:val="12"/>
        </w:rPr>
        <w:t xml:space="preserve">¶ </w:t>
      </w:r>
      <w:r w:rsidRPr="00431AC6">
        <w:t>multi-tiered system of export controls built</w:t>
      </w:r>
      <w:r w:rsidRPr="00AA7549">
        <w:rPr>
          <w:sz w:val="12"/>
        </w:rPr>
        <w:t xml:space="preserve">¶ </w:t>
      </w:r>
      <w:r w:rsidRPr="00431AC6">
        <w:t>in ministerial decrees, state regulations,</w:t>
      </w:r>
      <w:r w:rsidRPr="00AA7549">
        <w:rPr>
          <w:sz w:val="12"/>
        </w:rPr>
        <w:t xml:space="preserve">¶ </w:t>
      </w:r>
      <w:r w:rsidRPr="00431AC6">
        <w:t>company compliance programs, and national</w:t>
      </w:r>
      <w:r w:rsidRPr="00AA7549">
        <w:rPr>
          <w:sz w:val="12"/>
        </w:rPr>
        <w:t xml:space="preserve">¶ </w:t>
      </w:r>
      <w:r w:rsidRPr="00431AC6">
        <w:t>laws and international treaties.</w:t>
      </w:r>
      <w:r w:rsidRPr="00AA7549">
        <w:rPr>
          <w:sz w:val="12"/>
        </w:rPr>
        <w:t xml:space="preserve">¶ </w:t>
      </w:r>
      <w:r w:rsidRPr="00431AC6">
        <w:t>This February, China and the United</w:t>
      </w:r>
      <w:r w:rsidRPr="00AA7549">
        <w:rPr>
          <w:sz w:val="12"/>
        </w:rPr>
        <w:t xml:space="preserve">¶ </w:t>
      </w:r>
      <w:r w:rsidRPr="00431AC6">
        <w:t>States held their first round of dedicated</w:t>
      </w:r>
      <w:r w:rsidRPr="00AA7549">
        <w:rPr>
          <w:sz w:val="12"/>
        </w:rPr>
        <w:t xml:space="preserve">¶ </w:t>
      </w:r>
      <w:r w:rsidRPr="00431AC6">
        <w:t>bilateral talks devoted to nuclear security.</w:t>
      </w:r>
      <w:r w:rsidRPr="00AA7549">
        <w:rPr>
          <w:sz w:val="12"/>
        </w:rPr>
        <w:t xml:space="preserve">¶ </w:t>
      </w:r>
      <w:r w:rsidRPr="008B6349">
        <w:rPr>
          <w:rStyle w:val="StyleUnderline"/>
        </w:rPr>
        <w:t>In Washington, they joined other nations</w:t>
      </w:r>
      <w:r w:rsidRPr="00AA7549">
        <w:rPr>
          <w:rStyle w:val="StyleUnderline"/>
          <w:sz w:val="12"/>
        </w:rPr>
        <w:t xml:space="preserve">¶ </w:t>
      </w:r>
      <w:r w:rsidRPr="008B6349">
        <w:rPr>
          <w:rStyle w:val="StyleUnderline"/>
        </w:rPr>
        <w:t>in pledging to pursue measurable</w:t>
      </w:r>
      <w:r w:rsidRPr="00AA7549">
        <w:rPr>
          <w:rStyle w:val="StyleUnderline"/>
          <w:sz w:val="12"/>
        </w:rPr>
        <w:t xml:space="preserve">¶ </w:t>
      </w:r>
      <w:r w:rsidRPr="008B6349">
        <w:rPr>
          <w:rStyle w:val="StyleUnderline"/>
        </w:rPr>
        <w:t>improvements in nuclear security even in the</w:t>
      </w:r>
      <w:r w:rsidRPr="00AA7549">
        <w:rPr>
          <w:rStyle w:val="StyleUnderline"/>
          <w:sz w:val="12"/>
        </w:rPr>
        <w:t xml:space="preserve">¶ </w:t>
      </w:r>
      <w:r w:rsidRPr="008B6349">
        <w:rPr>
          <w:rStyle w:val="StyleUnderline"/>
        </w:rPr>
        <w:t>absence of further presidential summits.</w:t>
      </w:r>
      <w:r w:rsidRPr="00AA7549">
        <w:rPr>
          <w:rStyle w:val="StyleUnderline"/>
          <w:sz w:val="12"/>
        </w:rPr>
        <w:t xml:space="preserve">¶ </w:t>
      </w:r>
      <w:r w:rsidRPr="008B6349">
        <w:rPr>
          <w:rStyle w:val="StyleUnderline"/>
        </w:rPr>
        <w:t>The vector of their future cooperation in</w:t>
      </w:r>
      <w:r w:rsidRPr="00AA7549">
        <w:rPr>
          <w:rStyle w:val="StyleUnderline"/>
          <w:sz w:val="12"/>
        </w:rPr>
        <w:t xml:space="preserve">¶ </w:t>
      </w:r>
      <w:r w:rsidRPr="008B6349">
        <w:rPr>
          <w:rStyle w:val="StyleUnderline"/>
        </w:rPr>
        <w:t>this domain was evident in the China-U.S.</w:t>
      </w:r>
      <w:r w:rsidRPr="00AA7549">
        <w:rPr>
          <w:rStyle w:val="StyleUnderline"/>
          <w:sz w:val="12"/>
        </w:rPr>
        <w:t xml:space="preserve">¶ </w:t>
      </w:r>
      <w:r w:rsidRPr="008B6349">
        <w:rPr>
          <w:rStyle w:val="StyleUnderline"/>
        </w:rPr>
        <w:t>construction of a joint Center of Excellence</w:t>
      </w:r>
      <w:r w:rsidRPr="00AA7549">
        <w:rPr>
          <w:rStyle w:val="StyleUnderline"/>
          <w:sz w:val="12"/>
        </w:rPr>
        <w:t xml:space="preserve">¶ </w:t>
      </w:r>
      <w:r w:rsidRPr="008B6349">
        <w:rPr>
          <w:rStyle w:val="StyleUnderline"/>
        </w:rPr>
        <w:t xml:space="preserve">(COE) on Nuclear Security </w:t>
      </w:r>
      <w:r w:rsidRPr="00431AC6">
        <w:t>in a suburb</w:t>
      </w:r>
      <w:r w:rsidRPr="00AA7549">
        <w:rPr>
          <w:sz w:val="12"/>
        </w:rPr>
        <w:t xml:space="preserve">¶ </w:t>
      </w:r>
      <w:r w:rsidRPr="00431AC6">
        <w:t>of Beijing. This complex, the largest such</w:t>
      </w:r>
      <w:r w:rsidRPr="00AA7549">
        <w:rPr>
          <w:sz w:val="12"/>
        </w:rPr>
        <w:t xml:space="preserve">¶ </w:t>
      </w:r>
      <w:r w:rsidRPr="00431AC6">
        <w:t>center in East Asia, is run by the Chinese</w:t>
      </w:r>
      <w:r w:rsidRPr="00AA7549">
        <w:rPr>
          <w:sz w:val="12"/>
        </w:rPr>
        <w:t xml:space="preserve">¶ </w:t>
      </w:r>
      <w:r w:rsidRPr="00431AC6">
        <w:t>government but will include U.S.-provided</w:t>
      </w:r>
      <w:r w:rsidRPr="00AA7549">
        <w:rPr>
          <w:sz w:val="12"/>
        </w:rPr>
        <w:t xml:space="preserve">¶ </w:t>
      </w:r>
      <w:r w:rsidRPr="00431AC6">
        <w:t>equipment. It can train up to 2,000 scientists</w:t>
      </w:r>
      <w:r w:rsidRPr="00AA7549">
        <w:rPr>
          <w:sz w:val="12"/>
        </w:rPr>
        <w:t xml:space="preserve">¶ </w:t>
      </w:r>
      <w:r w:rsidRPr="00431AC6">
        <w:t>and technicians annually in technologies and</w:t>
      </w:r>
      <w:r w:rsidRPr="00AA7549">
        <w:rPr>
          <w:sz w:val="12"/>
        </w:rPr>
        <w:t xml:space="preserve">¶ </w:t>
      </w:r>
      <w:r w:rsidRPr="00431AC6">
        <w:t>practices for protecting nuclear materials</w:t>
      </w:r>
      <w:r w:rsidRPr="00AA7549">
        <w:rPr>
          <w:sz w:val="12"/>
        </w:rPr>
        <w:t xml:space="preserve">¶ </w:t>
      </w:r>
      <w:r w:rsidRPr="00431AC6">
        <w:t>and facilities.</w:t>
      </w:r>
      <w:r w:rsidRPr="00AA7549">
        <w:rPr>
          <w:sz w:val="12"/>
        </w:rPr>
        <w:t xml:space="preserve">¶ </w:t>
      </w:r>
      <w:proofErr w:type="gramStart"/>
      <w:r w:rsidRPr="008B6349">
        <w:rPr>
          <w:rStyle w:val="StyleUnderline"/>
        </w:rPr>
        <w:t>Another</w:t>
      </w:r>
      <w:proofErr w:type="gramEnd"/>
      <w:r w:rsidRPr="008B6349">
        <w:rPr>
          <w:rStyle w:val="StyleUnderline"/>
        </w:rPr>
        <w:t xml:space="preserve"> area for further improvement</w:t>
      </w:r>
      <w:r w:rsidRPr="00AA7549">
        <w:rPr>
          <w:rStyle w:val="StyleUnderline"/>
          <w:sz w:val="12"/>
        </w:rPr>
        <w:t xml:space="preserve">¶ </w:t>
      </w:r>
      <w:r w:rsidRPr="008B6349">
        <w:rPr>
          <w:rStyle w:val="StyleUnderline"/>
        </w:rPr>
        <w:t>lies in enhancing the safety and security</w:t>
      </w:r>
      <w:r w:rsidRPr="00AA7549">
        <w:rPr>
          <w:rStyle w:val="StyleUnderline"/>
          <w:sz w:val="12"/>
        </w:rPr>
        <w:t xml:space="preserve">¶ </w:t>
      </w:r>
      <w:r w:rsidRPr="008B6349">
        <w:rPr>
          <w:rStyle w:val="StyleUnderline"/>
        </w:rPr>
        <w:t>of nuclear energy production.</w:t>
      </w:r>
      <w:r w:rsidRPr="00431AC6">
        <w:t xml:space="preserve"> A major</w:t>
      </w:r>
      <w:r w:rsidRPr="00AA7549">
        <w:rPr>
          <w:sz w:val="12"/>
        </w:rPr>
        <w:t xml:space="preserve">¶ </w:t>
      </w:r>
      <w:r w:rsidRPr="00431AC6">
        <w:t>problem with such technology is that it</w:t>
      </w:r>
      <w:r w:rsidRPr="00AA7549">
        <w:rPr>
          <w:sz w:val="12"/>
        </w:rPr>
        <w:t xml:space="preserve">¶ </w:t>
      </w:r>
      <w:r w:rsidRPr="00431AC6">
        <w:t>can be misused to make nuclear weapons.</w:t>
      </w:r>
      <w:r w:rsidRPr="00AA7549">
        <w:rPr>
          <w:sz w:val="12"/>
        </w:rPr>
        <w:t xml:space="preserve">¶ </w:t>
      </w:r>
      <w:r w:rsidRPr="008B6349">
        <w:rPr>
          <w:rStyle w:val="StyleUnderline"/>
        </w:rPr>
        <w:t>China and the United States are cooperating</w:t>
      </w:r>
      <w:r w:rsidRPr="00AA7549">
        <w:rPr>
          <w:rStyle w:val="StyleUnderline"/>
          <w:sz w:val="12"/>
        </w:rPr>
        <w:t xml:space="preserve">¶ </w:t>
      </w:r>
      <w:r w:rsidRPr="008B6349">
        <w:rPr>
          <w:rStyle w:val="StyleUnderline"/>
        </w:rPr>
        <w:t>to convert research reactors from using</w:t>
      </w:r>
      <w:r w:rsidRPr="00AA7549">
        <w:rPr>
          <w:rStyle w:val="StyleUnderline"/>
          <w:sz w:val="12"/>
        </w:rPr>
        <w:t xml:space="preserve">¶ </w:t>
      </w:r>
      <w:r w:rsidRPr="008B6349">
        <w:rPr>
          <w:rStyle w:val="StyleUnderline"/>
        </w:rPr>
        <w:t>highly enrichment uranium (HEU) fuel to</w:t>
      </w:r>
      <w:r w:rsidRPr="00AA7549">
        <w:rPr>
          <w:rStyle w:val="StyleUnderline"/>
          <w:sz w:val="12"/>
        </w:rPr>
        <w:t xml:space="preserve">¶ </w:t>
      </w:r>
      <w:r w:rsidRPr="008B6349">
        <w:rPr>
          <w:rStyle w:val="StyleUnderline"/>
        </w:rPr>
        <w:t>employing low-enrichment uranium (LEU)</w:t>
      </w:r>
      <w:r w:rsidRPr="00AA7549">
        <w:rPr>
          <w:rStyle w:val="StyleUnderline"/>
          <w:sz w:val="12"/>
        </w:rPr>
        <w:t xml:space="preserve">¶ </w:t>
      </w:r>
      <w:r w:rsidRPr="008B6349">
        <w:rPr>
          <w:rStyle w:val="StyleUnderline"/>
        </w:rPr>
        <w:t>fuel, which is harder to make into a nuclear</w:t>
      </w:r>
      <w:r w:rsidRPr="00AA7549">
        <w:rPr>
          <w:rStyle w:val="StyleUnderline"/>
          <w:sz w:val="12"/>
        </w:rPr>
        <w:t xml:space="preserve">¶ </w:t>
      </w:r>
      <w:r w:rsidRPr="008B6349">
        <w:rPr>
          <w:rStyle w:val="StyleUnderline"/>
        </w:rPr>
        <w:t>weapon.</w:t>
      </w:r>
      <w:r w:rsidRPr="00431AC6">
        <w:t xml:space="preserve"> China is prepared, with U.S. and</w:t>
      </w:r>
      <w:r w:rsidRPr="00AA7549">
        <w:rPr>
          <w:sz w:val="12"/>
        </w:rPr>
        <w:t xml:space="preserve">¶ </w:t>
      </w:r>
      <w:r w:rsidRPr="00431AC6">
        <w:t>other international assistance, to help other</w:t>
      </w:r>
      <w:r w:rsidRPr="00AA7549">
        <w:rPr>
          <w:sz w:val="12"/>
        </w:rPr>
        <w:t xml:space="preserve">¶ </w:t>
      </w:r>
      <w:r w:rsidRPr="00431AC6">
        <w:t>countries, such as Ghana and Nigeria</w:t>
      </w:r>
      <w:proofErr w:type="gramStart"/>
      <w:r w:rsidRPr="00431AC6">
        <w:t>,</w:t>
      </w:r>
      <w:r w:rsidRPr="00AA7549">
        <w:rPr>
          <w:sz w:val="12"/>
        </w:rPr>
        <w:t>¶</w:t>
      </w:r>
      <w:proofErr w:type="gramEnd"/>
      <w:r w:rsidRPr="00AA7549">
        <w:rPr>
          <w:sz w:val="12"/>
        </w:rPr>
        <w:t xml:space="preserve"> </w:t>
      </w:r>
      <w:r w:rsidRPr="00431AC6">
        <w:t>to convert their Chinese-made research</w:t>
      </w:r>
      <w:r w:rsidRPr="00AA7549">
        <w:rPr>
          <w:sz w:val="12"/>
        </w:rPr>
        <w:t xml:space="preserve">¶ </w:t>
      </w:r>
      <w:r w:rsidRPr="00431AC6">
        <w:t>reactors from HEU to LEU.</w:t>
      </w:r>
      <w:r w:rsidRPr="00AA7549">
        <w:rPr>
          <w:sz w:val="12"/>
        </w:rPr>
        <w:t xml:space="preserve">¶ </w:t>
      </w:r>
      <w:r w:rsidRPr="00431AC6">
        <w:t>Due to distrust and past problems, it is</w:t>
      </w:r>
      <w:r w:rsidRPr="00AA7549">
        <w:rPr>
          <w:sz w:val="12"/>
        </w:rPr>
        <w:t xml:space="preserve">¶ </w:t>
      </w:r>
      <w:r w:rsidRPr="00431AC6">
        <w:t>unlikely that China-U.S. cooperation will</w:t>
      </w:r>
      <w:r w:rsidRPr="00AA7549">
        <w:rPr>
          <w:sz w:val="12"/>
        </w:rPr>
        <w:t xml:space="preserve">¶ </w:t>
      </w:r>
      <w:r w:rsidRPr="00431AC6">
        <w:t>extend soon to include resumed laboratoryto-laboratory</w:t>
      </w:r>
      <w:r w:rsidRPr="00AA7549">
        <w:rPr>
          <w:sz w:val="12"/>
        </w:rPr>
        <w:t xml:space="preserve">¶ </w:t>
      </w:r>
      <w:r w:rsidRPr="00431AC6">
        <w:t>cooperation or the military</w:t>
      </w:r>
      <w:r w:rsidRPr="00AA7549">
        <w:rPr>
          <w:sz w:val="12"/>
        </w:rPr>
        <w:t xml:space="preserve">¶ </w:t>
      </w:r>
      <w:r w:rsidRPr="00431AC6">
        <w:t>sector, even if most fissile materials fall</w:t>
      </w:r>
      <w:r w:rsidRPr="00AA7549">
        <w:rPr>
          <w:sz w:val="12"/>
        </w:rPr>
        <w:t xml:space="preserve">¶ </w:t>
      </w:r>
      <w:r w:rsidRPr="00431AC6">
        <w:t xml:space="preserve">under military control. But </w:t>
      </w:r>
      <w:r w:rsidRPr="00AA7549">
        <w:rPr>
          <w:rStyle w:val="StyleUnderline"/>
        </w:rPr>
        <w:t>China can</w:t>
      </w:r>
      <w:r w:rsidRPr="00AA7549">
        <w:rPr>
          <w:rStyle w:val="StyleUnderline"/>
          <w:sz w:val="12"/>
        </w:rPr>
        <w:t xml:space="preserve">¶ </w:t>
      </w:r>
      <w:r w:rsidRPr="00AA7549">
        <w:rPr>
          <w:rStyle w:val="StyleUnderline"/>
        </w:rPr>
        <w:t>play a critical leadership role in the Global</w:t>
      </w:r>
      <w:r w:rsidRPr="00AA7549">
        <w:rPr>
          <w:rStyle w:val="StyleUnderline"/>
          <w:sz w:val="12"/>
        </w:rPr>
        <w:t xml:space="preserve">¶ </w:t>
      </w:r>
      <w:r w:rsidRPr="00AA7549">
        <w:rPr>
          <w:rStyle w:val="StyleUnderline"/>
        </w:rPr>
        <w:t>Initiative to Combat Nuclear Terrorism, the</w:t>
      </w:r>
      <w:r w:rsidRPr="00AA7549">
        <w:rPr>
          <w:rStyle w:val="StyleUnderline"/>
          <w:sz w:val="12"/>
        </w:rPr>
        <w:t xml:space="preserve">¶ </w:t>
      </w:r>
      <w:r w:rsidRPr="00AA7549">
        <w:rPr>
          <w:rStyle w:val="StyleUnderline"/>
        </w:rPr>
        <w:t xml:space="preserve">Global Partnership </w:t>
      </w:r>
      <w:proofErr w:type="gramStart"/>
      <w:r w:rsidRPr="00AA7549">
        <w:rPr>
          <w:rStyle w:val="StyleUnderline"/>
        </w:rPr>
        <w:t>Against</w:t>
      </w:r>
      <w:proofErr w:type="gramEnd"/>
      <w:r w:rsidRPr="00AA7549">
        <w:rPr>
          <w:rStyle w:val="StyleUnderline"/>
        </w:rPr>
        <w:t xml:space="preserve"> the Spread of</w:t>
      </w:r>
      <w:r w:rsidRPr="00AA7549">
        <w:rPr>
          <w:rStyle w:val="StyleUnderline"/>
          <w:sz w:val="12"/>
        </w:rPr>
        <w:t xml:space="preserve">¶ </w:t>
      </w:r>
      <w:r w:rsidRPr="00AA7549">
        <w:rPr>
          <w:rStyle w:val="StyleUnderline"/>
        </w:rPr>
        <w:t>Weapons of Mass Destruction, the United</w:t>
      </w:r>
      <w:r w:rsidRPr="00AA7549">
        <w:rPr>
          <w:rStyle w:val="StyleUnderline"/>
          <w:sz w:val="12"/>
        </w:rPr>
        <w:t xml:space="preserve">¶ </w:t>
      </w:r>
      <w:r w:rsidRPr="00AA7549">
        <w:rPr>
          <w:rStyle w:val="StyleUnderline"/>
        </w:rPr>
        <w:t>Nations and other international institutions</w:t>
      </w:r>
      <w:r w:rsidRPr="00AA7549">
        <w:rPr>
          <w:rStyle w:val="StyleUnderline"/>
          <w:sz w:val="12"/>
        </w:rPr>
        <w:t xml:space="preserve">¶ </w:t>
      </w:r>
      <w:r w:rsidRPr="00AA7549">
        <w:rPr>
          <w:rStyle w:val="StyleUnderline"/>
        </w:rPr>
        <w:t>weakened by Russian-U.S. differences.</w:t>
      </w:r>
      <w:r w:rsidRPr="00431AC6">
        <w:t xml:space="preserve"> The</w:t>
      </w:r>
      <w:r w:rsidRPr="00AA7549">
        <w:rPr>
          <w:sz w:val="12"/>
        </w:rPr>
        <w:t xml:space="preserve">¶ </w:t>
      </w:r>
      <w:r w:rsidRPr="00431AC6">
        <w:t>last nuclear security summit issued actions</w:t>
      </w:r>
      <w:r w:rsidRPr="00AA7549">
        <w:rPr>
          <w:sz w:val="12"/>
        </w:rPr>
        <w:t xml:space="preserve">¶ </w:t>
      </w:r>
      <w:r w:rsidRPr="00431AC6">
        <w:t>plans for how these institutions might make</w:t>
      </w:r>
      <w:r w:rsidRPr="00AA7549">
        <w:rPr>
          <w:sz w:val="12"/>
        </w:rPr>
        <w:t xml:space="preserve">¶ </w:t>
      </w:r>
      <w:r w:rsidRPr="00431AC6">
        <w:t>major contributions to nuclear security in</w:t>
      </w:r>
      <w:r w:rsidRPr="00AA7549">
        <w:rPr>
          <w:sz w:val="12"/>
        </w:rPr>
        <w:t xml:space="preserve">¶ </w:t>
      </w:r>
      <w:r w:rsidRPr="00431AC6">
        <w:t>coming years.</w:t>
      </w:r>
    </w:p>
    <w:p w:rsidR="007F58F2" w:rsidRPr="00E2138E" w:rsidRDefault="007F58F2" w:rsidP="007F58F2">
      <w:pPr>
        <w:pStyle w:val="Heading4"/>
        <w:rPr>
          <w:rFonts w:ascii="Garamond" w:hAnsi="Garamond"/>
        </w:rPr>
      </w:pPr>
      <w:r w:rsidRPr="00E2138E">
        <w:rPr>
          <w:rFonts w:ascii="Garamond" w:hAnsi="Garamond"/>
        </w:rPr>
        <w:t xml:space="preserve">Continued Sino-American relationships </w:t>
      </w:r>
      <w:proofErr w:type="gramStart"/>
      <w:r w:rsidRPr="00E2138E">
        <w:rPr>
          <w:rFonts w:ascii="Garamond" w:hAnsi="Garamond"/>
        </w:rPr>
        <w:t>k2</w:t>
      </w:r>
      <w:proofErr w:type="gramEnd"/>
      <w:r w:rsidRPr="00E2138E">
        <w:rPr>
          <w:rFonts w:ascii="Garamond" w:hAnsi="Garamond"/>
        </w:rPr>
        <w:t xml:space="preserve"> prevent nuclear terrorism</w:t>
      </w:r>
    </w:p>
    <w:p w:rsidR="007F58F2" w:rsidRPr="00E2138E" w:rsidRDefault="007F58F2" w:rsidP="007F58F2">
      <w:pPr>
        <w:rPr>
          <w:rStyle w:val="Style13ptBold"/>
          <w:rFonts w:ascii="Garamond" w:hAnsi="Garamond"/>
        </w:rPr>
      </w:pPr>
      <w:r w:rsidRPr="00E2138E">
        <w:rPr>
          <w:rStyle w:val="Style13ptBold"/>
          <w:rFonts w:ascii="Garamond" w:hAnsi="Garamond"/>
        </w:rPr>
        <w:t>Mai</w:t>
      </w:r>
      <w:r w:rsidRPr="00E2138E">
        <w:rPr>
          <w:rFonts w:ascii="Garamond" w:hAnsi="Garamond"/>
        </w:rPr>
        <w:t>, 4-2-</w:t>
      </w:r>
      <w:r w:rsidRPr="00E2138E">
        <w:rPr>
          <w:rStyle w:val="Style13ptBold"/>
          <w:rFonts w:ascii="Garamond" w:hAnsi="Garamond"/>
        </w:rPr>
        <w:t>16</w:t>
      </w:r>
    </w:p>
    <w:p w:rsidR="007F58F2" w:rsidRPr="00E2138E" w:rsidRDefault="007F58F2" w:rsidP="007F58F2">
      <w:pPr>
        <w:rPr>
          <w:rFonts w:ascii="Garamond" w:hAnsi="Garamond"/>
        </w:rPr>
      </w:pPr>
      <w:r w:rsidRPr="00E2138E">
        <w:rPr>
          <w:rFonts w:ascii="Garamond" w:hAnsi="Garamond"/>
        </w:rPr>
        <w:t xml:space="preserve">(Jun, senior China Reporter at South China Morning Post, “A common enemy: China, US pledge joint battle against nuclear terrorism in landmark declaration,” South China Morning Post, April 2, 2016, </w:t>
      </w:r>
      <w:hyperlink r:id="rId249" w:history="1">
        <w:r w:rsidRPr="00E2138E">
          <w:rPr>
            <w:rStyle w:val="Hyperlink"/>
            <w:rFonts w:ascii="Garamond" w:hAnsi="Garamond"/>
          </w:rPr>
          <w:t>http://www.scmp.com/news/china/diplomacy-defence/article/1932949/common-enemy-china-us-pledge-joint-battle-against</w:t>
        </w:r>
      </w:hyperlink>
      <w:r w:rsidRPr="00E2138E">
        <w:rPr>
          <w:rFonts w:ascii="Garamond" w:hAnsi="Garamond"/>
        </w:rPr>
        <w:t>, Accessed: June 21, 2016, YDEL)</w:t>
      </w:r>
    </w:p>
    <w:p w:rsidR="007F58F2" w:rsidRPr="00E2138E" w:rsidRDefault="007F58F2" w:rsidP="007F58F2">
      <w:pPr>
        <w:rPr>
          <w:rFonts w:ascii="Garamond" w:hAnsi="Garamond"/>
        </w:rPr>
      </w:pPr>
      <w:r w:rsidRPr="00E2138E">
        <w:rPr>
          <w:rStyle w:val="StyleUnderline"/>
          <w:rFonts w:ascii="Garamond" w:hAnsi="Garamond"/>
        </w:rPr>
        <w:t>President Xi Jinping and US President Barack Obama,</w:t>
      </w:r>
      <w:r w:rsidRPr="00E2138E">
        <w:rPr>
          <w:rFonts w:ascii="Garamond" w:hAnsi="Garamond"/>
        </w:rPr>
        <w:t xml:space="preserve"> meeting at nuclear security summit in Washington, </w:t>
      </w:r>
      <w:r w:rsidRPr="00E2138E">
        <w:rPr>
          <w:rStyle w:val="StyleUnderline"/>
          <w:rFonts w:ascii="Garamond" w:hAnsi="Garamond"/>
        </w:rPr>
        <w:t>say Paris and Brussels terror attacks have heightened fears of possible ‘dirty bomb’ attacks in future</w:t>
      </w:r>
      <w:r w:rsidRPr="00E2138E">
        <w:rPr>
          <w:rStyle w:val="StyleUnderline"/>
          <w:rFonts w:ascii="Garamond" w:hAnsi="Garamond"/>
          <w:sz w:val="12"/>
        </w:rPr>
        <w:t xml:space="preserve">¶ </w:t>
      </w:r>
      <w:r w:rsidRPr="00E2138E">
        <w:rPr>
          <w:rStyle w:val="Emphasis"/>
          <w:rFonts w:ascii="Garamond" w:hAnsi="Garamond"/>
        </w:rPr>
        <w:t>China and the United States have pledged closer cooperation to battle “nuclear terrorism</w:t>
      </w:r>
      <w:r w:rsidRPr="00E2138E">
        <w:rPr>
          <w:rStyle w:val="StyleUnderline"/>
          <w:rFonts w:ascii="Garamond" w:hAnsi="Garamond"/>
        </w:rPr>
        <w:t>”, amid growing fears of extremists ­attempting to develop “dirty ­nuclear bombs” i</w:t>
      </w:r>
      <w:r w:rsidRPr="00E2138E">
        <w:rPr>
          <w:rFonts w:ascii="Garamond" w:hAnsi="Garamond"/>
        </w:rPr>
        <w:t>n the wake of the attacks on an airport and railway station in Belgium last month.</w:t>
      </w:r>
      <w:r w:rsidRPr="00E2138E">
        <w:rPr>
          <w:rFonts w:ascii="Garamond" w:hAnsi="Garamond"/>
          <w:sz w:val="12"/>
        </w:rPr>
        <w:t xml:space="preserve">¶ </w:t>
      </w:r>
      <w:r w:rsidRPr="00E2138E">
        <w:rPr>
          <w:rFonts w:ascii="Garamond" w:hAnsi="Garamond"/>
        </w:rPr>
        <w:t>In what analysts called a “</w:t>
      </w:r>
      <w:r w:rsidRPr="00E2138E">
        <w:rPr>
          <w:rStyle w:val="StyleUnderline"/>
          <w:rFonts w:ascii="Garamond" w:hAnsi="Garamond"/>
        </w:rPr>
        <w:t>pragmatic” joint declaration released by President Xi Jinping and US President Barack Obama following their meeting in Washington, the two countries agreed to hold annual talks on nuclear security.</w:t>
      </w:r>
      <w:r w:rsidRPr="00E2138E">
        <w:rPr>
          <w:rStyle w:val="StyleUnderline"/>
          <w:rFonts w:ascii="Garamond" w:hAnsi="Garamond"/>
          <w:sz w:val="12"/>
        </w:rPr>
        <w:t xml:space="preserve">¶ </w:t>
      </w:r>
      <w:r w:rsidRPr="00E2138E">
        <w:rPr>
          <w:rFonts w:ascii="Garamond" w:hAnsi="Garamond"/>
        </w:rPr>
        <w:t xml:space="preserve">The two sides held their first such meeting in Stockholm, Sweden in February. </w:t>
      </w:r>
      <w:r w:rsidRPr="00E2138E">
        <w:rPr>
          <w:rStyle w:val="StyleUnderline"/>
          <w:rFonts w:ascii="Garamond" w:hAnsi="Garamond"/>
        </w:rPr>
        <w:t>Beijing and Washington also pledged further cooperation on technology and training programmes that help prevent terrorists in obtaining nuclear material.</w:t>
      </w:r>
      <w:r w:rsidRPr="00E2138E">
        <w:rPr>
          <w:rStyle w:val="StyleUnderline"/>
          <w:rFonts w:ascii="Garamond" w:hAnsi="Garamond"/>
          <w:sz w:val="12"/>
        </w:rPr>
        <w:t xml:space="preserve">¶ </w:t>
      </w:r>
      <w:proofErr w:type="gramStart"/>
      <w:r w:rsidRPr="00E2138E">
        <w:rPr>
          <w:rStyle w:val="StyleUnderline"/>
          <w:rFonts w:ascii="Garamond" w:hAnsi="Garamond"/>
        </w:rPr>
        <w:t>The</w:t>
      </w:r>
      <w:proofErr w:type="gramEnd"/>
      <w:r w:rsidRPr="00E2138E">
        <w:rPr>
          <w:rStyle w:val="StyleUnderline"/>
          <w:rFonts w:ascii="Garamond" w:hAnsi="Garamond"/>
        </w:rPr>
        <w:t xml:space="preserve"> declaration was announced alongside a global nuclear security summit in the US capital attended by more than 50 world leaders.</w:t>
      </w:r>
      <w:r w:rsidRPr="00E2138E">
        <w:rPr>
          <w:rFonts w:ascii="Garamond" w:hAnsi="Garamond"/>
        </w:rPr>
        <w:t xml:space="preserve"> It comes at a time when the international community is growing more alert to the possible deployment by terrorists of small nuclear devices –</w:t>
      </w:r>
      <w:r w:rsidRPr="00E2138E">
        <w:rPr>
          <w:rFonts w:ascii="Garamond" w:hAnsi="Garamond"/>
          <w:sz w:val="12"/>
        </w:rPr>
        <w:t xml:space="preserve">¶ </w:t>
      </w:r>
      <w:r w:rsidRPr="00E2138E">
        <w:rPr>
          <w:rFonts w:ascii="Garamond" w:hAnsi="Garamond"/>
        </w:rPr>
        <w:t>so-called “dirty bombs” – and the exposure of nuclear facilities to terrorist attack.</w:t>
      </w:r>
      <w:r w:rsidRPr="00E2138E">
        <w:rPr>
          <w:rFonts w:ascii="Garamond" w:hAnsi="Garamond"/>
          <w:sz w:val="12"/>
        </w:rPr>
        <w:t xml:space="preserve">¶ </w:t>
      </w:r>
      <w:r w:rsidRPr="00E2138E">
        <w:rPr>
          <w:rStyle w:val="Emphasis"/>
          <w:rFonts w:ascii="Garamond" w:hAnsi="Garamond"/>
        </w:rPr>
        <w:t>The Sino-US joint statement was a “pragmatic” one that highlights the two nations’ common interests in nuclear safety and fighting terrorism,</w:t>
      </w:r>
      <w:r w:rsidRPr="00E2138E">
        <w:rPr>
          <w:rFonts w:ascii="Garamond" w:hAnsi="Garamond"/>
        </w:rPr>
        <w:t xml:space="preserve"> </w:t>
      </w:r>
      <w:r w:rsidRPr="00E2138E">
        <w:rPr>
          <w:rStyle w:val="StyleUnderline"/>
          <w:rFonts w:ascii="Garamond" w:hAnsi="Garamond"/>
        </w:rPr>
        <w:t>experts said.</w:t>
      </w:r>
      <w:r w:rsidRPr="00E2138E">
        <w:rPr>
          <w:rFonts w:ascii="Garamond" w:hAnsi="Garamond"/>
          <w:sz w:val="12"/>
        </w:rPr>
        <w:t xml:space="preserve">¶ </w:t>
      </w:r>
      <w:r w:rsidRPr="00E2138E">
        <w:rPr>
          <w:rFonts w:ascii="Garamond" w:hAnsi="Garamond"/>
        </w:rPr>
        <w:t>“</w:t>
      </w:r>
      <w:r w:rsidRPr="00E2138E">
        <w:rPr>
          <w:rStyle w:val="StyleUnderline"/>
          <w:rFonts w:ascii="Garamond" w:hAnsi="Garamond"/>
        </w:rPr>
        <w:t>It’s a key document that contains a lot of details on future cooperation. It was more than political paperwork,”</w:t>
      </w:r>
      <w:r w:rsidRPr="00E2138E">
        <w:rPr>
          <w:rFonts w:ascii="Garamond" w:hAnsi="Garamond"/>
        </w:rPr>
        <w:t xml:space="preserve"> said Tong Zhao, a nuclear security specialist at the Carnegie-Tsinghua Centre for Global Policy in Beijing.</w:t>
      </w:r>
      <w:r w:rsidRPr="00E2138E">
        <w:rPr>
          <w:rFonts w:ascii="Garamond" w:hAnsi="Garamond"/>
          <w:sz w:val="12"/>
        </w:rPr>
        <w:t xml:space="preserve">¶ </w:t>
      </w:r>
      <w:r w:rsidRPr="00E2138E">
        <w:rPr>
          <w:rStyle w:val="StyleUnderline"/>
          <w:rFonts w:ascii="Garamond" w:hAnsi="Garamond"/>
        </w:rPr>
        <w:t>The two sides stressed a common will to prevent terrorists, criminals and other unauthorised parties from obtaining radioactive materials</w:t>
      </w:r>
      <w:r w:rsidRPr="00E2138E">
        <w:rPr>
          <w:rFonts w:ascii="Garamond" w:hAnsi="Garamond"/>
        </w:rPr>
        <w:t>, the document said.</w:t>
      </w:r>
      <w:r w:rsidRPr="00E2138E">
        <w:rPr>
          <w:rFonts w:ascii="Garamond" w:hAnsi="Garamond"/>
          <w:sz w:val="12"/>
        </w:rPr>
        <w:t xml:space="preserve">¶ </w:t>
      </w:r>
      <w:r w:rsidRPr="00E2138E">
        <w:rPr>
          <w:rStyle w:val="StyleUnderline"/>
          <w:rFonts w:ascii="Garamond" w:hAnsi="Garamond"/>
        </w:rPr>
        <w:t xml:space="preserve">They would cooperate more closely to investigate the smuggling of nuclear materials, as well as searching and tracing unregulated nuclear material. The parties would seek a round of discussions on battling nuclear smuggling </w:t>
      </w:r>
      <w:r w:rsidRPr="00E2138E">
        <w:rPr>
          <w:rFonts w:ascii="Garamond" w:hAnsi="Garamond"/>
        </w:rPr>
        <w:t>by the end of the year, it added.</w:t>
      </w:r>
      <w:r w:rsidRPr="00E2138E">
        <w:rPr>
          <w:rFonts w:ascii="Garamond" w:hAnsi="Garamond"/>
          <w:sz w:val="12"/>
        </w:rPr>
        <w:t xml:space="preserve">¶ </w:t>
      </w:r>
      <w:r w:rsidRPr="00E2138E">
        <w:rPr>
          <w:rStyle w:val="StyleUnderline"/>
          <w:rFonts w:ascii="Garamond" w:hAnsi="Garamond"/>
        </w:rPr>
        <w:t>Radioactive materials, if obtained by terrorist groups, could be made into dirty bombs,</w:t>
      </w:r>
      <w:r w:rsidRPr="00E2138E">
        <w:rPr>
          <w:rFonts w:ascii="Garamond" w:hAnsi="Garamond"/>
        </w:rPr>
        <w:t xml:space="preserve"> Zhao said. Such bombs, if detonated in densely populated areas, would wreak havoc such as requiring costly clean up and exposing people to radiation rather than inflict immediate deaths and injuries.</w:t>
      </w:r>
      <w:r w:rsidRPr="00E2138E">
        <w:rPr>
          <w:rFonts w:ascii="Garamond" w:hAnsi="Garamond"/>
          <w:sz w:val="12"/>
        </w:rPr>
        <w:t xml:space="preserve">¶ </w:t>
      </w:r>
      <w:r w:rsidRPr="00E2138E">
        <w:rPr>
          <w:rFonts w:ascii="Garamond" w:hAnsi="Garamond"/>
        </w:rPr>
        <w:t>Police investigating Islamic State’s attacks last year in Paris found in February that one of the suspects possessed surveillance footage of a senior official at the Nuclear Research Centre in the Belgian capital Brussels, scene of the March 22 attacks that killed 32 lives and injured more than 200.</w:t>
      </w:r>
      <w:r w:rsidRPr="00E2138E">
        <w:rPr>
          <w:rFonts w:ascii="Garamond" w:hAnsi="Garamond"/>
          <w:sz w:val="12"/>
        </w:rPr>
        <w:t xml:space="preserve">¶ </w:t>
      </w:r>
      <w:r w:rsidRPr="00E2138E">
        <w:rPr>
          <w:rFonts w:ascii="Garamond" w:hAnsi="Garamond"/>
        </w:rPr>
        <w:t xml:space="preserve">Obama said on Thursday that </w:t>
      </w:r>
      <w:r w:rsidRPr="00E2138E">
        <w:rPr>
          <w:rStyle w:val="StyleUnderline"/>
          <w:rFonts w:ascii="Garamond" w:hAnsi="Garamond"/>
        </w:rPr>
        <w:t>the Brussels attacks raised the urgency to secure materials that could be used for nuclear or radiological weapons</w:t>
      </w:r>
      <w:r w:rsidRPr="00E2138E">
        <w:rPr>
          <w:rFonts w:ascii="Garamond" w:hAnsi="Garamond"/>
        </w:rPr>
        <w:t>.</w:t>
      </w:r>
      <w:r w:rsidRPr="00E2138E">
        <w:rPr>
          <w:rFonts w:ascii="Garamond" w:hAnsi="Garamond"/>
          <w:sz w:val="12"/>
        </w:rPr>
        <w:t xml:space="preserve">¶ </w:t>
      </w:r>
      <w:r w:rsidRPr="00E2138E">
        <w:rPr>
          <w:rFonts w:ascii="Garamond" w:hAnsi="Garamond"/>
        </w:rPr>
        <w:t>“</w:t>
      </w:r>
      <w:r w:rsidRPr="00E2138E">
        <w:rPr>
          <w:rStyle w:val="StyleUnderline"/>
          <w:rFonts w:ascii="Garamond" w:hAnsi="Garamond"/>
        </w:rPr>
        <w:t>This is obviously an occasion in which we are deeply concerned about nuclear security</w:t>
      </w:r>
      <w:r w:rsidRPr="00E2138E">
        <w:rPr>
          <w:rFonts w:ascii="Garamond" w:hAnsi="Garamond"/>
        </w:rPr>
        <w:t>,” he said after a meeting with French President Francois Hollande.</w:t>
      </w:r>
      <w:r w:rsidRPr="00E2138E">
        <w:rPr>
          <w:rFonts w:ascii="Garamond" w:hAnsi="Garamond"/>
          <w:sz w:val="12"/>
        </w:rPr>
        <w:t xml:space="preserve">¶ </w:t>
      </w:r>
      <w:r w:rsidRPr="00E2138E">
        <w:rPr>
          <w:rFonts w:ascii="Garamond" w:hAnsi="Garamond"/>
        </w:rPr>
        <w:t>Following successful c</w:t>
      </w:r>
      <w:r w:rsidRPr="00E2138E">
        <w:rPr>
          <w:rStyle w:val="StyleUnderline"/>
          <w:rFonts w:ascii="Garamond" w:hAnsi="Garamond"/>
        </w:rPr>
        <w:t>ooperation on a set of reactors near Beijing, China and the US would work together to convert highly-enriched uranium to low-enriched uranium (LEU) fuels</w:t>
      </w:r>
      <w:r w:rsidRPr="00E2138E">
        <w:rPr>
          <w:rFonts w:ascii="Garamond" w:hAnsi="Garamond"/>
        </w:rPr>
        <w:t>, the joint statement said.</w:t>
      </w:r>
      <w:r w:rsidRPr="00E2138E">
        <w:rPr>
          <w:rFonts w:ascii="Garamond" w:hAnsi="Garamond"/>
          <w:sz w:val="12"/>
        </w:rPr>
        <w:t xml:space="preserve">¶ </w:t>
      </w:r>
      <w:r w:rsidRPr="00E2138E">
        <w:rPr>
          <w:rStyle w:val="StyleUnderline"/>
          <w:rFonts w:ascii="Garamond" w:hAnsi="Garamond"/>
        </w:rPr>
        <w:t xml:space="preserve">Producing LEU fuels </w:t>
      </w:r>
      <w:r w:rsidRPr="00E2138E">
        <w:rPr>
          <w:rFonts w:ascii="Garamond" w:hAnsi="Garamond"/>
        </w:rPr>
        <w:t xml:space="preserve">for civilian use is technologically more demanding, but </w:t>
      </w:r>
      <w:r w:rsidRPr="00E2138E">
        <w:rPr>
          <w:rStyle w:val="StyleUnderline"/>
          <w:rFonts w:ascii="Garamond" w:hAnsi="Garamond"/>
        </w:rPr>
        <w:t>would greatly undermine the risks of terrorism, as extremists groups are not considered capable of developing LEU fuels into highly-enriched uranium for use in conventional nuclear weapons</w:t>
      </w:r>
      <w:r w:rsidRPr="00E2138E">
        <w:rPr>
          <w:rFonts w:ascii="Garamond" w:hAnsi="Garamond"/>
        </w:rPr>
        <w:t>. Most countries apply lower levels of security to non-military nuclear reactors.</w:t>
      </w:r>
      <w:r w:rsidRPr="00E2138E">
        <w:rPr>
          <w:rFonts w:ascii="Garamond" w:hAnsi="Garamond"/>
          <w:sz w:val="12"/>
        </w:rPr>
        <w:t xml:space="preserve">¶ </w:t>
      </w:r>
      <w:proofErr w:type="gramStart"/>
      <w:r w:rsidRPr="00E2138E">
        <w:rPr>
          <w:rFonts w:ascii="Garamond" w:hAnsi="Garamond"/>
        </w:rPr>
        <w:t>The</w:t>
      </w:r>
      <w:proofErr w:type="gramEnd"/>
      <w:r w:rsidRPr="00E2138E">
        <w:rPr>
          <w:rFonts w:ascii="Garamond" w:hAnsi="Garamond"/>
        </w:rPr>
        <w:t xml:space="preserve"> two countries would support such conversions in Ghana and Nigeria “as soon as possible”, the document said.</w:t>
      </w:r>
    </w:p>
    <w:p w:rsidR="007F58F2" w:rsidRPr="00E2138E" w:rsidRDefault="007F58F2" w:rsidP="007F58F2">
      <w:pPr>
        <w:pStyle w:val="Heading2"/>
        <w:rPr>
          <w:rFonts w:ascii="Garamond" w:hAnsi="Garamond"/>
        </w:rPr>
      </w:pPr>
      <w:r w:rsidRPr="00E2138E">
        <w:rPr>
          <w:rFonts w:ascii="Garamond" w:hAnsi="Garamond"/>
        </w:rPr>
        <w:t>Prolif</w:t>
      </w:r>
    </w:p>
    <w:p w:rsidR="007F58F2" w:rsidRPr="00E2138E" w:rsidRDefault="007F58F2" w:rsidP="007F58F2">
      <w:pPr>
        <w:pStyle w:val="Heading2"/>
        <w:rPr>
          <w:rFonts w:ascii="Garamond" w:hAnsi="Garamond"/>
        </w:rPr>
      </w:pPr>
      <w:r w:rsidRPr="00E2138E">
        <w:rPr>
          <w:rFonts w:ascii="Garamond" w:hAnsi="Garamond"/>
        </w:rPr>
        <w:t>Warming</w:t>
      </w:r>
    </w:p>
    <w:p w:rsidR="007F58F2" w:rsidRPr="00E2138E" w:rsidRDefault="007F58F2" w:rsidP="007F58F2">
      <w:pPr>
        <w:pStyle w:val="Heading4"/>
        <w:rPr>
          <w:rFonts w:ascii="Garamond" w:hAnsi="Garamond"/>
        </w:rPr>
      </w:pPr>
      <w:r w:rsidRPr="00E2138E">
        <w:rPr>
          <w:rFonts w:ascii="Garamond" w:hAnsi="Garamond"/>
        </w:rPr>
        <w:t xml:space="preserve">US-China relationship </w:t>
      </w:r>
      <w:proofErr w:type="gramStart"/>
      <w:r w:rsidRPr="00E2138E">
        <w:rPr>
          <w:rFonts w:ascii="Garamond" w:hAnsi="Garamond"/>
        </w:rPr>
        <w:t>k2</w:t>
      </w:r>
      <w:proofErr w:type="gramEnd"/>
      <w:r w:rsidRPr="00E2138E">
        <w:rPr>
          <w:rFonts w:ascii="Garamond" w:hAnsi="Garamond"/>
        </w:rPr>
        <w:t xml:space="preserve"> combat global climate change – spills over globally</w:t>
      </w:r>
    </w:p>
    <w:p w:rsidR="007F58F2" w:rsidRPr="00E2138E" w:rsidRDefault="007F58F2" w:rsidP="007F58F2">
      <w:pPr>
        <w:rPr>
          <w:rStyle w:val="Style13ptBold"/>
          <w:rFonts w:ascii="Garamond" w:hAnsi="Garamond"/>
        </w:rPr>
      </w:pPr>
      <w:r w:rsidRPr="00E2138E">
        <w:rPr>
          <w:rStyle w:val="Style13ptBold"/>
          <w:rFonts w:ascii="Garamond" w:hAnsi="Garamond"/>
        </w:rPr>
        <w:t>Aldy, Brewer, et al 2016</w:t>
      </w:r>
    </w:p>
    <w:p w:rsidR="007F58F2" w:rsidRPr="00E2138E" w:rsidRDefault="007F58F2" w:rsidP="007F58F2">
      <w:pPr>
        <w:rPr>
          <w:rFonts w:ascii="Garamond" w:hAnsi="Garamond"/>
        </w:rPr>
      </w:pPr>
      <w:r w:rsidRPr="00E2138E">
        <w:rPr>
          <w:rFonts w:ascii="Garamond" w:hAnsi="Garamond"/>
        </w:rPr>
        <w:t>(Joseph, Associate Professor of Public Policy at the Harvard Kennedy School, Thomas, Senior Fellow at the International Centre for Trade and Sustainable Development, “Bilateral Cooperation between</w:t>
      </w:r>
      <w:r w:rsidRPr="00E2138E">
        <w:rPr>
          <w:rFonts w:ascii="Garamond" w:hAnsi="Garamond"/>
          <w:sz w:val="12"/>
        </w:rPr>
        <w:t xml:space="preserve">¶ </w:t>
      </w:r>
      <w:r w:rsidRPr="00E2138E">
        <w:rPr>
          <w:rFonts w:ascii="Garamond" w:hAnsi="Garamond"/>
        </w:rPr>
        <w:t>China and the United States:</w:t>
      </w:r>
      <w:r w:rsidRPr="00E2138E">
        <w:rPr>
          <w:rFonts w:ascii="Garamond" w:hAnsi="Garamond"/>
          <w:sz w:val="12"/>
        </w:rPr>
        <w:t xml:space="preserve">¶ </w:t>
      </w:r>
      <w:r w:rsidRPr="00E2138E">
        <w:rPr>
          <w:rFonts w:ascii="Garamond" w:hAnsi="Garamond"/>
        </w:rPr>
        <w:t>Facilitating Progress on</w:t>
      </w:r>
      <w:r w:rsidRPr="00E2138E">
        <w:rPr>
          <w:rFonts w:ascii="Garamond" w:hAnsi="Garamond"/>
          <w:sz w:val="12"/>
        </w:rPr>
        <w:t xml:space="preserve">¶ </w:t>
      </w:r>
      <w:r w:rsidRPr="00E2138E">
        <w:rPr>
          <w:rFonts w:ascii="Garamond" w:hAnsi="Garamond"/>
        </w:rPr>
        <w:t>Climate-Change Policy,” Harvard Project on Climate Agreements and National Center for Climate Change Strategy</w:t>
      </w:r>
      <w:r w:rsidRPr="00E2138E">
        <w:rPr>
          <w:rFonts w:ascii="Garamond" w:hAnsi="Garamond"/>
          <w:sz w:val="12"/>
        </w:rPr>
        <w:t xml:space="preserve">¶ </w:t>
      </w:r>
      <w:r w:rsidRPr="00E2138E">
        <w:rPr>
          <w:rFonts w:ascii="Garamond" w:hAnsi="Garamond"/>
        </w:rPr>
        <w:t xml:space="preserve">and International Cooperation, February 2016, </w:t>
      </w:r>
      <w:hyperlink r:id="rId250" w:history="1">
        <w:r w:rsidRPr="00E2138E">
          <w:rPr>
            <w:rStyle w:val="Hyperlink"/>
            <w:rFonts w:ascii="Garamond" w:hAnsi="Garamond"/>
          </w:rPr>
          <w:t>http://belfercenter.ksg.harvard.edu/files/harvard-nscs-paper-final-160224.pdf</w:t>
        </w:r>
      </w:hyperlink>
      <w:r w:rsidRPr="00E2138E">
        <w:rPr>
          <w:rFonts w:ascii="Garamond" w:hAnsi="Garamond"/>
        </w:rPr>
        <w:t>, Accessed: June 21, 2016, YDEL)</w:t>
      </w:r>
    </w:p>
    <w:p w:rsidR="007F58F2" w:rsidRPr="00E2138E" w:rsidRDefault="007F58F2" w:rsidP="007F58F2">
      <w:pPr>
        <w:rPr>
          <w:rStyle w:val="Emphasis"/>
          <w:rFonts w:ascii="Garamond" w:hAnsi="Garamond"/>
        </w:rPr>
      </w:pPr>
      <w:r w:rsidRPr="00E2138E">
        <w:rPr>
          <w:rFonts w:ascii="Garamond" w:hAnsi="Garamond"/>
        </w:rPr>
        <w:t xml:space="preserve">5. </w:t>
      </w:r>
      <w:proofErr w:type="gramStart"/>
      <w:r w:rsidRPr="00E2138E">
        <w:rPr>
          <w:rStyle w:val="StyleUnderline"/>
          <w:rFonts w:ascii="Garamond" w:hAnsi="Garamond"/>
        </w:rPr>
        <w:t>summary</w:t>
      </w:r>
      <w:proofErr w:type="gramEnd"/>
      <w:r w:rsidRPr="00E2138E">
        <w:rPr>
          <w:rStyle w:val="StyleUnderline"/>
          <w:rFonts w:ascii="Garamond" w:hAnsi="Garamond"/>
        </w:rPr>
        <w:t xml:space="preserve"> and conclusions</w:t>
      </w:r>
      <w:r w:rsidRPr="00E2138E">
        <w:rPr>
          <w:rFonts w:ascii="Garamond" w:hAnsi="Garamond"/>
          <w:sz w:val="12"/>
        </w:rPr>
        <w:t xml:space="preserve">¶ </w:t>
      </w:r>
      <w:r w:rsidRPr="00E2138E">
        <w:rPr>
          <w:rFonts w:ascii="Garamond" w:hAnsi="Garamond"/>
        </w:rPr>
        <w:t>Over the past two decades, disagreements between developing and developed countries have¶ often frustrated efforts to reach consensus on an effective international response to the problem¶ of global climate change</w:t>
      </w:r>
      <w:r w:rsidRPr="00E2138E">
        <w:rPr>
          <w:rStyle w:val="StyleUnderline"/>
          <w:rFonts w:ascii="Garamond" w:hAnsi="Garamond"/>
        </w:rPr>
        <w:t>.</w:t>
      </w:r>
      <w:r w:rsidRPr="00E2138E">
        <w:rPr>
          <w:rFonts w:ascii="Garamond" w:hAnsi="Garamond"/>
        </w:rPr>
        <w:t xml:space="preserve"> Key disputes have centered on the appropriate prioritization of</w:t>
      </w:r>
      <w:r w:rsidRPr="00E2138E">
        <w:rPr>
          <w:rFonts w:ascii="Garamond" w:hAnsi="Garamond"/>
          <w:sz w:val="12"/>
        </w:rPr>
        <w:t xml:space="preserve">¶ </w:t>
      </w:r>
      <w:r w:rsidRPr="00E2138E">
        <w:rPr>
          <w:rFonts w:ascii="Garamond" w:hAnsi="Garamond"/>
        </w:rPr>
        <w:t>economic development versus climate mitigation, responsibility for historic emissions versus</w:t>
      </w:r>
      <w:r w:rsidRPr="00E2138E">
        <w:rPr>
          <w:rFonts w:ascii="Garamond" w:hAnsi="Garamond"/>
          <w:sz w:val="12"/>
        </w:rPr>
        <w:t xml:space="preserve">¶ </w:t>
      </w:r>
      <w:r w:rsidRPr="00E2138E">
        <w:rPr>
          <w:rFonts w:ascii="Garamond" w:hAnsi="Garamond"/>
        </w:rPr>
        <w:t>contribution to current and forecasted emissions, and total emissions versus emission per</w:t>
      </w:r>
      <w:r w:rsidRPr="00E2138E">
        <w:rPr>
          <w:rFonts w:ascii="Garamond" w:hAnsi="Garamond"/>
          <w:sz w:val="12"/>
        </w:rPr>
        <w:t xml:space="preserve">¶ </w:t>
      </w:r>
      <w:r w:rsidRPr="00E2138E">
        <w:rPr>
          <w:rFonts w:ascii="Garamond" w:hAnsi="Garamond"/>
        </w:rPr>
        <w:t>capita. While differences between developing countries’ perspectives and developed-country¶ perspectives on these issues are unlikely to be resolved in the short term, the imperative to move¶ beyond these disputes toward a more cooperative and coordinated approach to global climate¶ mitigation is becoming urgent. At this critical juncture, the recent joint announcements between</w:t>
      </w:r>
      <w:r w:rsidRPr="00E2138E">
        <w:rPr>
          <w:rFonts w:ascii="Garamond" w:hAnsi="Garamond"/>
          <w:sz w:val="12"/>
        </w:rPr>
        <w:t xml:space="preserve">¶ </w:t>
      </w:r>
      <w:r w:rsidRPr="00E2138E">
        <w:rPr>
          <w:rStyle w:val="Emphasis"/>
          <w:rFonts w:ascii="Garamond" w:hAnsi="Garamond"/>
        </w:rPr>
        <w:t>China and the United States concerning climate change actions represented an important</w:t>
      </w:r>
      <w:r w:rsidRPr="00E2138E">
        <w:rPr>
          <w:rStyle w:val="Emphasis"/>
          <w:rFonts w:ascii="Garamond" w:hAnsi="Garamond"/>
          <w:sz w:val="12"/>
        </w:rPr>
        <w:t xml:space="preserve">¶ </w:t>
      </w:r>
      <w:r w:rsidRPr="00E2138E">
        <w:rPr>
          <w:rStyle w:val="Emphasis"/>
          <w:rFonts w:ascii="Garamond" w:hAnsi="Garamond"/>
        </w:rPr>
        <w:t>development in global climate negotiations and were appropriately hailed as offering a new</w:t>
      </w:r>
      <w:r w:rsidRPr="00E2138E">
        <w:rPr>
          <w:rStyle w:val="Emphasis"/>
          <w:rFonts w:ascii="Garamond" w:hAnsi="Garamond"/>
          <w:sz w:val="12"/>
        </w:rPr>
        <w:t xml:space="preserve">¶ </w:t>
      </w:r>
      <w:r w:rsidRPr="00E2138E">
        <w:rPr>
          <w:rStyle w:val="Emphasis"/>
          <w:rFonts w:ascii="Garamond" w:hAnsi="Garamond"/>
        </w:rPr>
        <w:t>model for improved cooperation between emerging and developed economies</w:t>
      </w:r>
      <w:r w:rsidRPr="00E2138E">
        <w:rPr>
          <w:rFonts w:ascii="Garamond" w:hAnsi="Garamond"/>
        </w:rPr>
        <w:t xml:space="preserve">. </w:t>
      </w:r>
      <w:r w:rsidRPr="00E2138E">
        <w:rPr>
          <w:rStyle w:val="StyleUnderline"/>
          <w:rFonts w:ascii="Garamond" w:hAnsi="Garamond"/>
        </w:rPr>
        <w:t>Given the size</w:t>
      </w:r>
      <w:r w:rsidRPr="00E2138E">
        <w:rPr>
          <w:rStyle w:val="StyleUnderline"/>
          <w:rFonts w:ascii="Garamond" w:hAnsi="Garamond"/>
          <w:sz w:val="12"/>
        </w:rPr>
        <w:t xml:space="preserve">¶ </w:t>
      </w:r>
      <w:r w:rsidRPr="00E2138E">
        <w:rPr>
          <w:rStyle w:val="StyleUnderline"/>
          <w:rFonts w:ascii="Garamond" w:hAnsi="Garamond"/>
        </w:rPr>
        <w:t>of the two countries’ economies and their large contributions to global GHG emissions, the</w:t>
      </w:r>
      <w:r w:rsidRPr="00E2138E">
        <w:rPr>
          <w:rStyle w:val="StyleUnderline"/>
          <w:rFonts w:ascii="Garamond" w:hAnsi="Garamond"/>
          <w:sz w:val="12"/>
        </w:rPr>
        <w:t xml:space="preserve">¶ </w:t>
      </w:r>
      <w:r w:rsidRPr="00E2138E">
        <w:rPr>
          <w:rStyle w:val="StyleUnderline"/>
          <w:rFonts w:ascii="Garamond" w:hAnsi="Garamond"/>
        </w:rPr>
        <w:t>actions outlined in the joint announcements per se will have a significant impact on future</w:t>
      </w:r>
      <w:r w:rsidRPr="00E2138E">
        <w:rPr>
          <w:rStyle w:val="StyleUnderline"/>
          <w:rFonts w:ascii="Garamond" w:hAnsi="Garamond"/>
          <w:sz w:val="12"/>
        </w:rPr>
        <w:t xml:space="preserve">¶ </w:t>
      </w:r>
      <w:r w:rsidRPr="00E2138E">
        <w:rPr>
          <w:rStyle w:val="StyleUnderline"/>
          <w:rFonts w:ascii="Garamond" w:hAnsi="Garamond"/>
        </w:rPr>
        <w:t>mitigation efforts</w:t>
      </w:r>
      <w:r w:rsidRPr="00E2138E">
        <w:rPr>
          <w:rFonts w:ascii="Garamond" w:hAnsi="Garamond"/>
        </w:rPr>
        <w:t>—and, indeed, did much to facilitate a successful outcome in Paris. By</w:t>
      </w:r>
      <w:r w:rsidRPr="00E2138E">
        <w:rPr>
          <w:rFonts w:ascii="Garamond" w:hAnsi="Garamond"/>
          <w:sz w:val="12"/>
        </w:rPr>
        <w:t xml:space="preserve">¶ </w:t>
      </w:r>
      <w:r w:rsidRPr="00E2138E">
        <w:rPr>
          <w:rFonts w:ascii="Garamond" w:hAnsi="Garamond"/>
        </w:rPr>
        <w:t>demonstrating these actions</w:t>
      </w:r>
      <w:r w:rsidRPr="00E2138E">
        <w:rPr>
          <w:rStyle w:val="StyleUnderline"/>
          <w:rFonts w:ascii="Garamond" w:hAnsi="Garamond"/>
        </w:rPr>
        <w:t>, China and the United States may encourage other countries to</w:t>
      </w:r>
      <w:r w:rsidRPr="00E2138E">
        <w:rPr>
          <w:rStyle w:val="StyleUnderline"/>
          <w:rFonts w:ascii="Garamond" w:hAnsi="Garamond"/>
          <w:sz w:val="12"/>
        </w:rPr>
        <w:t xml:space="preserve">¶ </w:t>
      </w:r>
      <w:r w:rsidRPr="00E2138E">
        <w:rPr>
          <w:rStyle w:val="StyleUnderline"/>
          <w:rFonts w:ascii="Garamond" w:hAnsi="Garamond"/>
        </w:rPr>
        <w:t>increase their climate mitigation ambitions.</w:t>
      </w:r>
      <w:r w:rsidRPr="00E2138E">
        <w:rPr>
          <w:rStyle w:val="StyleUnderline"/>
          <w:rFonts w:ascii="Garamond" w:hAnsi="Garamond"/>
          <w:sz w:val="12"/>
        </w:rPr>
        <w:t xml:space="preserve">¶ </w:t>
      </w:r>
      <w:r w:rsidRPr="00E2138E">
        <w:rPr>
          <w:rFonts w:ascii="Garamond" w:hAnsi="Garamond"/>
        </w:rPr>
        <w:t>This paper has identified three specific areas of international climate policy, namely marketbased</w:t>
      </w:r>
      <w:r w:rsidRPr="00E2138E">
        <w:rPr>
          <w:rFonts w:ascii="Garamond" w:hAnsi="Garamond"/>
          <w:sz w:val="12"/>
        </w:rPr>
        <w:t xml:space="preserve">¶ </w:t>
      </w:r>
      <w:r w:rsidRPr="00E2138E">
        <w:rPr>
          <w:rFonts w:ascii="Garamond" w:hAnsi="Garamond"/>
        </w:rPr>
        <w:t>mechanisms, comparison of efforts, and trade policy and climate policy interactions,</w:t>
      </w:r>
      <w:r w:rsidRPr="00E2138E">
        <w:rPr>
          <w:rFonts w:ascii="Garamond" w:hAnsi="Garamond"/>
          <w:sz w:val="12"/>
        </w:rPr>
        <w:t xml:space="preserve">¶ </w:t>
      </w:r>
      <w:r w:rsidRPr="00E2138E">
        <w:rPr>
          <w:rFonts w:ascii="Garamond" w:hAnsi="Garamond"/>
        </w:rPr>
        <w:t>where China and the United States can deepen their cooperation.</w:t>
      </w:r>
      <w:r w:rsidRPr="00E2138E">
        <w:rPr>
          <w:rStyle w:val="StyleUnderline"/>
          <w:rFonts w:ascii="Garamond" w:hAnsi="Garamond"/>
        </w:rPr>
        <w:t xml:space="preserve"> Cooperation on marketbased</w:t>
      </w:r>
      <w:r w:rsidRPr="00E2138E">
        <w:rPr>
          <w:rStyle w:val="StyleUnderline"/>
          <w:rFonts w:ascii="Garamond" w:hAnsi="Garamond"/>
          <w:sz w:val="12"/>
        </w:rPr>
        <w:t xml:space="preserve">¶ </w:t>
      </w:r>
      <w:r w:rsidRPr="00E2138E">
        <w:rPr>
          <w:rStyle w:val="StyleUnderline"/>
          <w:rFonts w:ascii="Garamond" w:hAnsi="Garamond"/>
        </w:rPr>
        <w:t>climate policies</w:t>
      </w:r>
      <w:r w:rsidRPr="00E2138E">
        <w:rPr>
          <w:rFonts w:ascii="Garamond" w:hAnsi="Garamond"/>
        </w:rPr>
        <w:t xml:space="preserve">, particularly cap-and-trade, </w:t>
      </w:r>
      <w:r w:rsidRPr="00E2138E">
        <w:rPr>
          <w:rStyle w:val="StyleUnderline"/>
          <w:rFonts w:ascii="Garamond" w:hAnsi="Garamond"/>
        </w:rPr>
        <w:t>is important, not only because marketbased</w:t>
      </w:r>
      <w:r w:rsidRPr="00E2138E">
        <w:rPr>
          <w:rStyle w:val="StyleUnderline"/>
          <w:rFonts w:ascii="Garamond" w:hAnsi="Garamond"/>
          <w:sz w:val="12"/>
        </w:rPr>
        <w:t xml:space="preserve">¶ </w:t>
      </w:r>
      <w:r w:rsidRPr="00E2138E">
        <w:rPr>
          <w:rStyle w:val="StyleUnderline"/>
          <w:rFonts w:ascii="Garamond" w:hAnsi="Garamond"/>
        </w:rPr>
        <w:t>approaches offer the most cost-effective approach to mitigating GHG emissions, but</w:t>
      </w:r>
      <w:r w:rsidRPr="00E2138E">
        <w:rPr>
          <w:rStyle w:val="StyleUnderline"/>
          <w:rFonts w:ascii="Garamond" w:hAnsi="Garamond"/>
          <w:sz w:val="12"/>
        </w:rPr>
        <w:t xml:space="preserve">¶ </w:t>
      </w:r>
      <w:r w:rsidRPr="00E2138E">
        <w:rPr>
          <w:rStyle w:val="StyleUnderline"/>
          <w:rFonts w:ascii="Garamond" w:hAnsi="Garamond"/>
        </w:rPr>
        <w:t>also because emissions trading systems make it possible to address equity concerns by adjusting</w:t>
      </w:r>
      <w:r w:rsidRPr="00E2138E">
        <w:rPr>
          <w:rStyle w:val="StyleUnderline"/>
          <w:rFonts w:ascii="Garamond" w:hAnsi="Garamond"/>
          <w:sz w:val="12"/>
        </w:rPr>
        <w:t xml:space="preserve">¶ </w:t>
      </w:r>
      <w:r w:rsidRPr="00E2138E">
        <w:rPr>
          <w:rStyle w:val="StyleUnderline"/>
          <w:rFonts w:ascii="Garamond" w:hAnsi="Garamond"/>
        </w:rPr>
        <w:t>the level of the emissions cap and the allocation of emission allowances.</w:t>
      </w:r>
      <w:r w:rsidRPr="00E2138E">
        <w:rPr>
          <w:rStyle w:val="StyleUnderline"/>
          <w:rFonts w:ascii="Garamond" w:hAnsi="Garamond"/>
          <w:sz w:val="12"/>
        </w:rPr>
        <w:t xml:space="preserve">¶ </w:t>
      </w:r>
      <w:r w:rsidRPr="00E2138E">
        <w:rPr>
          <w:rStyle w:val="StyleUnderline"/>
          <w:rFonts w:ascii="Garamond" w:hAnsi="Garamond"/>
        </w:rPr>
        <w:t>A logical focus for China–U.S. cooperation with respect to market-based mechanisms is</w:t>
      </w:r>
      <w:r w:rsidRPr="00E2138E">
        <w:rPr>
          <w:rStyle w:val="StyleUnderline"/>
          <w:rFonts w:ascii="Garamond" w:hAnsi="Garamond"/>
          <w:sz w:val="12"/>
        </w:rPr>
        <w:t xml:space="preserve">¶ </w:t>
      </w:r>
      <w:r w:rsidRPr="00E2138E">
        <w:rPr>
          <w:rStyle w:val="StyleUnderline"/>
          <w:rFonts w:ascii="Garamond" w:hAnsi="Garamond"/>
        </w:rPr>
        <w:t>capacity building</w:t>
      </w:r>
      <w:r w:rsidRPr="00E2138E">
        <w:rPr>
          <w:rFonts w:ascii="Garamond" w:hAnsi="Garamond"/>
        </w:rPr>
        <w:t>. A functioning cap-and-trade system requires properly designed government</w:t>
      </w:r>
      <w:r w:rsidRPr="00E2138E">
        <w:rPr>
          <w:rFonts w:ascii="Garamond" w:hAnsi="Garamond"/>
          <w:sz w:val="12"/>
        </w:rPr>
        <w:t xml:space="preserve">¶ </w:t>
      </w:r>
      <w:r w:rsidRPr="00E2138E">
        <w:rPr>
          <w:rFonts w:ascii="Garamond" w:hAnsi="Garamond"/>
        </w:rPr>
        <w:t xml:space="preserve">and market institutions. </w:t>
      </w:r>
      <w:r w:rsidRPr="00E2138E">
        <w:rPr>
          <w:rStyle w:val="StyleUnderline"/>
          <w:rFonts w:ascii="Garamond" w:hAnsi="Garamond"/>
        </w:rPr>
        <w:t>At a micro level, the United States and China can exchange experience</w:t>
      </w:r>
      <w:r w:rsidRPr="00E2138E">
        <w:rPr>
          <w:rStyle w:val="StyleUnderline"/>
          <w:rFonts w:ascii="Garamond" w:hAnsi="Garamond"/>
          <w:sz w:val="12"/>
        </w:rPr>
        <w:t xml:space="preserve">¶ </w:t>
      </w:r>
      <w:r w:rsidRPr="00E2138E">
        <w:rPr>
          <w:rStyle w:val="StyleUnderline"/>
          <w:rFonts w:ascii="Garamond" w:hAnsi="Garamond"/>
        </w:rPr>
        <w:t xml:space="preserve">and expertise on topics </w:t>
      </w:r>
      <w:r w:rsidRPr="00E2138E">
        <w:rPr>
          <w:rFonts w:ascii="Garamond" w:hAnsi="Garamond"/>
        </w:rPr>
        <w:t xml:space="preserve">such as allowance allocation, price ceilings and floors, allowance¶ banking and borrowing, and other detailed emissions trading rules. </w:t>
      </w:r>
      <w:r w:rsidRPr="00E2138E">
        <w:rPr>
          <w:rStyle w:val="StyleUnderline"/>
          <w:rFonts w:ascii="Garamond" w:hAnsi="Garamond"/>
        </w:rPr>
        <w:t>At a macro level</w:t>
      </w:r>
      <w:r w:rsidRPr="00E2138E">
        <w:rPr>
          <w:rFonts w:ascii="Garamond" w:hAnsi="Garamond"/>
        </w:rPr>
        <w:t>, both</w:t>
      </w:r>
      <w:r w:rsidRPr="00E2138E">
        <w:rPr>
          <w:rFonts w:ascii="Garamond" w:hAnsi="Garamond"/>
          <w:sz w:val="12"/>
        </w:rPr>
        <w:t xml:space="preserve">¶ </w:t>
      </w:r>
      <w:r w:rsidRPr="00E2138E">
        <w:rPr>
          <w:rStyle w:val="StyleUnderline"/>
          <w:rFonts w:ascii="Garamond" w:hAnsi="Garamond"/>
        </w:rPr>
        <w:t>China and the United States confront challenges to implementing cap-and-trade systems—</w:t>
      </w:r>
      <w:r w:rsidRPr="00E2138E">
        <w:rPr>
          <w:rStyle w:val="StyleUnderline"/>
          <w:rFonts w:ascii="Garamond" w:hAnsi="Garamond"/>
          <w:sz w:val="12"/>
        </w:rPr>
        <w:t xml:space="preserve">¶ </w:t>
      </w:r>
      <w:r w:rsidRPr="00E2138E">
        <w:rPr>
          <w:rStyle w:val="StyleUnderline"/>
          <w:rFonts w:ascii="Garamond" w:hAnsi="Garamond"/>
        </w:rPr>
        <w:t>in the United States because of political polarization and in China because of features of</w:t>
      </w:r>
      <w:r w:rsidRPr="00E2138E">
        <w:rPr>
          <w:rStyle w:val="StyleUnderline"/>
          <w:rFonts w:ascii="Garamond" w:hAnsi="Garamond"/>
          <w:sz w:val="12"/>
        </w:rPr>
        <w:t xml:space="preserve">¶ </w:t>
      </w:r>
      <w:r w:rsidRPr="00E2138E">
        <w:rPr>
          <w:rStyle w:val="StyleUnderline"/>
          <w:rFonts w:ascii="Garamond" w:hAnsi="Garamond"/>
        </w:rPr>
        <w:t>the regulated electricity market and the power of state-owned enterprises. Cooperation</w:t>
      </w:r>
      <w:r w:rsidRPr="00E2138E">
        <w:rPr>
          <w:rStyle w:val="StyleUnderline"/>
          <w:rFonts w:ascii="Garamond" w:hAnsi="Garamond"/>
          <w:sz w:val="12"/>
        </w:rPr>
        <w:t xml:space="preserve">¶ </w:t>
      </w:r>
      <w:r w:rsidRPr="00E2138E">
        <w:rPr>
          <w:rStyle w:val="StyleUnderline"/>
          <w:rFonts w:ascii="Garamond" w:hAnsi="Garamond"/>
        </w:rPr>
        <w:t>and communication can help both countries overcome these barriers, while also advancing</w:t>
      </w:r>
      <w:r w:rsidRPr="00E2138E">
        <w:rPr>
          <w:rStyle w:val="StyleUnderline"/>
          <w:rFonts w:ascii="Garamond" w:hAnsi="Garamond"/>
          <w:sz w:val="12"/>
        </w:rPr>
        <w:t xml:space="preserve">¶ </w:t>
      </w:r>
      <w:r w:rsidRPr="00E2138E">
        <w:rPr>
          <w:rStyle w:val="StyleUnderline"/>
          <w:rFonts w:ascii="Garamond" w:hAnsi="Garamond"/>
        </w:rPr>
        <w:t>theoretical and empirical understanding of cap-and-trade and other market-based approaches.</w:t>
      </w:r>
      <w:r w:rsidRPr="00E2138E">
        <w:rPr>
          <w:rStyle w:val="StyleUnderline"/>
          <w:rFonts w:ascii="Garamond" w:hAnsi="Garamond"/>
          <w:sz w:val="12"/>
        </w:rPr>
        <w:t>¶</w:t>
      </w:r>
      <w:r w:rsidRPr="00E2138E">
        <w:rPr>
          <w:rFonts w:ascii="Garamond" w:hAnsi="Garamond"/>
          <w:sz w:val="12"/>
        </w:rPr>
        <w:t xml:space="preserve"> </w:t>
      </w:r>
      <w:r w:rsidRPr="00E2138E">
        <w:rPr>
          <w:rStyle w:val="StyleUnderline"/>
          <w:rFonts w:ascii="Garamond" w:hAnsi="Garamond"/>
        </w:rPr>
        <w:t>Cooperation on standards and procedures</w:t>
      </w:r>
      <w:r w:rsidRPr="00E2138E">
        <w:rPr>
          <w:rFonts w:ascii="Garamond" w:hAnsi="Garamond"/>
        </w:rPr>
        <w:t xml:space="preserve"> for comparing mitigation efforts </w:t>
      </w:r>
      <w:r w:rsidRPr="00E2138E">
        <w:rPr>
          <w:rStyle w:val="StyleUnderline"/>
          <w:rFonts w:ascii="Garamond" w:hAnsi="Garamond"/>
        </w:rPr>
        <w:t>can strengthen</w:t>
      </w:r>
      <w:r w:rsidRPr="00E2138E">
        <w:rPr>
          <w:rStyle w:val="StyleUnderline"/>
          <w:rFonts w:ascii="Garamond" w:hAnsi="Garamond"/>
          <w:sz w:val="12"/>
        </w:rPr>
        <w:t xml:space="preserve">¶ </w:t>
      </w:r>
      <w:r w:rsidRPr="00E2138E">
        <w:rPr>
          <w:rStyle w:val="StyleUnderline"/>
          <w:rFonts w:ascii="Garamond" w:hAnsi="Garamond"/>
        </w:rPr>
        <w:t>the technical basis for other aspects of China–U.S. cooperation</w:t>
      </w:r>
      <w:r w:rsidRPr="00E2138E">
        <w:rPr>
          <w:rFonts w:ascii="Garamond" w:hAnsi="Garamond"/>
        </w:rPr>
        <w:t>, particularly in the area of</w:t>
      </w:r>
      <w:r w:rsidRPr="00E2138E">
        <w:rPr>
          <w:rFonts w:ascii="Garamond" w:hAnsi="Garamond"/>
          <w:sz w:val="12"/>
        </w:rPr>
        <w:t xml:space="preserve">¶ </w:t>
      </w:r>
      <w:r w:rsidRPr="00E2138E">
        <w:rPr>
          <w:rFonts w:ascii="Garamond" w:hAnsi="Garamond"/>
        </w:rPr>
        <w:t xml:space="preserve">cap-and-trade systems, </w:t>
      </w:r>
      <w:r w:rsidRPr="00E2138E">
        <w:rPr>
          <w:rStyle w:val="StyleUnderline"/>
          <w:rFonts w:ascii="Garamond" w:hAnsi="Garamond"/>
        </w:rPr>
        <w:t>and facilitate the linkage of homogeneous or heterogeneous climate</w:t>
      </w:r>
      <w:r w:rsidRPr="00E2138E">
        <w:rPr>
          <w:rStyle w:val="StyleUnderline"/>
          <w:rFonts w:ascii="Garamond" w:hAnsi="Garamond"/>
          <w:sz w:val="12"/>
        </w:rPr>
        <w:t xml:space="preserve">¶ </w:t>
      </w:r>
      <w:r w:rsidRPr="00E2138E">
        <w:rPr>
          <w:rStyle w:val="StyleUnderline"/>
          <w:rFonts w:ascii="Garamond" w:hAnsi="Garamond"/>
        </w:rPr>
        <w:t>policies. Cooperation</w:t>
      </w:r>
      <w:r w:rsidRPr="00E2138E">
        <w:rPr>
          <w:rFonts w:ascii="Garamond" w:hAnsi="Garamond"/>
        </w:rPr>
        <w:t xml:space="preserve"> in this area </w:t>
      </w:r>
      <w:r w:rsidRPr="00E2138E">
        <w:rPr>
          <w:rStyle w:val="StyleUnderline"/>
          <w:rFonts w:ascii="Garamond" w:hAnsi="Garamond"/>
        </w:rPr>
        <w:t>can also increase transparency and consistency in climate</w:t>
      </w:r>
      <w:r w:rsidRPr="00E2138E">
        <w:rPr>
          <w:rStyle w:val="StyleUnderline"/>
          <w:rFonts w:ascii="Garamond" w:hAnsi="Garamond"/>
          <w:sz w:val="12"/>
        </w:rPr>
        <w:t xml:space="preserve">¶ </w:t>
      </w:r>
      <w:r w:rsidRPr="00E2138E">
        <w:rPr>
          <w:rStyle w:val="StyleUnderline"/>
          <w:rFonts w:ascii="Garamond" w:hAnsi="Garamond"/>
        </w:rPr>
        <w:t>negotiations, improve trust among parties, and advance efforts to track collective progress</w:t>
      </w:r>
      <w:r w:rsidRPr="00E2138E">
        <w:rPr>
          <w:rStyle w:val="StyleUnderline"/>
          <w:rFonts w:ascii="Garamond" w:hAnsi="Garamond"/>
          <w:sz w:val="12"/>
        </w:rPr>
        <w:t xml:space="preserve">¶ </w:t>
      </w:r>
      <w:r w:rsidRPr="00E2138E">
        <w:rPr>
          <w:rStyle w:val="StyleUnderline"/>
          <w:rFonts w:ascii="Garamond" w:hAnsi="Garamond"/>
        </w:rPr>
        <w:t>toward achieving global mitigation targets.</w:t>
      </w:r>
      <w:r w:rsidRPr="00E2138E">
        <w:rPr>
          <w:rStyle w:val="StyleUnderline"/>
          <w:rFonts w:ascii="Garamond" w:hAnsi="Garamond"/>
          <w:sz w:val="12"/>
        </w:rPr>
        <w:t xml:space="preserve">¶ </w:t>
      </w:r>
      <w:r w:rsidRPr="00E2138E">
        <w:rPr>
          <w:rFonts w:ascii="Garamond" w:hAnsi="Garamond"/>
        </w:rPr>
        <w:t>But China and the United States have different preferences and interests in terms of the scope</w:t>
      </w:r>
      <w:r w:rsidRPr="00E2138E">
        <w:rPr>
          <w:rFonts w:ascii="Garamond" w:hAnsi="Garamond"/>
          <w:sz w:val="12"/>
        </w:rPr>
        <w:t xml:space="preserve">¶ </w:t>
      </w:r>
      <w:r w:rsidRPr="00E2138E">
        <w:rPr>
          <w:rFonts w:ascii="Garamond" w:hAnsi="Garamond"/>
        </w:rPr>
        <w:t>and timeframe of mitigation efforts and other issues. Thus it will be important to recognize</w:t>
      </w:r>
      <w:r w:rsidRPr="00E2138E">
        <w:rPr>
          <w:rFonts w:ascii="Garamond" w:hAnsi="Garamond"/>
          <w:sz w:val="12"/>
        </w:rPr>
        <w:t xml:space="preserve">¶ </w:t>
      </w:r>
      <w:r w:rsidRPr="00E2138E">
        <w:rPr>
          <w:rFonts w:ascii="Garamond" w:hAnsi="Garamond"/>
        </w:rPr>
        <w:t>from the outset that no single perfect comparison metric is likely to satisfy both countries’</w:t>
      </w:r>
      <w:r w:rsidRPr="00E2138E">
        <w:rPr>
          <w:rFonts w:ascii="Garamond" w:hAnsi="Garamond"/>
          <w:sz w:val="12"/>
        </w:rPr>
        <w:t xml:space="preserve">¶ </w:t>
      </w:r>
      <w:r w:rsidRPr="00E2138E">
        <w:rPr>
          <w:rFonts w:ascii="Garamond" w:hAnsi="Garamond"/>
        </w:rPr>
        <w:t>needs. Instead, a suite of metrics is likely to offer the best option for comprehensively reflecting</w:t>
      </w:r>
      <w:r w:rsidRPr="00E2138E">
        <w:rPr>
          <w:rFonts w:ascii="Garamond" w:hAnsi="Garamond"/>
          <w:sz w:val="12"/>
        </w:rPr>
        <w:t xml:space="preserve">¶ </w:t>
      </w:r>
      <w:r w:rsidRPr="00E2138E">
        <w:rPr>
          <w:rFonts w:ascii="Garamond" w:hAnsi="Garamond"/>
        </w:rPr>
        <w:t>and comparing the mitigation efforts undertaken by each country. More broadly, it will be</w:t>
      </w:r>
      <w:r w:rsidRPr="00E2138E">
        <w:rPr>
          <w:rFonts w:ascii="Garamond" w:hAnsi="Garamond"/>
          <w:sz w:val="12"/>
        </w:rPr>
        <w:t xml:space="preserve">¶ </w:t>
      </w:r>
      <w:r w:rsidRPr="00E2138E">
        <w:rPr>
          <w:rFonts w:ascii="Garamond" w:hAnsi="Garamond"/>
        </w:rPr>
        <w:t>important to develop a rigorous, systematic, and transparent system for tracking domestic</w:t>
      </w:r>
      <w:r w:rsidRPr="00E2138E">
        <w:rPr>
          <w:rFonts w:ascii="Garamond" w:hAnsi="Garamond"/>
          <w:sz w:val="12"/>
        </w:rPr>
        <w:t xml:space="preserve">¶ </w:t>
      </w:r>
      <w:r w:rsidRPr="00E2138E">
        <w:rPr>
          <w:rFonts w:ascii="Garamond" w:hAnsi="Garamond"/>
        </w:rPr>
        <w:t>policy developments in the context of an international climate policy framework.</w:t>
      </w:r>
      <w:r w:rsidRPr="00E2138E">
        <w:rPr>
          <w:rFonts w:ascii="Garamond" w:hAnsi="Garamond"/>
          <w:sz w:val="12"/>
        </w:rPr>
        <w:t xml:space="preserve">¶ </w:t>
      </w:r>
      <w:r w:rsidRPr="00E2138E">
        <w:rPr>
          <w:rFonts w:ascii="Garamond" w:hAnsi="Garamond"/>
        </w:rPr>
        <w:t>Interactions between trade and climate policy constitute a third important area for future</w:t>
      </w:r>
      <w:r w:rsidRPr="00E2138E">
        <w:rPr>
          <w:rFonts w:ascii="Garamond" w:hAnsi="Garamond"/>
          <w:sz w:val="12"/>
        </w:rPr>
        <w:t xml:space="preserve">¶ </w:t>
      </w:r>
      <w:r w:rsidRPr="00E2138E">
        <w:rPr>
          <w:rFonts w:ascii="Garamond" w:hAnsi="Garamond"/>
        </w:rPr>
        <w:t>U.S.–China cooperation. Reforms can be initiated within the WTO and UNFCCC, which</w:t>
      </w:r>
      <w:r w:rsidRPr="00E2138E">
        <w:rPr>
          <w:rFonts w:ascii="Garamond" w:hAnsi="Garamond"/>
          <w:sz w:val="12"/>
        </w:rPr>
        <w:t xml:space="preserve">¶ </w:t>
      </w:r>
      <w:r w:rsidRPr="00E2138E">
        <w:rPr>
          <w:rFonts w:ascii="Garamond" w:hAnsi="Garamond"/>
        </w:rPr>
        <w:t>currently provide the dominant frameworks for global coordination on trade and climate</w:t>
      </w:r>
      <w:r w:rsidRPr="00E2138E">
        <w:rPr>
          <w:rFonts w:ascii="Garamond" w:hAnsi="Garamond"/>
          <w:sz w:val="12"/>
        </w:rPr>
        <w:t xml:space="preserve">¶ </w:t>
      </w:r>
      <w:r w:rsidRPr="00E2138E">
        <w:rPr>
          <w:rFonts w:ascii="Garamond" w:hAnsi="Garamond"/>
        </w:rPr>
        <w:t xml:space="preserve">change. But </w:t>
      </w:r>
      <w:r w:rsidRPr="00E2138E">
        <w:rPr>
          <w:rStyle w:val="StyleUnderline"/>
          <w:rFonts w:ascii="Garamond" w:hAnsi="Garamond"/>
        </w:rPr>
        <w:t>China and the United States should also explore opportunities to advance progress¶ in this area through more flexible plurilateral and bilateral relationships. Cooperation between</w:t>
      </w:r>
      <w:r w:rsidRPr="00E2138E">
        <w:rPr>
          <w:rStyle w:val="StyleUnderline"/>
          <w:rFonts w:ascii="Garamond" w:hAnsi="Garamond"/>
          <w:sz w:val="12"/>
        </w:rPr>
        <w:t xml:space="preserve">¶ </w:t>
      </w:r>
      <w:r w:rsidRPr="00E2138E">
        <w:rPr>
          <w:rStyle w:val="StyleUnderline"/>
          <w:rFonts w:ascii="Garamond" w:hAnsi="Garamond"/>
        </w:rPr>
        <w:t>the two countries to develop GHG standards and methods for comparing the impact of</w:t>
      </w:r>
      <w:r w:rsidRPr="00E2138E">
        <w:rPr>
          <w:rStyle w:val="StyleUnderline"/>
          <w:rFonts w:ascii="Garamond" w:hAnsi="Garamond"/>
          <w:sz w:val="12"/>
        </w:rPr>
        <w:t xml:space="preserve">¶ </w:t>
      </w:r>
      <w:r w:rsidRPr="00E2138E">
        <w:rPr>
          <w:rStyle w:val="StyleUnderline"/>
          <w:rFonts w:ascii="Garamond" w:hAnsi="Garamond"/>
        </w:rPr>
        <w:t>domestic climate policies would be particularly helpful in reducing the potential for future</w:t>
      </w:r>
      <w:r w:rsidRPr="00E2138E">
        <w:rPr>
          <w:rStyle w:val="StyleUnderline"/>
          <w:rFonts w:ascii="Garamond" w:hAnsi="Garamond"/>
          <w:sz w:val="12"/>
        </w:rPr>
        <w:t xml:space="preserve">¶ </w:t>
      </w:r>
      <w:r w:rsidRPr="00E2138E">
        <w:rPr>
          <w:rStyle w:val="StyleUnderline"/>
          <w:rFonts w:ascii="Garamond" w:hAnsi="Garamond"/>
        </w:rPr>
        <w:t>trade conflicts and facilitating the coordination of climate and trade policies.</w:t>
      </w:r>
      <w:r w:rsidRPr="00E2138E">
        <w:rPr>
          <w:rStyle w:val="StyleUnderline"/>
          <w:rFonts w:ascii="Garamond" w:hAnsi="Garamond"/>
          <w:sz w:val="12"/>
        </w:rPr>
        <w:t xml:space="preserve">¶ </w:t>
      </w:r>
      <w:r w:rsidRPr="00E2138E">
        <w:rPr>
          <w:rFonts w:ascii="Garamond" w:hAnsi="Garamond"/>
        </w:rPr>
        <w:t>Climate change has added a new dimension to a bilateral relationship that is already one</w:t>
      </w:r>
      <w:r w:rsidRPr="00E2138E">
        <w:rPr>
          <w:rFonts w:ascii="Garamond" w:hAnsi="Garamond"/>
          <w:sz w:val="12"/>
        </w:rPr>
        <w:t xml:space="preserve">¶ </w:t>
      </w:r>
      <w:r w:rsidRPr="00E2138E">
        <w:rPr>
          <w:rFonts w:ascii="Garamond" w:hAnsi="Garamond"/>
        </w:rPr>
        <w:t>of the most important of the twenty-first century. While China and the United States have</w:t>
      </w:r>
      <w:r w:rsidRPr="00E2138E">
        <w:rPr>
          <w:rFonts w:ascii="Garamond" w:hAnsi="Garamond"/>
          <w:sz w:val="12"/>
        </w:rPr>
        <w:t xml:space="preserve">¶ </w:t>
      </w:r>
      <w:r w:rsidRPr="00E2138E">
        <w:rPr>
          <w:rFonts w:ascii="Garamond" w:hAnsi="Garamond"/>
        </w:rPr>
        <w:t xml:space="preserve">different national interests in many areas, </w:t>
      </w:r>
      <w:r w:rsidRPr="00E2138E">
        <w:rPr>
          <w:rStyle w:val="Emphasis"/>
          <w:rFonts w:ascii="Garamond" w:hAnsi="Garamond"/>
        </w:rPr>
        <w:t>climate change represents an important area where</w:t>
      </w:r>
      <w:r w:rsidRPr="00E2138E">
        <w:rPr>
          <w:rStyle w:val="Emphasis"/>
          <w:rFonts w:ascii="Garamond" w:hAnsi="Garamond"/>
          <w:sz w:val="12"/>
        </w:rPr>
        <w:t xml:space="preserve">¶ </w:t>
      </w:r>
      <w:r w:rsidRPr="00E2138E">
        <w:rPr>
          <w:rStyle w:val="Emphasis"/>
          <w:rFonts w:ascii="Garamond" w:hAnsi="Garamond"/>
        </w:rPr>
        <w:t>their interests</w:t>
      </w:r>
      <w:r w:rsidRPr="00E2138E">
        <w:rPr>
          <w:rStyle w:val="StyleUnderline"/>
          <w:rFonts w:ascii="Garamond" w:hAnsi="Garamond"/>
        </w:rPr>
        <w:t>, and those of every other country interested in the wellbeing of its citizens and</w:t>
      </w:r>
      <w:r w:rsidRPr="00E2138E">
        <w:rPr>
          <w:rStyle w:val="StyleUnderline"/>
          <w:rFonts w:ascii="Garamond" w:hAnsi="Garamond"/>
          <w:sz w:val="12"/>
        </w:rPr>
        <w:t xml:space="preserve">¶ </w:t>
      </w:r>
      <w:r w:rsidRPr="00E2138E">
        <w:rPr>
          <w:rStyle w:val="StyleUnderline"/>
          <w:rFonts w:ascii="Garamond" w:hAnsi="Garamond"/>
        </w:rPr>
        <w:t xml:space="preserve">future generations, </w:t>
      </w:r>
      <w:r w:rsidRPr="00E2138E">
        <w:rPr>
          <w:rStyle w:val="Emphasis"/>
          <w:rFonts w:ascii="Garamond" w:hAnsi="Garamond"/>
        </w:rPr>
        <w:t>converge</w:t>
      </w:r>
      <w:r w:rsidRPr="00E2138E">
        <w:rPr>
          <w:rFonts w:ascii="Garamond" w:hAnsi="Garamond"/>
        </w:rPr>
        <w:t>. But the success of the China–U.S. relationship in this arena will</w:t>
      </w:r>
      <w:r w:rsidRPr="00E2138E">
        <w:rPr>
          <w:rFonts w:ascii="Garamond" w:hAnsi="Garamond"/>
          <w:sz w:val="12"/>
        </w:rPr>
        <w:t xml:space="preserve">¶ </w:t>
      </w:r>
      <w:r w:rsidRPr="00E2138E">
        <w:rPr>
          <w:rFonts w:ascii="Garamond" w:hAnsi="Garamond"/>
        </w:rPr>
        <w:t>be determined less by the ability to find common ground than by the ability to find solutions</w:t>
      </w:r>
      <w:r w:rsidRPr="00E2138E">
        <w:rPr>
          <w:rFonts w:ascii="Garamond" w:hAnsi="Garamond"/>
          <w:sz w:val="12"/>
        </w:rPr>
        <w:t xml:space="preserve">¶ </w:t>
      </w:r>
      <w:r w:rsidRPr="00E2138E">
        <w:rPr>
          <w:rFonts w:ascii="Garamond" w:hAnsi="Garamond"/>
        </w:rPr>
        <w:t>that properly address the real socioeconomic and political differences that exist between these</w:t>
      </w:r>
      <w:r w:rsidRPr="00E2138E">
        <w:rPr>
          <w:rFonts w:ascii="Garamond" w:hAnsi="Garamond"/>
          <w:sz w:val="12"/>
        </w:rPr>
        <w:t xml:space="preserve">¶ </w:t>
      </w:r>
      <w:r w:rsidRPr="00E2138E">
        <w:rPr>
          <w:rFonts w:ascii="Garamond" w:hAnsi="Garamond"/>
        </w:rPr>
        <w:t>two nations. If an effective response to climate change eventually requires the participation</w:t>
      </w:r>
      <w:r w:rsidRPr="00E2138E">
        <w:rPr>
          <w:rFonts w:ascii="Garamond" w:hAnsi="Garamond"/>
          <w:sz w:val="12"/>
        </w:rPr>
        <w:t xml:space="preserve">¶ </w:t>
      </w:r>
      <w:r w:rsidRPr="00E2138E">
        <w:rPr>
          <w:rFonts w:ascii="Garamond" w:hAnsi="Garamond"/>
        </w:rPr>
        <w:t>of all countries, despite their different cultures, states of economic development, and political</w:t>
      </w:r>
      <w:r w:rsidRPr="00E2138E">
        <w:rPr>
          <w:rFonts w:ascii="Garamond" w:hAnsi="Garamond"/>
          <w:sz w:val="12"/>
        </w:rPr>
        <w:t xml:space="preserve">¶ </w:t>
      </w:r>
      <w:r w:rsidRPr="00E2138E">
        <w:rPr>
          <w:rFonts w:ascii="Garamond" w:hAnsi="Garamond"/>
        </w:rPr>
        <w:t xml:space="preserve">systems, </w:t>
      </w:r>
      <w:r w:rsidRPr="00E2138E">
        <w:rPr>
          <w:rStyle w:val="Emphasis"/>
          <w:rFonts w:ascii="Garamond" w:hAnsi="Garamond"/>
        </w:rPr>
        <w:t>successful China–U.S. cooperation under the hybrid Paris climate policy architecture</w:t>
      </w:r>
      <w:r w:rsidRPr="00E2138E">
        <w:rPr>
          <w:rStyle w:val="Emphasis"/>
          <w:rFonts w:ascii="Garamond" w:hAnsi="Garamond"/>
          <w:sz w:val="12"/>
        </w:rPr>
        <w:t xml:space="preserve">¶ </w:t>
      </w:r>
      <w:r w:rsidRPr="00E2138E">
        <w:rPr>
          <w:rStyle w:val="Emphasis"/>
          <w:rFonts w:ascii="Garamond" w:hAnsi="Garamond"/>
        </w:rPr>
        <w:t>may well prove crucial in paving the way for broader international cooperation to reduce the</w:t>
      </w:r>
      <w:r w:rsidRPr="00E2138E">
        <w:rPr>
          <w:rStyle w:val="Emphasis"/>
          <w:rFonts w:ascii="Garamond" w:hAnsi="Garamond"/>
          <w:sz w:val="12"/>
        </w:rPr>
        <w:t xml:space="preserve">¶ </w:t>
      </w:r>
      <w:r w:rsidRPr="00E2138E">
        <w:rPr>
          <w:rStyle w:val="Emphasis"/>
          <w:rFonts w:ascii="Garamond" w:hAnsi="Garamond"/>
        </w:rPr>
        <w:t>risk of global climate change.</w:t>
      </w:r>
    </w:p>
    <w:p w:rsidR="007F58F2" w:rsidRPr="00E2138E" w:rsidRDefault="007F58F2" w:rsidP="007F58F2">
      <w:pPr>
        <w:rPr>
          <w:rStyle w:val="Emphasis"/>
          <w:rFonts w:ascii="Garamond" w:hAnsi="Garamond"/>
        </w:rPr>
      </w:pPr>
    </w:p>
    <w:p w:rsidR="007F58F2" w:rsidRPr="00E2138E" w:rsidRDefault="007F58F2" w:rsidP="007F58F2">
      <w:pPr>
        <w:pStyle w:val="Heading2"/>
        <w:rPr>
          <w:rFonts w:ascii="Garamond" w:hAnsi="Garamond"/>
        </w:rPr>
      </w:pPr>
      <w:r w:rsidRPr="00E2138E">
        <w:rPr>
          <w:rFonts w:ascii="Garamond" w:hAnsi="Garamond"/>
        </w:rPr>
        <w:t>Space</w:t>
      </w:r>
    </w:p>
    <w:p w:rsidR="007F58F2" w:rsidRPr="00E2138E" w:rsidRDefault="007F58F2" w:rsidP="007F58F2">
      <w:pPr>
        <w:pStyle w:val="Heading4"/>
        <w:rPr>
          <w:rFonts w:ascii="Garamond" w:hAnsi="Garamond"/>
        </w:rPr>
      </w:pPr>
      <w:r w:rsidRPr="00E2138E">
        <w:rPr>
          <w:rFonts w:ascii="Garamond" w:hAnsi="Garamond"/>
        </w:rPr>
        <w:t>Positive US-China relations prevents space conflict (eh)</w:t>
      </w:r>
    </w:p>
    <w:p w:rsidR="007F58F2" w:rsidRPr="00E2138E" w:rsidRDefault="007F58F2" w:rsidP="007F58F2">
      <w:pPr>
        <w:rPr>
          <w:rStyle w:val="Style13ptBold"/>
          <w:rFonts w:ascii="Garamond" w:hAnsi="Garamond"/>
        </w:rPr>
      </w:pPr>
      <w:r w:rsidRPr="00E2138E">
        <w:rPr>
          <w:rStyle w:val="Style13ptBold"/>
          <w:rFonts w:ascii="Garamond" w:hAnsi="Garamond"/>
        </w:rPr>
        <w:t>Weeden and He</w:t>
      </w:r>
      <w:r>
        <w:rPr>
          <w:rStyle w:val="Style13ptBold"/>
          <w:rFonts w:ascii="Garamond" w:hAnsi="Garamond"/>
        </w:rPr>
        <w:t xml:space="preserve"> </w:t>
      </w:r>
      <w:r w:rsidRPr="00E2138E">
        <w:rPr>
          <w:rStyle w:val="Style13ptBold"/>
          <w:rFonts w:ascii="Garamond" w:hAnsi="Garamond"/>
        </w:rPr>
        <w:t>2016</w:t>
      </w:r>
    </w:p>
    <w:p w:rsidR="007F58F2" w:rsidRPr="00E2138E" w:rsidRDefault="007F58F2" w:rsidP="007F58F2">
      <w:pPr>
        <w:rPr>
          <w:rFonts w:ascii="Garamond" w:hAnsi="Garamond"/>
        </w:rPr>
      </w:pPr>
      <w:r w:rsidRPr="00E2138E">
        <w:rPr>
          <w:rFonts w:ascii="Garamond" w:hAnsi="Garamond"/>
        </w:rPr>
        <w:t>(Brian, the Technical Advisor at the Secure World Foundation in</w:t>
      </w:r>
      <w:r w:rsidRPr="00E2138E">
        <w:rPr>
          <w:rFonts w:ascii="Garamond" w:hAnsi="Garamond"/>
          <w:sz w:val="12"/>
        </w:rPr>
        <w:t xml:space="preserve">¶ </w:t>
      </w:r>
      <w:r w:rsidRPr="00E2138E">
        <w:rPr>
          <w:rFonts w:ascii="Garamond" w:hAnsi="Garamond"/>
        </w:rPr>
        <w:t>Washington, D.C., and Xiao, an Assistant Research Fellow at the Institute of World Economics</w:t>
      </w:r>
      <w:r w:rsidRPr="00E2138E">
        <w:rPr>
          <w:rFonts w:ascii="Garamond" w:hAnsi="Garamond"/>
          <w:sz w:val="12"/>
        </w:rPr>
        <w:t xml:space="preserve">¶ </w:t>
      </w:r>
      <w:r w:rsidRPr="00E2138E">
        <w:rPr>
          <w:rFonts w:ascii="Garamond" w:hAnsi="Garamond"/>
        </w:rPr>
        <w:t>and Politics in the Chinese Academy of Social Sciences, “U.S.-China Strategic Relations in Space,” the national bureau of asian research</w:t>
      </w:r>
      <w:r w:rsidRPr="00E2138E">
        <w:rPr>
          <w:rFonts w:ascii="Garamond" w:hAnsi="Garamond"/>
          <w:sz w:val="12"/>
        </w:rPr>
        <w:t xml:space="preserve">¶ </w:t>
      </w:r>
      <w:r w:rsidRPr="00E2138E">
        <w:rPr>
          <w:rFonts w:ascii="Garamond" w:hAnsi="Garamond"/>
        </w:rPr>
        <w:t xml:space="preserve">nbr special report #57, April 2016, </w:t>
      </w:r>
      <w:hyperlink r:id="rId251" w:history="1">
        <w:r w:rsidRPr="00E2138E">
          <w:rPr>
            <w:rStyle w:val="Hyperlink"/>
            <w:rFonts w:ascii="Garamond" w:hAnsi="Garamond"/>
          </w:rPr>
          <w:t>http://www.nbr.org/publications/specialreport/pdf/Free/06192016/SR57_US-China_April2016.pdf</w:t>
        </w:r>
      </w:hyperlink>
      <w:r w:rsidRPr="00E2138E">
        <w:rPr>
          <w:rFonts w:ascii="Garamond" w:hAnsi="Garamond"/>
        </w:rPr>
        <w:t>, Accessed: June 21, 2016, YDEL)</w:t>
      </w:r>
    </w:p>
    <w:p w:rsidR="007F58F2" w:rsidRPr="00E2138E" w:rsidRDefault="007F58F2" w:rsidP="007F58F2">
      <w:pPr>
        <w:rPr>
          <w:rStyle w:val="StyleUnderline"/>
          <w:rFonts w:ascii="Garamond" w:hAnsi="Garamond"/>
        </w:rPr>
      </w:pPr>
      <w:r w:rsidRPr="00E2138E">
        <w:rPr>
          <w:rFonts w:ascii="Garamond" w:hAnsi="Garamond"/>
        </w:rPr>
        <w:t>This essay examines the role of the space domain in the U.S.-China relationship, proposes</w:t>
      </w:r>
      <w:r w:rsidRPr="00E2138E">
        <w:rPr>
          <w:rFonts w:ascii="Garamond" w:hAnsi="Garamond"/>
          <w:sz w:val="12"/>
        </w:rPr>
        <w:t xml:space="preserve">¶ </w:t>
      </w:r>
      <w:r w:rsidRPr="00E2138E">
        <w:rPr>
          <w:rFonts w:ascii="Garamond" w:hAnsi="Garamond"/>
        </w:rPr>
        <w:t>cooperative initiatives to strengthen the relationship where U.S. and Chinese interests</w:t>
      </w:r>
      <w:r w:rsidRPr="00E2138E">
        <w:rPr>
          <w:rFonts w:ascii="Garamond" w:hAnsi="Garamond"/>
          <w:sz w:val="12"/>
        </w:rPr>
        <w:t xml:space="preserve">¶ </w:t>
      </w:r>
      <w:r w:rsidRPr="00E2138E">
        <w:rPr>
          <w:rFonts w:ascii="Garamond" w:hAnsi="Garamond"/>
        </w:rPr>
        <w:t>overlap, and recommends measures to mitigate tensions and crises where they diverge.</w:t>
      </w:r>
      <w:r w:rsidRPr="00E2138E">
        <w:rPr>
          <w:rFonts w:ascii="Garamond" w:hAnsi="Garamond"/>
          <w:sz w:val="12"/>
        </w:rPr>
        <w:t xml:space="preserve">¶ </w:t>
      </w:r>
      <w:r w:rsidRPr="00E2138E">
        <w:rPr>
          <w:rFonts w:ascii="Garamond" w:hAnsi="Garamond"/>
        </w:rPr>
        <w:t>MAIN ARGUMENT</w:t>
      </w:r>
      <w:r w:rsidRPr="00E2138E">
        <w:rPr>
          <w:rFonts w:ascii="Garamond" w:hAnsi="Garamond"/>
          <w:sz w:val="12"/>
        </w:rPr>
        <w:t xml:space="preserve">¶ </w:t>
      </w:r>
      <w:r w:rsidRPr="00E2138E">
        <w:rPr>
          <w:rStyle w:val="StyleUnderline"/>
          <w:rFonts w:ascii="Garamond" w:hAnsi="Garamond"/>
        </w:rPr>
        <w:t>The space domain will have a significant impact on the future of U.S.-China relations.</w:t>
      </w:r>
      <w:r w:rsidRPr="00E2138E">
        <w:rPr>
          <w:rFonts w:ascii="Garamond" w:hAnsi="Garamond"/>
          <w:sz w:val="12"/>
        </w:rPr>
        <w:t xml:space="preserve">¶ </w:t>
      </w:r>
      <w:r w:rsidRPr="00E2138E">
        <w:rPr>
          <w:rStyle w:val="StyleUnderline"/>
          <w:rFonts w:ascii="Garamond" w:hAnsi="Garamond"/>
        </w:rPr>
        <w:t>Both countries see space as a domain that is critical to their national and economic</w:t>
      </w:r>
      <w:r w:rsidRPr="00E2138E">
        <w:rPr>
          <w:rStyle w:val="StyleUnderline"/>
          <w:rFonts w:ascii="Garamond" w:hAnsi="Garamond"/>
          <w:sz w:val="12"/>
        </w:rPr>
        <w:t xml:space="preserve">¶ </w:t>
      </w:r>
      <w:r w:rsidRPr="00E2138E">
        <w:rPr>
          <w:rStyle w:val="StyleUnderline"/>
          <w:rFonts w:ascii="Garamond" w:hAnsi="Garamond"/>
        </w:rPr>
        <w:t>security. The U.S. is focused on securing continued access to space and recapitalizing its</w:t>
      </w:r>
      <w:r w:rsidRPr="00E2138E">
        <w:rPr>
          <w:rStyle w:val="StyleUnderline"/>
          <w:rFonts w:ascii="Garamond" w:hAnsi="Garamond"/>
          <w:sz w:val="12"/>
        </w:rPr>
        <w:t xml:space="preserve">¶ </w:t>
      </w:r>
      <w:r w:rsidRPr="00E2138E">
        <w:rPr>
          <w:rStyle w:val="StyleUnderline"/>
          <w:rFonts w:ascii="Garamond" w:hAnsi="Garamond"/>
        </w:rPr>
        <w:t>space capabilities, while China is focused on developing its own capabilities in this domain.</w:t>
      </w:r>
      <w:r w:rsidRPr="00E2138E">
        <w:rPr>
          <w:rStyle w:val="StyleUnderline"/>
          <w:rFonts w:ascii="Garamond" w:hAnsi="Garamond"/>
          <w:sz w:val="12"/>
        </w:rPr>
        <w:t xml:space="preserve">¶ </w:t>
      </w:r>
      <w:r w:rsidRPr="00E2138E">
        <w:rPr>
          <w:rFonts w:ascii="Garamond" w:hAnsi="Garamond"/>
        </w:rPr>
        <w:t>Although it is tempting to use the U.S.-Soviet competitive relationship in space as a model</w:t>
      </w:r>
      <w:r w:rsidRPr="00E2138E">
        <w:rPr>
          <w:rFonts w:ascii="Garamond" w:hAnsi="Garamond"/>
          <w:sz w:val="12"/>
        </w:rPr>
        <w:t xml:space="preserve">¶ </w:t>
      </w:r>
      <w:r w:rsidRPr="00E2138E">
        <w:rPr>
          <w:rFonts w:ascii="Garamond" w:hAnsi="Garamond"/>
        </w:rPr>
        <w:t>for the U.S.-China relationship, the analogy falls short due to the significant differences in</w:t>
      </w:r>
      <w:r w:rsidRPr="00E2138E">
        <w:rPr>
          <w:rFonts w:ascii="Garamond" w:hAnsi="Garamond"/>
          <w:sz w:val="12"/>
        </w:rPr>
        <w:t xml:space="preserve">¶ </w:t>
      </w:r>
      <w:r w:rsidRPr="00E2138E">
        <w:rPr>
          <w:rFonts w:ascii="Garamond" w:hAnsi="Garamond"/>
        </w:rPr>
        <w:t xml:space="preserve">context and the facts on the ground. At the very least, </w:t>
      </w:r>
      <w:r w:rsidRPr="00E2138E">
        <w:rPr>
          <w:rStyle w:val="StyleUnderline"/>
          <w:rFonts w:ascii="Garamond" w:hAnsi="Garamond"/>
        </w:rPr>
        <w:t>both the U.S. and China can take</w:t>
      </w:r>
      <w:r w:rsidRPr="00E2138E">
        <w:rPr>
          <w:rStyle w:val="StyleUnderline"/>
          <w:rFonts w:ascii="Garamond" w:hAnsi="Garamond"/>
          <w:sz w:val="12"/>
        </w:rPr>
        <w:t xml:space="preserve">¶ </w:t>
      </w:r>
      <w:r w:rsidRPr="00E2138E">
        <w:rPr>
          <w:rStyle w:val="StyleUnderline"/>
          <w:rFonts w:ascii="Garamond" w:hAnsi="Garamond"/>
        </w:rPr>
        <w:t>steps in the space domain to help stabilize their relationship and mitigate the worst-case</w:t>
      </w:r>
      <w:r w:rsidRPr="00E2138E">
        <w:rPr>
          <w:rStyle w:val="StyleUnderline"/>
          <w:rFonts w:ascii="Garamond" w:hAnsi="Garamond"/>
          <w:sz w:val="12"/>
        </w:rPr>
        <w:t xml:space="preserve">¶ </w:t>
      </w:r>
      <w:r w:rsidRPr="00E2138E">
        <w:rPr>
          <w:rStyle w:val="StyleUnderline"/>
          <w:rFonts w:ascii="Garamond" w:hAnsi="Garamond"/>
        </w:rPr>
        <w:t xml:space="preserve">scenario of armed conflict. </w:t>
      </w:r>
      <w:r w:rsidRPr="00E2138E">
        <w:rPr>
          <w:rFonts w:ascii="Garamond" w:hAnsi="Garamond"/>
        </w:rPr>
        <w:t>But their efforts should not stop there: the ultimate goal should</w:t>
      </w:r>
      <w:r w:rsidRPr="00E2138E">
        <w:rPr>
          <w:rFonts w:ascii="Garamond" w:hAnsi="Garamond"/>
          <w:sz w:val="12"/>
        </w:rPr>
        <w:t xml:space="preserve">¶ </w:t>
      </w:r>
      <w:r w:rsidRPr="00E2138E">
        <w:rPr>
          <w:rFonts w:ascii="Garamond" w:hAnsi="Garamond"/>
        </w:rPr>
        <w:t>be to use</w:t>
      </w:r>
      <w:r w:rsidRPr="00E2138E">
        <w:rPr>
          <w:rStyle w:val="StyleUnderline"/>
          <w:rFonts w:ascii="Garamond" w:hAnsi="Garamond"/>
        </w:rPr>
        <w:t xml:space="preserve"> space as a vehicle for positive engagement that helps shift the overall U.S.-China</w:t>
      </w:r>
      <w:r w:rsidRPr="00E2138E">
        <w:rPr>
          <w:rStyle w:val="StyleUnderline"/>
          <w:rFonts w:ascii="Garamond" w:hAnsi="Garamond"/>
          <w:sz w:val="12"/>
        </w:rPr>
        <w:t xml:space="preserve">¶ </w:t>
      </w:r>
      <w:r w:rsidRPr="00E2138E">
        <w:rPr>
          <w:rStyle w:val="StyleUnderline"/>
          <w:rFonts w:ascii="Garamond" w:hAnsi="Garamond"/>
        </w:rPr>
        <w:t>relationship toward cooperation and reduces the risk of conflict.</w:t>
      </w:r>
      <w:r w:rsidRPr="00E2138E">
        <w:rPr>
          <w:rStyle w:val="StyleUnderline"/>
          <w:rFonts w:ascii="Garamond" w:hAnsi="Garamond"/>
          <w:sz w:val="12"/>
        </w:rPr>
        <w:t xml:space="preserve">¶ </w:t>
      </w:r>
      <w:r w:rsidRPr="00E2138E">
        <w:rPr>
          <w:rFonts w:ascii="Garamond" w:hAnsi="Garamond"/>
        </w:rPr>
        <w:t>POLICY IMPLICATIONS</w:t>
      </w:r>
      <w:r w:rsidRPr="00E2138E">
        <w:rPr>
          <w:rFonts w:ascii="Garamond" w:hAnsi="Garamond"/>
          <w:sz w:val="12"/>
        </w:rPr>
        <w:t xml:space="preserve">¶ </w:t>
      </w:r>
      <w:r w:rsidRPr="00E2138E">
        <w:rPr>
          <w:rFonts w:ascii="Garamond" w:hAnsi="Garamond"/>
        </w:rPr>
        <w:t xml:space="preserve">• </w:t>
      </w:r>
      <w:r w:rsidRPr="00E2138E">
        <w:rPr>
          <w:rStyle w:val="StyleUnderline"/>
          <w:rFonts w:ascii="Garamond" w:hAnsi="Garamond"/>
        </w:rPr>
        <w:t>Both the U.S. and China have strong national interests in contributing to multilateral¶ efforts to bolster space governance and develop norms of responsible behavior in space</w:t>
      </w:r>
      <w:r w:rsidRPr="00E2138E">
        <w:rPr>
          <w:rFonts w:ascii="Garamond" w:hAnsi="Garamond"/>
        </w:rPr>
        <w:t>.</w:t>
      </w:r>
      <w:r w:rsidRPr="00E2138E">
        <w:rPr>
          <w:rFonts w:ascii="Garamond" w:hAnsi="Garamond"/>
          <w:sz w:val="12"/>
        </w:rPr>
        <w:t xml:space="preserve">¶ </w:t>
      </w:r>
      <w:r w:rsidRPr="00E2138E">
        <w:rPr>
          <w:rFonts w:ascii="Garamond" w:hAnsi="Garamond"/>
        </w:rPr>
        <w:t>At the same time, they should look for ways to cooperate in civil and commercial space</w:t>
      </w:r>
      <w:r w:rsidRPr="00E2138E">
        <w:rPr>
          <w:rFonts w:ascii="Garamond" w:hAnsi="Garamond"/>
          <w:sz w:val="12"/>
        </w:rPr>
        <w:t xml:space="preserve">¶ </w:t>
      </w:r>
      <w:r w:rsidRPr="00E2138E">
        <w:rPr>
          <w:rFonts w:ascii="Garamond" w:hAnsi="Garamond"/>
        </w:rPr>
        <w:t>activities to create a positive element of their space relationship that offsets the military</w:t>
      </w:r>
      <w:r w:rsidRPr="00E2138E">
        <w:rPr>
          <w:rFonts w:ascii="Garamond" w:hAnsi="Garamond"/>
          <w:sz w:val="12"/>
        </w:rPr>
        <w:t xml:space="preserve">¶ </w:t>
      </w:r>
      <w:r w:rsidRPr="00E2138E">
        <w:rPr>
          <w:rFonts w:ascii="Garamond" w:hAnsi="Garamond"/>
        </w:rPr>
        <w:t>competition in this domain.</w:t>
      </w:r>
      <w:r w:rsidRPr="00E2138E">
        <w:rPr>
          <w:rFonts w:ascii="Garamond" w:hAnsi="Garamond"/>
          <w:sz w:val="12"/>
        </w:rPr>
        <w:t xml:space="preserve">¶ </w:t>
      </w:r>
      <w:r w:rsidRPr="00E2138E">
        <w:rPr>
          <w:rFonts w:ascii="Garamond" w:hAnsi="Garamond"/>
        </w:rPr>
        <w:t xml:space="preserve">• </w:t>
      </w:r>
      <w:r w:rsidRPr="00E2138E">
        <w:rPr>
          <w:rStyle w:val="StyleUnderline"/>
          <w:rFonts w:ascii="Garamond" w:hAnsi="Garamond"/>
        </w:rPr>
        <w:t>If both countries develop operational offensive counter-space capabilities and a</w:t>
      </w:r>
      <w:r w:rsidRPr="00E2138E">
        <w:rPr>
          <w:rStyle w:val="StyleUnderline"/>
          <w:rFonts w:ascii="Garamond" w:hAnsi="Garamond"/>
          <w:sz w:val="12"/>
        </w:rPr>
        <w:t xml:space="preserve">¶ </w:t>
      </w:r>
      <w:r w:rsidRPr="00E2138E">
        <w:rPr>
          <w:rStyle w:val="StyleUnderline"/>
          <w:rFonts w:ascii="Garamond" w:hAnsi="Garamond"/>
        </w:rPr>
        <w:t>corresponding doctrine that relies on degrading the other’s space capabilities during a</w:t>
      </w:r>
      <w:r w:rsidRPr="00E2138E">
        <w:rPr>
          <w:rStyle w:val="StyleUnderline"/>
          <w:rFonts w:ascii="Garamond" w:hAnsi="Garamond"/>
          <w:sz w:val="12"/>
        </w:rPr>
        <w:t xml:space="preserve">¶ </w:t>
      </w:r>
      <w:r w:rsidRPr="00E2138E">
        <w:rPr>
          <w:rStyle w:val="StyleUnderline"/>
          <w:rFonts w:ascii="Garamond" w:hAnsi="Garamond"/>
        </w:rPr>
        <w:t>conflict, the urge to strike first could be a significant source of instability and escalation</w:t>
      </w:r>
      <w:r w:rsidRPr="00E2138E">
        <w:rPr>
          <w:rStyle w:val="StyleUnderline"/>
          <w:rFonts w:ascii="Garamond" w:hAnsi="Garamond"/>
          <w:sz w:val="12"/>
        </w:rPr>
        <w:t xml:space="preserve">¶ </w:t>
      </w:r>
      <w:r w:rsidRPr="00E2138E">
        <w:rPr>
          <w:rStyle w:val="StyleUnderline"/>
          <w:rFonts w:ascii="Garamond" w:hAnsi="Garamond"/>
        </w:rPr>
        <w:t>in the event of a crisis scenario.</w:t>
      </w:r>
      <w:r w:rsidRPr="00E2138E">
        <w:rPr>
          <w:rStyle w:val="StyleUnderline"/>
          <w:rFonts w:ascii="Garamond" w:hAnsi="Garamond"/>
          <w:sz w:val="12"/>
        </w:rPr>
        <w:t xml:space="preserve">¶ </w:t>
      </w:r>
      <w:r w:rsidRPr="00E2138E">
        <w:rPr>
          <w:rFonts w:ascii="Garamond" w:hAnsi="Garamond"/>
        </w:rPr>
        <w:t xml:space="preserve">• </w:t>
      </w:r>
      <w:r w:rsidRPr="00E2138E">
        <w:rPr>
          <w:rStyle w:val="StyleUnderline"/>
          <w:rFonts w:ascii="Garamond" w:hAnsi="Garamond"/>
        </w:rPr>
        <w:t>Improving space situational awareness capabilities and enacting other transparency and</w:t>
      </w:r>
      <w:r w:rsidRPr="00E2138E">
        <w:rPr>
          <w:rStyle w:val="StyleUnderline"/>
          <w:rFonts w:ascii="Garamond" w:hAnsi="Garamond"/>
          <w:sz w:val="12"/>
        </w:rPr>
        <w:t xml:space="preserve">¶ </w:t>
      </w:r>
      <w:r w:rsidRPr="00E2138E">
        <w:rPr>
          <w:rStyle w:val="StyleUnderline"/>
          <w:rFonts w:ascii="Garamond" w:hAnsi="Garamond"/>
        </w:rPr>
        <w:t>confidence-building measures for the development and deployment of dual-use space</w:t>
      </w:r>
      <w:r w:rsidRPr="00E2138E">
        <w:rPr>
          <w:rStyle w:val="StyleUnderline"/>
          <w:rFonts w:ascii="Garamond" w:hAnsi="Garamond"/>
          <w:sz w:val="12"/>
        </w:rPr>
        <w:t xml:space="preserve">¶ </w:t>
      </w:r>
      <w:r w:rsidRPr="00E2138E">
        <w:rPr>
          <w:rStyle w:val="StyleUnderline"/>
          <w:rFonts w:ascii="Garamond" w:hAnsi="Garamond"/>
        </w:rPr>
        <w:t>technology could help manage tensions and mitigate escalatory risks during a crisis.</w:t>
      </w:r>
      <w:r w:rsidRPr="00E2138E">
        <w:rPr>
          <w:rStyle w:val="StyleUnderline"/>
          <w:rFonts w:ascii="Garamond" w:hAnsi="Garamond"/>
          <w:sz w:val="12"/>
        </w:rPr>
        <w:t>¶</w:t>
      </w:r>
      <w:r w:rsidRPr="00E2138E">
        <w:rPr>
          <w:rFonts w:ascii="Garamond" w:hAnsi="Garamond"/>
          <w:sz w:val="12"/>
        </w:rPr>
        <w:t xml:space="preserve"> </w:t>
      </w:r>
      <w:r w:rsidRPr="00E2138E">
        <w:rPr>
          <w:rFonts w:ascii="Garamond" w:hAnsi="Garamond"/>
        </w:rPr>
        <w:t>Innovations and activities in space will have a significant impact on the future of the U.S.-China</w:t>
      </w:r>
      <w:r w:rsidRPr="00E2138E">
        <w:rPr>
          <w:rFonts w:ascii="Garamond" w:hAnsi="Garamond"/>
          <w:sz w:val="12"/>
        </w:rPr>
        <w:t xml:space="preserve">¶ </w:t>
      </w:r>
      <w:r w:rsidRPr="00E2138E">
        <w:rPr>
          <w:rFonts w:ascii="Garamond" w:hAnsi="Garamond"/>
        </w:rPr>
        <w:t>relationship. Both countries have identified space as a strategic domain that is critical to their</w:t>
      </w:r>
      <w:r w:rsidRPr="00E2138E">
        <w:rPr>
          <w:rFonts w:ascii="Garamond" w:hAnsi="Garamond"/>
          <w:sz w:val="12"/>
        </w:rPr>
        <w:t xml:space="preserve">¶ </w:t>
      </w:r>
      <w:r w:rsidRPr="00E2138E">
        <w:rPr>
          <w:rFonts w:ascii="Garamond" w:hAnsi="Garamond"/>
        </w:rPr>
        <w:t>national interests and development.1</w:t>
      </w:r>
      <w:r w:rsidRPr="00E2138E">
        <w:rPr>
          <w:rFonts w:ascii="Garamond" w:hAnsi="Garamond"/>
          <w:sz w:val="12"/>
        </w:rPr>
        <w:t xml:space="preserve">¶ </w:t>
      </w:r>
      <w:proofErr w:type="gramStart"/>
      <w:r w:rsidRPr="00E2138E">
        <w:rPr>
          <w:rFonts w:ascii="Garamond" w:hAnsi="Garamond"/>
        </w:rPr>
        <w:t>Both</w:t>
      </w:r>
      <w:proofErr w:type="gramEnd"/>
      <w:r w:rsidRPr="00E2138E">
        <w:rPr>
          <w:rFonts w:ascii="Garamond" w:hAnsi="Garamond"/>
        </w:rPr>
        <w:t xml:space="preserve"> are dedicating considerable resources to developing</w:t>
      </w:r>
      <w:r w:rsidRPr="00E2138E">
        <w:rPr>
          <w:rFonts w:ascii="Garamond" w:hAnsi="Garamond"/>
          <w:sz w:val="12"/>
        </w:rPr>
        <w:t xml:space="preserve">¶ </w:t>
      </w:r>
      <w:r w:rsidRPr="00E2138E">
        <w:rPr>
          <w:rFonts w:ascii="Garamond" w:hAnsi="Garamond"/>
        </w:rPr>
        <w:t>their civil, military, and commercial space sectors. Both countries also see their space</w:t>
      </w:r>
      <w:r w:rsidRPr="00E2138E">
        <w:rPr>
          <w:rFonts w:ascii="Garamond" w:hAnsi="Garamond"/>
          <w:sz w:val="12"/>
        </w:rPr>
        <w:t xml:space="preserve">¶ </w:t>
      </w:r>
      <w:r w:rsidRPr="00E2138E">
        <w:rPr>
          <w:rFonts w:ascii="Garamond" w:hAnsi="Garamond"/>
        </w:rPr>
        <w:t>accomplishments as critical to boosting national pride and international prestige, in addition</w:t>
      </w:r>
      <w:r w:rsidRPr="00E2138E">
        <w:rPr>
          <w:rFonts w:ascii="Garamond" w:hAnsi="Garamond"/>
          <w:sz w:val="12"/>
        </w:rPr>
        <w:t xml:space="preserve">¶ </w:t>
      </w:r>
      <w:r w:rsidRPr="00E2138E">
        <w:rPr>
          <w:rFonts w:ascii="Garamond" w:hAnsi="Garamond"/>
        </w:rPr>
        <w:t xml:space="preserve">to serving as a diplomatic tool to enhance soft power. Over time, </w:t>
      </w:r>
      <w:r w:rsidRPr="00E2138E">
        <w:rPr>
          <w:rStyle w:val="StyleUnderline"/>
          <w:rFonts w:ascii="Garamond" w:hAnsi="Garamond"/>
        </w:rPr>
        <w:t>space will increasingly play an</w:t>
      </w:r>
      <w:r w:rsidRPr="00E2138E">
        <w:rPr>
          <w:rStyle w:val="StyleUnderline"/>
          <w:rFonts w:ascii="Garamond" w:hAnsi="Garamond"/>
          <w:sz w:val="12"/>
        </w:rPr>
        <w:t xml:space="preserve">¶ </w:t>
      </w:r>
      <w:r w:rsidRPr="00E2138E">
        <w:rPr>
          <w:rStyle w:val="StyleUnderline"/>
          <w:rFonts w:ascii="Garamond" w:hAnsi="Garamond"/>
        </w:rPr>
        <w:t>important role in U.S.-China relations and could serve as either a source of instability or a means</w:t>
      </w:r>
      <w:r w:rsidRPr="00E2138E">
        <w:rPr>
          <w:rStyle w:val="StyleUnderline"/>
          <w:rFonts w:ascii="Garamond" w:hAnsi="Garamond"/>
          <w:sz w:val="12"/>
        </w:rPr>
        <w:t xml:space="preserve">¶ </w:t>
      </w:r>
      <w:r w:rsidRPr="00E2138E">
        <w:rPr>
          <w:rStyle w:val="StyleUnderline"/>
          <w:rFonts w:ascii="Garamond" w:hAnsi="Garamond"/>
        </w:rPr>
        <w:t>of strengthening the relationship.</w:t>
      </w:r>
      <w:r w:rsidRPr="00E2138E">
        <w:rPr>
          <w:rStyle w:val="StyleUnderline"/>
          <w:rFonts w:ascii="Garamond" w:hAnsi="Garamond"/>
          <w:sz w:val="12"/>
        </w:rPr>
        <w:t xml:space="preserve">¶ </w:t>
      </w:r>
      <w:r w:rsidRPr="00E2138E">
        <w:rPr>
          <w:rFonts w:ascii="Garamond" w:hAnsi="Garamond"/>
        </w:rPr>
        <w:t>The most significant historical example of how space affected a relationship between major</w:t>
      </w:r>
      <w:r w:rsidRPr="00E2138E">
        <w:rPr>
          <w:rFonts w:ascii="Garamond" w:hAnsi="Garamond"/>
          <w:sz w:val="12"/>
        </w:rPr>
        <w:t xml:space="preserve">¶ </w:t>
      </w:r>
      <w:r w:rsidRPr="00E2138E">
        <w:rPr>
          <w:rFonts w:ascii="Garamond" w:hAnsi="Garamond"/>
        </w:rPr>
        <w:t>powers was the Cold War relationship between the United States and the Soviet Union.2</w:t>
      </w:r>
      <w:r w:rsidRPr="00E2138E">
        <w:rPr>
          <w:rFonts w:ascii="Garamond" w:hAnsi="Garamond"/>
          <w:sz w:val="12"/>
        </w:rPr>
        <w:t xml:space="preserve">¶ </w:t>
      </w:r>
      <w:r w:rsidRPr="00E2138E">
        <w:rPr>
          <w:rFonts w:ascii="Garamond" w:hAnsi="Garamond"/>
        </w:rPr>
        <w:t>During</w:t>
      </w:r>
      <w:r w:rsidRPr="00E2138E">
        <w:rPr>
          <w:rFonts w:ascii="Garamond" w:hAnsi="Garamond"/>
          <w:sz w:val="12"/>
        </w:rPr>
        <w:t xml:space="preserve">¶ </w:t>
      </w:r>
      <w:r w:rsidRPr="00E2138E">
        <w:rPr>
          <w:rFonts w:ascii="Garamond" w:hAnsi="Garamond"/>
        </w:rPr>
        <w:t>that period, outer space emerged first as a domain for intense political and military competition</w:t>
      </w:r>
      <w:r w:rsidRPr="00E2138E">
        <w:rPr>
          <w:rFonts w:ascii="Garamond" w:hAnsi="Garamond"/>
          <w:sz w:val="12"/>
        </w:rPr>
        <w:t xml:space="preserve">¶ </w:t>
      </w:r>
      <w:r w:rsidRPr="00E2138E">
        <w:rPr>
          <w:rFonts w:ascii="Garamond" w:hAnsi="Garamond"/>
        </w:rPr>
        <w:t>and potential conflict. But in the 1960s and 1970s, agreements were made between the United States</w:t>
      </w:r>
      <w:r w:rsidRPr="00E2138E">
        <w:rPr>
          <w:rFonts w:ascii="Garamond" w:hAnsi="Garamond"/>
          <w:sz w:val="12"/>
        </w:rPr>
        <w:t xml:space="preserve">¶ </w:t>
      </w:r>
      <w:r w:rsidRPr="00E2138E">
        <w:rPr>
          <w:rFonts w:ascii="Garamond" w:hAnsi="Garamond"/>
        </w:rPr>
        <w:t>and Soviet Union that reduced the most serious tensions, and over time the space domain became</w:t>
      </w:r>
      <w:r w:rsidRPr="00E2138E">
        <w:rPr>
          <w:rFonts w:ascii="Garamond" w:hAnsi="Garamond"/>
          <w:sz w:val="12"/>
        </w:rPr>
        <w:t xml:space="preserve">¶ </w:t>
      </w:r>
      <w:r w:rsidRPr="00E2138E">
        <w:rPr>
          <w:rFonts w:ascii="Garamond" w:hAnsi="Garamond"/>
        </w:rPr>
        <w:t>more of a stabilizing force in their relationship and eventually an avenue for cooperation after the</w:t>
      </w:r>
      <w:r w:rsidRPr="00E2138E">
        <w:rPr>
          <w:rFonts w:ascii="Garamond" w:hAnsi="Garamond"/>
          <w:sz w:val="12"/>
        </w:rPr>
        <w:t xml:space="preserve">¶ </w:t>
      </w:r>
      <w:r w:rsidRPr="00E2138E">
        <w:rPr>
          <w:rFonts w:ascii="Garamond" w:hAnsi="Garamond"/>
        </w:rPr>
        <w:t>fall of the Soviet Union. Both countries developed their own space-based technical capabilities</w:t>
      </w:r>
      <w:r w:rsidRPr="00E2138E">
        <w:rPr>
          <w:rFonts w:ascii="Garamond" w:hAnsi="Garamond"/>
          <w:sz w:val="12"/>
        </w:rPr>
        <w:t xml:space="preserve">¶ </w:t>
      </w:r>
      <w:r w:rsidRPr="00E2138E">
        <w:rPr>
          <w:rFonts w:ascii="Garamond" w:hAnsi="Garamond"/>
        </w:rPr>
        <w:t>to conduct intelligence and surveillance of each other. This allowed each side to develop a better</w:t>
      </w:r>
      <w:r w:rsidRPr="00E2138E">
        <w:rPr>
          <w:rFonts w:ascii="Garamond" w:hAnsi="Garamond"/>
          <w:sz w:val="12"/>
        </w:rPr>
        <w:t xml:space="preserve">¶ </w:t>
      </w:r>
      <w:r w:rsidRPr="00E2138E">
        <w:rPr>
          <w:rFonts w:ascii="Garamond" w:hAnsi="Garamond"/>
        </w:rPr>
        <w:t>understanding of the other’s activities and enabled verification mechanisms to underpin arms</w:t>
      </w:r>
      <w:r w:rsidRPr="00E2138E">
        <w:rPr>
          <w:rFonts w:ascii="Garamond" w:hAnsi="Garamond"/>
          <w:sz w:val="12"/>
        </w:rPr>
        <w:t xml:space="preserve">¶ </w:t>
      </w:r>
      <w:r w:rsidRPr="00E2138E">
        <w:rPr>
          <w:rFonts w:ascii="Garamond" w:hAnsi="Garamond"/>
        </w:rPr>
        <w:t>control treaties and agreements, increase transparency, and reduce tensions.3</w:t>
      </w:r>
      <w:r w:rsidRPr="00E2138E">
        <w:rPr>
          <w:rFonts w:ascii="Garamond" w:hAnsi="Garamond"/>
          <w:sz w:val="12"/>
        </w:rPr>
        <w:t xml:space="preserve">¶ </w:t>
      </w:r>
      <w:r w:rsidRPr="00E2138E">
        <w:rPr>
          <w:rFonts w:ascii="Garamond" w:hAnsi="Garamond"/>
        </w:rPr>
        <w:t>The United States</w:t>
      </w:r>
      <w:r w:rsidRPr="00E2138E">
        <w:rPr>
          <w:rFonts w:ascii="Garamond" w:hAnsi="Garamond"/>
          <w:sz w:val="12"/>
        </w:rPr>
        <w:t xml:space="preserve">¶ </w:t>
      </w:r>
      <w:r w:rsidRPr="00E2138E">
        <w:rPr>
          <w:rFonts w:ascii="Garamond" w:hAnsi="Garamond"/>
        </w:rPr>
        <w:t>and Soviet Union also developed collaborative exchanges between scientists, and even cooperated</w:t>
      </w:r>
      <w:r w:rsidRPr="00E2138E">
        <w:rPr>
          <w:rFonts w:ascii="Garamond" w:hAnsi="Garamond"/>
          <w:sz w:val="12"/>
        </w:rPr>
        <w:t xml:space="preserve">¶ </w:t>
      </w:r>
      <w:r w:rsidRPr="00E2138E">
        <w:rPr>
          <w:rFonts w:ascii="Garamond" w:hAnsi="Garamond"/>
        </w:rPr>
        <w:t>on human spaceflight with the Apollo-Soyuz program and eventually the International Space</w:t>
      </w:r>
      <w:r w:rsidRPr="00E2138E">
        <w:rPr>
          <w:rFonts w:ascii="Garamond" w:hAnsi="Garamond"/>
          <w:sz w:val="12"/>
        </w:rPr>
        <w:t xml:space="preserve">¶ </w:t>
      </w:r>
      <w:r w:rsidRPr="00E2138E">
        <w:rPr>
          <w:rFonts w:ascii="Garamond" w:hAnsi="Garamond"/>
        </w:rPr>
        <w:t>Station (ISS).4</w:t>
      </w:r>
      <w:r w:rsidRPr="00E2138E">
        <w:rPr>
          <w:rFonts w:ascii="Garamond" w:hAnsi="Garamond"/>
          <w:sz w:val="12"/>
        </w:rPr>
        <w:t xml:space="preserve">¶ </w:t>
      </w:r>
      <w:r w:rsidRPr="00E2138E">
        <w:rPr>
          <w:rFonts w:ascii="Garamond" w:hAnsi="Garamond"/>
        </w:rPr>
        <w:t>Along the way, they needed to overcome significant differences in perception of their</w:t>
      </w:r>
      <w:r w:rsidRPr="00E2138E">
        <w:rPr>
          <w:rFonts w:ascii="Garamond" w:hAnsi="Garamond"/>
          <w:sz w:val="12"/>
        </w:rPr>
        <w:t xml:space="preserve">¶ </w:t>
      </w:r>
      <w:r w:rsidRPr="00E2138E">
        <w:rPr>
          <w:rFonts w:ascii="Garamond" w:hAnsi="Garamond"/>
        </w:rPr>
        <w:t>relative power. The Soviet Union saw itself as an equal to the United States and pursued a parallel</w:t>
      </w:r>
      <w:r w:rsidRPr="00E2138E">
        <w:rPr>
          <w:rFonts w:ascii="Garamond" w:hAnsi="Garamond"/>
          <w:sz w:val="12"/>
        </w:rPr>
        <w:t xml:space="preserve">¶ </w:t>
      </w:r>
      <w:r w:rsidRPr="00E2138E">
        <w:rPr>
          <w:rFonts w:ascii="Garamond" w:hAnsi="Garamond"/>
        </w:rPr>
        <w:t>status in all the important domains, including space. But in the eyes of the United States, the two</w:t>
      </w:r>
      <w:r w:rsidRPr="00E2138E">
        <w:rPr>
          <w:rFonts w:ascii="Garamond" w:hAnsi="Garamond"/>
          <w:sz w:val="12"/>
        </w:rPr>
        <w:t xml:space="preserve">¶ </w:t>
      </w:r>
      <w:r w:rsidRPr="00E2138E">
        <w:rPr>
          <w:rFonts w:ascii="Garamond" w:hAnsi="Garamond"/>
        </w:rPr>
        <w:t>were not equals.5</w:t>
      </w:r>
      <w:r w:rsidRPr="00E2138E">
        <w:rPr>
          <w:rFonts w:ascii="Garamond" w:hAnsi="Garamond"/>
          <w:sz w:val="12"/>
        </w:rPr>
        <w:t xml:space="preserve">¶ </w:t>
      </w:r>
      <w:r w:rsidRPr="00E2138E">
        <w:rPr>
          <w:rFonts w:ascii="Garamond" w:hAnsi="Garamond"/>
        </w:rPr>
        <w:t>Partly as a result of this, much of the U.S.-Soviet relationship in space was not</w:t>
      </w:r>
      <w:r w:rsidRPr="00E2138E">
        <w:rPr>
          <w:rFonts w:ascii="Garamond" w:hAnsi="Garamond"/>
          <w:sz w:val="12"/>
        </w:rPr>
        <w:t xml:space="preserve">¶ </w:t>
      </w:r>
      <w:r w:rsidRPr="00E2138E">
        <w:rPr>
          <w:rFonts w:ascii="Garamond" w:hAnsi="Garamond"/>
        </w:rPr>
        <w:t>true cooperation but rather crisis management: attempting to prevent direct military collision and</w:t>
      </w:r>
      <w:r w:rsidRPr="00E2138E">
        <w:rPr>
          <w:rFonts w:ascii="Garamond" w:hAnsi="Garamond"/>
          <w:sz w:val="12"/>
        </w:rPr>
        <w:t xml:space="preserve">¶ </w:t>
      </w:r>
      <w:r w:rsidRPr="00E2138E">
        <w:rPr>
          <w:rFonts w:ascii="Garamond" w:hAnsi="Garamond"/>
        </w:rPr>
        <w:t>avoiding intervention in the other’s sphere of influence.</w:t>
      </w:r>
      <w:r w:rsidRPr="00E2138E">
        <w:rPr>
          <w:rFonts w:ascii="Garamond" w:hAnsi="Garamond"/>
          <w:sz w:val="12"/>
        </w:rPr>
        <w:t xml:space="preserve">¶ </w:t>
      </w:r>
      <w:r w:rsidRPr="00E2138E">
        <w:rPr>
          <w:rFonts w:ascii="Garamond" w:hAnsi="Garamond"/>
        </w:rPr>
        <w:t>While the U.S.-Soviet relationship in space is instructive, there are significant differences</w:t>
      </w:r>
      <w:r w:rsidRPr="00E2138E">
        <w:rPr>
          <w:rFonts w:ascii="Garamond" w:hAnsi="Garamond"/>
          <w:sz w:val="12"/>
        </w:rPr>
        <w:t xml:space="preserve">¶ </w:t>
      </w:r>
      <w:r w:rsidRPr="00E2138E">
        <w:rPr>
          <w:rFonts w:ascii="Garamond" w:hAnsi="Garamond"/>
        </w:rPr>
        <w:t xml:space="preserve">with the U.S.-China relationship today. </w:t>
      </w:r>
      <w:r w:rsidRPr="00E2138E">
        <w:rPr>
          <w:rStyle w:val="StyleUnderline"/>
          <w:rFonts w:ascii="Garamond" w:hAnsi="Garamond"/>
        </w:rPr>
        <w:t>The Cold War featured a hostile stand-off between two¶ superpowers with opposing political and economic ideologies, and much of the rest of the world¶ lined up behind one side or the other. The very real threat of mutual nuclear annihilation hung¶ over every decision and crisis</w:t>
      </w:r>
      <w:r w:rsidRPr="00E2138E">
        <w:rPr>
          <w:rFonts w:ascii="Garamond" w:hAnsi="Garamond"/>
        </w:rPr>
        <w:t>. Given that both sides were evenly matched in space capabilities</w:t>
      </w:r>
      <w:proofErr w:type="gramStart"/>
      <w:r w:rsidRPr="00E2138E">
        <w:rPr>
          <w:rFonts w:ascii="Garamond" w:hAnsi="Garamond"/>
        </w:rPr>
        <w:t>,</w:t>
      </w:r>
      <w:r w:rsidRPr="00E2138E">
        <w:rPr>
          <w:rFonts w:ascii="Garamond" w:hAnsi="Garamond"/>
          <w:sz w:val="12"/>
        </w:rPr>
        <w:t>¶</w:t>
      </w:r>
      <w:proofErr w:type="gramEnd"/>
      <w:r w:rsidRPr="00E2138E">
        <w:rPr>
          <w:rFonts w:ascii="Garamond" w:hAnsi="Garamond"/>
          <w:sz w:val="12"/>
        </w:rPr>
        <w:t xml:space="preserve"> </w:t>
      </w:r>
      <w:r w:rsidRPr="00E2138E">
        <w:rPr>
          <w:rFonts w:ascii="Garamond" w:hAnsi="Garamond"/>
        </w:rPr>
        <w:t>bilateral cooperation was an obvious choice.¶</w:t>
      </w:r>
      <w:r w:rsidRPr="00E2138E">
        <w:rPr>
          <w:rStyle w:val="StyleUnderline"/>
          <w:rFonts w:ascii="Garamond" w:hAnsi="Garamond"/>
        </w:rPr>
        <w:t xml:space="preserve"> The context today for U.S.-China relations in space is much different. China is much more¶ integrated into the global economic and political system than the Soviet Union was</w:t>
      </w:r>
      <w:r w:rsidRPr="00E2138E">
        <w:rPr>
          <w:rFonts w:ascii="Garamond" w:hAnsi="Garamond"/>
        </w:rPr>
        <w:t>. Globalization</w:t>
      </w:r>
      <w:r w:rsidRPr="00E2138E">
        <w:rPr>
          <w:rFonts w:ascii="Garamond" w:hAnsi="Garamond"/>
          <w:sz w:val="12"/>
        </w:rPr>
        <w:t xml:space="preserve">¶ </w:t>
      </w:r>
      <w:r w:rsidRPr="00E2138E">
        <w:rPr>
          <w:rFonts w:ascii="Garamond" w:hAnsi="Garamond"/>
        </w:rPr>
        <w:t>has linked many of the world’s economies and lowered barriers to technological diffusion.</w:t>
      </w:r>
      <w:r w:rsidRPr="00E2138E">
        <w:rPr>
          <w:rFonts w:ascii="Garamond" w:hAnsi="Garamond"/>
          <w:sz w:val="12"/>
        </w:rPr>
        <w:t xml:space="preserve">¶ </w:t>
      </w:r>
      <w:r w:rsidRPr="00E2138E">
        <w:rPr>
          <w:rStyle w:val="StyleUnderline"/>
          <w:rFonts w:ascii="Garamond" w:hAnsi="Garamond"/>
        </w:rPr>
        <w:t>Instead of two superpowers with allies and blocs lined up on one side or another, a much more</w:t>
      </w:r>
      <w:r w:rsidRPr="00E2138E">
        <w:rPr>
          <w:rStyle w:val="StyleUnderline"/>
          <w:rFonts w:ascii="Garamond" w:hAnsi="Garamond"/>
          <w:sz w:val="12"/>
        </w:rPr>
        <w:t xml:space="preserve">¶ </w:t>
      </w:r>
      <w:r w:rsidRPr="00E2138E">
        <w:rPr>
          <w:rStyle w:val="StyleUnderline"/>
          <w:rFonts w:ascii="Garamond" w:hAnsi="Garamond"/>
        </w:rPr>
        <w:t>complex set of relationships exists among countries, regions, and institutions. At least 60 other</w:t>
      </w:r>
      <w:r w:rsidRPr="00E2138E">
        <w:rPr>
          <w:rStyle w:val="StyleUnderline"/>
          <w:rFonts w:ascii="Garamond" w:hAnsi="Garamond"/>
          <w:sz w:val="12"/>
        </w:rPr>
        <w:t xml:space="preserve">¶ </w:t>
      </w:r>
      <w:r w:rsidRPr="00E2138E">
        <w:rPr>
          <w:rStyle w:val="StyleUnderline"/>
          <w:rFonts w:ascii="Garamond" w:hAnsi="Garamond"/>
        </w:rPr>
        <w:t>countries are involved in space activities in one form or another</w:t>
      </w:r>
      <w:r w:rsidRPr="00E2138E">
        <w:rPr>
          <w:rFonts w:ascii="Garamond" w:hAnsi="Garamond"/>
        </w:rPr>
        <w:t>, with growing diversity of</w:t>
      </w:r>
      <w:r w:rsidRPr="00E2138E">
        <w:rPr>
          <w:rFonts w:ascii="Garamond" w:hAnsi="Garamond"/>
          <w:sz w:val="12"/>
        </w:rPr>
        <w:t xml:space="preserve">¶ </w:t>
      </w:r>
      <w:r w:rsidRPr="00E2138E">
        <w:rPr>
          <w:rFonts w:ascii="Garamond" w:hAnsi="Garamond"/>
        </w:rPr>
        <w:t>perspectives, interests, goals, and capabilities.6</w:t>
      </w:r>
      <w:r w:rsidRPr="00E2138E">
        <w:rPr>
          <w:rFonts w:ascii="Garamond" w:hAnsi="Garamond"/>
          <w:sz w:val="12"/>
        </w:rPr>
        <w:t xml:space="preserve">¶ </w:t>
      </w:r>
      <w:proofErr w:type="gramStart"/>
      <w:r w:rsidRPr="00E2138E">
        <w:rPr>
          <w:rFonts w:ascii="Garamond" w:hAnsi="Garamond"/>
        </w:rPr>
        <w:t>Although</w:t>
      </w:r>
      <w:proofErr w:type="gramEnd"/>
      <w:r w:rsidRPr="00E2138E">
        <w:rPr>
          <w:rFonts w:ascii="Garamond" w:hAnsi="Garamond"/>
        </w:rPr>
        <w:t xml:space="preserve"> nuclear arsenals still exist, the likelihood</w:t>
      </w:r>
      <w:r w:rsidRPr="00E2138E">
        <w:rPr>
          <w:rFonts w:ascii="Garamond" w:hAnsi="Garamond"/>
          <w:sz w:val="12"/>
        </w:rPr>
        <w:t xml:space="preserve">¶ </w:t>
      </w:r>
      <w:r w:rsidRPr="00E2138E">
        <w:rPr>
          <w:rFonts w:ascii="Garamond" w:hAnsi="Garamond"/>
        </w:rPr>
        <w:t>of their use is greatly diminished, as is their link to conventional warfighting. There is also a</w:t>
      </w:r>
      <w:r w:rsidRPr="00E2138E">
        <w:rPr>
          <w:rFonts w:ascii="Garamond" w:hAnsi="Garamond"/>
          <w:sz w:val="12"/>
        </w:rPr>
        <w:t xml:space="preserve">¶ </w:t>
      </w:r>
      <w:r w:rsidRPr="00E2138E">
        <w:rPr>
          <w:rFonts w:ascii="Garamond" w:hAnsi="Garamond"/>
        </w:rPr>
        <w:t>significant difference in capabilities between the United States and China. China has been quickly</w:t>
      </w:r>
      <w:r w:rsidRPr="00E2138E">
        <w:rPr>
          <w:rFonts w:ascii="Garamond" w:hAnsi="Garamond"/>
          <w:sz w:val="12"/>
        </w:rPr>
        <w:t xml:space="preserve">¶ </w:t>
      </w:r>
      <w:r w:rsidRPr="00E2138E">
        <w:rPr>
          <w:rFonts w:ascii="Garamond" w:hAnsi="Garamond"/>
        </w:rPr>
        <w:t>developing its space capabilities, but the United States still has a decades-long lead in many areas.</w:t>
      </w:r>
      <w:r w:rsidRPr="00E2138E">
        <w:rPr>
          <w:rFonts w:ascii="Garamond" w:hAnsi="Garamond"/>
          <w:sz w:val="12"/>
        </w:rPr>
        <w:t xml:space="preserve">¶ </w:t>
      </w:r>
      <w:proofErr w:type="gramStart"/>
      <w:r w:rsidRPr="00E2138E">
        <w:rPr>
          <w:rFonts w:ascii="Garamond" w:hAnsi="Garamond"/>
        </w:rPr>
        <w:t>And</w:t>
      </w:r>
      <w:proofErr w:type="gramEnd"/>
      <w:r w:rsidRPr="00E2138E">
        <w:rPr>
          <w:rFonts w:ascii="Garamond" w:hAnsi="Garamond"/>
        </w:rPr>
        <w:t xml:space="preserve"> </w:t>
      </w:r>
      <w:r w:rsidRPr="00E2138E">
        <w:rPr>
          <w:rStyle w:val="StyleUnderline"/>
          <w:rFonts w:ascii="Garamond" w:hAnsi="Garamond"/>
        </w:rPr>
        <w:t>while the U.S.-China relationship is important, space is only one of many domains that</w:t>
      </w:r>
      <w:r w:rsidRPr="00E2138E">
        <w:rPr>
          <w:rStyle w:val="StyleUnderline"/>
          <w:rFonts w:ascii="Garamond" w:hAnsi="Garamond"/>
          <w:sz w:val="12"/>
        </w:rPr>
        <w:t xml:space="preserve">¶ </w:t>
      </w:r>
      <w:r w:rsidRPr="00E2138E">
        <w:rPr>
          <w:rStyle w:val="StyleUnderline"/>
          <w:rFonts w:ascii="Garamond" w:hAnsi="Garamond"/>
        </w:rPr>
        <w:t>affects important issues.</w:t>
      </w:r>
      <w:r w:rsidRPr="00E2138E">
        <w:rPr>
          <w:rFonts w:ascii="Garamond" w:hAnsi="Garamond"/>
        </w:rPr>
        <w:t xml:space="preserve"> Moreover</w:t>
      </w:r>
      <w:r w:rsidRPr="00E2138E">
        <w:rPr>
          <w:rStyle w:val="StyleUnderline"/>
          <w:rFonts w:ascii="Garamond" w:hAnsi="Garamond"/>
        </w:rPr>
        <w:t>, the United States and China have differences in their goals</w:t>
      </w:r>
      <w:r w:rsidRPr="00E2138E">
        <w:rPr>
          <w:rStyle w:val="StyleUnderline"/>
          <w:rFonts w:ascii="Garamond" w:hAnsi="Garamond"/>
          <w:sz w:val="12"/>
        </w:rPr>
        <w:t xml:space="preserve">¶ </w:t>
      </w:r>
      <w:r w:rsidRPr="00E2138E">
        <w:rPr>
          <w:rStyle w:val="StyleUnderline"/>
          <w:rFonts w:ascii="Garamond" w:hAnsi="Garamond"/>
        </w:rPr>
        <w:t xml:space="preserve">and capabilities for space activities, </w:t>
      </w:r>
      <w:r w:rsidRPr="00E2138E">
        <w:rPr>
          <w:rFonts w:ascii="Garamond" w:hAnsi="Garamond"/>
        </w:rPr>
        <w:t>making it more challenging to find projects in which they</w:t>
      </w:r>
      <w:r w:rsidRPr="00E2138E">
        <w:rPr>
          <w:rFonts w:ascii="Garamond" w:hAnsi="Garamond"/>
          <w:sz w:val="12"/>
        </w:rPr>
        <w:t xml:space="preserve">¶ </w:t>
      </w:r>
      <w:r w:rsidRPr="00E2138E">
        <w:rPr>
          <w:rFonts w:ascii="Garamond" w:hAnsi="Garamond"/>
        </w:rPr>
        <w:t xml:space="preserve">can collaborate as equals. </w:t>
      </w:r>
      <w:r w:rsidRPr="00E2138E">
        <w:rPr>
          <w:rStyle w:val="Emphasis"/>
          <w:rFonts w:ascii="Garamond" w:hAnsi="Garamond"/>
        </w:rPr>
        <w:t>Space capabilities are also now much more critical for each country’s</w:t>
      </w:r>
      <w:r w:rsidRPr="00E2138E">
        <w:rPr>
          <w:rStyle w:val="Emphasis"/>
          <w:rFonts w:ascii="Garamond" w:hAnsi="Garamond"/>
          <w:sz w:val="12"/>
        </w:rPr>
        <w:t xml:space="preserve">¶ </w:t>
      </w:r>
      <w:r w:rsidRPr="00E2138E">
        <w:rPr>
          <w:rStyle w:val="Emphasis"/>
          <w:rFonts w:ascii="Garamond" w:hAnsi="Garamond"/>
        </w:rPr>
        <w:t>national security, increasing the chances and potential consequences of space being part of a</w:t>
      </w:r>
      <w:r w:rsidRPr="00E2138E">
        <w:rPr>
          <w:rStyle w:val="Emphasis"/>
          <w:rFonts w:ascii="Garamond" w:hAnsi="Garamond"/>
          <w:sz w:val="12"/>
        </w:rPr>
        <w:t xml:space="preserve">¶ </w:t>
      </w:r>
      <w:r w:rsidRPr="00E2138E">
        <w:rPr>
          <w:rStyle w:val="Emphasis"/>
          <w:rFonts w:ascii="Garamond" w:hAnsi="Garamond"/>
        </w:rPr>
        <w:t>potential conflict.</w:t>
      </w:r>
      <w:r w:rsidRPr="00E2138E">
        <w:rPr>
          <w:rStyle w:val="Emphasis"/>
          <w:rFonts w:ascii="Garamond" w:hAnsi="Garamond"/>
          <w:sz w:val="12"/>
        </w:rPr>
        <w:t xml:space="preserve">¶ </w:t>
      </w:r>
      <w:r w:rsidRPr="00E2138E">
        <w:rPr>
          <w:rFonts w:ascii="Garamond" w:hAnsi="Garamond"/>
        </w:rPr>
        <w:t>All these differences make it difficult to predict precisely what type of impact space will have</w:t>
      </w:r>
      <w:r w:rsidRPr="00E2138E">
        <w:rPr>
          <w:rFonts w:ascii="Garamond" w:hAnsi="Garamond"/>
          <w:sz w:val="12"/>
        </w:rPr>
        <w:t xml:space="preserve">¶ </w:t>
      </w:r>
      <w:r w:rsidRPr="00E2138E">
        <w:rPr>
          <w:rFonts w:ascii="Garamond" w:hAnsi="Garamond"/>
        </w:rPr>
        <w:t>on the U.S.-China relationship going forward. T</w:t>
      </w:r>
      <w:r w:rsidRPr="00E2138E">
        <w:rPr>
          <w:rStyle w:val="StyleUnderline"/>
          <w:rFonts w:ascii="Garamond" w:hAnsi="Garamond"/>
        </w:rPr>
        <w:t>here is a chance for the space domain to have a</w:t>
      </w:r>
      <w:r w:rsidRPr="00E2138E">
        <w:rPr>
          <w:rStyle w:val="StyleUnderline"/>
          <w:rFonts w:ascii="Garamond" w:hAnsi="Garamond"/>
          <w:sz w:val="12"/>
        </w:rPr>
        <w:t xml:space="preserve">¶ </w:t>
      </w:r>
      <w:r w:rsidRPr="00E2138E">
        <w:rPr>
          <w:rStyle w:val="StyleUnderline"/>
          <w:rFonts w:ascii="Garamond" w:hAnsi="Garamond"/>
        </w:rPr>
        <w:t>positive impact and serve as a stable foundation on which to build a stronger overall relationship</w:t>
      </w:r>
      <w:r w:rsidRPr="00E2138E">
        <w:rPr>
          <w:rStyle w:val="StyleUnderline"/>
          <w:rFonts w:ascii="Garamond" w:hAnsi="Garamond"/>
          <w:sz w:val="12"/>
        </w:rPr>
        <w:t xml:space="preserve">¶ </w:t>
      </w:r>
      <w:r w:rsidRPr="00E2138E">
        <w:rPr>
          <w:rStyle w:val="StyleUnderline"/>
          <w:rFonts w:ascii="Garamond" w:hAnsi="Garamond"/>
        </w:rPr>
        <w:t>between the two countries.</w:t>
      </w:r>
      <w:r w:rsidRPr="00E2138E">
        <w:rPr>
          <w:rFonts w:ascii="Garamond" w:hAnsi="Garamond"/>
        </w:rPr>
        <w:t xml:space="preserve"> At the same time, </w:t>
      </w:r>
      <w:r w:rsidRPr="00E2138E">
        <w:rPr>
          <w:rStyle w:val="StyleUnderline"/>
          <w:rFonts w:ascii="Garamond" w:hAnsi="Garamond"/>
        </w:rPr>
        <w:t>it also has the potential to be a driver of mistrust</w:t>
      </w:r>
      <w:r w:rsidRPr="00E2138E">
        <w:rPr>
          <w:rStyle w:val="StyleUnderline"/>
          <w:rFonts w:ascii="Garamond" w:hAnsi="Garamond"/>
          <w:sz w:val="12"/>
        </w:rPr>
        <w:t xml:space="preserve">¶ </w:t>
      </w:r>
      <w:r w:rsidRPr="00E2138E">
        <w:rPr>
          <w:rStyle w:val="StyleUnderline"/>
          <w:rFonts w:ascii="Garamond" w:hAnsi="Garamond"/>
        </w:rPr>
        <w:t>and misperceptions that could lead to an overall worsening of relations between the United States</w:t>
      </w:r>
      <w:r w:rsidRPr="00E2138E">
        <w:rPr>
          <w:rStyle w:val="StyleUnderline"/>
          <w:rFonts w:ascii="Garamond" w:hAnsi="Garamond"/>
          <w:sz w:val="12"/>
        </w:rPr>
        <w:t xml:space="preserve">¶ </w:t>
      </w:r>
      <w:r w:rsidRPr="00E2138E">
        <w:rPr>
          <w:rStyle w:val="StyleUnderline"/>
          <w:rFonts w:ascii="Garamond" w:hAnsi="Garamond"/>
        </w:rPr>
        <w:t>and China, and perhaps even outright conflict.</w:t>
      </w:r>
      <w:r w:rsidRPr="00E2138E">
        <w:rPr>
          <w:rFonts w:ascii="Garamond" w:hAnsi="Garamond"/>
        </w:rPr>
        <w:t xml:space="preserve"> Whereas the Cold War relationship between</w:t>
      </w:r>
      <w:r w:rsidRPr="00E2138E">
        <w:rPr>
          <w:rFonts w:ascii="Garamond" w:hAnsi="Garamond"/>
          <w:sz w:val="12"/>
        </w:rPr>
        <w:t xml:space="preserve">¶ </w:t>
      </w:r>
      <w:r w:rsidRPr="00E2138E">
        <w:rPr>
          <w:rFonts w:ascii="Garamond" w:hAnsi="Garamond"/>
        </w:rPr>
        <w:t>the United States and Soviet Union focused on avoiding conflict</w:t>
      </w:r>
      <w:r w:rsidRPr="00E2138E">
        <w:rPr>
          <w:rStyle w:val="StyleUnderline"/>
          <w:rFonts w:ascii="Garamond" w:hAnsi="Garamond"/>
        </w:rPr>
        <w:t>, the United States and China</w:t>
      </w:r>
      <w:r w:rsidRPr="00E2138E">
        <w:rPr>
          <w:rStyle w:val="StyleUnderline"/>
          <w:rFonts w:ascii="Garamond" w:hAnsi="Garamond"/>
          <w:sz w:val="12"/>
        </w:rPr>
        <w:t xml:space="preserve">¶ </w:t>
      </w:r>
      <w:r w:rsidRPr="00E2138E">
        <w:rPr>
          <w:rStyle w:val="StyleUnderline"/>
          <w:rFonts w:ascii="Garamond" w:hAnsi="Garamond"/>
        </w:rPr>
        <w:t>should not be satisfied with just crisis control measures and negative cooperation for preventing</w:t>
      </w:r>
      <w:r w:rsidRPr="00E2138E">
        <w:rPr>
          <w:rStyle w:val="StyleUnderline"/>
          <w:rFonts w:ascii="Garamond" w:hAnsi="Garamond"/>
          <w:sz w:val="12"/>
        </w:rPr>
        <w:t xml:space="preserve">¶ </w:t>
      </w:r>
      <w:r w:rsidRPr="00E2138E">
        <w:rPr>
          <w:rStyle w:val="StyleUnderline"/>
          <w:rFonts w:ascii="Garamond" w:hAnsi="Garamond"/>
        </w:rPr>
        <w:t>confrontation. Instead, they need to find a way to realize more comprehensive and positive</w:t>
      </w:r>
      <w:r w:rsidRPr="00E2138E">
        <w:rPr>
          <w:rStyle w:val="StyleUnderline"/>
          <w:rFonts w:ascii="Garamond" w:hAnsi="Garamond"/>
          <w:sz w:val="12"/>
        </w:rPr>
        <w:t xml:space="preserve">¶ </w:t>
      </w:r>
      <w:r w:rsidRPr="00E2138E">
        <w:rPr>
          <w:rStyle w:val="StyleUnderline"/>
          <w:rFonts w:ascii="Garamond" w:hAnsi="Garamond"/>
        </w:rPr>
        <w:t xml:space="preserve">cooperation in space, which could have security and economic benefits for both. </w:t>
      </w:r>
      <w:r w:rsidRPr="00E2138E">
        <w:rPr>
          <w:rStyle w:val="Emphasis"/>
          <w:rFonts w:ascii="Garamond" w:hAnsi="Garamond"/>
        </w:rPr>
        <w:t>Failure to</w:t>
      </w:r>
      <w:r w:rsidRPr="00E2138E">
        <w:rPr>
          <w:rStyle w:val="Emphasis"/>
          <w:rFonts w:ascii="Garamond" w:hAnsi="Garamond"/>
          <w:sz w:val="12"/>
        </w:rPr>
        <w:t xml:space="preserve">¶ </w:t>
      </w:r>
      <w:r w:rsidRPr="00E2138E">
        <w:rPr>
          <w:rStyle w:val="Emphasis"/>
          <w:rFonts w:ascii="Garamond" w:hAnsi="Garamond"/>
        </w:rPr>
        <w:t>reconcile their differences in this domain could lead to a renewed arms race</w:t>
      </w:r>
      <w:r w:rsidRPr="00E2138E">
        <w:rPr>
          <w:rFonts w:ascii="Garamond" w:hAnsi="Garamond"/>
        </w:rPr>
        <w:t xml:space="preserve"> that would be to the</w:t>
      </w:r>
      <w:r w:rsidRPr="00E2138E">
        <w:rPr>
          <w:rFonts w:ascii="Garamond" w:hAnsi="Garamond"/>
          <w:sz w:val="12"/>
        </w:rPr>
        <w:t xml:space="preserve">¶ </w:t>
      </w:r>
      <w:r w:rsidRPr="00E2138E">
        <w:rPr>
          <w:rFonts w:ascii="Garamond" w:hAnsi="Garamond"/>
        </w:rPr>
        <w:t xml:space="preserve">detriment of both sides. </w:t>
      </w:r>
      <w:r w:rsidRPr="00E2138E">
        <w:rPr>
          <w:rStyle w:val="StyleUnderline"/>
          <w:rFonts w:ascii="Garamond" w:hAnsi="Garamond"/>
        </w:rPr>
        <w:t>Both countries have acknowledged the importance of developing a more</w:t>
      </w:r>
      <w:r w:rsidRPr="00E2138E">
        <w:rPr>
          <w:rStyle w:val="StyleUnderline"/>
          <w:rFonts w:ascii="Garamond" w:hAnsi="Garamond"/>
          <w:sz w:val="12"/>
        </w:rPr>
        <w:t xml:space="preserve">¶ </w:t>
      </w:r>
      <w:r w:rsidRPr="00E2138E">
        <w:rPr>
          <w:rStyle w:val="StyleUnderline"/>
          <w:rFonts w:ascii="Garamond" w:hAnsi="Garamond"/>
        </w:rPr>
        <w:t xml:space="preserve">stable, cooperative, and long-lasting bilateral relationship in space. </w:t>
      </w:r>
      <w:r w:rsidRPr="00E2138E">
        <w:rPr>
          <w:rFonts w:ascii="Garamond" w:hAnsi="Garamond"/>
        </w:rPr>
        <w:t>The question is how to move</w:t>
      </w:r>
      <w:r w:rsidRPr="00E2138E">
        <w:rPr>
          <w:rFonts w:ascii="Garamond" w:hAnsi="Garamond"/>
          <w:sz w:val="12"/>
        </w:rPr>
        <w:t xml:space="preserve">¶ </w:t>
      </w:r>
      <w:r w:rsidRPr="00E2138E">
        <w:rPr>
          <w:rFonts w:ascii="Garamond" w:hAnsi="Garamond"/>
        </w:rPr>
        <w:t>beyond just rhetoric.</w:t>
      </w:r>
      <w:r w:rsidRPr="00E2138E">
        <w:rPr>
          <w:rFonts w:ascii="Garamond" w:hAnsi="Garamond"/>
          <w:sz w:val="12"/>
        </w:rPr>
        <w:t xml:space="preserve">¶ </w:t>
      </w:r>
      <w:proofErr w:type="gramStart"/>
      <w:r w:rsidRPr="00E2138E">
        <w:rPr>
          <w:rFonts w:ascii="Garamond" w:hAnsi="Garamond"/>
        </w:rPr>
        <w:t>The</w:t>
      </w:r>
      <w:proofErr w:type="gramEnd"/>
      <w:r w:rsidRPr="00E2138E">
        <w:rPr>
          <w:rFonts w:ascii="Garamond" w:hAnsi="Garamond"/>
        </w:rPr>
        <w:t xml:space="preserve"> remainder of this essay provides an overview of the U.S.-China strategic relationship in the</w:t>
      </w:r>
      <w:r w:rsidRPr="00E2138E">
        <w:rPr>
          <w:rFonts w:ascii="Garamond" w:hAnsi="Garamond"/>
          <w:sz w:val="12"/>
        </w:rPr>
        <w:t xml:space="preserve">¶ </w:t>
      </w:r>
      <w:r w:rsidRPr="00E2138E">
        <w:rPr>
          <w:rFonts w:ascii="Garamond" w:hAnsi="Garamond"/>
        </w:rPr>
        <w:t>space domain and outlines concrete measures to improve cooperation. The first section discusses</w:t>
      </w:r>
      <w:r w:rsidRPr="00E2138E">
        <w:rPr>
          <w:rFonts w:ascii="Garamond" w:hAnsi="Garamond"/>
          <w:sz w:val="12"/>
        </w:rPr>
        <w:t xml:space="preserve">¶ </w:t>
      </w:r>
      <w:r w:rsidRPr="00E2138E">
        <w:rPr>
          <w:rFonts w:ascii="Garamond" w:hAnsi="Garamond"/>
        </w:rPr>
        <w:t>U.S. interests in space and U.S. perceptions of Chinese interests in this domain, while the second</w:t>
      </w:r>
      <w:r w:rsidRPr="00E2138E">
        <w:rPr>
          <w:rFonts w:ascii="Garamond" w:hAnsi="Garamond"/>
          <w:sz w:val="12"/>
        </w:rPr>
        <w:t xml:space="preserve">¶ </w:t>
      </w:r>
      <w:r w:rsidRPr="00E2138E">
        <w:rPr>
          <w:rFonts w:ascii="Garamond" w:hAnsi="Garamond"/>
        </w:rPr>
        <w:t>section examines Chinese interests in space and Chinese perceptions of U.S. interests. Based on</w:t>
      </w:r>
      <w:r w:rsidRPr="00E2138E">
        <w:rPr>
          <w:rFonts w:ascii="Garamond" w:hAnsi="Garamond"/>
          <w:sz w:val="12"/>
        </w:rPr>
        <w:t xml:space="preserve">¶ </w:t>
      </w:r>
      <w:r w:rsidRPr="00E2138E">
        <w:rPr>
          <w:rFonts w:ascii="Garamond" w:hAnsi="Garamond"/>
        </w:rPr>
        <w:t>both countries’ relative interests and perceptions, the essay next outlines where those interests</w:t>
      </w:r>
      <w:r w:rsidRPr="00E2138E">
        <w:rPr>
          <w:rFonts w:ascii="Garamond" w:hAnsi="Garamond"/>
          <w:sz w:val="12"/>
        </w:rPr>
        <w:t xml:space="preserve">¶ </w:t>
      </w:r>
      <w:r w:rsidRPr="00E2138E">
        <w:rPr>
          <w:rFonts w:ascii="Garamond" w:hAnsi="Garamond"/>
        </w:rPr>
        <w:t>overlap and proposes steps that can be taken to strengthen the U.S.-China strategic relationship. The</w:t>
      </w:r>
      <w:r w:rsidRPr="00E2138E">
        <w:rPr>
          <w:rFonts w:ascii="Garamond" w:hAnsi="Garamond"/>
          <w:sz w:val="12"/>
        </w:rPr>
        <w:t xml:space="preserve">¶ </w:t>
      </w:r>
      <w:r w:rsidRPr="00E2138E">
        <w:rPr>
          <w:rFonts w:ascii="Garamond" w:hAnsi="Garamond"/>
        </w:rPr>
        <w:t xml:space="preserve">fourth and final section analyzes where </w:t>
      </w:r>
      <w:r w:rsidRPr="00E2138E">
        <w:rPr>
          <w:rStyle w:val="StyleUnderline"/>
          <w:rFonts w:ascii="Garamond" w:hAnsi="Garamond"/>
        </w:rPr>
        <w:t>U.S. and Chinese interests diverge and proposes measures</w:t>
      </w:r>
      <w:r w:rsidRPr="00E2138E">
        <w:rPr>
          <w:rStyle w:val="StyleUnderline"/>
          <w:rFonts w:ascii="Garamond" w:hAnsi="Garamond"/>
          <w:sz w:val="12"/>
        </w:rPr>
        <w:t xml:space="preserve">¶ </w:t>
      </w:r>
      <w:r w:rsidRPr="00E2138E">
        <w:rPr>
          <w:rStyle w:val="StyleUnderline"/>
          <w:rFonts w:ascii="Garamond" w:hAnsi="Garamond"/>
        </w:rPr>
        <w:t>for managing tensions and minimizing instability in a potential crisis situation involving space</w:t>
      </w:r>
    </w:p>
    <w:p w:rsidR="007F58F2" w:rsidRPr="007F58F2" w:rsidRDefault="007F58F2" w:rsidP="007F58F2"/>
    <w:p w:rsidR="00B719A1" w:rsidRDefault="00B719A1" w:rsidP="00B719A1">
      <w:pPr>
        <w:pStyle w:val="Heading1"/>
      </w:pPr>
      <w:r>
        <w:t>Ruth Zheng</w:t>
      </w:r>
    </w:p>
    <w:p w:rsidR="00B719A1" w:rsidRPr="003246DD" w:rsidRDefault="00B719A1" w:rsidP="00B719A1">
      <w:pPr>
        <w:pStyle w:val="Heading3"/>
      </w:pPr>
      <w:r>
        <w:t>Cybersecurity</w:t>
      </w:r>
    </w:p>
    <w:p w:rsidR="00B719A1" w:rsidRDefault="00B719A1" w:rsidP="00B719A1">
      <w:pPr>
        <w:pStyle w:val="Heading4"/>
      </w:pPr>
      <w:r>
        <w:t>Sino-US cooperation is key to enhance cybersecurity – establishing norms and joint incidence response.</w:t>
      </w:r>
    </w:p>
    <w:p w:rsidR="00B719A1" w:rsidRPr="00157A4E"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52" w:history="1">
        <w:r w:rsidRPr="0029015F">
          <w:rPr>
            <w:rStyle w:val="Hyperlink"/>
          </w:rPr>
          <w:t>http://www.nbr.org/publications/specialreport/pdf/Free/06192016/SR57_US-China_April2016.pdf</w:t>
        </w:r>
      </w:hyperlink>
      <w:r w:rsidRPr="0029015F">
        <w:t>, accessed 6/21/16)</w:t>
      </w:r>
    </w:p>
    <w:p w:rsidR="00B719A1" w:rsidRDefault="00B719A1" w:rsidP="00B719A1">
      <w:r w:rsidRPr="009C558C">
        <w:rPr>
          <w:rStyle w:val="StyleUnderline"/>
        </w:rPr>
        <w:t>Trust is currently</w:t>
      </w:r>
      <w:r>
        <w:t xml:space="preserve"> a </w:t>
      </w:r>
      <w:r w:rsidRPr="009C558C">
        <w:rPr>
          <w:rStyle w:val="StyleUnderline"/>
        </w:rPr>
        <w:t>rare</w:t>
      </w:r>
      <w:r>
        <w:t xml:space="preserve"> commodity </w:t>
      </w:r>
      <w:r w:rsidRPr="009C558C">
        <w:rPr>
          <w:rStyle w:val="StyleUnderline"/>
        </w:rPr>
        <w:t>in the Sino-U.S. bilateral relationship</w:t>
      </w:r>
      <w:r>
        <w:t xml:space="preserve">, </w:t>
      </w:r>
      <w:r w:rsidRPr="009C558C">
        <w:rPr>
          <w:rStyle w:val="StyleUnderline"/>
        </w:rPr>
        <w:t>and it is especially difficult to sustain in cyberspace</w:t>
      </w:r>
      <w:r>
        <w:t xml:space="preserve">. </w:t>
      </w:r>
      <w:r w:rsidRPr="009C558C">
        <w:rPr>
          <w:rStyle w:val="StyleUnderline"/>
        </w:rPr>
        <w:t>Much of what happens in this domain occurs</w:t>
      </w:r>
      <w:r>
        <w:t xml:space="preserve"> in the shadows, </w:t>
      </w:r>
      <w:r w:rsidRPr="009C558C">
        <w:rPr>
          <w:rStyle w:val="StyleUnderline"/>
        </w:rPr>
        <w:t>out of</w:t>
      </w:r>
      <w:r>
        <w:t xml:space="preserve"> the public </w:t>
      </w:r>
      <w:r w:rsidRPr="009C558C">
        <w:rPr>
          <w:rStyle w:val="StyleUnderline"/>
        </w:rPr>
        <w:t>sight</w:t>
      </w:r>
      <w:r>
        <w:t xml:space="preserve">. States do not take credit for cyberattacks, and there has been a widespread reluctance to talk publicly of the development of cyberweapons and offensive doctrines. In many cases, states outsource cyber operations to “patriotic hackers,” criminals, and other proxies. </w:t>
      </w:r>
      <w:r w:rsidRPr="009C558C">
        <w:rPr>
          <w:rStyle w:val="StyleUnderline"/>
        </w:rPr>
        <w:t>The 2015 agreement on cybersecurity was a significant symbolic step forward for China and the U</w:t>
      </w:r>
      <w:r w:rsidRPr="009C558C">
        <w:t>nited</w:t>
      </w:r>
      <w:r>
        <w:t xml:space="preserve"> </w:t>
      </w:r>
      <w:r w:rsidRPr="009C558C">
        <w:rPr>
          <w:rStyle w:val="StyleUnderline"/>
        </w:rPr>
        <w:t>S</w:t>
      </w:r>
      <w:r>
        <w:t xml:space="preserve">tates, </w:t>
      </w:r>
      <w:r w:rsidRPr="009C558C">
        <w:rPr>
          <w:rStyle w:val="StyleUnderline"/>
        </w:rPr>
        <w:t>but trust will be built and sustained through implementation</w:t>
      </w:r>
      <w:r>
        <w:t xml:space="preserve">. </w:t>
      </w:r>
      <w:r w:rsidRPr="009C558C">
        <w:rPr>
          <w:rStyle w:val="StyleUnderline"/>
        </w:rPr>
        <w:t>Both countries will test whether the high-level dialogue mechanism will successfully assist in cooperation</w:t>
      </w:r>
      <w:r>
        <w:t xml:space="preserve"> </w:t>
      </w:r>
      <w:r w:rsidRPr="009C558C">
        <w:rPr>
          <w:rStyle w:val="StyleUnderline"/>
        </w:rPr>
        <w:t>and better incident response</w:t>
      </w:r>
      <w:r>
        <w:t xml:space="preserve">. While it is good that </w:t>
      </w:r>
      <w:r w:rsidRPr="009C558C">
        <w:rPr>
          <w:rStyle w:val="StyleUnderline"/>
        </w:rPr>
        <w:t xml:space="preserve">Washington and Beijing have agreed to </w:t>
      </w:r>
      <w:r>
        <w:t xml:space="preserve">further the </w:t>
      </w:r>
      <w:r w:rsidRPr="009C558C">
        <w:rPr>
          <w:rStyle w:val="StyleUnderline"/>
        </w:rPr>
        <w:t>discuss</w:t>
      </w:r>
      <w:r>
        <w:t xml:space="preserve">ion on the </w:t>
      </w:r>
      <w:r w:rsidRPr="009C558C">
        <w:rPr>
          <w:rStyle w:val="StyleUnderline"/>
        </w:rPr>
        <w:t>norms of cyberspace</w:t>
      </w:r>
      <w:r>
        <w:t xml:space="preserve">, </w:t>
      </w:r>
      <w:r w:rsidRPr="009C558C">
        <w:rPr>
          <w:rStyle w:val="StyleUnderline"/>
        </w:rPr>
        <w:t>the dialogue must be formalized, routinized,</w:t>
      </w:r>
      <w:r>
        <w:t xml:space="preserve"> </w:t>
      </w:r>
      <w:r w:rsidRPr="009C558C">
        <w:rPr>
          <w:rStyle w:val="StyleUnderline"/>
        </w:rPr>
        <w:t>and insulated from political point scoring</w:t>
      </w:r>
      <w:r>
        <w:t xml:space="preserve">. </w:t>
      </w:r>
      <w:r w:rsidRPr="009C558C">
        <w:rPr>
          <w:rStyle w:val="StyleUnderline"/>
        </w:rPr>
        <w:t>Without practical progress, cybersecurity could</w:t>
      </w:r>
      <w:r>
        <w:t xml:space="preserve"> quickly rise to the top of the bilateral agenda and threaten to </w:t>
      </w:r>
      <w:r w:rsidRPr="009C558C">
        <w:rPr>
          <w:rStyle w:val="StyleUnderline"/>
        </w:rPr>
        <w:t>undermine the U.S.-China relationship again</w:t>
      </w:r>
      <w:r>
        <w:t xml:space="preserve">. </w:t>
      </w:r>
    </w:p>
    <w:p w:rsidR="00B719A1" w:rsidRDefault="00B719A1" w:rsidP="00B719A1">
      <w:pPr>
        <w:pStyle w:val="Heading4"/>
      </w:pPr>
      <w:r>
        <w:t xml:space="preserve">Sino-US collaboration on anti-terrorism through the internet. </w:t>
      </w:r>
    </w:p>
    <w:p w:rsidR="00B719A1" w:rsidRPr="00157A4E"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53" w:history="1">
        <w:r w:rsidRPr="0029015F">
          <w:rPr>
            <w:rStyle w:val="Hyperlink"/>
          </w:rPr>
          <w:t>http://www.nbr.org/publications/specialreport/pdf/Free/06192016/SR57_US-China_April2016.pdf</w:t>
        </w:r>
      </w:hyperlink>
      <w:r w:rsidRPr="0029015F">
        <w:t>, accessed 6/21/16)</w:t>
      </w:r>
    </w:p>
    <w:p w:rsidR="00B719A1" w:rsidRPr="009C558C" w:rsidRDefault="00B719A1" w:rsidP="00B719A1">
      <w:pPr>
        <w:rPr>
          <w:rStyle w:val="StyleUnderline"/>
        </w:rPr>
      </w:pPr>
      <w:r w:rsidRPr="009C558C">
        <w:rPr>
          <w:rStyle w:val="StyleUnderline"/>
        </w:rPr>
        <w:t>Terrorist groups have</w:t>
      </w:r>
      <w:r>
        <w:t xml:space="preserve"> so far </w:t>
      </w:r>
      <w:r w:rsidRPr="009C558C">
        <w:rPr>
          <w:rStyle w:val="StyleUnderline"/>
        </w:rPr>
        <w:t>shown greater dexterity</w:t>
      </w:r>
      <w:r>
        <w:t xml:space="preserve"> </w:t>
      </w:r>
      <w:r w:rsidRPr="009C558C">
        <w:rPr>
          <w:rStyle w:val="StyleUnderline"/>
        </w:rPr>
        <w:t>in using the Internet for recruitment</w:t>
      </w:r>
      <w:r>
        <w:t xml:space="preserve">, </w:t>
      </w:r>
      <w:r w:rsidRPr="009C558C">
        <w:rPr>
          <w:rStyle w:val="StyleUnderline"/>
        </w:rPr>
        <w:t>fundraising</w:t>
      </w:r>
      <w:r>
        <w:t xml:space="preserve">, </w:t>
      </w:r>
      <w:r w:rsidRPr="009C558C">
        <w:rPr>
          <w:rStyle w:val="StyleUnderline"/>
        </w:rPr>
        <w:t>and propaganda</w:t>
      </w:r>
      <w:r>
        <w:t xml:space="preserve"> </w:t>
      </w:r>
      <w:r w:rsidRPr="009C558C">
        <w:rPr>
          <w:rStyle w:val="StyleUnderline"/>
        </w:rPr>
        <w:t>than in launching destructive attacks, but that will change</w:t>
      </w:r>
      <w:r>
        <w:t xml:space="preserve"> over time. The Islamic State of Iraq and Syria (</w:t>
      </w:r>
      <w:r w:rsidRPr="009C558C">
        <w:rPr>
          <w:rStyle w:val="StyleUnderline"/>
        </w:rPr>
        <w:t>ISIS)</w:t>
      </w:r>
      <w:r>
        <w:t xml:space="preserve">, for example, </w:t>
      </w:r>
      <w:r w:rsidRPr="009C558C">
        <w:rPr>
          <w:rStyle w:val="StyleUnderline"/>
        </w:rPr>
        <w:t>has a stated desire to develop cyberweapons and has</w:t>
      </w:r>
      <w:r>
        <w:t xml:space="preserve"> reportedly </w:t>
      </w:r>
      <w:r w:rsidRPr="009C558C">
        <w:rPr>
          <w:rStyle w:val="StyleUnderline"/>
        </w:rPr>
        <w:t>recruited hackers</w:t>
      </w:r>
      <w:r>
        <w:t xml:space="preserve"> from Western Europe. </w:t>
      </w:r>
      <w:r w:rsidRPr="009C558C">
        <w:rPr>
          <w:rStyle w:val="StyleUnderline"/>
        </w:rPr>
        <w:t>Beijing and Washington share an interest in preventing extremist groups</w:t>
      </w:r>
      <w:r>
        <w:t xml:space="preserve"> and other third </w:t>
      </w:r>
      <w:r w:rsidRPr="009C558C">
        <w:rPr>
          <w:rStyle w:val="StyleUnderline"/>
        </w:rPr>
        <w:t>parties from attacking critical infrastructure</w:t>
      </w:r>
      <w:r>
        <w:t xml:space="preserve"> </w:t>
      </w:r>
      <w:r w:rsidRPr="009C558C">
        <w:rPr>
          <w:rStyle w:val="StyleUnderline"/>
        </w:rPr>
        <w:t>and should discuss joint measures to stop the proliferation of capabilities to nonstate actors</w:t>
      </w:r>
      <w:r>
        <w:t xml:space="preserve">. During early discussions, when trust remains low, this may just involve discussions of best practices for securing transportation, communications, and other critical infrastructure. </w:t>
      </w:r>
      <w:r w:rsidRPr="009C558C">
        <w:rPr>
          <w:rStyle w:val="StyleUnderline"/>
        </w:rPr>
        <w:t>In the first meeting of the cyber dialogue, the two sides agreed to work together to combat the posting on the Internet of instructions</w:t>
      </w:r>
      <w:r>
        <w:t xml:space="preserve"> </w:t>
      </w:r>
      <w:r w:rsidRPr="009C558C">
        <w:rPr>
          <w:rStyle w:val="StyleUnderline"/>
        </w:rPr>
        <w:t>on how to build improvised explosive devic</w:t>
      </w:r>
      <w:r>
        <w:t xml:space="preserve">es. </w:t>
      </w:r>
      <w:r w:rsidRPr="009C558C">
        <w:rPr>
          <w:rStyle w:val="Emphasis"/>
        </w:rPr>
        <w:t>As</w:t>
      </w:r>
      <w:r w:rsidRPr="009C558C">
        <w:rPr>
          <w:rStyle w:val="StyleUnderline"/>
        </w:rPr>
        <w:t xml:space="preserve"> the </w:t>
      </w:r>
      <w:r w:rsidRPr="009C558C">
        <w:rPr>
          <w:rStyle w:val="Emphasis"/>
        </w:rPr>
        <w:t>discussions progress</w:t>
      </w:r>
      <w:r w:rsidRPr="009C558C">
        <w:rPr>
          <w:rStyle w:val="StyleUnderline"/>
        </w:rPr>
        <w:t xml:space="preserve">, the two sides could </w:t>
      </w:r>
      <w:r w:rsidRPr="009C558C">
        <w:rPr>
          <w:rStyle w:val="Emphasis"/>
        </w:rPr>
        <w:t>exchange intelligence</w:t>
      </w:r>
      <w:r w:rsidRPr="009C558C">
        <w:rPr>
          <w:rStyle w:val="StyleUnderline"/>
        </w:rPr>
        <w:t xml:space="preserve"> on the capabilities of specific groups and share ideas on how to </w:t>
      </w:r>
      <w:r w:rsidRPr="009C558C">
        <w:rPr>
          <w:rStyle w:val="Emphasis"/>
        </w:rPr>
        <w:t>disrupt the development and distribution of cyberweapons</w:t>
      </w:r>
      <w:r w:rsidRPr="009C558C">
        <w:rPr>
          <w:rStyle w:val="StyleUnderline"/>
        </w:rPr>
        <w:t xml:space="preserve">. </w:t>
      </w:r>
    </w:p>
    <w:p w:rsidR="00B719A1" w:rsidRPr="003246DD" w:rsidRDefault="00B719A1" w:rsidP="00B719A1">
      <w:pPr>
        <w:pStyle w:val="Heading3"/>
      </w:pPr>
      <w:r>
        <w:t>Economy</w:t>
      </w:r>
    </w:p>
    <w:p w:rsidR="00B719A1" w:rsidRDefault="00B719A1" w:rsidP="00B719A1">
      <w:pPr>
        <w:pStyle w:val="Heading4"/>
      </w:pPr>
      <w:r>
        <w:t>U.S.-China cooperation is necessary to resolve slow growth and to stimulate the global economy – BIT and G20.</w:t>
      </w:r>
    </w:p>
    <w:p w:rsidR="00B719A1" w:rsidRPr="00B57B27" w:rsidRDefault="00B719A1" w:rsidP="00B719A1">
      <w:pPr>
        <w:rPr>
          <w:rStyle w:val="Style13ptBold"/>
        </w:rPr>
      </w:pPr>
      <w:r>
        <w:rPr>
          <w:rStyle w:val="Style13ptBold"/>
        </w:rPr>
        <w:t xml:space="preserve">Wu 3/31 </w:t>
      </w:r>
      <w:r w:rsidRPr="00B57B27">
        <w:t xml:space="preserve">(Jianman, “Former President of China Foreign Affairs University”, 3/31/16, </w:t>
      </w:r>
      <w:hyperlink r:id="rId254" w:history="1">
        <w:r w:rsidRPr="00B57B27">
          <w:rPr>
            <w:rStyle w:val="Hyperlink"/>
          </w:rPr>
          <w:t>http://www.huffingtonpost.com/wu-jianmin/china-us-relationship-2016_b_9568060.html</w:t>
        </w:r>
      </w:hyperlink>
      <w:r w:rsidRPr="00B57B27">
        <w:t>, accessed 6/21/2016)</w:t>
      </w:r>
    </w:p>
    <w:p w:rsidR="00B719A1" w:rsidRDefault="00B719A1" w:rsidP="00B719A1">
      <w:pPr>
        <w:rPr>
          <w:rStyle w:val="StyleUnderline"/>
        </w:rPr>
      </w:pPr>
      <w:r w:rsidRPr="00B57B27">
        <w:rPr>
          <w:rStyle w:val="StyleUnderline"/>
        </w:rPr>
        <w:t>Sluggish economic growth is a major issue facing both China and the U.S., as well as</w:t>
      </w:r>
      <w:r>
        <w:t xml:space="preserve"> </w:t>
      </w:r>
      <w:r w:rsidRPr="00B57B27">
        <w:rPr>
          <w:rStyle w:val="StyleUnderline"/>
        </w:rPr>
        <w:t>the</w:t>
      </w:r>
      <w:r>
        <w:t xml:space="preserve"> rest of the </w:t>
      </w:r>
      <w:r w:rsidRPr="00B57B27">
        <w:rPr>
          <w:rStyle w:val="StyleUnderline"/>
        </w:rPr>
        <w:t>world</w:t>
      </w:r>
      <w:r w:rsidRPr="00B57B27">
        <w:t>. If we want to give a strong boost to economic growth, we must, first of all, further grow China-U.S. cooperation.</w:t>
      </w:r>
      <w:r>
        <w:t xml:space="preserve"> What can China and the U.S. do in this area? Two things come to my mind: 1. </w:t>
      </w:r>
      <w:proofErr w:type="gramStart"/>
      <w:r>
        <w:t>To</w:t>
      </w:r>
      <w:proofErr w:type="gramEnd"/>
      <w:r>
        <w:t xml:space="preserve"> speed up and conclude BIT negotiation. </w:t>
      </w:r>
      <w:r w:rsidRPr="00B57B27">
        <w:rPr>
          <w:rStyle w:val="StyleUnderline"/>
        </w:rPr>
        <w:t>China and the U.S. are negotiating a bilateral investment treaty</w:t>
      </w:r>
      <w:r>
        <w:t xml:space="preserve">. </w:t>
      </w:r>
      <w:r w:rsidRPr="00B57B27">
        <w:rPr>
          <w:rStyle w:val="StyleUnderline"/>
        </w:rPr>
        <w:t>If concluded</w:t>
      </w:r>
      <w:r>
        <w:t xml:space="preserve">, </w:t>
      </w:r>
      <w:r w:rsidRPr="00B57B27">
        <w:rPr>
          <w:rStyle w:val="StyleUnderline"/>
        </w:rPr>
        <w:t>this treaty will be another milestone in</w:t>
      </w:r>
      <w:r>
        <w:t xml:space="preserve"> China-U.S. </w:t>
      </w:r>
      <w:r w:rsidRPr="00B57B27">
        <w:rPr>
          <w:rStyle w:val="StyleUnderline"/>
        </w:rPr>
        <w:t>economic cooperation</w:t>
      </w:r>
      <w:r>
        <w:t xml:space="preserve">, taking our economic cooperation to a higher stage. </w:t>
      </w:r>
      <w:r w:rsidRPr="00B57B27">
        <w:rPr>
          <w:rStyle w:val="StyleUnderline"/>
        </w:rPr>
        <w:t>Chinese companies, both public and private, are going global</w:t>
      </w:r>
      <w:r>
        <w:t xml:space="preserve">. </w:t>
      </w:r>
      <w:r w:rsidRPr="00B57B27">
        <w:rPr>
          <w:rStyle w:val="StyleUnderline"/>
        </w:rPr>
        <w:t>The U.S. is one of their most coveted investment markets</w:t>
      </w:r>
      <w:r>
        <w:t xml:space="preserve">. </w:t>
      </w:r>
      <w:r w:rsidRPr="00B57B27">
        <w:rPr>
          <w:rStyle w:val="StyleUnderline"/>
        </w:rPr>
        <w:t>The Chinese economy is going through a restructuring process</w:t>
      </w:r>
      <w:r>
        <w:t xml:space="preserve">. </w:t>
      </w:r>
      <w:r w:rsidRPr="00B57B27">
        <w:rPr>
          <w:rStyle w:val="StyleUnderline"/>
        </w:rPr>
        <w:t>To fix the problem of pollution and upgrade the Chinese industry, American companies can do a lot in China</w:t>
      </w:r>
      <w:r>
        <w:t xml:space="preserve">. </w:t>
      </w:r>
      <w:r w:rsidRPr="00B57B27">
        <w:rPr>
          <w:rStyle w:val="StyleUnderline"/>
        </w:rPr>
        <w:t>BIT will open up a new phase</w:t>
      </w:r>
      <w:r>
        <w:t xml:space="preserve"> </w:t>
      </w:r>
      <w:r w:rsidRPr="00B57B27">
        <w:rPr>
          <w:rStyle w:val="StyleUnderline"/>
        </w:rPr>
        <w:t>of China-U.S. economi</w:t>
      </w:r>
      <w:r>
        <w:t xml:space="preserve">c and investment </w:t>
      </w:r>
      <w:r w:rsidRPr="00B57B27">
        <w:rPr>
          <w:rStyle w:val="StyleUnderline"/>
        </w:rPr>
        <w:t>cooperation and give a push to China’s badly needed economic reform.</w:t>
      </w:r>
      <w:r>
        <w:rPr>
          <w:rStyle w:val="StyleUnderline"/>
        </w:rPr>
        <w:t xml:space="preserve"> </w:t>
      </w:r>
      <w:r>
        <w:t xml:space="preserve">2. To work together </w:t>
      </w:r>
      <w:r w:rsidRPr="00B57B27">
        <w:rPr>
          <w:rStyle w:val="StyleUnderline"/>
        </w:rPr>
        <w:t>to ensure the success of the G20 Summit</w:t>
      </w:r>
      <w:r>
        <w:t xml:space="preserve"> scheduled for Sept. 4-5 in Hangzhou. </w:t>
      </w:r>
      <w:r w:rsidRPr="00B57B27">
        <w:rPr>
          <w:rStyle w:val="StyleUnderline"/>
        </w:rPr>
        <w:t xml:space="preserve">China-U.S. cooperation can play a crucial role </w:t>
      </w:r>
      <w:r w:rsidRPr="00B57B27">
        <w:t>in</w:t>
      </w:r>
      <w:r>
        <w:t xml:space="preserve"> making this summit a success, </w:t>
      </w:r>
      <w:r w:rsidRPr="00B57B27">
        <w:rPr>
          <w:rStyle w:val="StyleUnderline"/>
        </w:rPr>
        <w:t>which is very important to boost confidence and stimulate growth.</w:t>
      </w:r>
      <w:r>
        <w:rPr>
          <w:rStyle w:val="StyleUnderline"/>
        </w:rPr>
        <w:t xml:space="preserve"> </w:t>
      </w:r>
      <w:r>
        <w:t xml:space="preserve">It takes two to tango. </w:t>
      </w:r>
      <w:r w:rsidRPr="00B57B27">
        <w:rPr>
          <w:rStyle w:val="StyleUnderline"/>
        </w:rPr>
        <w:t>China and the U.S. have to take every opportunity to strengthen cooperation in the economic area for the benefit of the two countries and the global economy.</w:t>
      </w:r>
      <w:r>
        <w:rPr>
          <w:rStyle w:val="StyleUnderline"/>
        </w:rPr>
        <w:t xml:space="preserve"> </w:t>
      </w:r>
    </w:p>
    <w:p w:rsidR="00B719A1" w:rsidRDefault="00B719A1" w:rsidP="00B719A1">
      <w:pPr>
        <w:pStyle w:val="Heading4"/>
      </w:pPr>
      <w:r>
        <w:t>Engagement is key to manage China’s economic transition</w:t>
      </w:r>
    </w:p>
    <w:p w:rsidR="00B719A1" w:rsidRPr="00F204E8" w:rsidRDefault="00B719A1" w:rsidP="00B719A1">
      <w:pPr>
        <w:rPr>
          <w:rStyle w:val="Style13ptBold"/>
        </w:rPr>
      </w:pPr>
      <w:r>
        <w:rPr>
          <w:rStyle w:val="Style13ptBold"/>
        </w:rPr>
        <w:t xml:space="preserve">Mayeda and Mohsin 5/23 </w:t>
      </w:r>
      <w:r w:rsidRPr="00F204E8">
        <w:t xml:space="preserve">(Andrew, Saleha, Bloomberg, “Complicated U.S.-China Dance Could Be Headed for Rough Turn”, 5/23/16, </w:t>
      </w:r>
      <w:hyperlink r:id="rId255" w:history="1">
        <w:r w:rsidRPr="00F204E8">
          <w:rPr>
            <w:rStyle w:val="Hyperlink"/>
          </w:rPr>
          <w:t>http://www.bloomberg.com/politics/articles/2016-05-23/complicated-u-s-china-dance-could-be-headed-for-rough-turn</w:t>
        </w:r>
      </w:hyperlink>
      <w:r w:rsidRPr="00F204E8">
        <w:t>, accessed 6/21/16)</w:t>
      </w:r>
    </w:p>
    <w:p w:rsidR="00B719A1" w:rsidRDefault="00B719A1" w:rsidP="00B719A1">
      <w:r>
        <w:t>“</w:t>
      </w:r>
      <w:r w:rsidRPr="00F204E8">
        <w:rPr>
          <w:rStyle w:val="StyleUnderline"/>
        </w:rPr>
        <w:t>China is in the middle of one of the most difficult economic transitions that any country has ever gone through”</w:t>
      </w:r>
      <w:r>
        <w:t xml:space="preserve"> </w:t>
      </w:r>
      <w:r w:rsidRPr="00F204E8">
        <w:rPr>
          <w:rStyle w:val="StyleUnderline"/>
        </w:rPr>
        <w:t>and needs “to stay on the course of reform, to stay on the course of opening to market pressures</w:t>
      </w:r>
      <w:r>
        <w:t xml:space="preserve">,” Lew said during a May 13 event in Washington. </w:t>
      </w:r>
      <w:r w:rsidRPr="00F204E8">
        <w:rPr>
          <w:rStyle w:val="StyleUnderline"/>
        </w:rPr>
        <w:t>“We’ve made progress, we will continue to make more, but it’s going to require ongoing engagement.”</w:t>
      </w:r>
      <w:r>
        <w:rPr>
          <w:rStyle w:val="StyleUnderline"/>
        </w:rPr>
        <w:t xml:space="preserve"> </w:t>
      </w:r>
      <w:r w:rsidRPr="00F204E8">
        <w:rPr>
          <w:rStyle w:val="StyleUnderline"/>
        </w:rPr>
        <w:t>After a series of missteps shook investor confidence</w:t>
      </w:r>
      <w:r>
        <w:t xml:space="preserve">, PBOC Governor Zhou </w:t>
      </w:r>
      <w:r w:rsidRPr="00F204E8">
        <w:rPr>
          <w:rStyle w:val="StyleUnderline"/>
        </w:rPr>
        <w:t>Xiaochuan reassured markets</w:t>
      </w:r>
      <w:r>
        <w:t xml:space="preserve"> in February </w:t>
      </w:r>
      <w:r w:rsidRPr="00F204E8">
        <w:rPr>
          <w:rStyle w:val="StyleUnderline"/>
        </w:rPr>
        <w:t>that the country was committed</w:t>
      </w:r>
      <w:r>
        <w:t xml:space="preserve"> to its stated currency policy. But the 68-year-old is in his 14th year as central bank chief, and his successor may need time to build credibility. </w:t>
      </w:r>
      <w:r w:rsidRPr="00F204E8">
        <w:rPr>
          <w:rStyle w:val="StyleUnderline"/>
        </w:rPr>
        <w:t>The U.S. last year backed China’s entry into the IMF’s basket of reserve currencies</w:t>
      </w:r>
      <w:r>
        <w:t xml:space="preserve">, </w:t>
      </w:r>
      <w:r w:rsidRPr="00F204E8">
        <w:rPr>
          <w:rStyle w:val="StyleUnderline"/>
        </w:rPr>
        <w:t>placing the yuan alongside the dollar</w:t>
      </w:r>
      <w:r>
        <w:t xml:space="preserve">, yen, euro and pound. </w:t>
      </w:r>
      <w:r w:rsidRPr="00F204E8">
        <w:rPr>
          <w:rStyle w:val="StyleUnderline"/>
        </w:rPr>
        <w:t>Congress also agreed to give China</w:t>
      </w:r>
      <w:r>
        <w:t xml:space="preserve"> the third-biggest </w:t>
      </w:r>
      <w:r w:rsidRPr="00F204E8">
        <w:rPr>
          <w:rStyle w:val="StyleUnderline"/>
        </w:rPr>
        <w:t>voice at the IMF</w:t>
      </w:r>
      <w:r>
        <w:t xml:space="preserve">, behind the U.S. and Japan. While tension over whether the yuan is undervalued has faded, “the problem may simply be in remission,” said Fred Bergsten, who headed the Peterson Institute for International Economics for three decades. </w:t>
      </w:r>
      <w:r w:rsidRPr="00F204E8">
        <w:rPr>
          <w:rStyle w:val="StyleUnderline"/>
        </w:rPr>
        <w:t xml:space="preserve">U.S. politics may soon provide a jolt. </w:t>
      </w:r>
      <w:r>
        <w:t>Trump has promised to label China a currency manipulator as soon as he takes office, as well as slap tariffs on Chinese imports if the country doesn’t “behave.” For her part, Clinton has said the next president “has to understand the games Beijing plays and be prepared to stop it.”</w:t>
      </w:r>
    </w:p>
    <w:p w:rsidR="00B719A1" w:rsidRDefault="00B719A1" w:rsidP="00B719A1">
      <w:pPr>
        <w:pStyle w:val="Heading4"/>
      </w:pPr>
      <w:r>
        <w:t>Successfully transition is necessary to avert global economic collapse.</w:t>
      </w:r>
    </w:p>
    <w:p w:rsidR="00B719A1" w:rsidRPr="00A83262" w:rsidRDefault="00B719A1" w:rsidP="00B719A1">
      <w:r w:rsidRPr="00A83262">
        <w:rPr>
          <w:rStyle w:val="Style13ptBold"/>
        </w:rPr>
        <w:t xml:space="preserve">Wolf 3/29 </w:t>
      </w:r>
      <w:r w:rsidRPr="00A83262">
        <w:t xml:space="preserve">(Martin, chief economics commentator at the Financial Times, “China’s future challenge for the world economy”, 3/29/16, </w:t>
      </w:r>
      <w:hyperlink r:id="rId256" w:history="1">
        <w:r w:rsidRPr="00A83262">
          <w:rPr>
            <w:rStyle w:val="Hyperlink"/>
          </w:rPr>
          <w:t>https://next.ft.com/content/9bae5ce0-f1db-11e5-aff5-19b4e253664a</w:t>
        </w:r>
      </w:hyperlink>
      <w:r w:rsidRPr="00A83262">
        <w:t>, accessed 6/21/16)</w:t>
      </w:r>
    </w:p>
    <w:p w:rsidR="00B719A1" w:rsidRDefault="00B719A1" w:rsidP="00B719A1">
      <w:r w:rsidRPr="00A83262">
        <w:rPr>
          <w:rStyle w:val="StyleUnderline"/>
        </w:rPr>
        <w:t>China’s attempted economic transition has deep implications</w:t>
      </w:r>
      <w:r>
        <w:t xml:space="preserve">, </w:t>
      </w:r>
      <w:r w:rsidRPr="00A83262">
        <w:rPr>
          <w:rStyle w:val="StyleUnderline"/>
        </w:rPr>
        <w:t>not just for the emerging nation, but for the rest of the world.</w:t>
      </w:r>
      <w:r>
        <w:t xml:space="preserve"> </w:t>
      </w:r>
      <w:r w:rsidRPr="00A83262">
        <w:rPr>
          <w:rStyle w:val="StyleUnderline"/>
        </w:rPr>
        <w:t>In the short term, the challenge is to manage spill­overs from what might be a sharp slowdown in China’s economic activity</w:t>
      </w:r>
      <w:r>
        <w:t xml:space="preserve">. </w:t>
      </w:r>
      <w:r w:rsidRPr="00A83262">
        <w:rPr>
          <w:rStyle w:val="StyleUnderline"/>
        </w:rPr>
        <w:t xml:space="preserve">In the long term, it is </w:t>
      </w:r>
      <w:r w:rsidRPr="00A83262">
        <w:t>how to cope with</w:t>
      </w:r>
      <w:r w:rsidRPr="00A83262">
        <w:rPr>
          <w:rStyle w:val="StyleUnderline"/>
        </w:rPr>
        <w:t xml:space="preserve"> the integration of a financial powerhouse into the world economy.</w:t>
      </w:r>
      <w:r>
        <w:t xml:space="preserve"> In reality, however, what happens in </w:t>
      </w:r>
      <w:r w:rsidRPr="00A83262">
        <w:rPr>
          <w:rStyle w:val="StyleUnderline"/>
        </w:rPr>
        <w:t>the short term will shape the longer</w:t>
      </w:r>
      <w:r>
        <w:t xml:space="preserve"> term as well. India’s latest Economic Survey provides a thought-provoking taxonomy of crises. The external impact of a crisis depends, it argues, on whether it occurs in systemically important countries, it is the result of fiscal or private borrowing and whether currencies of affected countries appreciate or depreciate. What might this analysis have to do with </w:t>
      </w:r>
      <w:r w:rsidRPr="00A83262">
        <w:rPr>
          <w:rStyle w:val="StyleUnderline"/>
        </w:rPr>
        <w:t>China</w:t>
      </w:r>
      <w:r>
        <w:t xml:space="preserve">? The answer is that it </w:t>
      </w:r>
      <w:r w:rsidRPr="00A83262">
        <w:rPr>
          <w:rStyle w:val="StyleUnderline"/>
        </w:rPr>
        <w:t>is a systemically important country that suffers from high and rapidly rising corporate indebtedness</w:t>
      </w:r>
      <w:r>
        <w:t xml:space="preserve">. </w:t>
      </w:r>
      <w:r w:rsidRPr="00A83262">
        <w:rPr>
          <w:rStyle w:val="StyleUnderline"/>
        </w:rPr>
        <w:t>This might lead to a sudden halt in investment</w:t>
      </w:r>
      <w:r>
        <w:t xml:space="preserve"> </w:t>
      </w:r>
      <w:r w:rsidRPr="00A83262">
        <w:rPr>
          <w:rStyle w:val="StyleUnderline"/>
        </w:rPr>
        <w:t>and</w:t>
      </w:r>
      <w:r>
        <w:t xml:space="preserve"> a </w:t>
      </w:r>
      <w:r w:rsidRPr="00A83262">
        <w:rPr>
          <w:rStyle w:val="StyleUnderline"/>
        </w:rPr>
        <w:t>rapid depreciation.</w:t>
      </w:r>
      <w:r>
        <w:rPr>
          <w:rStyle w:val="StyleUnderline"/>
        </w:rPr>
        <w:t xml:space="preserve"> </w:t>
      </w:r>
      <w:r w:rsidRPr="00A83262">
        <w:rPr>
          <w:rStyle w:val="StyleUnderline"/>
        </w:rPr>
        <w:t>Such a sharp slowdown is not</w:t>
      </w:r>
      <w:r>
        <w:t xml:space="preserve"> at all </w:t>
      </w:r>
      <w:r w:rsidRPr="00A83262">
        <w:rPr>
          <w:rStyle w:val="StyleUnderline"/>
        </w:rPr>
        <w:t>impossible</w:t>
      </w:r>
      <w:r>
        <w:t xml:space="preserve">. The combination of </w:t>
      </w:r>
      <w:r w:rsidRPr="00A83262">
        <w:rPr>
          <w:rStyle w:val="StyleUnderline"/>
        </w:rPr>
        <w:t>an</w:t>
      </w:r>
      <w:r>
        <w:t xml:space="preserve"> ultimately </w:t>
      </w:r>
      <w:r w:rsidRPr="00A83262">
        <w:rPr>
          <w:rStyle w:val="StyleUnderline"/>
        </w:rPr>
        <w:t>unsustainable rise in corporate debt</w:t>
      </w:r>
      <w:r>
        <w:t xml:space="preserve"> </w:t>
      </w:r>
      <w:r w:rsidRPr="00A83262">
        <w:rPr>
          <w:rStyle w:val="StyleUnderline"/>
        </w:rPr>
        <w:t>with</w:t>
      </w:r>
      <w:r>
        <w:t xml:space="preserve"> the </w:t>
      </w:r>
      <w:r w:rsidRPr="00A83262">
        <w:rPr>
          <w:rStyle w:val="StyleUnderline"/>
        </w:rPr>
        <w:t xml:space="preserve">dependence </w:t>
      </w:r>
      <w:r>
        <w:t xml:space="preserve">of demand </w:t>
      </w:r>
      <w:r w:rsidRPr="00A83262">
        <w:rPr>
          <w:rStyle w:val="StyleUnderline"/>
        </w:rPr>
        <w:t>on ultra-high</w:t>
      </w:r>
      <w:r>
        <w:t xml:space="preserve"> rates of </w:t>
      </w:r>
      <w:r w:rsidRPr="00A83262">
        <w:rPr>
          <w:rStyle w:val="StyleUnderline"/>
        </w:rPr>
        <w:t>investment creates the vulnerability.</w:t>
      </w:r>
      <w:r>
        <w:t xml:space="preserve"> </w:t>
      </w:r>
      <w:r w:rsidRPr="00A83262">
        <w:rPr>
          <w:rStyle w:val="StyleUnderline"/>
        </w:rPr>
        <w:t>As the economy</w:t>
      </w:r>
      <w:r w:rsidRPr="00A83262">
        <w:t xml:space="preserve"> </w:t>
      </w:r>
      <w:r w:rsidRPr="00A83262">
        <w:rPr>
          <w:rStyle w:val="StyleUnderline"/>
        </w:rPr>
        <w:t>slows</w:t>
      </w:r>
      <w:r>
        <w:t xml:space="preserve"> </w:t>
      </w:r>
      <w:r w:rsidRPr="00A83262">
        <w:rPr>
          <w:rStyle w:val="StyleUnderline"/>
        </w:rPr>
        <w:t>to growth below 7 per cent a year</w:t>
      </w:r>
      <w:r>
        <w:t xml:space="preserve">, investment rates of close to 45 per cent of gross domestic product no longer make economic sense. The private sector is also responsible for close to two-thirds of investment. So </w:t>
      </w:r>
      <w:r w:rsidRPr="00A83262">
        <w:rPr>
          <w:rStyle w:val="StyleUnderline"/>
        </w:rPr>
        <w:t>market forces might impose a painful adjustment</w:t>
      </w:r>
      <w:r>
        <w:t xml:space="preserve">. One might envisage two government responses: a huge increase in fiscal deficits, as in the western financial crises, and a more aggressive monetary policy. But a weaker exchange rate might also be welcome, as a way to offset domestic deflationary pressures. At the China Development Forum held in Beijing this month, Zhou Xiaochuan, the People’s Bank of China governor, indicated that it was reasonable to run down foreign currency reserves built up on a massive (and unplanned) scale. But there must be some limit to that. Controls on capital outflows could also be tightened, even though that would go against China’s plans for opening up the capital account. </w:t>
      </w:r>
      <w:r w:rsidRPr="00A83262">
        <w:rPr>
          <w:rStyle w:val="StyleUnderline"/>
        </w:rPr>
        <w:t xml:space="preserve">While the Chinese economy has been weakening, monetary and credit policy loosening </w:t>
      </w:r>
      <w:r w:rsidRPr="00A83262">
        <w:t>and</w:t>
      </w:r>
      <w:r w:rsidRPr="00A83262">
        <w:rPr>
          <w:rStyle w:val="StyleUnderline"/>
        </w:rPr>
        <w:t xml:space="preserve"> the exchange rate falling</w:t>
      </w:r>
      <w:r>
        <w:t xml:space="preserve">, </w:t>
      </w:r>
      <w:r w:rsidRPr="00A83262">
        <w:rPr>
          <w:rStyle w:val="StyleUnderline"/>
        </w:rPr>
        <w:t>no such crisis is</w:t>
      </w:r>
      <w:r>
        <w:t xml:space="preserve"> </w:t>
      </w:r>
      <w:r w:rsidRPr="00A83262">
        <w:rPr>
          <w:rStyle w:val="StyleUnderline"/>
        </w:rPr>
        <w:t>to be seen as yet</w:t>
      </w:r>
      <w:r>
        <w:t xml:space="preserve">. The main drivers of the capital outflows also seem to be prepayment of foreign-currency loans and the unwinding of “carry trades”, partly triggered by perceptions of a greater risk of a depreciation of the renminbi. Again, while weakening, the growth of demand has certainly not collapsed. So far, so good then. But this story is not over. MW-(China)-chart-3 </w:t>
      </w:r>
      <w:proofErr w:type="gramStart"/>
      <w:r w:rsidRPr="00A83262">
        <w:rPr>
          <w:rStyle w:val="Emphasis"/>
        </w:rPr>
        <w:t>The</w:t>
      </w:r>
      <w:proofErr w:type="gramEnd"/>
      <w:r w:rsidRPr="00A83262">
        <w:rPr>
          <w:rStyle w:val="Emphasis"/>
        </w:rPr>
        <w:t xml:space="preserve"> world economy is in no position to absorb another big deflationary shock. The possibility of such a shock from China over the next several years is real</w:t>
      </w:r>
      <w:r w:rsidRPr="00A83262">
        <w:rPr>
          <w:rStyle w:val="StyleUnderline"/>
        </w:rPr>
        <w:t>.</w:t>
      </w:r>
      <w:r>
        <w:t xml:space="preserve"> But a longer-term issue also arises: how to integrate China into the global financial system.</w:t>
      </w:r>
    </w:p>
    <w:p w:rsidR="00B719A1" w:rsidRDefault="00B719A1" w:rsidP="00B719A1"/>
    <w:p w:rsidR="00B719A1" w:rsidRDefault="00B719A1" w:rsidP="00B719A1">
      <w:pPr>
        <w:pStyle w:val="Heading4"/>
      </w:pPr>
      <w:r>
        <w:t>Sino US joint leadership can promote global economic growth</w:t>
      </w:r>
    </w:p>
    <w:p w:rsidR="00B719A1" w:rsidRPr="009654E2" w:rsidRDefault="00B719A1" w:rsidP="00B719A1">
      <w:pPr>
        <w:rPr>
          <w:rStyle w:val="StyleUnderline"/>
        </w:rPr>
      </w:pPr>
      <w:r>
        <w:rPr>
          <w:rStyle w:val="Style13ptBold"/>
        </w:rPr>
        <w:t xml:space="preserve">Lew 6/16 </w:t>
      </w:r>
      <w:r w:rsidRPr="009654E2">
        <w:t xml:space="preserve">(Jacob J., Treasury Secretary, “Remarks On U.S.-China Economic Relations At the American Enterprise Institute”, 6/16/16, </w:t>
      </w:r>
      <w:hyperlink r:id="rId257" w:history="1">
        <w:r w:rsidRPr="009654E2">
          <w:rPr>
            <w:rStyle w:val="Hyperlink"/>
          </w:rPr>
          <w:t>https://www.treasury.gov/press-center/press-releases/Pages/jl0488.aspx</w:t>
        </w:r>
      </w:hyperlink>
      <w:r w:rsidRPr="009654E2">
        <w:t>, accessed 6/21/16)</w:t>
      </w:r>
    </w:p>
    <w:p w:rsidR="00B719A1" w:rsidRDefault="00B719A1" w:rsidP="00B719A1">
      <w:pPr>
        <w:rPr>
          <w:rStyle w:val="StyleUnderline"/>
        </w:rPr>
      </w:pPr>
      <w:r>
        <w:t xml:space="preserve">And </w:t>
      </w:r>
      <w:r w:rsidRPr="009654E2">
        <w:rPr>
          <w:rStyle w:val="StyleUnderline"/>
        </w:rPr>
        <w:t>as China continues to grow, it is more important than ever that U.S. companies</w:t>
      </w:r>
      <w:r>
        <w:t xml:space="preserve"> have the ability to </w:t>
      </w:r>
      <w:r w:rsidRPr="009654E2">
        <w:rPr>
          <w:rStyle w:val="StyleUnderline"/>
        </w:rPr>
        <w:t>compete on a level playing field</w:t>
      </w:r>
      <w:r>
        <w:t xml:space="preserve">—both within China and globally. </w:t>
      </w:r>
      <w:r w:rsidRPr="009654E2">
        <w:rPr>
          <w:rStyle w:val="StyleUnderline"/>
        </w:rPr>
        <w:t>We need to challenge</w:t>
      </w:r>
      <w:r>
        <w:t xml:space="preserve"> China’s policies that disadvantage our firms and workers, whether they are </w:t>
      </w:r>
      <w:r w:rsidRPr="009654E2">
        <w:rPr>
          <w:rStyle w:val="StyleUnderline"/>
        </w:rPr>
        <w:t>currency practices, trade barriers, or excess capacity in industrial sectors</w:t>
      </w:r>
      <w:r>
        <w:t xml:space="preserve">. But </w:t>
      </w:r>
      <w:r w:rsidRPr="009654E2">
        <w:rPr>
          <w:rStyle w:val="StyleUnderline"/>
        </w:rPr>
        <w:t>our relationship is important beyond sheer market size and GDP</w:t>
      </w:r>
      <w:r>
        <w:t xml:space="preserve">. </w:t>
      </w:r>
      <w:r w:rsidRPr="009654E2">
        <w:rPr>
          <w:rStyle w:val="StyleUnderline"/>
        </w:rPr>
        <w:t>U.S. and Chinese leadership can be a catalyst to drive higher global standards and promote growth</w:t>
      </w:r>
      <w:r>
        <w:t xml:space="preserve">, </w:t>
      </w:r>
      <w:r w:rsidRPr="009654E2">
        <w:rPr>
          <w:rStyle w:val="StyleUnderline"/>
        </w:rPr>
        <w:t>fair trade,</w:t>
      </w:r>
      <w:r>
        <w:t xml:space="preserve"> </w:t>
      </w:r>
      <w:r w:rsidRPr="009654E2">
        <w:rPr>
          <w:rStyle w:val="StyleUnderline"/>
        </w:rPr>
        <w:t>global development</w:t>
      </w:r>
      <w:r>
        <w:t xml:space="preserve">, </w:t>
      </w:r>
      <w:r w:rsidRPr="009654E2">
        <w:rPr>
          <w:rStyle w:val="StyleUnderline"/>
        </w:rPr>
        <w:t>and efforts to protect the environment</w:t>
      </w:r>
      <w:r>
        <w:t xml:space="preserve">. </w:t>
      </w:r>
      <w:r w:rsidRPr="009654E2">
        <w:rPr>
          <w:rStyle w:val="StyleUnderline"/>
        </w:rPr>
        <w:t>When our nations reach agreement, it becomes a magnet for others to join.</w:t>
      </w:r>
    </w:p>
    <w:p w:rsidR="00B719A1" w:rsidRDefault="00B719A1" w:rsidP="00B719A1">
      <w:pPr>
        <w:rPr>
          <w:rStyle w:val="StyleUnderline"/>
        </w:rPr>
      </w:pPr>
    </w:p>
    <w:p w:rsidR="00B719A1" w:rsidRDefault="00B719A1" w:rsidP="00B719A1">
      <w:pPr>
        <w:pStyle w:val="Heading3"/>
      </w:pPr>
      <w:r>
        <w:t>Environment</w:t>
      </w:r>
    </w:p>
    <w:p w:rsidR="00B719A1" w:rsidRDefault="00B719A1" w:rsidP="00B719A1">
      <w:pPr>
        <w:pStyle w:val="Heading4"/>
      </w:pPr>
      <w:r>
        <w:t>U.S. China joint leadership is indispensable to any impactful environmental regulation.</w:t>
      </w:r>
    </w:p>
    <w:p w:rsidR="00B719A1" w:rsidRPr="007F228C" w:rsidRDefault="00B719A1" w:rsidP="00B719A1">
      <w:pPr>
        <w:rPr>
          <w:b/>
          <w:bCs/>
          <w:sz w:val="26"/>
        </w:rPr>
      </w:pPr>
      <w:r>
        <w:rPr>
          <w:rStyle w:val="Style13ptBold"/>
        </w:rPr>
        <w:t xml:space="preserve">Blinken 4/27 </w:t>
      </w:r>
      <w:r w:rsidRPr="007F228C">
        <w:t>(Antony, Senate foreign relations committee, “U.S. -China Relations: Strategic Challenges and Opportunities”, 4/27/16, http://www.foreign.senate.gov/imo/media/doc/042716_Blinken_Testimony.pdf, accessed 6/21/16)</w:t>
      </w:r>
    </w:p>
    <w:p w:rsidR="00B719A1" w:rsidRDefault="00B719A1" w:rsidP="00B719A1">
      <w:r>
        <w:t xml:space="preserve">Seven years ago, Chinese leaders were reluctant to take on significant responsibilities in dealing with regional and international challenges. </w:t>
      </w:r>
      <w:r w:rsidRPr="00E435F4">
        <w:rPr>
          <w:rStyle w:val="StyleUnderline"/>
        </w:rPr>
        <w:t>With our engagement, they are increasingly tackling issues of global importance</w:t>
      </w:r>
      <w:r>
        <w:t xml:space="preserve"> </w:t>
      </w:r>
      <w:r w:rsidRPr="00E435F4">
        <w:rPr>
          <w:rStyle w:val="StyleUnderline"/>
        </w:rPr>
        <w:t>from climate change</w:t>
      </w:r>
      <w:r>
        <w:t xml:space="preserve"> </w:t>
      </w:r>
      <w:r w:rsidRPr="00E435F4">
        <w:rPr>
          <w:rStyle w:val="StyleUnderline"/>
        </w:rPr>
        <w:t>to wildlife trafficking</w:t>
      </w:r>
      <w:r>
        <w:t xml:space="preserve">, </w:t>
      </w:r>
      <w:r w:rsidRPr="00E435F4">
        <w:rPr>
          <w:rStyle w:val="StyleUnderline"/>
        </w:rPr>
        <w:t>global health</w:t>
      </w:r>
      <w:r>
        <w:t xml:space="preserve"> </w:t>
      </w:r>
      <w:r w:rsidRPr="00E435F4">
        <w:rPr>
          <w:rStyle w:val="StyleUnderline"/>
        </w:rPr>
        <w:t>to peacekeeping</w:t>
      </w:r>
      <w:r>
        <w:t xml:space="preserve">. </w:t>
      </w:r>
      <w:r w:rsidRPr="00E435F4">
        <w:rPr>
          <w:rStyle w:val="StyleUnderline"/>
        </w:rPr>
        <w:t xml:space="preserve">As the two largest </w:t>
      </w:r>
      <w:r>
        <w:t xml:space="preserve">economies and </w:t>
      </w:r>
      <w:r w:rsidRPr="00E435F4">
        <w:rPr>
          <w:rStyle w:val="StyleUnderline"/>
        </w:rPr>
        <w:t>carbon-emitters</w:t>
      </w:r>
      <w:r>
        <w:t xml:space="preserve">, </w:t>
      </w:r>
      <w:r w:rsidRPr="00E435F4">
        <w:rPr>
          <w:rStyle w:val="StyleUnderline"/>
        </w:rPr>
        <w:t>the U</w:t>
      </w:r>
      <w:r>
        <w:t xml:space="preserve">nited </w:t>
      </w:r>
      <w:r w:rsidRPr="00E435F4">
        <w:rPr>
          <w:rStyle w:val="StyleUnderline"/>
        </w:rPr>
        <w:t>S</w:t>
      </w:r>
      <w:r>
        <w:t xml:space="preserve">tates </w:t>
      </w:r>
      <w:r w:rsidRPr="00E435F4">
        <w:rPr>
          <w:rStyle w:val="StyleUnderline"/>
        </w:rPr>
        <w:t>and China have long been indispensable</w:t>
      </w:r>
      <w:r>
        <w:t xml:space="preserve"> </w:t>
      </w:r>
      <w:r w:rsidRPr="00E435F4">
        <w:rPr>
          <w:rStyle w:val="StyleUnderline"/>
        </w:rPr>
        <w:t xml:space="preserve">to global climate </w:t>
      </w:r>
      <w:r w:rsidRPr="00E435F4">
        <w:t>agreement</w:t>
      </w:r>
      <w:r>
        <w:t xml:space="preserve"> </w:t>
      </w:r>
      <w:r w:rsidRPr="00E435F4">
        <w:rPr>
          <w:rStyle w:val="StyleUnderline"/>
        </w:rPr>
        <w:t>negotiations</w:t>
      </w:r>
      <w:r>
        <w:t xml:space="preserve">. When those negotiations failed to produce an agreement in Copenhagen in 2009, there was finger-pointing and recriminations, but no obvious path forward and little optimism we could achieve a future agreement. Yet </w:t>
      </w:r>
      <w:r w:rsidRPr="00E435F4">
        <w:rPr>
          <w:rStyle w:val="StyleUnderline"/>
        </w:rPr>
        <w:t>in November 2014, our presidents made a historic joint announcement</w:t>
      </w:r>
      <w:r>
        <w:t xml:space="preserve"> </w:t>
      </w:r>
      <w:r w:rsidRPr="00E435F4">
        <w:rPr>
          <w:rStyle w:val="StyleUnderline"/>
        </w:rPr>
        <w:t>of our post-2020 climate targets</w:t>
      </w:r>
      <w:r>
        <w:t xml:space="preserve">. That announcement galvanized the international community to reach a global climate agreement in Paris last December. </w:t>
      </w:r>
      <w:r w:rsidRPr="00E435F4">
        <w:rPr>
          <w:rStyle w:val="StyleUnderline"/>
        </w:rPr>
        <w:t>This came about through deep personal engagement</w:t>
      </w:r>
      <w:r>
        <w:t xml:space="preserve"> from the President, Secretary Kerry, and others. But it also came about because China eventually concluded its own interests—in addressing domestic environmental concerns and projecting a global leadership role—coincided with those of the United States and the international community. And with a new joint statement on climate change last month from Presidents Obama and Xi, and </w:t>
      </w:r>
      <w:r w:rsidRPr="00E435F4">
        <w:rPr>
          <w:rStyle w:val="StyleUnderline"/>
        </w:rPr>
        <w:t>our two countries signing the agreement in New York</w:t>
      </w:r>
      <w:r>
        <w:t xml:space="preserve"> last week, we </w:t>
      </w:r>
      <w:r w:rsidRPr="00E435F4">
        <w:rPr>
          <w:rStyle w:val="StyleUnderline"/>
        </w:rPr>
        <w:t>are encouraged that we will continue to lead global efforts on this issue moving forward</w:t>
      </w:r>
      <w:r>
        <w:t xml:space="preserve">. </w:t>
      </w:r>
      <w:r w:rsidRPr="00E435F4">
        <w:rPr>
          <w:rStyle w:val="StyleUnderline"/>
        </w:rPr>
        <w:t>China is also</w:t>
      </w:r>
      <w:r>
        <w:t xml:space="preserve"> an </w:t>
      </w:r>
      <w:r w:rsidRPr="00E435F4">
        <w:rPr>
          <w:rStyle w:val="StyleUnderline"/>
        </w:rPr>
        <w:t xml:space="preserve">essential </w:t>
      </w:r>
      <w:r>
        <w:t>part</w:t>
      </w:r>
      <w:r w:rsidRPr="00E435F4">
        <w:rPr>
          <w:rStyle w:val="StyleUnderline"/>
        </w:rPr>
        <w:t xml:space="preserve"> of global efforts to address </w:t>
      </w:r>
      <w:r>
        <w:t xml:space="preserve">other </w:t>
      </w:r>
      <w:r w:rsidRPr="00E435F4">
        <w:rPr>
          <w:rStyle w:val="StyleUnderline"/>
        </w:rPr>
        <w:t>urgent environmental issues</w:t>
      </w:r>
      <w:r>
        <w:t xml:space="preserve">, </w:t>
      </w:r>
      <w:r w:rsidRPr="00E435F4">
        <w:rPr>
          <w:rStyle w:val="StyleUnderline"/>
        </w:rPr>
        <w:t>including wildlife trafficking</w:t>
      </w:r>
      <w:r>
        <w:t>. China is the largest consumer of wildlife products such as ivory, and its continued legal ivory market has had the -7- unintended consequence of fueling illegal ivory trafficking. As recently as</w:t>
      </w:r>
      <w:r w:rsidRPr="00E435F4">
        <w:rPr>
          <w:rStyle w:val="StyleUnderline"/>
        </w:rPr>
        <w:t xml:space="preserve"> a few years ago, our cooperation on this issue was nonexistent</w:t>
      </w:r>
      <w:r>
        <w:t xml:space="preserve">, </w:t>
      </w:r>
      <w:r w:rsidRPr="00E435F4">
        <w:rPr>
          <w:rStyle w:val="StyleUnderline"/>
        </w:rPr>
        <w:t>but</w:t>
      </w:r>
      <w:r>
        <w:t xml:space="preserve"> our </w:t>
      </w:r>
      <w:r w:rsidRPr="00E435F4">
        <w:rPr>
          <w:rStyle w:val="StyleUnderline"/>
        </w:rPr>
        <w:t>persistent engagement produced important results</w:t>
      </w:r>
      <w:r>
        <w:t xml:space="preserve"> last September, </w:t>
      </w:r>
      <w:r w:rsidRPr="00E435F4">
        <w:rPr>
          <w:rStyle w:val="StyleUnderline"/>
        </w:rPr>
        <w:t xml:space="preserve">including </w:t>
      </w:r>
      <w:r>
        <w:t xml:space="preserve">an agreement to implement </w:t>
      </w:r>
      <w:r w:rsidRPr="00E435F4">
        <w:rPr>
          <w:rStyle w:val="StyleUnderline"/>
        </w:rPr>
        <w:t>near complete bans</w:t>
      </w:r>
      <w:r>
        <w:t xml:space="preserve"> </w:t>
      </w:r>
      <w:r w:rsidRPr="00E435F4">
        <w:rPr>
          <w:rStyle w:val="StyleUnderline"/>
        </w:rPr>
        <w:t>on</w:t>
      </w:r>
      <w:r>
        <w:t xml:space="preserve"> the import, export, and domestic commercial trade of African elephant </w:t>
      </w:r>
      <w:r w:rsidRPr="00E435F4">
        <w:rPr>
          <w:rStyle w:val="StyleUnderline"/>
        </w:rPr>
        <w:t>ivory</w:t>
      </w:r>
      <w:r>
        <w:t xml:space="preserve"> in both countries. </w:t>
      </w:r>
    </w:p>
    <w:p w:rsidR="00B719A1" w:rsidRDefault="00B719A1" w:rsidP="00B719A1">
      <w:pPr>
        <w:pStyle w:val="Heading4"/>
      </w:pPr>
      <w:r>
        <w:t xml:space="preserve">U.S. China cooperation is decisive in fulfilling the terms of the Paris accord. </w:t>
      </w:r>
    </w:p>
    <w:p w:rsidR="00B719A1" w:rsidRPr="000979F5" w:rsidRDefault="00B719A1" w:rsidP="00B719A1">
      <w:pPr>
        <w:rPr>
          <w:rStyle w:val="Style13ptBold"/>
        </w:rPr>
      </w:pPr>
      <w:r>
        <w:rPr>
          <w:rStyle w:val="Style13ptBold"/>
        </w:rPr>
        <w:t xml:space="preserve">Hart and Ogden 6/13 </w:t>
      </w:r>
      <w:r w:rsidRPr="000979F5">
        <w:t xml:space="preserve">(Melanie, Senior Fellow and Director of China Policy at American Progress, Pete, Senior Fellow at American Progress, “Green Finance: The Next Frontier for U.S.-China Climate Cooperation”, 6/13/16, </w:t>
      </w:r>
      <w:hyperlink r:id="rId258" w:history="1">
        <w:r w:rsidRPr="000979F5">
          <w:rPr>
            <w:rStyle w:val="Hyperlink"/>
          </w:rPr>
          <w:t>https://www.americanprogress.org/issues/security/report/2016/06/13/139276/green-finance-the-next-frontier-for-u-s-china-climate-cooperation/</w:t>
        </w:r>
      </w:hyperlink>
      <w:r w:rsidRPr="000979F5">
        <w:t>, accessed 6/21/16)</w:t>
      </w:r>
    </w:p>
    <w:p w:rsidR="00B719A1" w:rsidRPr="000979F5" w:rsidRDefault="00B719A1" w:rsidP="00B719A1">
      <w:pPr>
        <w:rPr>
          <w:rStyle w:val="StyleUnderline"/>
        </w:rPr>
      </w:pPr>
      <w:r w:rsidRPr="000979F5">
        <w:rPr>
          <w:rStyle w:val="StyleUnderline"/>
        </w:rPr>
        <w:t>Just as the U</w:t>
      </w:r>
      <w:r w:rsidRPr="000979F5">
        <w:t xml:space="preserve">nited </w:t>
      </w:r>
      <w:r w:rsidRPr="000979F5">
        <w:rPr>
          <w:rStyle w:val="StyleUnderline"/>
        </w:rPr>
        <w:t>S</w:t>
      </w:r>
      <w:r w:rsidRPr="000979F5">
        <w:t xml:space="preserve">tates </w:t>
      </w:r>
      <w:r w:rsidRPr="000979F5">
        <w:rPr>
          <w:rStyle w:val="StyleUnderline"/>
        </w:rPr>
        <w:t>and China played decisive roles in the world’s ability to reach a climate agreement in Paris</w:t>
      </w:r>
      <w:r w:rsidRPr="000979F5">
        <w:t xml:space="preserve">, </w:t>
      </w:r>
      <w:r w:rsidRPr="000979F5">
        <w:rPr>
          <w:rStyle w:val="StyleUnderline"/>
        </w:rPr>
        <w:t>the two countries will play decisive roles in the world’s ability to fulfill the terms of the accord</w:t>
      </w:r>
      <w:r w:rsidRPr="000979F5">
        <w:t xml:space="preserve">. </w:t>
      </w:r>
      <w:r w:rsidRPr="000979F5">
        <w:rPr>
          <w:rStyle w:val="StyleUnderline"/>
        </w:rPr>
        <w:t>This will require that the U</w:t>
      </w:r>
      <w:r w:rsidRPr="000979F5">
        <w:t xml:space="preserve">nited </w:t>
      </w:r>
      <w:r w:rsidRPr="000979F5">
        <w:rPr>
          <w:rStyle w:val="StyleUnderline"/>
        </w:rPr>
        <w:t>S</w:t>
      </w:r>
      <w:r w:rsidRPr="000979F5">
        <w:t xml:space="preserve">tates </w:t>
      </w:r>
      <w:r w:rsidRPr="000979F5">
        <w:rPr>
          <w:rStyle w:val="StyleUnderline"/>
        </w:rPr>
        <w:t>and China</w:t>
      </w:r>
      <w:r w:rsidRPr="000979F5">
        <w:t xml:space="preserve"> </w:t>
      </w:r>
      <w:r w:rsidRPr="000979F5">
        <w:rPr>
          <w:rStyle w:val="StyleUnderline"/>
        </w:rPr>
        <w:t>not only mobilize</w:t>
      </w:r>
      <w:r w:rsidRPr="000979F5">
        <w:t xml:space="preserve"> </w:t>
      </w:r>
      <w:r w:rsidRPr="000979F5">
        <w:rPr>
          <w:rStyle w:val="StyleUnderline"/>
        </w:rPr>
        <w:t>green financing domestically</w:t>
      </w:r>
      <w:r w:rsidRPr="000979F5">
        <w:t xml:space="preserve">—which is necessary </w:t>
      </w:r>
      <w:r w:rsidRPr="000979F5">
        <w:rPr>
          <w:rStyle w:val="StyleUnderline"/>
        </w:rPr>
        <w:t>to meet both countries’ respective</w:t>
      </w:r>
      <w:r w:rsidRPr="000979F5">
        <w:t xml:space="preserve"> national clean energy and carbon pollution </w:t>
      </w:r>
      <w:r w:rsidRPr="000979F5">
        <w:rPr>
          <w:rStyle w:val="StyleUnderline"/>
        </w:rPr>
        <w:t>reduction commitments</w:t>
      </w:r>
      <w:r w:rsidRPr="000979F5">
        <w:t>—</w:t>
      </w:r>
      <w:r w:rsidRPr="000979F5">
        <w:rPr>
          <w:rStyle w:val="StyleUnderline"/>
        </w:rPr>
        <w:t>but also</w:t>
      </w:r>
      <w:r w:rsidRPr="000979F5">
        <w:t xml:space="preserve"> that they </w:t>
      </w:r>
      <w:r w:rsidRPr="000979F5">
        <w:rPr>
          <w:rStyle w:val="StyleUnderline"/>
        </w:rPr>
        <w:t>use their individual public overseas investment tools and assistance to help achieve the targets committed to in Paris</w:t>
      </w:r>
      <w:r w:rsidRPr="000979F5">
        <w:t xml:space="preserve">. </w:t>
      </w:r>
      <w:r w:rsidRPr="000979F5">
        <w:rPr>
          <w:rStyle w:val="StyleUnderline"/>
        </w:rPr>
        <w:t>Through engagement and cooperation, green finance can be another constructive plank in the U.S.-China climate relationship.</w:t>
      </w:r>
    </w:p>
    <w:p w:rsidR="00B719A1" w:rsidRPr="003246DD" w:rsidRDefault="00B719A1" w:rsidP="00B719A1">
      <w:pPr>
        <w:pStyle w:val="Heading3"/>
      </w:pPr>
      <w:r>
        <w:t>Laundry List</w:t>
      </w:r>
    </w:p>
    <w:p w:rsidR="00B719A1" w:rsidRDefault="00B719A1" w:rsidP="00B719A1">
      <w:pPr>
        <w:pStyle w:val="Heading4"/>
      </w:pPr>
      <w:r>
        <w:t xml:space="preserve">Continued cooperation with China solves global crisis. </w:t>
      </w:r>
    </w:p>
    <w:p w:rsidR="00B719A1" w:rsidRPr="007F228C" w:rsidRDefault="00B719A1" w:rsidP="00B719A1">
      <w:pPr>
        <w:rPr>
          <w:rStyle w:val="Style13ptBold"/>
        </w:rPr>
      </w:pPr>
      <w:r>
        <w:rPr>
          <w:rStyle w:val="Style13ptBold"/>
        </w:rPr>
        <w:t xml:space="preserve">Blinken 4/27 </w:t>
      </w:r>
      <w:r w:rsidRPr="007F228C">
        <w:t>(Antony, Senate foreign relations committee, “U.S. -China Relations: Strategic Challenges and Opportunities”, 4/27/16, http://www.foreign.senate.gov/imo/media/doc/042716_Blinken_Testimony.pdf, accessed 6/21/16)</w:t>
      </w:r>
    </w:p>
    <w:p w:rsidR="00B719A1" w:rsidRPr="00E435F4" w:rsidRDefault="00B719A1" w:rsidP="00B719A1">
      <w:pPr>
        <w:rPr>
          <w:rStyle w:val="StyleUnderline"/>
        </w:rPr>
      </w:pPr>
      <w:r>
        <w:t xml:space="preserve">This is the environment in which </w:t>
      </w:r>
      <w:r w:rsidRPr="00E435F4">
        <w:rPr>
          <w:rStyle w:val="StyleUnderline"/>
        </w:rPr>
        <w:t>we are advancing our relationship with China</w:t>
      </w:r>
      <w:r>
        <w:t xml:space="preserve">. Secretary </w:t>
      </w:r>
      <w:r w:rsidRPr="00E435F4">
        <w:rPr>
          <w:rStyle w:val="StyleUnderline"/>
        </w:rPr>
        <w:t xml:space="preserve">Kerry </w:t>
      </w:r>
      <w:r>
        <w:t>has</w:t>
      </w:r>
      <w:r w:rsidRPr="00E435F4">
        <w:rPr>
          <w:rStyle w:val="StyleUnderline"/>
        </w:rPr>
        <w:t xml:space="preserve"> called</w:t>
      </w:r>
      <w:r>
        <w:t xml:space="preserve"> </w:t>
      </w:r>
      <w:r w:rsidRPr="00E435F4">
        <w:rPr>
          <w:rStyle w:val="StyleUnderline"/>
        </w:rPr>
        <w:t>our relationship with China</w:t>
      </w:r>
      <w:r>
        <w:t xml:space="preserve"> </w:t>
      </w:r>
      <w:r w:rsidRPr="00E435F4">
        <w:rPr>
          <w:rStyle w:val="StyleUnderline"/>
        </w:rPr>
        <w:t>our “most consequential” relationship</w:t>
      </w:r>
      <w:r>
        <w:t xml:space="preserve">. </w:t>
      </w:r>
      <w:r w:rsidRPr="00E435F4">
        <w:rPr>
          <w:rStyle w:val="StyleUnderline"/>
        </w:rPr>
        <w:t>It is crucial that we get it right</w:t>
      </w:r>
      <w:r>
        <w:t xml:space="preserve">. As the President has said repeatedly, we welcome the rise of a peaceful, stable, and prosperous China that plays a responsible role in global affairs. We assess that we have more to fear from a weak and insecure China than from a confident and capable China. Our approach to China seeks to broaden and deepen practical cooperation on issues of shared concern; directly resolve or narrow our differences wherever we can; and manage those differences peaceably where we cannot. </w:t>
      </w:r>
      <w:r w:rsidRPr="00E435F4">
        <w:rPr>
          <w:rStyle w:val="StyleUnderline"/>
        </w:rPr>
        <w:t>We have encouraged China to contribute more</w:t>
      </w:r>
      <w:r>
        <w:t>—</w:t>
      </w:r>
      <w:r w:rsidRPr="00E435F4">
        <w:rPr>
          <w:rStyle w:val="StyleUnderline"/>
        </w:rPr>
        <w:t>to apply its significant capabilities as a rising economic and political power responsibly</w:t>
      </w:r>
      <w:r>
        <w:t xml:space="preserve"> in order </w:t>
      </w:r>
      <w:r w:rsidRPr="00E435F4">
        <w:rPr>
          <w:rStyle w:val="StyleUnderline"/>
        </w:rPr>
        <w:t>to help</w:t>
      </w:r>
      <w:r>
        <w:t xml:space="preserve"> meet practical needs in </w:t>
      </w:r>
      <w:r w:rsidRPr="00E435F4">
        <w:rPr>
          <w:rStyle w:val="StyleUnderline"/>
        </w:rPr>
        <w:t xml:space="preserve">the international community, </w:t>
      </w:r>
      <w:r w:rsidRPr="00E435F4">
        <w:rPr>
          <w:rStyle w:val="Emphasis"/>
        </w:rPr>
        <w:t>from peacekeeping to public health</w:t>
      </w:r>
      <w:r>
        <w:t xml:space="preserve">. Over the past year, </w:t>
      </w:r>
      <w:r w:rsidRPr="00E435F4">
        <w:rPr>
          <w:rStyle w:val="StyleUnderline"/>
        </w:rPr>
        <w:t>this approach has produced real progress on important issues</w:t>
      </w:r>
      <w:r>
        <w:t xml:space="preserve"> that advance U.S. interests. It paved the way for </w:t>
      </w:r>
      <w:r w:rsidRPr="00E435F4">
        <w:rPr>
          <w:rStyle w:val="StyleUnderline"/>
        </w:rPr>
        <w:t xml:space="preserve">a landmark joint announcement on climate change </w:t>
      </w:r>
      <w:r>
        <w:t xml:space="preserve">that ignited momentum in the months leading to </w:t>
      </w:r>
      <w:r w:rsidRPr="00E435F4">
        <w:rPr>
          <w:rStyle w:val="StyleUnderline"/>
        </w:rPr>
        <w:t>the historic Paris climate deal</w:t>
      </w:r>
      <w:r>
        <w:t xml:space="preserve">. And </w:t>
      </w:r>
      <w:r w:rsidRPr="00E435F4">
        <w:rPr>
          <w:rStyle w:val="StyleUnderline"/>
        </w:rPr>
        <w:t>it brought city, state, and provincial leaders from China and the U</w:t>
      </w:r>
      <w:r>
        <w:t xml:space="preserve">nited </w:t>
      </w:r>
      <w:r w:rsidRPr="00E435F4">
        <w:rPr>
          <w:rStyle w:val="StyleUnderline"/>
        </w:rPr>
        <w:t>S</w:t>
      </w:r>
      <w:r>
        <w:t xml:space="preserve">tates </w:t>
      </w:r>
      <w:r w:rsidRPr="00E435F4">
        <w:rPr>
          <w:rStyle w:val="StyleUnderline"/>
        </w:rPr>
        <w:t>together to surface local solutions to combat global warming</w:t>
      </w:r>
      <w:r>
        <w:t xml:space="preserve">. </w:t>
      </w:r>
      <w:r w:rsidRPr="00E435F4">
        <w:rPr>
          <w:rStyle w:val="StyleUnderline"/>
        </w:rPr>
        <w:t>It engaged China</w:t>
      </w:r>
      <w:r>
        <w:t xml:space="preserve"> i</w:t>
      </w:r>
      <w:r w:rsidRPr="00E435F4">
        <w:rPr>
          <w:rStyle w:val="StyleUnderline"/>
        </w:rPr>
        <w:t>n the global response to Ebola</w:t>
      </w:r>
      <w:r>
        <w:t xml:space="preserve">. It </w:t>
      </w:r>
      <w:r w:rsidRPr="00E435F4">
        <w:rPr>
          <w:rStyle w:val="StyleUnderline"/>
        </w:rPr>
        <w:t>grounded our work</w:t>
      </w:r>
      <w:r>
        <w:t xml:space="preserve"> together</w:t>
      </w:r>
      <w:r w:rsidRPr="00E435F4">
        <w:rPr>
          <w:rStyle w:val="StyleUnderline"/>
        </w:rPr>
        <w:t xml:space="preserve"> to craft a deal that prevents Iran from developing nuclear weapons.</w:t>
      </w:r>
      <w:r>
        <w:t xml:space="preserve"> -3- It </w:t>
      </w:r>
      <w:r w:rsidRPr="00E435F4">
        <w:rPr>
          <w:rStyle w:val="StyleUnderline"/>
        </w:rPr>
        <w:t>produced</w:t>
      </w:r>
      <w:r>
        <w:t xml:space="preserve"> new </w:t>
      </w:r>
      <w:r w:rsidRPr="00E435F4">
        <w:rPr>
          <w:rStyle w:val="StyleUnderline"/>
        </w:rPr>
        <w:t>confidence-building measures between our militaries</w:t>
      </w:r>
      <w:r>
        <w:t xml:space="preserve">, and it </w:t>
      </w:r>
      <w:r w:rsidRPr="00E435F4">
        <w:rPr>
          <w:rStyle w:val="StyleUnderline"/>
        </w:rPr>
        <w:t>sparked growing collaboration</w:t>
      </w:r>
      <w:r>
        <w:t xml:space="preserve"> </w:t>
      </w:r>
      <w:r w:rsidRPr="00E435F4">
        <w:rPr>
          <w:rStyle w:val="StyleUnderline"/>
        </w:rPr>
        <w:t>to meet development</w:t>
      </w:r>
      <w:r>
        <w:t xml:space="preserve"> </w:t>
      </w:r>
      <w:r w:rsidRPr="00E435F4">
        <w:rPr>
          <w:rStyle w:val="StyleUnderline"/>
        </w:rPr>
        <w:t>challenges in partner countries, from Afghanistan to Sierra Leone.</w:t>
      </w:r>
    </w:p>
    <w:p w:rsidR="00B719A1" w:rsidRDefault="00B719A1" w:rsidP="00B719A1"/>
    <w:p w:rsidR="00B719A1" w:rsidRDefault="00B719A1" w:rsidP="00B719A1">
      <w:pPr>
        <w:pStyle w:val="Heading4"/>
      </w:pPr>
      <w:r>
        <w:t xml:space="preserve">Joint Sino-US diplomatic leadership is key to G20 effectiveness in resolving global challenges. </w:t>
      </w:r>
    </w:p>
    <w:p w:rsidR="00B719A1" w:rsidRPr="00004A11" w:rsidRDefault="00B719A1" w:rsidP="00B719A1">
      <w:r>
        <w:rPr>
          <w:rStyle w:val="Style13ptBold"/>
        </w:rPr>
        <w:t xml:space="preserve">Kahn 16 </w:t>
      </w:r>
      <w:r w:rsidRPr="00004A11">
        <w:t>(Robert, Steven A. Tananbaum Senior Fellow for International Economics at Council on Foreign Relations, “Global Economics Monthly April 2016</w:t>
      </w:r>
      <w:r>
        <w:t xml:space="preserve"> </w:t>
      </w:r>
      <w:r w:rsidRPr="00004A11">
        <w:t xml:space="preserve">China and the United States: A G2 </w:t>
      </w:r>
      <w:proofErr w:type="gramStart"/>
      <w:r w:rsidRPr="00004A11">
        <w:t>Within</w:t>
      </w:r>
      <w:proofErr w:type="gramEnd"/>
      <w:r w:rsidRPr="00004A11">
        <w:t xml:space="preserve"> the G20”, April 2016, </w:t>
      </w:r>
      <w:hyperlink r:id="rId259" w:history="1">
        <w:r w:rsidRPr="00004A11">
          <w:rPr>
            <w:rStyle w:val="Hyperlink"/>
          </w:rPr>
          <w:t>http://www.cfr.org/economics/global-economics-monthly-april-2016/p37767</w:t>
        </w:r>
      </w:hyperlink>
      <w:r w:rsidRPr="00004A11">
        <w:t>, accessed 6/21/16)</w:t>
      </w:r>
    </w:p>
    <w:p w:rsidR="00B719A1" w:rsidRDefault="00B719A1" w:rsidP="00B719A1">
      <w:r>
        <w:t>*G2=China+US</w:t>
      </w:r>
    </w:p>
    <w:p w:rsidR="00B719A1" w:rsidRDefault="00B719A1" w:rsidP="00B719A1">
      <w:r w:rsidRPr="00004A11">
        <w:rPr>
          <w:rStyle w:val="StyleUnderline"/>
        </w:rPr>
        <w:t>For the G20 to be effective in coming years, China will need to</w:t>
      </w:r>
      <w:r w:rsidRPr="00004A11">
        <w:t xml:space="preserve"> move beyond its own perception of</w:t>
      </w:r>
      <w:r>
        <w:t xml:space="preserve"> </w:t>
      </w:r>
      <w:r w:rsidRPr="00004A11">
        <w:t>responsibility to represent the interests of emerging markets</w:t>
      </w:r>
      <w:r>
        <w:t xml:space="preserve"> and </w:t>
      </w:r>
      <w:r w:rsidRPr="00004A11">
        <w:rPr>
          <w:rStyle w:val="StyleUnderline"/>
        </w:rPr>
        <w:t>take a broader leadership role</w:t>
      </w:r>
      <w:r>
        <w:t xml:space="preserve">, </w:t>
      </w:r>
      <w:r w:rsidRPr="00004A11">
        <w:rPr>
          <w:rStyle w:val="StyleUnderline"/>
        </w:rPr>
        <w:t>working closely with the U</w:t>
      </w:r>
      <w:r>
        <w:t xml:space="preserve">nited </w:t>
      </w:r>
      <w:r w:rsidRPr="00004A11">
        <w:rPr>
          <w:rStyle w:val="StyleUnderline"/>
        </w:rPr>
        <w:t>S</w:t>
      </w:r>
      <w:r>
        <w:t xml:space="preserve">tates </w:t>
      </w:r>
      <w:r w:rsidRPr="00004A11">
        <w:rPr>
          <w:rStyle w:val="StyleUnderline"/>
        </w:rPr>
        <w:t>on issues of shared interest</w:t>
      </w:r>
      <w:r>
        <w:t xml:space="preserve">. </w:t>
      </w:r>
      <w:r w:rsidRPr="00004A11">
        <w:rPr>
          <w:rStyle w:val="StyleUnderline"/>
        </w:rPr>
        <w:t xml:space="preserve">This is </w:t>
      </w:r>
      <w:r>
        <w:t xml:space="preserve">not </w:t>
      </w:r>
      <w:r w:rsidRPr="00004A11">
        <w:rPr>
          <w:rStyle w:val="StyleUnderline"/>
        </w:rPr>
        <w:t>a call for</w:t>
      </w:r>
      <w:r>
        <w:t xml:space="preserve"> a new secretariat or formal grouping, but rather, “</w:t>
      </w:r>
      <w:r w:rsidRPr="00004A11">
        <w:rPr>
          <w:rStyle w:val="StyleUnderline"/>
        </w:rPr>
        <w:t>a close working relationship</w:t>
      </w:r>
      <w:r>
        <w:t xml:space="preserve"> … </w:t>
      </w:r>
      <w:r w:rsidRPr="00004A11">
        <w:rPr>
          <w:rStyle w:val="StyleUnderline"/>
        </w:rPr>
        <w:t>that would supplement</w:t>
      </w:r>
      <w:r>
        <w:t xml:space="preserve"> (not supplant) </w:t>
      </w:r>
      <w:r w:rsidRPr="00004A11">
        <w:rPr>
          <w:rStyle w:val="StyleUnderline"/>
        </w:rPr>
        <w:t>the existing steering committees</w:t>
      </w:r>
      <w:r>
        <w:t xml:space="preserve">, including the G-7/8 and the newly dominant G-20, </w:t>
      </w:r>
      <w:r w:rsidRPr="00004A11">
        <w:rPr>
          <w:rStyle w:val="StyleUnderline"/>
        </w:rPr>
        <w:t>and the multilateral institutions</w:t>
      </w:r>
      <w:r>
        <w:t xml:space="preserve"> (notably the IMF and WTO),” as the economist C. Fred Bergsten explained in testimony before the House Committee on Foreign Affairs in 2009. </w:t>
      </w:r>
      <w:r w:rsidRPr="00004A11">
        <w:rPr>
          <w:rStyle w:val="StyleUnderline"/>
        </w:rPr>
        <w:t>Recent progress on climate change is one example of strengthened G2 progress.</w:t>
      </w:r>
      <w:r>
        <w:t xml:space="preserve"> </w:t>
      </w:r>
      <w:r w:rsidRPr="00004A11">
        <w:rPr>
          <w:rStyle w:val="StyleUnderline"/>
        </w:rPr>
        <w:t>For September’s G20 summit in Hangzhou,</w:t>
      </w:r>
      <w:r>
        <w:t xml:space="preserve"> China, </w:t>
      </w:r>
      <w:r w:rsidRPr="00004A11">
        <w:rPr>
          <w:rStyle w:val="StyleUnderline"/>
        </w:rPr>
        <w:t>an agreement is needed on measures to strengthen demand globally</w:t>
      </w:r>
      <w:r>
        <w:t xml:space="preserve"> (a deal that was sought but failed to materialize at the February meeting on finance ministers and central bankers). China can also play a leading role in fostering better international cooperation on debt restructuring for countries experiencing repayment stress. My Policy Innovation Memorandum from 2014 called for a revamped Paris Club for official creditors, including China as a member, which would carry out transparent, efficient, and fair restructurings for countries such as Venezuela by recognizing internationally accepted principles of good-faith negotiation. </w:t>
      </w:r>
      <w:r w:rsidRPr="00004A11">
        <w:rPr>
          <w:rStyle w:val="StyleUnderline"/>
        </w:rPr>
        <w:t>Of course, crisis prevention is always preferable to crisis resolution, and Chinese leadership can be constructive in creating conditions for countries to approach the IMF at an earlier stage</w:t>
      </w:r>
      <w:r>
        <w:t xml:space="preserve">, </w:t>
      </w:r>
      <w:r w:rsidRPr="00004A11">
        <w:rPr>
          <w:rStyle w:val="StyleUnderline"/>
        </w:rPr>
        <w:t>without the stigma that international support usually carries.</w:t>
      </w:r>
      <w:r>
        <w:t xml:space="preserve"> The G20 has already called for improving the terms of existing debt contracts. In addition, the G20 could revisit swap-line proposals that were floated during South Korea’s G20 presidency. Conclusion </w:t>
      </w:r>
      <w:r w:rsidRPr="00004A11">
        <w:rPr>
          <w:rStyle w:val="StyleUnderline"/>
        </w:rPr>
        <w:t>G20 needs new ideas and new leadership to move the global economy forward.</w:t>
      </w:r>
      <w:r>
        <w:rPr>
          <w:rStyle w:val="StyleUnderline"/>
        </w:rPr>
        <w:t xml:space="preserve"> </w:t>
      </w:r>
      <w:r w:rsidRPr="00004A11">
        <w:t>These ar</w:t>
      </w:r>
      <w:r>
        <w:t xml:space="preserve">e modest steps, reflecting a cautious view of progress that can be made in the coming year. The odds are already stacked against the G20, making breakthroughs on the big issues difficult to achieve in the current environment. New standing committees risk ossifying the process further. </w:t>
      </w:r>
      <w:r w:rsidRPr="00004A11">
        <w:rPr>
          <w:rStyle w:val="StyleUnderline"/>
        </w:rPr>
        <w:t>Flexible, informal efforts are more promising</w:t>
      </w:r>
      <w:r>
        <w:t xml:space="preserve">, </w:t>
      </w:r>
      <w:r w:rsidRPr="00004A11">
        <w:rPr>
          <w:rStyle w:val="StyleUnderline"/>
        </w:rPr>
        <w:t>including processes anchored on stronger partnerships among the most important countries in the G20</w:t>
      </w:r>
      <w:r>
        <w:t xml:space="preserve">, in order to create momentum within the entire group. This is a return to “variable geometry”—relying on different groupings of countries for different purposes—albeit one with an internal G20 component as well. </w:t>
      </w:r>
      <w:r w:rsidRPr="00004A11">
        <w:rPr>
          <w:rStyle w:val="StyleUnderline"/>
        </w:rPr>
        <w:t>At the center of this effort is a strengthened U.S.-China relationship</w:t>
      </w:r>
      <w:r>
        <w:t xml:space="preserve">. </w:t>
      </w:r>
      <w:r w:rsidRPr="00004A11">
        <w:rPr>
          <w:rStyle w:val="StyleUnderline"/>
        </w:rPr>
        <w:t>Other countries within the G20 may be understandably wary of China’s rising role</w:t>
      </w:r>
      <w:r>
        <w:t xml:space="preserve">, </w:t>
      </w:r>
      <w:r w:rsidRPr="00004A11">
        <w:rPr>
          <w:rStyle w:val="StyleUnderline"/>
        </w:rPr>
        <w:t>making effective communication critical</w:t>
      </w:r>
      <w:r>
        <w:t xml:space="preserve">. </w:t>
      </w:r>
      <w:r w:rsidRPr="00004A11">
        <w:rPr>
          <w:rStyle w:val="StyleUnderline"/>
        </w:rPr>
        <w:t>But such an informal arrangement appears essential to getting the G20 back on track.</w:t>
      </w:r>
      <w:r>
        <w:rPr>
          <w:rStyle w:val="StyleUnderline"/>
        </w:rPr>
        <w:t xml:space="preserve"> </w:t>
      </w:r>
      <w:r w:rsidRPr="00004A11">
        <w:rPr>
          <w:rStyle w:val="StyleUnderline"/>
        </w:rPr>
        <w:t>The G20 remains the preeminent global policy coordination body</w:t>
      </w:r>
      <w:r>
        <w:t xml:space="preserve">. </w:t>
      </w:r>
      <w:r w:rsidRPr="00004A11">
        <w:rPr>
          <w:rStyle w:val="StyleUnderline"/>
        </w:rPr>
        <w:t>It needs new ideas and leadership to move the global economy forward and resist the pressures to reverse course</w:t>
      </w:r>
      <w:r>
        <w:t xml:space="preserve">. </w:t>
      </w:r>
      <w:r w:rsidRPr="00004A11">
        <w:rPr>
          <w:rStyle w:val="StyleUnderline"/>
        </w:rPr>
        <w:t>China should play a central role along with the U</w:t>
      </w:r>
      <w:r>
        <w:t xml:space="preserve">nited </w:t>
      </w:r>
      <w:r w:rsidRPr="00004A11">
        <w:rPr>
          <w:rStyle w:val="StyleUnderline"/>
        </w:rPr>
        <w:t>S</w:t>
      </w:r>
      <w:r>
        <w:t>tates—</w:t>
      </w:r>
      <w:r w:rsidRPr="00004A11">
        <w:rPr>
          <w:rStyle w:val="StyleUnderline"/>
        </w:rPr>
        <w:t>a G2 within the G20</w:t>
      </w:r>
      <w:r>
        <w:t>—</w:t>
      </w:r>
      <w:r w:rsidRPr="00004A11">
        <w:rPr>
          <w:rStyle w:val="StyleUnderline"/>
        </w:rPr>
        <w:t>to</w:t>
      </w:r>
      <w:r>
        <w:rPr>
          <w:rStyle w:val="StyleUnderline"/>
        </w:rPr>
        <w:t xml:space="preserve"> </w:t>
      </w:r>
      <w:r w:rsidRPr="00004A11">
        <w:rPr>
          <w:rStyle w:val="StyleUnderline"/>
        </w:rPr>
        <w:t>support that process</w:t>
      </w:r>
      <w:r>
        <w:t xml:space="preserve"> with ideas that are ambitious yet realistic, and that can be explained convincingly to the general public. </w:t>
      </w:r>
    </w:p>
    <w:p w:rsidR="00B719A1" w:rsidRDefault="00B719A1" w:rsidP="00B719A1">
      <w:pPr>
        <w:pStyle w:val="Heading4"/>
      </w:pPr>
      <w:r>
        <w:t>Authentic dialogue between the U.S. and China is a prerequisite to effective cooperation on a litany of existential threats.</w:t>
      </w:r>
    </w:p>
    <w:p w:rsidR="00B719A1" w:rsidRPr="00997566" w:rsidRDefault="00B719A1" w:rsidP="00B719A1">
      <w:pPr>
        <w:rPr>
          <w:rStyle w:val="Style13ptBold"/>
        </w:rPr>
      </w:pPr>
      <w:r>
        <w:rPr>
          <w:rStyle w:val="Style13ptBold"/>
        </w:rPr>
        <w:t xml:space="preserve">Paulson and Rush 16 </w:t>
      </w:r>
      <w:r w:rsidRPr="00997566">
        <w:t>(Henry M.,</w:t>
      </w:r>
      <w:r>
        <w:t xml:space="preserve"> fellow at the Harris School of Public Policy Studies,</w:t>
      </w:r>
      <w:r w:rsidRPr="00997566">
        <w:t xml:space="preserve"> Robert E., “Why the U.S. Needs to Listen to China, and Why China Needs to Listen to the U.S: The Importance of the Mutual Economic Criticisms Between Two Major World Powers”, 5/</w:t>
      </w:r>
      <w:r>
        <w:t>1</w:t>
      </w:r>
      <w:r w:rsidRPr="00997566">
        <w:t xml:space="preserve">8/16, </w:t>
      </w:r>
      <w:hyperlink r:id="rId260" w:history="1">
        <w:r w:rsidRPr="00997566">
          <w:rPr>
            <w:rStyle w:val="Hyperlink"/>
          </w:rPr>
          <w:t>http://www.uscnpm.org/blog/2016/05/18/why-the-u-s-needs-to-listen-to-china-and-why-china-needs-to-listen-to-the-u-s-the-importance-of-the-mutual-economic-criticisms-between-two-major-world-powers/</w:t>
        </w:r>
      </w:hyperlink>
      <w:r w:rsidRPr="00997566">
        <w:t>, accessed 6/21/16)</w:t>
      </w:r>
    </w:p>
    <w:p w:rsidR="00B719A1" w:rsidRDefault="00B719A1" w:rsidP="00B719A1">
      <w:pPr>
        <w:rPr>
          <w:rStyle w:val="StyleUnderline"/>
        </w:rPr>
      </w:pPr>
      <w:r w:rsidRPr="008D39A5">
        <w:rPr>
          <w:rStyle w:val="StyleUnderline"/>
        </w:rPr>
        <w:t>The two countries</w:t>
      </w:r>
      <w:r w:rsidRPr="008D39A5">
        <w:t xml:space="preserve"> also </w:t>
      </w:r>
      <w:r w:rsidRPr="008D39A5">
        <w:rPr>
          <w:rStyle w:val="StyleUnderline"/>
        </w:rPr>
        <w:t>share an important external challenge: the need for a smoothly working global trading regime</w:t>
      </w:r>
      <w:r w:rsidRPr="008D39A5">
        <w:t xml:space="preserve">. </w:t>
      </w:r>
      <w:r w:rsidRPr="008D39A5">
        <w:rPr>
          <w:rStyle w:val="StyleUnderline"/>
        </w:rPr>
        <w:t>As the world’s largest trading nations,</w:t>
      </w:r>
      <w:r w:rsidRPr="008D39A5">
        <w:t xml:space="preserve"> </w:t>
      </w:r>
      <w:r w:rsidRPr="008D39A5">
        <w:rPr>
          <w:rStyle w:val="StyleUnderline"/>
        </w:rPr>
        <w:t>they both have an interest</w:t>
      </w:r>
      <w:r w:rsidRPr="008D39A5">
        <w:t xml:space="preserve"> </w:t>
      </w:r>
      <w:r w:rsidRPr="008D39A5">
        <w:rPr>
          <w:rStyle w:val="StyleUnderline"/>
        </w:rPr>
        <w:t>in heading off protectionism</w:t>
      </w:r>
      <w:r w:rsidRPr="008D39A5">
        <w:t xml:space="preserve"> </w:t>
      </w:r>
      <w:r w:rsidRPr="008D39A5">
        <w:rPr>
          <w:rStyle w:val="StyleUnderline"/>
        </w:rPr>
        <w:t>that would damage their economies</w:t>
      </w:r>
      <w:r w:rsidRPr="008D39A5">
        <w:t xml:space="preserve">. </w:t>
      </w:r>
      <w:r w:rsidRPr="008D39A5">
        <w:rPr>
          <w:rStyle w:val="StyleUnderline"/>
        </w:rPr>
        <w:t>And beyond</w:t>
      </w:r>
      <w:r w:rsidRPr="008D39A5">
        <w:t xml:space="preserve"> trade, </w:t>
      </w:r>
      <w:r w:rsidRPr="008D39A5">
        <w:rPr>
          <w:rStyle w:val="StyleUnderline"/>
        </w:rPr>
        <w:t>the two countries have other common goals:</w:t>
      </w:r>
      <w:r w:rsidRPr="008D39A5">
        <w:t xml:space="preserve"> </w:t>
      </w:r>
      <w:r w:rsidRPr="008D39A5">
        <w:rPr>
          <w:rStyle w:val="StyleUnderline"/>
        </w:rPr>
        <w:t>Middle East stability</w:t>
      </w:r>
      <w:r w:rsidRPr="008D39A5">
        <w:t xml:space="preserve">, </w:t>
      </w:r>
      <w:r w:rsidRPr="008D39A5">
        <w:rPr>
          <w:rStyle w:val="StyleUnderline"/>
        </w:rPr>
        <w:t>especially with regard to Islamic extremism;</w:t>
      </w:r>
      <w:r w:rsidRPr="008D39A5">
        <w:t xml:space="preserve"> </w:t>
      </w:r>
      <w:r w:rsidRPr="008D39A5">
        <w:rPr>
          <w:rStyle w:val="StyleUnderline"/>
        </w:rPr>
        <w:t>climate-change</w:t>
      </w:r>
      <w:r w:rsidRPr="008D39A5">
        <w:t xml:space="preserve"> mitigation; </w:t>
      </w:r>
      <w:r w:rsidRPr="008D39A5">
        <w:rPr>
          <w:rStyle w:val="StyleUnderline"/>
        </w:rPr>
        <w:t>nuclear nonproliferation</w:t>
      </w:r>
      <w:r w:rsidRPr="008D39A5">
        <w:rPr>
          <w:rStyle w:val="Emphasis"/>
        </w:rPr>
        <w:t>. It will be much easier to make progress</w:t>
      </w:r>
      <w:r w:rsidRPr="008D39A5">
        <w:t xml:space="preserve"> on these issues </w:t>
      </w:r>
      <w:r w:rsidRPr="008D39A5">
        <w:rPr>
          <w:rStyle w:val="StyleUnderline"/>
        </w:rPr>
        <w:t xml:space="preserve">if </w:t>
      </w:r>
      <w:r w:rsidRPr="008D39A5">
        <w:rPr>
          <w:rStyle w:val="Emphasis"/>
        </w:rPr>
        <w:t>America is working in complementary ways with China</w:t>
      </w:r>
      <w:r w:rsidRPr="008D39A5">
        <w:t xml:space="preserve"> </w:t>
      </w:r>
      <w:r w:rsidRPr="008D39A5">
        <w:rPr>
          <w:rStyle w:val="StyleUnderline"/>
        </w:rPr>
        <w:t>than if the two countries are working at cross-purposes</w:t>
      </w:r>
      <w:r w:rsidRPr="008D39A5">
        <w:t xml:space="preserve">. </w:t>
      </w:r>
      <w:r w:rsidRPr="008D39A5">
        <w:rPr>
          <w:rStyle w:val="StyleUnderline"/>
        </w:rPr>
        <w:t>The international institutions</w:t>
      </w:r>
      <w:r w:rsidRPr="008D39A5">
        <w:t xml:space="preserve"> </w:t>
      </w:r>
      <w:r w:rsidRPr="008D39A5">
        <w:rPr>
          <w:rStyle w:val="StyleUnderline"/>
        </w:rPr>
        <w:t>that should be dealing with these challenges</w:t>
      </w:r>
      <w:r w:rsidRPr="008D39A5">
        <w:t xml:space="preserve"> </w:t>
      </w:r>
      <w:r w:rsidRPr="008D39A5">
        <w:rPr>
          <w:rStyle w:val="StyleUnderline"/>
        </w:rPr>
        <w:t>are far from adequate</w:t>
      </w:r>
      <w:r w:rsidRPr="008D39A5">
        <w:t xml:space="preserve">. </w:t>
      </w:r>
      <w:r w:rsidRPr="008D39A5">
        <w:rPr>
          <w:rStyle w:val="StyleUnderline"/>
        </w:rPr>
        <w:t>But if the U</w:t>
      </w:r>
      <w:r w:rsidRPr="008D39A5">
        <w:t xml:space="preserve">nited </w:t>
      </w:r>
      <w:r w:rsidRPr="008D39A5">
        <w:rPr>
          <w:rStyle w:val="StyleUnderline"/>
        </w:rPr>
        <w:t>S</w:t>
      </w:r>
      <w:r w:rsidRPr="008D39A5">
        <w:t xml:space="preserve">tates </w:t>
      </w:r>
      <w:r w:rsidRPr="008D39A5">
        <w:rPr>
          <w:rStyle w:val="StyleUnderline"/>
        </w:rPr>
        <w:t>and China—the world’s two biggest</w:t>
      </w:r>
      <w:r w:rsidRPr="008D39A5">
        <w:t xml:space="preserve"> </w:t>
      </w:r>
      <w:r w:rsidRPr="008D39A5">
        <w:rPr>
          <w:rStyle w:val="StyleUnderline"/>
        </w:rPr>
        <w:t>economies</w:t>
      </w:r>
      <w:r w:rsidRPr="008D39A5">
        <w:t>—</w:t>
      </w:r>
      <w:r w:rsidRPr="008D39A5">
        <w:rPr>
          <w:rStyle w:val="StyleUnderline"/>
        </w:rPr>
        <w:t>act together</w:t>
      </w:r>
      <w:r w:rsidRPr="008D39A5">
        <w:t xml:space="preserve">, </w:t>
      </w:r>
      <w:r w:rsidRPr="008D39A5">
        <w:rPr>
          <w:rStyle w:val="StyleUnderline"/>
        </w:rPr>
        <w:t>that can</w:t>
      </w:r>
      <w:r w:rsidRPr="008D39A5">
        <w:t xml:space="preserve"> </w:t>
      </w:r>
      <w:r w:rsidRPr="008D39A5">
        <w:rPr>
          <w:rStyle w:val="StyleUnderline"/>
        </w:rPr>
        <w:t>create the</w:t>
      </w:r>
      <w:r w:rsidRPr="008D39A5">
        <w:t xml:space="preserve"> kind of political and moral </w:t>
      </w:r>
      <w:r w:rsidRPr="008D39A5">
        <w:rPr>
          <w:rStyle w:val="StyleUnderline"/>
        </w:rPr>
        <w:t>suasion that helps lead global action</w:t>
      </w:r>
      <w:r w:rsidRPr="008D39A5">
        <w:t xml:space="preserve">. </w:t>
      </w:r>
      <w:r w:rsidRPr="008D39A5">
        <w:rPr>
          <w:rStyle w:val="StyleUnderline"/>
        </w:rPr>
        <w:t>The recent bilateral climate agreement,</w:t>
      </w:r>
      <w:r w:rsidRPr="008D39A5">
        <w:t xml:space="preserve"> pledging to limit emissions in both countries, </w:t>
      </w:r>
      <w:r w:rsidRPr="008D39A5">
        <w:rPr>
          <w:rStyle w:val="StyleUnderline"/>
        </w:rPr>
        <w:t>demonstrates how U.S.-China cooperation can produce meaningful results</w:t>
      </w:r>
      <w:r w:rsidRPr="008D39A5">
        <w:t xml:space="preserve">. Arguably, </w:t>
      </w:r>
      <w:r w:rsidRPr="008D39A5">
        <w:rPr>
          <w:rStyle w:val="StyleUnderline"/>
        </w:rPr>
        <w:t>the best hope for effective transnational action</w:t>
      </w:r>
      <w:r w:rsidRPr="008D39A5">
        <w:t xml:space="preserve"> </w:t>
      </w:r>
      <w:r w:rsidRPr="008D39A5">
        <w:rPr>
          <w:rStyle w:val="StyleUnderline"/>
        </w:rPr>
        <w:t>on</w:t>
      </w:r>
      <w:r w:rsidRPr="008D39A5">
        <w:t xml:space="preserve"> many of </w:t>
      </w:r>
      <w:r w:rsidRPr="008D39A5">
        <w:rPr>
          <w:rStyle w:val="StyleUnderline"/>
        </w:rPr>
        <w:t>the world’s thorniest problems</w:t>
      </w:r>
      <w:r w:rsidRPr="008D39A5">
        <w:t xml:space="preserve"> </w:t>
      </w:r>
      <w:r w:rsidRPr="008D39A5">
        <w:rPr>
          <w:rStyle w:val="StyleUnderline"/>
        </w:rPr>
        <w:t>lies in the cooperation</w:t>
      </w:r>
      <w:r w:rsidRPr="008D39A5">
        <w:t xml:space="preserve"> </w:t>
      </w:r>
      <w:r w:rsidRPr="008D39A5">
        <w:rPr>
          <w:rStyle w:val="StyleUnderline"/>
        </w:rPr>
        <w:t>of these two countries</w:t>
      </w:r>
      <w:r w:rsidRPr="008D39A5">
        <w:t xml:space="preserve">. For that to happen, perhaps </w:t>
      </w:r>
      <w:r w:rsidRPr="008D39A5">
        <w:rPr>
          <w:rStyle w:val="StyleUnderline"/>
        </w:rPr>
        <w:t>the most crucial challenge will be to first look within.</w:t>
      </w:r>
    </w:p>
    <w:p w:rsidR="00B719A1" w:rsidRDefault="00B719A1" w:rsidP="00B719A1">
      <w:pPr>
        <w:rPr>
          <w:rStyle w:val="StyleUnderline"/>
        </w:rPr>
      </w:pPr>
    </w:p>
    <w:p w:rsidR="00B719A1" w:rsidRDefault="00B719A1" w:rsidP="00B719A1">
      <w:pPr>
        <w:pStyle w:val="Heading3"/>
      </w:pPr>
      <w:r>
        <w:t>Now is Key</w:t>
      </w:r>
    </w:p>
    <w:p w:rsidR="00B719A1" w:rsidRDefault="00B719A1" w:rsidP="00B719A1">
      <w:pPr>
        <w:pStyle w:val="Heading4"/>
      </w:pPr>
      <w:r>
        <w:t xml:space="preserve">Now is key for revitalized Sino-US economic cooperation – elections cause uncertainty and critical period in growth. </w:t>
      </w:r>
    </w:p>
    <w:p w:rsidR="00B719A1" w:rsidRPr="002A2AA5" w:rsidRDefault="00B719A1" w:rsidP="00B719A1">
      <w:pPr>
        <w:rPr>
          <w:rStyle w:val="Style13ptBold"/>
        </w:rPr>
      </w:pPr>
      <w:r>
        <w:rPr>
          <w:rStyle w:val="Style13ptBold"/>
        </w:rPr>
        <w:t xml:space="preserve">US Chamber 4/29 </w:t>
      </w:r>
      <w:r w:rsidRPr="002A2AA5">
        <w:t xml:space="preserve">(US Chamber of Commerce, “U.S.-China Relationship is 'Too Big to </w:t>
      </w:r>
      <w:proofErr w:type="gramStart"/>
      <w:r w:rsidRPr="002A2AA5">
        <w:t>Fail</w:t>
      </w:r>
      <w:proofErr w:type="gramEnd"/>
      <w:r w:rsidRPr="002A2AA5">
        <w:t xml:space="preserve">'”, 4/29/16, </w:t>
      </w:r>
      <w:hyperlink r:id="rId261" w:history="1">
        <w:r w:rsidRPr="002A2AA5">
          <w:rPr>
            <w:rStyle w:val="Hyperlink"/>
          </w:rPr>
          <w:t>https://www.uschamber.com/above-the-fold/us-china-relationship-too-big-fail</w:t>
        </w:r>
      </w:hyperlink>
      <w:r w:rsidRPr="002A2AA5">
        <w:t>, accessed 6/21/16)</w:t>
      </w:r>
    </w:p>
    <w:p w:rsidR="00B719A1" w:rsidRDefault="00B719A1" w:rsidP="00B719A1">
      <w:pPr>
        <w:rPr>
          <w:rStyle w:val="StyleUnderline"/>
        </w:rPr>
      </w:pPr>
      <w:r>
        <w:t xml:space="preserve">While </w:t>
      </w:r>
      <w:r w:rsidRPr="002A2AA5">
        <w:rPr>
          <w:rStyle w:val="StyleUnderline"/>
        </w:rPr>
        <w:t>many touted the vast opportunities and critical nature of U.S.-China economic and commercial relations</w:t>
      </w:r>
      <w:r>
        <w:t xml:space="preserve"> </w:t>
      </w:r>
      <w:r w:rsidRPr="002A2AA5">
        <w:rPr>
          <w:rStyle w:val="StyleUnderline"/>
        </w:rPr>
        <w:t>as well as the absolute need to for the two countries to work together</w:t>
      </w:r>
      <w:r>
        <w:t xml:space="preserve"> </w:t>
      </w:r>
      <w:r w:rsidRPr="002A2AA5">
        <w:rPr>
          <w:rStyle w:val="StyleUnderline"/>
        </w:rPr>
        <w:t>to address global challenges</w:t>
      </w:r>
      <w:r>
        <w:t xml:space="preserve">, the mood was one of concern about the overall direction. </w:t>
      </w:r>
      <w:r w:rsidRPr="002A2AA5">
        <w:rPr>
          <w:rStyle w:val="StyleUnderline"/>
        </w:rPr>
        <w:t>With international trade</w:t>
      </w:r>
      <w:r>
        <w:t>—</w:t>
      </w:r>
      <w:r w:rsidRPr="002A2AA5">
        <w:rPr>
          <w:rStyle w:val="StyleUnderline"/>
        </w:rPr>
        <w:t>specifically with China</w:t>
      </w:r>
      <w:r>
        <w:t>—</w:t>
      </w:r>
      <w:r w:rsidRPr="002A2AA5">
        <w:rPr>
          <w:rStyle w:val="StyleUnderline"/>
        </w:rPr>
        <w:t>wedged into the presidential debate</w:t>
      </w:r>
      <w:r>
        <w:t xml:space="preserve"> as never before, </w:t>
      </w:r>
      <w:r w:rsidRPr="002A2AA5">
        <w:rPr>
          <w:rStyle w:val="StyleUnderline"/>
        </w:rPr>
        <w:t>many speakers worried that leaders could be hesitant to continue developing economic ties between the U</w:t>
      </w:r>
      <w:r>
        <w:t xml:space="preserve">nited </w:t>
      </w:r>
      <w:r w:rsidRPr="002A2AA5">
        <w:rPr>
          <w:rStyle w:val="StyleUnderline"/>
        </w:rPr>
        <w:t>S</w:t>
      </w:r>
      <w:r>
        <w:t xml:space="preserve">tates </w:t>
      </w:r>
      <w:r w:rsidRPr="002A2AA5">
        <w:rPr>
          <w:rStyle w:val="StyleUnderline"/>
        </w:rPr>
        <w:t>and China</w:t>
      </w:r>
      <w:r>
        <w:t xml:space="preserve">. But </w:t>
      </w:r>
      <w:r w:rsidRPr="002A2AA5">
        <w:rPr>
          <w:rStyle w:val="StyleUnderline"/>
        </w:rPr>
        <w:t>that would be a mistake</w:t>
      </w:r>
      <w:r>
        <w:t>. “</w:t>
      </w:r>
      <w:r w:rsidRPr="002A2AA5">
        <w:rPr>
          <w:rStyle w:val="StyleUnderline"/>
        </w:rPr>
        <w:t>We must be careful at this time not to undermine the relationship</w:t>
      </w:r>
      <w:r>
        <w:t xml:space="preserve"> </w:t>
      </w:r>
      <w:r w:rsidRPr="002A2AA5">
        <w:rPr>
          <w:rStyle w:val="StyleUnderline"/>
        </w:rPr>
        <w:t>and allow it to slide</w:t>
      </w:r>
      <w:r>
        <w:t xml:space="preserve"> backwards, because </w:t>
      </w:r>
      <w:r w:rsidRPr="002A2AA5">
        <w:rPr>
          <w:rStyle w:val="StyleUnderline"/>
        </w:rPr>
        <w:t>there is danger on both sides</w:t>
      </w:r>
      <w:r>
        <w:t>,” warned Myron Brilliant, U.S. Chamber Executive Vice President and Head of International. “</w:t>
      </w:r>
      <w:r w:rsidRPr="002A2AA5">
        <w:rPr>
          <w:rStyle w:val="StyleUnderline"/>
        </w:rPr>
        <w:t>This is particularly the case as China’s economy slows</w:t>
      </w:r>
      <w:r>
        <w:t xml:space="preserve">, </w:t>
      </w:r>
      <w:r w:rsidRPr="002A2AA5">
        <w:rPr>
          <w:rStyle w:val="StyleUnderline"/>
        </w:rPr>
        <w:t>and movement on market-oriented reforms in China appears stuck.”</w:t>
      </w:r>
      <w:r>
        <w:t xml:space="preserve"> </w:t>
      </w:r>
      <w:r w:rsidRPr="002A2AA5">
        <w:rPr>
          <w:rStyle w:val="StyleUnderline"/>
        </w:rPr>
        <w:t>China is the U.S.’s largest</w:t>
      </w:r>
      <w:r>
        <w:t xml:space="preserve"> </w:t>
      </w:r>
      <w:r w:rsidRPr="002A2AA5">
        <w:rPr>
          <w:rStyle w:val="StyleUnderline"/>
        </w:rPr>
        <w:t>trading partner</w:t>
      </w:r>
      <w:r>
        <w:t xml:space="preserve"> and third-largest export market--$116.2 billion in 2015. What’s more, </w:t>
      </w:r>
      <w:r w:rsidRPr="002A2AA5">
        <w:rPr>
          <w:rStyle w:val="StyleUnderline"/>
        </w:rPr>
        <w:t>U.S. exports to China have nearly tripled</w:t>
      </w:r>
      <w:r>
        <w:t xml:space="preserve"> since 2005. Meanwhile, </w:t>
      </w:r>
      <w:r w:rsidRPr="002A2AA5">
        <w:rPr>
          <w:rStyle w:val="StyleUnderline"/>
        </w:rPr>
        <w:t>China’s investment in</w:t>
      </w:r>
      <w:r>
        <w:t xml:space="preserve">to </w:t>
      </w:r>
      <w:r w:rsidRPr="002A2AA5">
        <w:rPr>
          <w:rStyle w:val="StyleUnderline"/>
        </w:rPr>
        <w:t>the U</w:t>
      </w:r>
      <w:r>
        <w:t xml:space="preserve">nited </w:t>
      </w:r>
      <w:r w:rsidRPr="002A2AA5">
        <w:rPr>
          <w:rStyle w:val="StyleUnderline"/>
        </w:rPr>
        <w:t>S</w:t>
      </w:r>
      <w:r>
        <w:t xml:space="preserve">tates </w:t>
      </w:r>
      <w:r w:rsidRPr="002A2AA5">
        <w:rPr>
          <w:rStyle w:val="StyleUnderline"/>
        </w:rPr>
        <w:t>continues to surge</w:t>
      </w:r>
      <w:r>
        <w:t>. “</w:t>
      </w:r>
      <w:r w:rsidRPr="002A2AA5">
        <w:rPr>
          <w:rStyle w:val="StyleUnderline"/>
        </w:rPr>
        <w:t>We have real challenges to address in the geostrategic and economic arenas,</w:t>
      </w:r>
      <w:r>
        <w:t xml:space="preserve"> and </w:t>
      </w:r>
      <w:r w:rsidRPr="002A2AA5">
        <w:rPr>
          <w:rStyle w:val="StyleUnderline"/>
        </w:rPr>
        <w:t>the two governments</w:t>
      </w:r>
      <w:r>
        <w:t xml:space="preserve">, together with business and other stakeholders, </w:t>
      </w:r>
      <w:r w:rsidRPr="002A2AA5">
        <w:rPr>
          <w:rStyle w:val="StyleUnderline"/>
        </w:rPr>
        <w:t xml:space="preserve">must red-double efforts to address them directly and </w:t>
      </w:r>
      <w:r w:rsidRPr="002A2AA5">
        <w:t>trying to resolve them</w:t>
      </w:r>
      <w:r w:rsidRPr="002A2AA5">
        <w:rPr>
          <w:rStyle w:val="StyleUnderline"/>
        </w:rPr>
        <w:t xml:space="preserve"> wherever possible,” </w:t>
      </w:r>
      <w:r w:rsidRPr="002A2AA5">
        <w:t>Brilliant explained</w:t>
      </w:r>
      <w:r w:rsidRPr="002A2AA5">
        <w:rPr>
          <w:rStyle w:val="StyleUnderline"/>
        </w:rPr>
        <w:t>.</w:t>
      </w:r>
    </w:p>
    <w:p w:rsidR="00B719A1" w:rsidRPr="003246DD" w:rsidRDefault="00B719A1" w:rsidP="00B719A1">
      <w:pPr>
        <w:pStyle w:val="Heading3"/>
      </w:pPr>
      <w:r>
        <w:t>Space</w:t>
      </w:r>
    </w:p>
    <w:p w:rsidR="00B719A1" w:rsidRDefault="00B719A1" w:rsidP="00B719A1">
      <w:pPr>
        <w:pStyle w:val="Heading4"/>
      </w:pPr>
      <w:r>
        <w:t>Increased space collaboration enhances SSA and decreases the risk of miscalculation.</w:t>
      </w:r>
    </w:p>
    <w:p w:rsidR="00B719A1" w:rsidRPr="00157A4E"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62" w:history="1">
        <w:r w:rsidRPr="0029015F">
          <w:rPr>
            <w:rStyle w:val="Hyperlink"/>
          </w:rPr>
          <w:t>http://www.nbr.org/publications/specialreport/pdf/Free/06192016/SR57_US-China_April2016.pdf</w:t>
        </w:r>
      </w:hyperlink>
      <w:r w:rsidRPr="0029015F">
        <w:t>, accessed 6/21/16)</w:t>
      </w:r>
    </w:p>
    <w:p w:rsidR="00B719A1" w:rsidRDefault="00B719A1" w:rsidP="00B719A1">
      <w:r w:rsidRPr="009C558C">
        <w:rPr>
          <w:rStyle w:val="StyleUnderline"/>
        </w:rPr>
        <w:t>In a bilateral context</w:t>
      </w:r>
      <w:r>
        <w:t xml:space="preserve">, </w:t>
      </w:r>
      <w:r w:rsidRPr="009C558C">
        <w:rPr>
          <w:rStyle w:val="StyleUnderline"/>
        </w:rPr>
        <w:t>both countries should consider putting in place mechanisms that enhance the transparency of day-to-day nonmilitary activities in space</w:t>
      </w:r>
      <w:r>
        <w:t xml:space="preserve">. </w:t>
      </w:r>
      <w:r w:rsidRPr="009C558C">
        <w:rPr>
          <w:rStyle w:val="StyleUnderline"/>
        </w:rPr>
        <w:t xml:space="preserve">Recent efforts to enhance the sharing of space situational awareness </w:t>
      </w:r>
      <w:r>
        <w:t xml:space="preserve">(SSA) </w:t>
      </w:r>
      <w:r w:rsidRPr="009C558C">
        <w:rPr>
          <w:rStyle w:val="StyleUnderline"/>
        </w:rPr>
        <w:t xml:space="preserve">data </w:t>
      </w:r>
      <w:r>
        <w:t xml:space="preserve">between the U.S. military and Chinese satellite operators </w:t>
      </w:r>
      <w:r w:rsidRPr="009C558C">
        <w:rPr>
          <w:rStyle w:val="StyleUnderline"/>
        </w:rPr>
        <w:t>and to organize technical exchanges on space surveillance are good first steps</w:t>
      </w:r>
      <w:r>
        <w:t xml:space="preserve">.61 </w:t>
      </w:r>
      <w:r w:rsidRPr="009C558C">
        <w:rPr>
          <w:rStyle w:val="StyleUnderline"/>
        </w:rPr>
        <w:t>They should be followed by additional measures</w:t>
      </w:r>
      <w:r>
        <w:t xml:space="preserve">, </w:t>
      </w:r>
      <w:r w:rsidRPr="009C558C">
        <w:rPr>
          <w:rStyle w:val="StyleUnderline"/>
        </w:rPr>
        <w:t xml:space="preserve">such as technical exchanges </w:t>
      </w:r>
      <w:r>
        <w:t xml:space="preserve">and dialogue on conjunction assessment and </w:t>
      </w:r>
      <w:r w:rsidRPr="00E12B4E">
        <w:rPr>
          <w:rStyle w:val="StyleUnderline"/>
        </w:rPr>
        <w:t>collision avoidance procedures</w:t>
      </w:r>
      <w:r>
        <w:t xml:space="preserve">, </w:t>
      </w:r>
      <w:r w:rsidRPr="00E12B4E">
        <w:rPr>
          <w:rStyle w:val="StyleUnderline"/>
        </w:rPr>
        <w:t>as well as</w:t>
      </w:r>
      <w:r>
        <w:t xml:space="preserve"> the creation of more </w:t>
      </w:r>
      <w:r w:rsidRPr="00E12B4E">
        <w:rPr>
          <w:rStyle w:val="StyleUnderline"/>
        </w:rPr>
        <w:t>robust communications channels</w:t>
      </w:r>
      <w:r>
        <w:t xml:space="preserve"> between SSA data providers and Chinese satellite operators.</w:t>
      </w:r>
    </w:p>
    <w:p w:rsidR="00B719A1" w:rsidRDefault="00B719A1" w:rsidP="00B719A1"/>
    <w:p w:rsidR="00B719A1" w:rsidRDefault="00B719A1" w:rsidP="00B719A1">
      <w:pPr>
        <w:pStyle w:val="Heading4"/>
      </w:pPr>
      <w:r>
        <w:t xml:space="preserve">US China cooperation is key to maintaining the sustainability of space. </w:t>
      </w:r>
    </w:p>
    <w:p w:rsidR="00B719A1" w:rsidRPr="00157A4E"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63" w:history="1">
        <w:r w:rsidRPr="0029015F">
          <w:rPr>
            <w:rStyle w:val="Hyperlink"/>
          </w:rPr>
          <w:t>http://www.nbr.org/publications/specialreport/pdf/Free/06192016/SR57_US-China_April2016.pdf</w:t>
        </w:r>
      </w:hyperlink>
      <w:r w:rsidRPr="0029015F">
        <w:t>, accessed 6/21/16)</w:t>
      </w:r>
    </w:p>
    <w:p w:rsidR="00B719A1" w:rsidRDefault="00B719A1" w:rsidP="00B719A1">
      <w:pPr>
        <w:rPr>
          <w:rStyle w:val="StyleUnderline"/>
        </w:rPr>
      </w:pPr>
      <w:r w:rsidRPr="00E12B4E">
        <w:rPr>
          <w:rStyle w:val="StyleUnderline"/>
        </w:rPr>
        <w:t>The long-term sustainability of space</w:t>
      </w:r>
      <w:r>
        <w:t xml:space="preserve">. </w:t>
      </w:r>
      <w:r w:rsidRPr="00E12B4E">
        <w:rPr>
          <w:rStyle w:val="StyleUnderline"/>
        </w:rPr>
        <w:t>The biggest area of overlap is both countries’ desire to maintain the long-term sustainability of the space domain. The U</w:t>
      </w:r>
      <w:r>
        <w:t xml:space="preserve">nited </w:t>
      </w:r>
      <w:r w:rsidRPr="00E12B4E">
        <w:rPr>
          <w:rStyle w:val="StyleUnderline"/>
        </w:rPr>
        <w:t>S</w:t>
      </w:r>
      <w:r>
        <w:t xml:space="preserve">tates, </w:t>
      </w:r>
      <w:r w:rsidRPr="00E12B4E">
        <w:rPr>
          <w:rStyle w:val="StyleUnderline"/>
        </w:rPr>
        <w:t>as well</w:t>
      </w:r>
      <w:r>
        <w:t xml:space="preserve"> </w:t>
      </w:r>
      <w:r w:rsidRPr="00E12B4E">
        <w:rPr>
          <w:rStyle w:val="StyleUnderline"/>
        </w:rPr>
        <w:t>as</w:t>
      </w:r>
      <w:r>
        <w:t xml:space="preserve"> increasingly </w:t>
      </w:r>
      <w:r w:rsidRPr="00E12B4E">
        <w:rPr>
          <w:rStyle w:val="StyleUnderline"/>
        </w:rPr>
        <w:t>China</w:t>
      </w:r>
      <w:r>
        <w:t xml:space="preserve">, </w:t>
      </w:r>
      <w:r w:rsidRPr="00E12B4E">
        <w:rPr>
          <w:rStyle w:val="StyleUnderline"/>
        </w:rPr>
        <w:t>has invested significant resources</w:t>
      </w:r>
      <w:r>
        <w:t xml:space="preserve"> </w:t>
      </w:r>
      <w:r w:rsidRPr="00E12B4E">
        <w:rPr>
          <w:rStyle w:val="StyleUnderline"/>
        </w:rPr>
        <w:t>in developing space capabilities</w:t>
      </w:r>
      <w:r>
        <w:t xml:space="preserve"> to support national security, economic, and political goals. Thus</w:t>
      </w:r>
      <w:r w:rsidRPr="00E12B4E">
        <w:rPr>
          <w:rStyle w:val="StyleUnderline"/>
        </w:rPr>
        <w:t>, both have a keen interest in mitigating the negative impacts</w:t>
      </w:r>
      <w:r>
        <w:t xml:space="preserve"> that environmental concerns </w:t>
      </w:r>
      <w:r w:rsidRPr="00E12B4E">
        <w:rPr>
          <w:rStyle w:val="StyleUnderline"/>
        </w:rPr>
        <w:t>such as space debris</w:t>
      </w:r>
      <w:r>
        <w:t xml:space="preserve">, </w:t>
      </w:r>
      <w:r w:rsidRPr="00E12B4E">
        <w:rPr>
          <w:rStyle w:val="StyleUnderline"/>
        </w:rPr>
        <w:t>space weather, and radio-frequency interference</w:t>
      </w:r>
      <w:r>
        <w:t xml:space="preserve"> have on day-to-day space operations and the long-term ability of all countries to use space. </w:t>
      </w:r>
      <w:r w:rsidRPr="00E12B4E">
        <w:rPr>
          <w:rStyle w:val="StyleUnderline"/>
        </w:rPr>
        <w:t>While these dangers often get less attention</w:t>
      </w:r>
      <w:r>
        <w:t xml:space="preserve"> than intentional threats such as ASAT weapons, </w:t>
      </w:r>
      <w:r w:rsidRPr="00E12B4E">
        <w:rPr>
          <w:rStyle w:val="StyleUnderline"/>
        </w:rPr>
        <w:t>they are more probable</w:t>
      </w:r>
      <w:r>
        <w:t xml:space="preserve"> </w:t>
      </w:r>
      <w:r w:rsidRPr="00E12B4E">
        <w:rPr>
          <w:rStyle w:val="StyleUnderline"/>
        </w:rPr>
        <w:t>and could have just as devastating an impact on space capabilities</w:t>
      </w:r>
      <w:r>
        <w:t xml:space="preserve">. </w:t>
      </w:r>
      <w:r w:rsidRPr="00E12B4E">
        <w:rPr>
          <w:rStyle w:val="StyleUnderline"/>
        </w:rPr>
        <w:t>Both the U</w:t>
      </w:r>
      <w:r>
        <w:t xml:space="preserve">nited </w:t>
      </w:r>
      <w:r w:rsidRPr="00E12B4E">
        <w:rPr>
          <w:rStyle w:val="StyleUnderline"/>
        </w:rPr>
        <w:t>S</w:t>
      </w:r>
      <w:r>
        <w:t xml:space="preserve">tates </w:t>
      </w:r>
      <w:r w:rsidRPr="00E12B4E">
        <w:rPr>
          <w:rStyle w:val="StyleUnderline"/>
        </w:rPr>
        <w:t>and China should thus continue to engage in both bilateral and multilateral initiatives that enhance the long-term sustainability of space</w:t>
      </w:r>
      <w:r>
        <w:t xml:space="preserve">. Over the last several years, space sustainability has become an increasingly important issue and the focus of a number of initiatives. Working together, and with other stakeholders, to help ensure the success of these initiatives would go a long way toward reinforcing the desire of both the United States and China to be seen as playing a leadership role in space governance and being responsible space powers. Multilaterally, both countries should work to ensure that </w:t>
      </w:r>
      <w:r w:rsidRPr="00E12B4E">
        <w:rPr>
          <w:rStyle w:val="StyleUnderline"/>
        </w:rPr>
        <w:t>the UN Committee on the Peaceful Uses of Outer Space</w:t>
      </w:r>
      <w:r>
        <w:t xml:space="preserve">’s effort to develop long-term sustainability guidelines reaches a consensus. This initiative began in 2007 as an attempt to solidify existing best practices on the use of space to support sustainable development on earth, safe space operations, strategies for dealing with space weather, and national regulations.60 </w:t>
      </w:r>
      <w:r w:rsidRPr="00E12B4E">
        <w:t>After making good progress for several years, the process has lost momentum recently as a result of concerns over security-related aspects of the guidelines and increased tensions between Russia and the United States and Europe</w:t>
      </w:r>
      <w:r w:rsidRPr="00E12B4E">
        <w:rPr>
          <w:rStyle w:val="StyleUnderline"/>
        </w:rPr>
        <w:t>. The outright failure of the</w:t>
      </w:r>
      <w:r>
        <w:t xml:space="preserve"> 60 Johnson, “The UN COPUOS Guidelines.” 78 NBR SPECIAL REPORT u APRIL 2016</w:t>
      </w:r>
      <w:r w:rsidRPr="00E12B4E">
        <w:rPr>
          <w:rStyle w:val="StyleUnderline"/>
        </w:rPr>
        <w:t xml:space="preserve"> initiative,</w:t>
      </w:r>
      <w:r>
        <w:t xml:space="preserve"> </w:t>
      </w:r>
      <w:r w:rsidRPr="00E12B4E">
        <w:rPr>
          <w:rStyle w:val="StyleUnderline"/>
        </w:rPr>
        <w:t xml:space="preserve">or its implicit demise through stagnation, would jeopardize real progress that would benefit the United States and China, along with all spacefaring countries. </w:t>
      </w:r>
    </w:p>
    <w:p w:rsidR="00B719A1" w:rsidRDefault="00B719A1" w:rsidP="00B719A1">
      <w:pPr>
        <w:rPr>
          <w:rStyle w:val="StyleUnderline"/>
        </w:rPr>
      </w:pPr>
    </w:p>
    <w:p w:rsidR="00B719A1" w:rsidRPr="003246DD" w:rsidRDefault="00B719A1" w:rsidP="00B719A1">
      <w:pPr>
        <w:pStyle w:val="Heading3"/>
      </w:pPr>
      <w:r>
        <w:t>US China War</w:t>
      </w:r>
    </w:p>
    <w:p w:rsidR="00B719A1" w:rsidRDefault="00B719A1" w:rsidP="00B719A1">
      <w:pPr>
        <w:pStyle w:val="Heading4"/>
      </w:pPr>
      <w:r>
        <w:t>U.S.-China cooperation empirically resolves diverse and multiple conflict scenarios.</w:t>
      </w:r>
    </w:p>
    <w:p w:rsidR="00B719A1" w:rsidRPr="00C754FB" w:rsidRDefault="00B719A1" w:rsidP="00B719A1">
      <w:pPr>
        <w:rPr>
          <w:b/>
          <w:bCs/>
          <w:sz w:val="26"/>
        </w:rPr>
      </w:pPr>
      <w:r>
        <w:rPr>
          <w:rStyle w:val="Style13ptBold"/>
        </w:rPr>
        <w:t xml:space="preserve">Wu 3/31 </w:t>
      </w:r>
      <w:r w:rsidRPr="00B57B27">
        <w:t xml:space="preserve">(Jianman, “Former President of China Foreign Affairs University”, 3/31/16, </w:t>
      </w:r>
      <w:hyperlink r:id="rId264" w:history="1">
        <w:r w:rsidRPr="00B57B27">
          <w:rPr>
            <w:rStyle w:val="Hyperlink"/>
          </w:rPr>
          <w:t>http://www.huffingtonpost.com/wu-jianmin/china-us-relationship-2016_b_9568060.html</w:t>
        </w:r>
      </w:hyperlink>
      <w:r w:rsidRPr="00B57B27">
        <w:t>, accessed 6/21/2016)</w:t>
      </w:r>
    </w:p>
    <w:p w:rsidR="00B719A1" w:rsidRPr="00B57B27" w:rsidRDefault="00B719A1" w:rsidP="00B719A1">
      <w:pPr>
        <w:rPr>
          <w:rStyle w:val="StyleUnderline"/>
        </w:rPr>
      </w:pPr>
      <w:r>
        <w:t xml:space="preserve">On Jan 27, when President Xi Jinping met with Secretary of State John Kerry in Beijing, </w:t>
      </w:r>
      <w:r w:rsidRPr="00B57B27">
        <w:rPr>
          <w:rStyle w:val="StyleUnderline"/>
        </w:rPr>
        <w:t>Xi pointed out</w:t>
      </w:r>
      <w:r>
        <w:t xml:space="preserve">: “I’ve emphasized several times, </w:t>
      </w:r>
      <w:r w:rsidRPr="00B57B27">
        <w:rPr>
          <w:rStyle w:val="StyleUnderline"/>
        </w:rPr>
        <w:t>when China and U.S. strengthen cooperation</w:t>
      </w:r>
      <w:r>
        <w:t xml:space="preserve">, </w:t>
      </w:r>
      <w:r w:rsidRPr="00B57B27">
        <w:rPr>
          <w:rStyle w:val="StyleUnderline"/>
        </w:rPr>
        <w:t>we can do big things for the benefit of the world</w:t>
      </w:r>
      <w:r>
        <w:t xml:space="preserve">.” President </w:t>
      </w:r>
      <w:r w:rsidRPr="00B57B27">
        <w:rPr>
          <w:rStyle w:val="StyleUnderline"/>
        </w:rPr>
        <w:t>Xi is right</w:t>
      </w:r>
      <w:r>
        <w:t>. L</w:t>
      </w:r>
      <w:r w:rsidRPr="00B57B27">
        <w:rPr>
          <w:rStyle w:val="StyleUnderline"/>
        </w:rPr>
        <w:t>ook at the Paris Climate Change Agreement</w:t>
      </w:r>
      <w:r>
        <w:t xml:space="preserve">, </w:t>
      </w:r>
      <w:r w:rsidRPr="00B57B27">
        <w:rPr>
          <w:rStyle w:val="StyleUnderline"/>
        </w:rPr>
        <w:t>the Iranian nuclear deal</w:t>
      </w:r>
      <w:r>
        <w:t xml:space="preserve"> </w:t>
      </w:r>
      <w:r w:rsidRPr="00B57B27">
        <w:rPr>
          <w:rStyle w:val="StyleUnderline"/>
        </w:rPr>
        <w:t>and the U.N. Security Council’s resolution on North Korea</w:t>
      </w:r>
      <w:r>
        <w:t xml:space="preserve"> — </w:t>
      </w:r>
      <w:r w:rsidRPr="00B57B27">
        <w:rPr>
          <w:rStyle w:val="StyleUnderline"/>
        </w:rPr>
        <w:t>China-U.S. cooperation played a pivotal role in each.</w:t>
      </w:r>
    </w:p>
    <w:p w:rsidR="00B719A1" w:rsidRDefault="00B719A1" w:rsidP="00B719A1">
      <w:pPr>
        <w:pStyle w:val="Heading4"/>
      </w:pPr>
      <w:r>
        <w:t>Sino-US military relations check Asia-Pacific war – communication avoids miscalculation and manages tensions.</w:t>
      </w:r>
    </w:p>
    <w:p w:rsidR="00B719A1" w:rsidRPr="000B4C73" w:rsidRDefault="00B719A1" w:rsidP="00B719A1">
      <w:r>
        <w:rPr>
          <w:rStyle w:val="Style13ptBold"/>
        </w:rPr>
        <w:t xml:space="preserve">Kamphausen and Drun 4/22 </w:t>
      </w:r>
      <w:r w:rsidRPr="000B4C73">
        <w:t>(Roy D., Senior Vice Presid</w:t>
      </w:r>
      <w:r>
        <w:t>ent and director of research at the</w:t>
      </w:r>
      <w:r w:rsidRPr="000B4C73">
        <w:t xml:space="preserve"> National Bureau for Asian Research, Jessica, “WHAT ARE MIL-MIL TIES BETWEEN THE U.S. AND CHINA GOOD FOR?”, 4/22/16, </w:t>
      </w:r>
      <w:hyperlink r:id="rId265" w:history="1">
        <w:r w:rsidRPr="000B4C73">
          <w:rPr>
            <w:rStyle w:val="Hyperlink"/>
          </w:rPr>
          <w:t>http://warontherocks.com/2016/04/what-are-mil-mil-ties-between-the-u-s-and-china-good-for/</w:t>
        </w:r>
      </w:hyperlink>
      <w:r w:rsidRPr="000B4C73">
        <w:t>, accessed 6/21/16)</w:t>
      </w:r>
    </w:p>
    <w:p w:rsidR="00B719A1" w:rsidRDefault="00B719A1" w:rsidP="00B719A1">
      <w:r>
        <w:t xml:space="preserve">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w:t>
      </w:r>
      <w:r w:rsidRPr="003A1790">
        <w:rPr>
          <w:rStyle w:val="StyleUnderline"/>
        </w:rPr>
        <w:t>military-to-military</w:t>
      </w:r>
      <w:r>
        <w:t xml:space="preserve"> </w:t>
      </w:r>
      <w:r w:rsidRPr="003A1790">
        <w:rPr>
          <w:rStyle w:val="StyleUnderline"/>
        </w:rPr>
        <w:t>(mil-mil)</w:t>
      </w:r>
      <w:r>
        <w:t xml:space="preserve"> — </w:t>
      </w:r>
      <w:r w:rsidRPr="003A1790">
        <w:rPr>
          <w:rStyle w:val="StyleUnderline"/>
        </w:rPr>
        <w:t>which include multilateral and bilateral exercises</w:t>
      </w:r>
      <w:r>
        <w:t xml:space="preserve"> </w:t>
      </w:r>
      <w:r w:rsidRPr="003A1790">
        <w:rPr>
          <w:rStyle w:val="StyleUnderline"/>
        </w:rPr>
        <w:t>but encompass a wide range of activities that serve as confidence-building and deconfliction measures</w:t>
      </w:r>
      <w:r>
        <w:t xml:space="preserve"> — </w:t>
      </w:r>
      <w:r w:rsidRPr="003A1790">
        <w:rPr>
          <w:rStyle w:val="StyleUnderline"/>
        </w:rPr>
        <w:t>play an important role in the broader U.S.–China relationship,</w:t>
      </w:r>
      <w:r>
        <w:t xml:space="preserve"> </w:t>
      </w:r>
      <w:r w:rsidRPr="003A1790">
        <w:rPr>
          <w:rStyle w:val="StyleUnderline"/>
        </w:rPr>
        <w:t>serving as a channel for sustained dialogue</w:t>
      </w:r>
      <w:r>
        <w:t xml:space="preserve"> </w:t>
      </w:r>
      <w:r w:rsidRPr="003A1790">
        <w:rPr>
          <w:rStyle w:val="StyleUnderline"/>
        </w:rPr>
        <w:t>and conflict management.</w:t>
      </w:r>
      <w:r>
        <w:rPr>
          <w:rStyle w:val="StyleUnderline"/>
        </w:rPr>
        <w:t xml:space="preserve"> </w:t>
      </w:r>
      <w:r>
        <w:t xml:space="preserve">Former head of U.S. Pacific Command Adm. Samuel Locklear, during a keynote address at an event this Tuesday co-hosted by the National Bureau of Asian Research, advanced this view, noting that China’s participation in RIMPAC 2014 was a “very big success” and that </w:t>
      </w:r>
      <w:r w:rsidRPr="003A1790">
        <w:rPr>
          <w:rStyle w:val="StyleUnderline"/>
        </w:rPr>
        <w:t>Washington “should do all that [it] can to keep the PLA engaged in international military forums.”</w:t>
      </w:r>
      <w:r>
        <w:t xml:space="preserve"> His comments come at a time where </w:t>
      </w:r>
      <w:r w:rsidRPr="003A1790">
        <w:rPr>
          <w:rStyle w:val="StyleUnderline"/>
        </w:rPr>
        <w:t>mil-mil relations between the U</w:t>
      </w:r>
      <w:r>
        <w:t xml:space="preserve">nited </w:t>
      </w:r>
      <w:r w:rsidRPr="003A1790">
        <w:rPr>
          <w:rStyle w:val="StyleUnderline"/>
        </w:rPr>
        <w:t>S</w:t>
      </w:r>
      <w:r>
        <w:t xml:space="preserve">tates </w:t>
      </w:r>
      <w:r w:rsidRPr="003A1790">
        <w:rPr>
          <w:rStyle w:val="StyleUnderline"/>
        </w:rPr>
        <w:t>and China are growing ever more consequential, in light of recent developments in the Asia-Pacific</w:t>
      </w:r>
      <w:r>
        <w:t xml:space="preserve">. </w:t>
      </w:r>
      <w:r w:rsidRPr="003A1790">
        <w:rPr>
          <w:rStyle w:val="StyleUnderline"/>
        </w:rPr>
        <w:t>Increasing militarization in the region</w:t>
      </w:r>
      <w:r>
        <w:t xml:space="preserve"> </w:t>
      </w:r>
      <w:r w:rsidRPr="003A1790">
        <w:rPr>
          <w:rStyle w:val="StyleUnderline"/>
        </w:rPr>
        <w:t>and Chinese assertiveness</w:t>
      </w:r>
      <w:r>
        <w:t xml:space="preserve"> </w:t>
      </w:r>
      <w:r w:rsidRPr="003A1790">
        <w:rPr>
          <w:rStyle w:val="StyleUnderline"/>
        </w:rPr>
        <w:t>in the S</w:t>
      </w:r>
      <w:r>
        <w:t xml:space="preserve">outh </w:t>
      </w:r>
      <w:r w:rsidRPr="003A1790">
        <w:rPr>
          <w:rStyle w:val="StyleUnderline"/>
        </w:rPr>
        <w:t>C</w:t>
      </w:r>
      <w:r>
        <w:t xml:space="preserve">hina </w:t>
      </w:r>
      <w:r w:rsidRPr="003A1790">
        <w:rPr>
          <w:rStyle w:val="StyleUnderline"/>
        </w:rPr>
        <w:t>S</w:t>
      </w:r>
      <w:r>
        <w:t xml:space="preserve">ea </w:t>
      </w:r>
      <w:r w:rsidRPr="003A1790">
        <w:rPr>
          <w:rStyle w:val="StyleUnderline"/>
        </w:rPr>
        <w:t xml:space="preserve">heighten the need for mil-mil contacts </w:t>
      </w:r>
      <w:r>
        <w:t xml:space="preserve">as a way </w:t>
      </w:r>
      <w:r w:rsidRPr="003A1790">
        <w:rPr>
          <w:rStyle w:val="StyleUnderline"/>
        </w:rPr>
        <w:t>to manage tensions</w:t>
      </w:r>
      <w:r>
        <w:t xml:space="preserve">, </w:t>
      </w:r>
      <w:r w:rsidRPr="003A1790">
        <w:rPr>
          <w:rStyle w:val="StyleUnderline"/>
        </w:rPr>
        <w:t xml:space="preserve">ensure stability, and communicate each sides’ respective interests to </w:t>
      </w:r>
      <w:r w:rsidRPr="003A1790">
        <w:rPr>
          <w:rStyle w:val="Emphasis"/>
        </w:rPr>
        <w:t>avoid miscalculations.</w:t>
      </w:r>
      <w:r>
        <w:rPr>
          <w:rStyle w:val="Emphasis"/>
        </w:rPr>
        <w:t xml:space="preserve"> </w:t>
      </w:r>
      <w:r w:rsidRPr="003A1790">
        <w:rPr>
          <w:rStyle w:val="StyleUnderline"/>
        </w:rPr>
        <w:t>Both Washington and Beijing</w:t>
      </w:r>
      <w:r>
        <w:t xml:space="preserve"> have </w:t>
      </w:r>
      <w:r w:rsidRPr="003A1790">
        <w:rPr>
          <w:rStyle w:val="StyleUnderline"/>
        </w:rPr>
        <w:t>acknowledged the importance of the U.S.–China relationship for maintaining stability in the Asia-Pacific.</w:t>
      </w:r>
      <w:r>
        <w:t xml:space="preserve"> Presidents Barack Obama and Xi Jinping jointly advocated for a more mature and robust mil-mil relationship during respective state visits in November 2014 and September 2015. Clearly </w:t>
      </w:r>
      <w:r w:rsidRPr="003A1790">
        <w:rPr>
          <w:rStyle w:val="StyleUnderline"/>
        </w:rPr>
        <w:t>both sides want to avoid military tensions and armed conflict because</w:t>
      </w:r>
      <w:r>
        <w:t xml:space="preserve"> they recognize that </w:t>
      </w:r>
      <w:r w:rsidRPr="003A1790">
        <w:rPr>
          <w:rStyle w:val="StyleUnderline"/>
        </w:rPr>
        <w:t>conflict would be disastrous for both countries and catastrophic for the region</w:t>
      </w:r>
      <w:r>
        <w:t>.</w:t>
      </w:r>
    </w:p>
    <w:p w:rsidR="00B719A1" w:rsidRDefault="00B719A1" w:rsidP="00B719A1">
      <w:pPr>
        <w:pStyle w:val="Heading4"/>
      </w:pPr>
      <w:r>
        <w:t>Reconceptualizing the US China relationship is necessary to prevent inevitable conflict in the South China Sea.</w:t>
      </w:r>
    </w:p>
    <w:p w:rsidR="00B719A1" w:rsidRPr="00D75DD9" w:rsidRDefault="00B719A1" w:rsidP="00B719A1">
      <w:pPr>
        <w:rPr>
          <w:rStyle w:val="Style13ptBold"/>
        </w:rPr>
      </w:pPr>
      <w:r>
        <w:rPr>
          <w:rStyle w:val="Style13ptBold"/>
        </w:rPr>
        <w:t xml:space="preserve">Cui 5/26 </w:t>
      </w:r>
      <w:r w:rsidRPr="00D75DD9">
        <w:t xml:space="preserve">(Tainkai, Chinese Ambassador to the United States, “Making the Right Choices: China-U.S. Relations at a Critical Point - See more at: </w:t>
      </w:r>
      <w:hyperlink r:id="rId266" w:anchor="sthash.NFE4burS.dpuf" w:history="1">
        <w:r w:rsidRPr="00D75DD9">
          <w:rPr>
            <w:rStyle w:val="Hyperlink"/>
          </w:rPr>
          <w:t>http://www.chinausfocus.com/foreign-policy/making-the-right-choices-china-u-s-relations-at-a-critical-point/#sthash.NFE4burS.dpuf</w:t>
        </w:r>
      </w:hyperlink>
      <w:r w:rsidRPr="00D75DD9">
        <w:t xml:space="preserve">”, 5/26/16, Brookings Institute, </w:t>
      </w:r>
      <w:hyperlink r:id="rId267" w:history="1">
        <w:r w:rsidRPr="00D75DD9">
          <w:rPr>
            <w:rStyle w:val="Hyperlink"/>
          </w:rPr>
          <w:t>http://www.chinausfocus.com/foreign-policy/making-the-right-choices-china-u-s-relations-at-a-critical-point/</w:t>
        </w:r>
      </w:hyperlink>
      <w:r w:rsidRPr="00D75DD9">
        <w:t>, accessed 6/21/16)</w:t>
      </w:r>
    </w:p>
    <w:p w:rsidR="00B719A1" w:rsidRDefault="00B719A1" w:rsidP="00B719A1">
      <w:r>
        <w:t xml:space="preserve">The concept of </w:t>
      </w:r>
      <w:r w:rsidRPr="002F4FCA">
        <w:rPr>
          <w:rStyle w:val="StyleUnderline"/>
        </w:rPr>
        <w:t>freedom of navigation is</w:t>
      </w:r>
      <w:r>
        <w:t xml:space="preserve"> frequently </w:t>
      </w:r>
      <w:r w:rsidRPr="002F4FCA">
        <w:rPr>
          <w:rStyle w:val="StyleUnderline"/>
        </w:rPr>
        <w:t>used to justify actions by the U.S. military in the S</w:t>
      </w:r>
      <w:r>
        <w:t xml:space="preserve">outh </w:t>
      </w:r>
      <w:r w:rsidRPr="002F4FCA">
        <w:rPr>
          <w:rStyle w:val="StyleUnderline"/>
        </w:rPr>
        <w:t>C</w:t>
      </w:r>
      <w:r>
        <w:t xml:space="preserve">hina </w:t>
      </w:r>
      <w:r w:rsidRPr="002F4FCA">
        <w:rPr>
          <w:rStyle w:val="StyleUnderline"/>
        </w:rPr>
        <w:t>S</w:t>
      </w:r>
      <w:r>
        <w:t xml:space="preserve">ea. The fact is that the U.S. freedom of navigation operations were originally designed as a counter-measure against the freedom of navigation defined by the Convention, as the United States believed that the Convention provisions would restrict freedom of movement of its navy around the world. What is more disturbing is that </w:t>
      </w:r>
      <w:r w:rsidRPr="002F4FCA">
        <w:rPr>
          <w:rStyle w:val="StyleUnderline"/>
        </w:rPr>
        <w:t>such statements</w:t>
      </w:r>
      <w:r>
        <w:t xml:space="preserve"> </w:t>
      </w:r>
      <w:r w:rsidRPr="002F4FCA">
        <w:rPr>
          <w:rStyle w:val="StyleUnderline"/>
        </w:rPr>
        <w:t>and actions are likely to embolden some players to be even more aggressive and provocative</w:t>
      </w:r>
      <w:r>
        <w:t xml:space="preserve">. And we are told that </w:t>
      </w:r>
      <w:r w:rsidRPr="002F4FCA">
        <w:rPr>
          <w:rStyle w:val="StyleUnderline"/>
        </w:rPr>
        <w:t>the U.S. alliance obligations would be invoked if China responds to such provocations</w:t>
      </w:r>
      <w:r>
        <w:t xml:space="preserve">. </w:t>
      </w:r>
      <w:r w:rsidRPr="002F4FCA">
        <w:rPr>
          <w:rStyle w:val="StyleUnderline"/>
        </w:rPr>
        <w:t>It could be that all of this is intended to intimidate China, not to start a real conflict</w:t>
      </w:r>
      <w:r>
        <w:t xml:space="preserve">. </w:t>
      </w:r>
      <w:r w:rsidRPr="002F4FCA">
        <w:rPr>
          <w:rStyle w:val="StyleUnderline"/>
        </w:rPr>
        <w:t>But what if China is not intimidated?</w:t>
      </w:r>
      <w:r>
        <w:t xml:space="preserve"> </w:t>
      </w:r>
      <w:r w:rsidRPr="002F4FCA">
        <w:rPr>
          <w:rStyle w:val="Emphasis"/>
        </w:rPr>
        <w:t>This approach is clearly a path to conflict</w:t>
      </w:r>
      <w:r w:rsidRPr="002F4FCA">
        <w:rPr>
          <w:rStyle w:val="StyleUnderline"/>
        </w:rPr>
        <w:t>. It is indeed a dangerous path and an irresponsible policy.</w:t>
      </w:r>
      <w:r>
        <w:rPr>
          <w:rStyle w:val="StyleUnderline"/>
        </w:rPr>
        <w:t xml:space="preserve"> </w:t>
      </w:r>
      <w:r>
        <w:t xml:space="preserve">In conclusion, </w:t>
      </w:r>
      <w:r w:rsidRPr="002F4FCA">
        <w:rPr>
          <w:rStyle w:val="StyleUnderline"/>
        </w:rPr>
        <w:t>the world has changed</w:t>
      </w:r>
      <w:r>
        <w:t xml:space="preserve">. </w:t>
      </w:r>
      <w:r w:rsidRPr="002F4FCA">
        <w:rPr>
          <w:rStyle w:val="StyleUnderline"/>
        </w:rPr>
        <w:t xml:space="preserve">We need a new </w:t>
      </w:r>
      <w:r w:rsidRPr="002F4FCA">
        <w:t>vision for our</w:t>
      </w:r>
      <w:r w:rsidRPr="002F4FCA">
        <w:rPr>
          <w:rStyle w:val="StyleUnderline"/>
        </w:rPr>
        <w:t xml:space="preserve"> relationship</w:t>
      </w:r>
      <w:r>
        <w:t xml:space="preserve"> </w:t>
      </w:r>
      <w:r w:rsidRPr="002F4FCA">
        <w:t>based on</w:t>
      </w:r>
      <w:r>
        <w:t xml:space="preserve"> a recognition of the new realities in the world. </w:t>
      </w:r>
      <w:r w:rsidRPr="002F4FCA">
        <w:rPr>
          <w:rStyle w:val="StyleUnderline"/>
        </w:rPr>
        <w:t>China and the U</w:t>
      </w:r>
      <w:r>
        <w:t xml:space="preserve">nited </w:t>
      </w:r>
      <w:r w:rsidRPr="002F4FCA">
        <w:rPr>
          <w:rStyle w:val="StyleUnderline"/>
        </w:rPr>
        <w:t>S</w:t>
      </w:r>
      <w:r>
        <w:t xml:space="preserve">tates </w:t>
      </w:r>
      <w:r w:rsidRPr="002F4FCA">
        <w:rPr>
          <w:rStyle w:val="StyleUnderline"/>
        </w:rPr>
        <w:t>should form a new partnership</w:t>
      </w:r>
      <w:r>
        <w:t xml:space="preserve"> </w:t>
      </w:r>
      <w:r w:rsidRPr="002F4FCA">
        <w:rPr>
          <w:rStyle w:val="StyleUnderline"/>
        </w:rPr>
        <w:t>to work together on today’s global challenges</w:t>
      </w:r>
      <w:r>
        <w:t xml:space="preserve">. </w:t>
      </w:r>
      <w:r w:rsidRPr="002F4FCA">
        <w:rPr>
          <w:rStyle w:val="StyleUnderline"/>
        </w:rPr>
        <w:t>This will help both</w:t>
      </w:r>
      <w:r>
        <w:t xml:space="preserve"> countries to </w:t>
      </w:r>
      <w:r w:rsidRPr="002F4FCA">
        <w:rPr>
          <w:rStyle w:val="StyleUnderline"/>
        </w:rPr>
        <w:t>better accomplish domestic goals and fulfill international roles</w:t>
      </w:r>
      <w:r>
        <w:t xml:space="preserve">. It will thus serve the interests of the world community as a whole. </w:t>
      </w:r>
      <w:r w:rsidRPr="002F4FCA">
        <w:t>This is exactly what</w:t>
      </w:r>
      <w:r w:rsidRPr="002F4FCA">
        <w:rPr>
          <w:rStyle w:val="StyleUnderline"/>
        </w:rPr>
        <w:t xml:space="preserve"> President Xi proposed</w:t>
      </w:r>
      <w:r>
        <w:t xml:space="preserve"> to President Obama here at Sunnylands three years ago—</w:t>
      </w:r>
      <w:r w:rsidRPr="002F4FCA">
        <w:rPr>
          <w:rStyle w:val="StyleUnderline"/>
        </w:rPr>
        <w:t>a new model of major-country relations characterized by no conflict, no confrontation, mutual respect, and win-win cooperation.</w:t>
      </w:r>
      <w:r>
        <w:t xml:space="preserve"> </w:t>
      </w:r>
      <w:r w:rsidRPr="002F4FCA">
        <w:rPr>
          <w:rStyle w:val="StyleUnderline"/>
        </w:rPr>
        <w:t>Despite doubts</w:t>
      </w:r>
      <w:r>
        <w:t xml:space="preserve"> and even suspicions in some quarters, </w:t>
      </w:r>
      <w:r w:rsidRPr="002F4FCA">
        <w:rPr>
          <w:rStyle w:val="StyleUnderline"/>
        </w:rPr>
        <w:t>this new model is gradually taking shape.</w:t>
      </w:r>
      <w:r>
        <w:t xml:space="preserve"> </w:t>
      </w:r>
      <w:r w:rsidRPr="002F4FCA">
        <w:rPr>
          <w:rStyle w:val="StyleUnderline"/>
        </w:rPr>
        <w:t>There will be a new administration</w:t>
      </w:r>
      <w:r>
        <w:t xml:space="preserve"> here in the United States next year, </w:t>
      </w:r>
      <w:r w:rsidRPr="002F4FCA">
        <w:rPr>
          <w:rStyle w:val="StyleUnderline"/>
        </w:rPr>
        <w:t>and we should keep moving forward on this positive track.</w:t>
      </w:r>
      <w:r>
        <w:t xml:space="preserve"> I hope and believe that this Leadership Forum will take the lead in helping shape government policies and public opinion in support of our joint efforts.</w:t>
      </w:r>
    </w:p>
    <w:p w:rsidR="00B719A1" w:rsidRDefault="00B719A1" w:rsidP="00B719A1"/>
    <w:p w:rsidR="00B719A1" w:rsidRDefault="00B719A1" w:rsidP="00B719A1">
      <w:pPr>
        <w:pStyle w:val="Heading4"/>
      </w:pPr>
      <w:r>
        <w:t>Strong Sino-US maritime relations prevent naval conflict and spills over to overall cooperation.</w:t>
      </w:r>
    </w:p>
    <w:p w:rsidR="00B719A1" w:rsidRPr="0029015F" w:rsidRDefault="00B719A1" w:rsidP="00B719A1">
      <w:pPr>
        <w:rPr>
          <w:rStyle w:val="Style13ptBold"/>
        </w:rPr>
      </w:pPr>
      <w:r>
        <w:rPr>
          <w:rStyle w:val="Style13ptBold"/>
        </w:rPr>
        <w:t xml:space="preserve">Tanner and Dong 16 </w:t>
      </w:r>
      <w:r w:rsidRPr="0029015F">
        <w:t xml:space="preserve">(Travis, Wong, The National Bureau of Asian Research, “u.s.-china relations in strategic domains”, </w:t>
      </w:r>
      <w:hyperlink r:id="rId268" w:history="1">
        <w:r w:rsidRPr="0029015F">
          <w:rPr>
            <w:rStyle w:val="Hyperlink"/>
          </w:rPr>
          <w:t>http://www.nbr.org/publications/specialreport/pdf/Free/06192016/SR57_US-China_April2016.pdf</w:t>
        </w:r>
      </w:hyperlink>
      <w:r w:rsidRPr="0029015F">
        <w:t>, accessed 6/21/16)</w:t>
      </w:r>
    </w:p>
    <w:p w:rsidR="00B719A1" w:rsidRPr="00157A4E" w:rsidRDefault="00B719A1" w:rsidP="00B719A1">
      <w:pPr>
        <w:rPr>
          <w:rStyle w:val="StyleUnderline"/>
        </w:rPr>
      </w:pPr>
      <w:r>
        <w:t xml:space="preserve">Maritime. Wang Dong and Christopher Yung paint a clear and comprehensive picture of the strategic area that involves some </w:t>
      </w:r>
      <w:r w:rsidRPr="00DF7977">
        <w:t xml:space="preserve">of </w:t>
      </w:r>
      <w:r w:rsidRPr="00DF7977">
        <w:rPr>
          <w:rStyle w:val="StyleUnderline"/>
        </w:rPr>
        <w:t>the most</w:t>
      </w:r>
      <w:r w:rsidRPr="00DF7977">
        <w:t xml:space="preserve"> </w:t>
      </w:r>
      <w:r w:rsidRPr="00DF7977">
        <w:rPr>
          <w:rStyle w:val="StyleUnderline"/>
        </w:rPr>
        <w:t>consequential issues for U.S.-China interactions</w:t>
      </w:r>
      <w:r w:rsidRPr="00DF7977">
        <w:t xml:space="preserve"> in the upcoming century—</w:t>
      </w:r>
      <w:r w:rsidRPr="00DF7977">
        <w:rPr>
          <w:rStyle w:val="StyleUnderline"/>
        </w:rPr>
        <w:t>the maritime domain</w:t>
      </w:r>
      <w:r w:rsidRPr="00DF7977">
        <w:t xml:space="preserve">. </w:t>
      </w:r>
      <w:r w:rsidRPr="00DF7977">
        <w:rPr>
          <w:rStyle w:val="StyleUnderline"/>
        </w:rPr>
        <w:t>The stakes for potential cooperation or conflict are incredibly high</w:t>
      </w:r>
      <w:r w:rsidRPr="00DF7977">
        <w:t xml:space="preserve">. </w:t>
      </w:r>
      <w:r w:rsidRPr="00DF7977">
        <w:rPr>
          <w:rStyle w:val="StyleUnderline"/>
        </w:rPr>
        <w:t>The maritime domain</w:t>
      </w:r>
      <w:r w:rsidRPr="00DF7977">
        <w:t xml:space="preserve"> </w:t>
      </w:r>
      <w:r w:rsidRPr="00157A4E">
        <w:rPr>
          <w:rStyle w:val="StyleUnderline"/>
        </w:rPr>
        <w:t>is a critically important dimension of the bilateral relationship</w:t>
      </w:r>
      <w:r w:rsidRPr="00DF7977">
        <w:t xml:space="preserve"> </w:t>
      </w:r>
      <w:r w:rsidRPr="00157A4E">
        <w:rPr>
          <w:rStyle w:val="StyleUnderline"/>
        </w:rPr>
        <w:t>and has the potential to shape</w:t>
      </w:r>
      <w:r>
        <w:t xml:space="preserve"> </w:t>
      </w:r>
      <w:r w:rsidRPr="00157A4E">
        <w:rPr>
          <w:rStyle w:val="StyleUnderline"/>
        </w:rPr>
        <w:t>much of</w:t>
      </w:r>
      <w:r>
        <w:t xml:space="preserve"> how </w:t>
      </w:r>
      <w:r w:rsidRPr="00157A4E">
        <w:rPr>
          <w:rStyle w:val="StyleUnderline"/>
        </w:rPr>
        <w:t>the broader U.S.-China relationship</w:t>
      </w:r>
      <w:r>
        <w:t xml:space="preserve"> develops in the coming years. Therefore, Washington and Beijing must clarify their strategic intentions and avoid misunderstanding and misperceptions. </w:t>
      </w:r>
      <w:r w:rsidRPr="00157A4E">
        <w:rPr>
          <w:rStyle w:val="StyleUnderline"/>
        </w:rPr>
        <w:t>The two sides share common interests and responsibilities</w:t>
      </w:r>
      <w:r>
        <w:t xml:space="preserve"> </w:t>
      </w:r>
      <w:r w:rsidRPr="00157A4E">
        <w:rPr>
          <w:rStyle w:val="StyleUnderline"/>
        </w:rPr>
        <w:t>to</w:t>
      </w:r>
      <w:r>
        <w:t xml:space="preserve"> ensure freedom of navigation as well as maintain </w:t>
      </w:r>
      <w:r w:rsidRPr="00157A4E">
        <w:rPr>
          <w:rStyle w:val="StyleUnderline"/>
        </w:rPr>
        <w:t>regional peace and stability</w:t>
      </w:r>
      <w:r>
        <w:t xml:space="preserve">. Open and safe passage in the seas is a key priority for both nations. The United States and China derive a significant amount of their economic prosperity from the economic and commercial activities that occur in the East and South China Seas. Therefore, ensuring open sea lines of communications is a vital common interest. In addition, both countries define the maritime domain as a critical component of their respective strategic interests. Since the end of World War II, </w:t>
      </w:r>
      <w:r w:rsidRPr="00157A4E">
        <w:rPr>
          <w:rStyle w:val="StyleUnderline"/>
        </w:rPr>
        <w:t>the U</w:t>
      </w:r>
      <w:r>
        <w:t xml:space="preserve">nited </w:t>
      </w:r>
      <w:r w:rsidRPr="00157A4E">
        <w:rPr>
          <w:rStyle w:val="StyleUnderline"/>
        </w:rPr>
        <w:t>S</w:t>
      </w:r>
      <w:r>
        <w:t xml:space="preserve">tates </w:t>
      </w:r>
      <w:r w:rsidRPr="00157A4E">
        <w:rPr>
          <w:rStyle w:val="StyleUnderline"/>
        </w:rPr>
        <w:t xml:space="preserve">has viewed its role in the Pacific as </w:t>
      </w:r>
      <w:r>
        <w:t xml:space="preserve">one of </w:t>
      </w:r>
      <w:r w:rsidRPr="00157A4E">
        <w:rPr>
          <w:rStyle w:val="StyleUnderline"/>
        </w:rPr>
        <w:t>a balancer.</w:t>
      </w:r>
      <w:r>
        <w:t xml:space="preserve"> It has sought to occupy the center of a hub-and-spoke system through which it cooperates and supports its Asian allies. Thus, the sea serves as a vital zone of operation. </w:t>
      </w:r>
      <w:r w:rsidRPr="00157A4E">
        <w:rPr>
          <w:rStyle w:val="StyleUnderline"/>
        </w:rPr>
        <w:t>China views the maritime domain as critical for</w:t>
      </w:r>
      <w:r>
        <w:t xml:space="preserve"> ensuring the protection of </w:t>
      </w:r>
      <w:r w:rsidRPr="00157A4E">
        <w:rPr>
          <w:rStyle w:val="StyleUnderline"/>
        </w:rPr>
        <w:t>its territorial integrity</w:t>
      </w:r>
      <w:r>
        <w:t xml:space="preserve"> as well as legitimate maritime rights and benefits. </w:t>
      </w:r>
      <w:r w:rsidRPr="00157A4E">
        <w:rPr>
          <w:rStyle w:val="StyleUnderline"/>
        </w:rPr>
        <w:t>Thus, identifying a path forward in which both countries operate side by side and pursue their respective interests</w:t>
      </w:r>
      <w:r>
        <w:t xml:space="preserve"> </w:t>
      </w:r>
      <w:r w:rsidRPr="00157A4E">
        <w:rPr>
          <w:rStyle w:val="StyleUnderline"/>
        </w:rPr>
        <w:t>in the maritime domain is important for the future stability of the U.S.-China relationship</w:t>
      </w:r>
      <w:r>
        <w:t xml:space="preserve">. The authors assert that </w:t>
      </w:r>
      <w:r w:rsidRPr="00157A4E">
        <w:rPr>
          <w:rStyle w:val="StyleUnderline"/>
        </w:rPr>
        <w:t>the U</w:t>
      </w:r>
      <w:r>
        <w:t xml:space="preserve">nited </w:t>
      </w:r>
      <w:r w:rsidRPr="00157A4E">
        <w:rPr>
          <w:rStyle w:val="StyleUnderline"/>
        </w:rPr>
        <w:t>S</w:t>
      </w:r>
      <w:r>
        <w:t xml:space="preserve">tates </w:t>
      </w:r>
      <w:r w:rsidRPr="00157A4E">
        <w:rPr>
          <w:rStyle w:val="StyleUnderline"/>
        </w:rPr>
        <w:t>and China must implement robust crisis</w:t>
      </w:r>
      <w:r>
        <w:t>-</w:t>
      </w:r>
      <w:r w:rsidRPr="00157A4E">
        <w:rPr>
          <w:rStyle w:val="StyleUnderline"/>
        </w:rPr>
        <w:t>prevention management systems</w:t>
      </w:r>
      <w:r>
        <w:t xml:space="preserve"> </w:t>
      </w:r>
      <w:r w:rsidRPr="00157A4E">
        <w:rPr>
          <w:rStyle w:val="StyleUnderline"/>
        </w:rPr>
        <w:t>and</w:t>
      </w:r>
      <w:r>
        <w:t xml:space="preserve"> carefully </w:t>
      </w:r>
      <w:r w:rsidRPr="00157A4E">
        <w:rPr>
          <w:rStyle w:val="StyleUnderline"/>
        </w:rPr>
        <w:t>maintain</w:t>
      </w:r>
      <w:r>
        <w:t xml:space="preserve"> and coordinate the increasingly numerous and sophisticated </w:t>
      </w:r>
      <w:r w:rsidRPr="00157A4E">
        <w:rPr>
          <w:rStyle w:val="StyleUnderline"/>
        </w:rPr>
        <w:t>confidence-building mechanisms</w:t>
      </w:r>
      <w:r>
        <w:t xml:space="preserve">. Signing the air-to-air annex to the U.S.-China Memorandum of Understanding on the Rules of Behavior for the Safety of Air and Maritime Encounters would be a major step in this direction. </w:t>
      </w:r>
      <w:r w:rsidRPr="00157A4E">
        <w:rPr>
          <w:rStyle w:val="StyleUnderline"/>
        </w:rPr>
        <w:t xml:space="preserve">Significant potential also exists for enhancing cooperation through coast guard cooperation on law-enforcement missions and naval cooperation on humanitarian assistance and disaster relief exercises. </w:t>
      </w:r>
    </w:p>
    <w:p w:rsidR="00B719A1" w:rsidRDefault="00B719A1" w:rsidP="00B719A1"/>
    <w:p w:rsidR="00B719A1" w:rsidRDefault="00B719A1" w:rsidP="00B719A1">
      <w:pPr>
        <w:pStyle w:val="Heading4"/>
      </w:pPr>
      <w:r>
        <w:t>U.S. China military-to-military cooperation prevents war – fosters dialogue and lowers tensions.</w:t>
      </w:r>
    </w:p>
    <w:p w:rsidR="00B719A1" w:rsidRPr="00157A4E"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69" w:history="1">
        <w:r w:rsidRPr="0029015F">
          <w:rPr>
            <w:rStyle w:val="Hyperlink"/>
          </w:rPr>
          <w:t>http://www.nbr.org/publications/specialreport/pdf/Free/06192016/SR57_US-China_April2016.pdf</w:t>
        </w:r>
      </w:hyperlink>
      <w:r w:rsidRPr="0029015F">
        <w:t>, accessed 6/21/16)</w:t>
      </w:r>
    </w:p>
    <w:p w:rsidR="00B719A1" w:rsidRDefault="00B719A1" w:rsidP="00B719A1">
      <w:r>
        <w:t xml:space="preserve">Finally, </w:t>
      </w:r>
      <w:r w:rsidRPr="00157A4E">
        <w:rPr>
          <w:rStyle w:val="StyleUnderline"/>
        </w:rPr>
        <w:t>the two powers could expand on the military-to-military cooperation that has already taken place</w:t>
      </w:r>
      <w:r>
        <w:t xml:space="preserve"> </w:t>
      </w:r>
      <w:r w:rsidRPr="00157A4E">
        <w:rPr>
          <w:rStyle w:val="StyleUnderline"/>
        </w:rPr>
        <w:t>within the maritime domain</w:t>
      </w:r>
      <w:r>
        <w:t xml:space="preserve"> over the past four years. </w:t>
      </w:r>
      <w:r w:rsidRPr="00157A4E">
        <w:rPr>
          <w:rStyle w:val="StyleUnderline"/>
        </w:rPr>
        <w:t>The PLAN was for the first time invited to participate in the Rim of the Pacific</w:t>
      </w:r>
      <w:r>
        <w:t xml:space="preserve"> (RIMPAC) </w:t>
      </w:r>
      <w:r w:rsidRPr="00157A4E">
        <w:rPr>
          <w:rStyle w:val="StyleUnderline"/>
        </w:rPr>
        <w:t>exercise in summer</w:t>
      </w:r>
      <w:r>
        <w:t xml:space="preserve"> 2014.58 RIMPAC should continue to serve as a platform for PLAN participation. The United States should also consider inviting the PLAN to exercises farther west in the Pacific. For instance, China could first serve as an observer for the Cooperation Afloat Readiness and Training (CARAT) exercise that the United States conducts annually with the Southeast Asian militaries, and then at a subsequent date the PLAN could be invited to participate as a full partner in an extension of the exercise. </w:t>
      </w:r>
      <w:r w:rsidRPr="00157A4E">
        <w:rPr>
          <w:rStyle w:val="StyleUnderline"/>
        </w:rPr>
        <w:t>Maritime military cooperation could expand to include enhanced cooperative programs such as a tabletop noncombatant evacuation operation or a humanitarian assistance and disaster relief exercise with the two navies. Although formal staff talks are usually reserved for allies, the PLAN could be invited to engage in such talks</w:t>
      </w:r>
      <w:r>
        <w:t xml:space="preserve"> </w:t>
      </w:r>
      <w:r w:rsidRPr="00157A4E">
        <w:rPr>
          <w:rStyle w:val="StyleUnderline"/>
        </w:rPr>
        <w:t>with</w:t>
      </w:r>
      <w:r>
        <w:t xml:space="preserve"> </w:t>
      </w:r>
      <w:r w:rsidRPr="00157A4E">
        <w:rPr>
          <w:rStyle w:val="StyleUnderline"/>
        </w:rPr>
        <w:t>the U.S. Navy</w:t>
      </w:r>
      <w:r>
        <w:t xml:space="preserve"> staff on a range of security issues. At present the two navies do not engage in staff talks as the U.S. Navy does with allies such as Japan and South Korea. Yet even though China is not an ally of the United States, the two navies could still engage in formal staff discussions to develop the habit of cooperation and coordination. A good argument can also be made that navy-to-navy staff talks, through </w:t>
      </w:r>
      <w:r w:rsidRPr="00157A4E">
        <w:rPr>
          <w:rStyle w:val="Emphasis"/>
        </w:rPr>
        <w:t>facilitating repeated interaction, can help prevent miscommunication and avert the buildup of unintended tension</w:t>
      </w:r>
      <w:r>
        <w:t xml:space="preserve">. Finally, the two navies could cooperate to provide SLOC protection in the Indian Ocean or work together near the Gulf of Aden to provide antipiracy protection to ships operating in the area. </w:t>
      </w:r>
    </w:p>
    <w:p w:rsidR="00B719A1" w:rsidRDefault="00B719A1" w:rsidP="00B719A1">
      <w:pPr>
        <w:pStyle w:val="Heading4"/>
      </w:pPr>
      <w:r>
        <w:t xml:space="preserve">Heightened U.S.-China Nuclear insight diminish the risk of nuclear miscalculation while avoiding the loss of deterrent value from forces. </w:t>
      </w:r>
    </w:p>
    <w:p w:rsidR="00B719A1" w:rsidRPr="00157A4E"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70" w:history="1">
        <w:r w:rsidRPr="0029015F">
          <w:rPr>
            <w:rStyle w:val="Hyperlink"/>
          </w:rPr>
          <w:t>http://www.nbr.org/publications/specialreport/pdf/Free/06192016/SR57_US-China_April2016.pdf</w:t>
        </w:r>
      </w:hyperlink>
      <w:r w:rsidRPr="0029015F">
        <w:t>, accessed 6/21/16)</w:t>
      </w:r>
    </w:p>
    <w:p w:rsidR="00B719A1" w:rsidRDefault="00B719A1" w:rsidP="00B719A1">
      <w:r w:rsidRPr="00157A4E">
        <w:rPr>
          <w:rStyle w:val="StyleUnderline"/>
        </w:rPr>
        <w:t>Both sides could derive value from cooperation on nuclear weapons grounded in the stability concept</w:t>
      </w:r>
      <w:r>
        <w:t xml:space="preserve">. </w:t>
      </w:r>
      <w:r w:rsidRPr="00157A4E">
        <w:rPr>
          <w:rStyle w:val="StyleUnderline"/>
        </w:rPr>
        <w:t>The U</w:t>
      </w:r>
      <w:r>
        <w:t xml:space="preserve">nited </w:t>
      </w:r>
      <w:r w:rsidRPr="00157A4E">
        <w:rPr>
          <w:rStyle w:val="StyleUnderline"/>
        </w:rPr>
        <w:t>S</w:t>
      </w:r>
      <w:r>
        <w:t xml:space="preserve">tates </w:t>
      </w:r>
      <w:r w:rsidRPr="00157A4E">
        <w:rPr>
          <w:rStyle w:val="StyleUnderline"/>
        </w:rPr>
        <w:t>worries about</w:t>
      </w:r>
      <w:r>
        <w:t xml:space="preserve"> </w:t>
      </w:r>
      <w:r w:rsidRPr="00157A4E">
        <w:rPr>
          <w:rStyle w:val="StyleUnderline"/>
        </w:rPr>
        <w:t>the composition of the Chinese nuclear force,</w:t>
      </w:r>
      <w:r>
        <w:t xml:space="preserve"> Chinese views on escalation and plans for nuclear use, and the future trajectory of the Chinese strategic posture. </w:t>
      </w:r>
      <w:r w:rsidRPr="00157A4E">
        <w:rPr>
          <w:rStyle w:val="StyleUnderline"/>
        </w:rPr>
        <w:t>China,</w:t>
      </w:r>
      <w:r>
        <w:t xml:space="preserve"> meanwhile, </w:t>
      </w:r>
      <w:r w:rsidRPr="00157A4E">
        <w:rPr>
          <w:rStyle w:val="StyleUnderline"/>
        </w:rPr>
        <w:t>worries that the U</w:t>
      </w:r>
      <w:r>
        <w:t xml:space="preserve">nited </w:t>
      </w:r>
      <w:r w:rsidRPr="00157A4E">
        <w:rPr>
          <w:rStyle w:val="StyleUnderline"/>
        </w:rPr>
        <w:t>S</w:t>
      </w:r>
      <w:r>
        <w:t xml:space="preserve">tates </w:t>
      </w:r>
      <w:r w:rsidRPr="00157A4E">
        <w:rPr>
          <w:rStyle w:val="StyleUnderline"/>
        </w:rPr>
        <w:t xml:space="preserve">might </w:t>
      </w:r>
      <w:r>
        <w:t xml:space="preserve">be able or seek to be able to </w:t>
      </w:r>
      <w:r w:rsidRPr="00157A4E">
        <w:rPr>
          <w:rStyle w:val="StyleUnderline"/>
        </w:rPr>
        <w:t>deny it a second-strike capability</w:t>
      </w:r>
      <w:r>
        <w:t xml:space="preserve">, about the scope and sophistication of future U.S. programs, and about U.S. unwillingness to acknowledge a condition of mutual vulnerability between the two nations. </w:t>
      </w:r>
      <w:r w:rsidRPr="00157A4E">
        <w:rPr>
          <w:rStyle w:val="StyleUnderline"/>
        </w:rPr>
        <w:t xml:space="preserve">A stability-grounded model could help </w:t>
      </w:r>
      <w:r w:rsidRPr="00157A4E">
        <w:rPr>
          <w:rStyle w:val="Emphasis"/>
        </w:rPr>
        <w:t>address these anxieties</w:t>
      </w:r>
      <w:r>
        <w:t>—</w:t>
      </w:r>
      <w:r w:rsidRPr="00157A4E">
        <w:rPr>
          <w:rStyle w:val="StyleUnderline"/>
        </w:rPr>
        <w:t xml:space="preserve">on the U.S. side by providing </w:t>
      </w:r>
      <w:r w:rsidRPr="00157A4E">
        <w:rPr>
          <w:rStyle w:val="Emphasis"/>
        </w:rPr>
        <w:t>deeper insight</w:t>
      </w:r>
      <w:r w:rsidRPr="00157A4E">
        <w:rPr>
          <w:rStyle w:val="StyleUnderline"/>
        </w:rPr>
        <w:t xml:space="preserve"> into China’s nuclear strategy</w:t>
      </w:r>
      <w:r>
        <w:t xml:space="preserve"> and its current and future force structure, </w:t>
      </w:r>
      <w:r w:rsidRPr="00157A4E">
        <w:rPr>
          <w:rStyle w:val="StyleUnderline"/>
        </w:rPr>
        <w:t xml:space="preserve">and on the Chinese side by providing similar insight </w:t>
      </w:r>
      <w:r>
        <w:t xml:space="preserve">into U.S. developments and a greater degree of assurance about U.S. acknowledgement of the survivability of the Chinese force. Concurrently, </w:t>
      </w:r>
      <w:r w:rsidRPr="00157A4E">
        <w:rPr>
          <w:rStyle w:val="StyleUnderline"/>
        </w:rPr>
        <w:t>such an approach would have the added benefit of building confidence on both sides</w:t>
      </w:r>
      <w:r>
        <w:t xml:space="preserve">. In summary, </w:t>
      </w:r>
      <w:r w:rsidRPr="00157A4E">
        <w:rPr>
          <w:rStyle w:val="StyleUnderline"/>
        </w:rPr>
        <w:t>maintaining stability in U.S.-China nuclear relations will be critical to both Chinese and U.S. interests in the coming years</w:t>
      </w:r>
      <w:r>
        <w:t xml:space="preserve">. </w:t>
      </w:r>
      <w:r w:rsidRPr="00157A4E">
        <w:rPr>
          <w:rStyle w:val="StyleUnderline"/>
        </w:rPr>
        <w:t>The stability concept provides that such risks can be decreased if the two nuclear powers structure</w:t>
      </w:r>
      <w:r>
        <w:t xml:space="preserve">, </w:t>
      </w:r>
      <w:r w:rsidRPr="00157A4E">
        <w:rPr>
          <w:rStyle w:val="StyleUnderline"/>
        </w:rPr>
        <w:t>posture,</w:t>
      </w:r>
      <w:r>
        <w:t xml:space="preserve"> </w:t>
      </w:r>
      <w:r w:rsidRPr="00157A4E">
        <w:rPr>
          <w:rStyle w:val="StyleUnderline"/>
        </w:rPr>
        <w:t>and acquire their forces</w:t>
      </w:r>
      <w:r>
        <w:t xml:space="preserve"> </w:t>
      </w:r>
      <w:r w:rsidRPr="00157A4E">
        <w:rPr>
          <w:rStyle w:val="StyleUnderline"/>
        </w:rPr>
        <w:t>in such ways that neither is able to launch an effective disarming strike nor is vulnerable to one</w:t>
      </w:r>
      <w:r>
        <w:t xml:space="preserve">. </w:t>
      </w:r>
      <w:r w:rsidRPr="00157A4E">
        <w:rPr>
          <w:rStyle w:val="StyleUnderline"/>
        </w:rPr>
        <w:t>Within this framework, both sides could continue to derive deterrent value</w:t>
      </w:r>
      <w:r>
        <w:t xml:space="preserve"> </w:t>
      </w:r>
      <w:r w:rsidRPr="00157A4E">
        <w:rPr>
          <w:rStyle w:val="StyleUnderline"/>
        </w:rPr>
        <w:t>from their nuclear forces</w:t>
      </w:r>
      <w:r>
        <w:t xml:space="preserve">, </w:t>
      </w:r>
      <w:r w:rsidRPr="00157A4E">
        <w:rPr>
          <w:rStyle w:val="StyleUnderline"/>
        </w:rPr>
        <w:t>while understanding that any decision to use nuclear weapons would be extremely dangerous and fraught with unpredictable consequences</w:t>
      </w:r>
      <w:r>
        <w:t>.51</w:t>
      </w:r>
    </w:p>
    <w:p w:rsidR="00B719A1" w:rsidRPr="00C40A1B" w:rsidRDefault="00B719A1" w:rsidP="00B719A1">
      <w:pPr>
        <w:pStyle w:val="Heading2"/>
      </w:pPr>
      <w:r w:rsidRPr="00C40A1B">
        <w:t>Misc.</w:t>
      </w:r>
    </w:p>
    <w:p w:rsidR="00B719A1" w:rsidRDefault="00B719A1" w:rsidP="00B719A1"/>
    <w:p w:rsidR="00B719A1" w:rsidRDefault="00B719A1" w:rsidP="00B719A1">
      <w:pPr>
        <w:pStyle w:val="Heading3"/>
      </w:pPr>
      <w:r>
        <w:t>Politics Link</w:t>
      </w:r>
    </w:p>
    <w:p w:rsidR="00B719A1" w:rsidRDefault="00B719A1" w:rsidP="00B719A1">
      <w:pPr>
        <w:pStyle w:val="Heading4"/>
      </w:pPr>
      <w:r>
        <w:t>Congress backlashes to U.S. China space cooperation – hesitant about technology transfer.</w:t>
      </w:r>
    </w:p>
    <w:p w:rsidR="00B719A1" w:rsidRPr="00E12B4E"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71" w:history="1">
        <w:r w:rsidRPr="0029015F">
          <w:rPr>
            <w:rStyle w:val="Hyperlink"/>
          </w:rPr>
          <w:t>http://www.nbr.org/publications/specialreport/pdf/Free/06192016/SR57_US-China_April2016.pdf</w:t>
        </w:r>
      </w:hyperlink>
      <w:r w:rsidRPr="0029015F">
        <w:t>, accessed 6/21/16)</w:t>
      </w:r>
    </w:p>
    <w:p w:rsidR="00B719A1" w:rsidRDefault="00B719A1" w:rsidP="00B719A1">
      <w:r>
        <w:t xml:space="preserve">However, </w:t>
      </w:r>
      <w:r w:rsidRPr="00E12B4E">
        <w:rPr>
          <w:rStyle w:val="StyleUnderline"/>
        </w:rPr>
        <w:t>there are significant challenges to work through in this area</w:t>
      </w:r>
      <w:r>
        <w:t xml:space="preserve">. </w:t>
      </w:r>
      <w:r w:rsidRPr="00E12B4E">
        <w:rPr>
          <w:rStyle w:val="StyleUnderline"/>
        </w:rPr>
        <w:t>On the U.S. side, Congress will continue to have significant concerns over technology transfer and the potential spillover benefits that civil cooperation could have for the PLA</w:t>
      </w:r>
      <w:r>
        <w:t xml:space="preserve">. Both countries also currently have different goals and objectives for their human spaceflight programs. The United States is focused on extending the ISS through 2024 and plans to send humans to an asteroid and Mars by the 2030s.62 Although China also has long-term interests in the moon and Mars, its primary focus for the next two decades is building and operating its own space station in earth orbit, Tiangong 3. </w:t>
      </w:r>
    </w:p>
    <w:p w:rsidR="00B719A1" w:rsidRDefault="00B719A1" w:rsidP="00B719A1">
      <w:pPr>
        <w:pStyle w:val="Heading3"/>
      </w:pPr>
      <w:r>
        <w:t>Climate CP (?)</w:t>
      </w:r>
    </w:p>
    <w:p w:rsidR="00B719A1" w:rsidRDefault="00B719A1" w:rsidP="00B719A1">
      <w:pPr>
        <w:pStyle w:val="Heading4"/>
      </w:pPr>
      <w:r>
        <w:t>Text: The U.S. and China should:</w:t>
      </w:r>
    </w:p>
    <w:p w:rsidR="00B719A1" w:rsidRDefault="00B719A1" w:rsidP="00B719A1">
      <w:pPr>
        <w:pStyle w:val="Heading4"/>
        <w:numPr>
          <w:ilvl w:val="0"/>
          <w:numId w:val="12"/>
        </w:numPr>
      </w:pPr>
      <w:r>
        <w:t>Enhance bilateral cooperation on domestic environmental policy</w:t>
      </w:r>
    </w:p>
    <w:p w:rsidR="00B719A1" w:rsidRDefault="00B719A1" w:rsidP="00B719A1">
      <w:pPr>
        <w:pStyle w:val="Heading4"/>
        <w:numPr>
          <w:ilvl w:val="0"/>
          <w:numId w:val="12"/>
        </w:numPr>
      </w:pPr>
      <w:r>
        <w:t>Devise common definitions for “climate finance” and “green finance” and set up a collaborative initiative on clean energy finance</w:t>
      </w:r>
    </w:p>
    <w:p w:rsidR="00B719A1" w:rsidRDefault="00B719A1" w:rsidP="00B719A1">
      <w:pPr>
        <w:pStyle w:val="Heading4"/>
        <w:numPr>
          <w:ilvl w:val="0"/>
          <w:numId w:val="12"/>
        </w:numPr>
      </w:pPr>
      <w:r>
        <w:t>Establish information sharing protocols to promote transparency</w:t>
      </w:r>
    </w:p>
    <w:p w:rsidR="00B719A1" w:rsidRDefault="00B719A1" w:rsidP="00B719A1">
      <w:pPr>
        <w:pStyle w:val="Heading4"/>
        <w:numPr>
          <w:ilvl w:val="0"/>
          <w:numId w:val="12"/>
        </w:numPr>
      </w:pPr>
      <w:r>
        <w:t xml:space="preserve">Collaborate on mobilizing green finance abroad. </w:t>
      </w:r>
    </w:p>
    <w:p w:rsidR="00B719A1" w:rsidRDefault="00B719A1" w:rsidP="00B719A1">
      <w:pPr>
        <w:pStyle w:val="Heading4"/>
      </w:pPr>
      <w:r>
        <w:t xml:space="preserve">Ensures compliance to Paris Accord </w:t>
      </w:r>
    </w:p>
    <w:p w:rsidR="00B719A1" w:rsidRPr="00E44850" w:rsidRDefault="00B719A1" w:rsidP="00B719A1">
      <w:pPr>
        <w:rPr>
          <w:b/>
          <w:bCs/>
          <w:sz w:val="26"/>
        </w:rPr>
      </w:pPr>
      <w:r>
        <w:rPr>
          <w:rStyle w:val="Style13ptBold"/>
        </w:rPr>
        <w:t xml:space="preserve">Tanner and Dong 16 </w:t>
      </w:r>
      <w:r w:rsidRPr="0029015F">
        <w:t xml:space="preserve">(Travis, Wong, The National Bureau of Asian Research, “u.s.-china relations in strategic domains”, </w:t>
      </w:r>
      <w:hyperlink r:id="rId272" w:history="1">
        <w:r w:rsidRPr="0029015F">
          <w:rPr>
            <w:rStyle w:val="Hyperlink"/>
          </w:rPr>
          <w:t>http://www.nbr.org/publications/specialreport/pdf/Free/06192016/SR57_US-China_April2016.pdf</w:t>
        </w:r>
      </w:hyperlink>
      <w:r w:rsidRPr="0029015F">
        <w:t>, accessed 6/21/16)</w:t>
      </w:r>
    </w:p>
    <w:p w:rsidR="00B719A1" w:rsidRPr="000979F5" w:rsidRDefault="00B719A1" w:rsidP="00B719A1">
      <w:r w:rsidRPr="000979F5">
        <w:t>Policy recommendations</w:t>
      </w:r>
    </w:p>
    <w:p w:rsidR="00B719A1" w:rsidRPr="000979F5" w:rsidRDefault="00B719A1" w:rsidP="00B719A1">
      <w:r w:rsidRPr="000979F5">
        <w:rPr>
          <w:rStyle w:val="StyleUnderline"/>
        </w:rPr>
        <w:t>The U</w:t>
      </w:r>
      <w:r w:rsidRPr="000979F5">
        <w:t xml:space="preserve">nited </w:t>
      </w:r>
      <w:r w:rsidRPr="000979F5">
        <w:rPr>
          <w:rStyle w:val="StyleUnderline"/>
        </w:rPr>
        <w:t>S</w:t>
      </w:r>
      <w:r w:rsidRPr="000979F5">
        <w:t xml:space="preserve">tates </w:t>
      </w:r>
      <w:r w:rsidRPr="000979F5">
        <w:rPr>
          <w:rStyle w:val="StyleUnderline"/>
        </w:rPr>
        <w:t>and China</w:t>
      </w:r>
      <w:r w:rsidRPr="000979F5">
        <w:t xml:space="preserve"> </w:t>
      </w:r>
      <w:r w:rsidRPr="000979F5">
        <w:rPr>
          <w:rStyle w:val="StyleUnderline"/>
        </w:rPr>
        <w:t>have a near-term opportunity to work together on their respective implementation plans for the Paris climate agreement.</w:t>
      </w:r>
      <w:r w:rsidRPr="000979F5">
        <w:t xml:space="preserve"> </w:t>
      </w:r>
      <w:r w:rsidRPr="000979F5">
        <w:rPr>
          <w:rStyle w:val="StyleUnderline"/>
        </w:rPr>
        <w:t xml:space="preserve">It is critical </w:t>
      </w:r>
      <w:r w:rsidRPr="000979F5">
        <w:t>for both nations</w:t>
      </w:r>
      <w:r w:rsidRPr="000979F5">
        <w:rPr>
          <w:rStyle w:val="StyleUnderline"/>
        </w:rPr>
        <w:t xml:space="preserve"> to get the implementation right</w:t>
      </w:r>
      <w:r w:rsidRPr="000979F5">
        <w:t>—</w:t>
      </w:r>
      <w:r w:rsidRPr="000979F5">
        <w:rPr>
          <w:rStyle w:val="StyleUnderline"/>
        </w:rPr>
        <w:t>not</w:t>
      </w:r>
      <w:r w:rsidRPr="000979F5">
        <w:t xml:space="preserve"> </w:t>
      </w:r>
      <w:r w:rsidRPr="000979F5">
        <w:rPr>
          <w:rStyle w:val="StyleUnderline"/>
        </w:rPr>
        <w:t>only because they are the world’s largest</w:t>
      </w:r>
      <w:r w:rsidRPr="000979F5">
        <w:t xml:space="preserve"> </w:t>
      </w:r>
      <w:r w:rsidRPr="000979F5">
        <w:rPr>
          <w:rStyle w:val="StyleUnderline"/>
        </w:rPr>
        <w:t>g</w:t>
      </w:r>
      <w:r w:rsidRPr="000979F5">
        <w:t>reen</w:t>
      </w:r>
      <w:r w:rsidRPr="000979F5">
        <w:rPr>
          <w:rStyle w:val="StyleUnderline"/>
        </w:rPr>
        <w:t>h</w:t>
      </w:r>
      <w:r w:rsidRPr="000979F5">
        <w:t xml:space="preserve">ouse </w:t>
      </w:r>
      <w:r w:rsidRPr="000979F5">
        <w:rPr>
          <w:rStyle w:val="StyleUnderline"/>
        </w:rPr>
        <w:t>g</w:t>
      </w:r>
      <w:r w:rsidRPr="000979F5">
        <w:t xml:space="preserve">as </w:t>
      </w:r>
      <w:r w:rsidRPr="000979F5">
        <w:rPr>
          <w:rStyle w:val="StyleUnderline"/>
        </w:rPr>
        <w:t>emitters</w:t>
      </w:r>
      <w:r w:rsidRPr="000979F5">
        <w:t xml:space="preserve"> </w:t>
      </w:r>
      <w:r w:rsidRPr="000979F5">
        <w:rPr>
          <w:rStyle w:val="StyleUnderline"/>
        </w:rPr>
        <w:t xml:space="preserve">but also because </w:t>
      </w:r>
      <w:r w:rsidRPr="000979F5">
        <w:rPr>
          <w:rStyle w:val="Emphasis"/>
        </w:rPr>
        <w:t>U.S. and Chinese policy successes can provide a blueprint for the rest of the world to follow</w:t>
      </w:r>
      <w:r w:rsidRPr="000979F5">
        <w:t xml:space="preserve">. To that end, </w:t>
      </w:r>
      <w:r w:rsidRPr="000979F5">
        <w:rPr>
          <w:rStyle w:val="StyleUnderline"/>
        </w:rPr>
        <w:t>U.S. and Chinese leaders should expand cooperation as follows</w:t>
      </w:r>
      <w:r w:rsidRPr="000979F5">
        <w:t>:</w:t>
      </w:r>
    </w:p>
    <w:p w:rsidR="00B719A1" w:rsidRPr="000979F5" w:rsidRDefault="00B719A1" w:rsidP="00B719A1">
      <w:pPr>
        <w:rPr>
          <w:rStyle w:val="StyleUnderline"/>
        </w:rPr>
      </w:pPr>
      <w:r w:rsidRPr="000979F5">
        <w:rPr>
          <w:rStyle w:val="StyleUnderline"/>
        </w:rPr>
        <w:t>Enhance bilateral cooperation on domestic policy</w:t>
      </w:r>
      <w:r w:rsidRPr="000979F5">
        <w:t xml:space="preserve">. </w:t>
      </w:r>
      <w:r w:rsidRPr="000979F5">
        <w:rPr>
          <w:rStyle w:val="StyleUnderline"/>
        </w:rPr>
        <w:t>This would include work in</w:t>
      </w:r>
      <w:r w:rsidRPr="000979F5">
        <w:t xml:space="preserve"> the </w:t>
      </w:r>
      <w:r w:rsidRPr="000979F5">
        <w:rPr>
          <w:rStyle w:val="StyleUnderline"/>
        </w:rPr>
        <w:t>areas of gases other than carbon dioxide</w:t>
      </w:r>
      <w:r w:rsidRPr="000979F5">
        <w:t xml:space="preserve">, </w:t>
      </w:r>
      <w:r w:rsidRPr="000979F5">
        <w:rPr>
          <w:rStyle w:val="StyleUnderline"/>
        </w:rPr>
        <w:t>improved measurement capabilities</w:t>
      </w:r>
      <w:r w:rsidRPr="000979F5">
        <w:t xml:space="preserve"> for land-use change and the forestry sector</w:t>
      </w:r>
      <w:r w:rsidRPr="000979F5">
        <w:rPr>
          <w:rStyle w:val="StyleUnderline"/>
        </w:rPr>
        <w:t>, technological innovation</w:t>
      </w:r>
      <w:r w:rsidRPr="000979F5">
        <w:t xml:space="preserve">, </w:t>
      </w:r>
      <w:r w:rsidRPr="000979F5">
        <w:rPr>
          <w:rStyle w:val="StyleUnderline"/>
        </w:rPr>
        <w:t>and resilience.</w:t>
      </w:r>
    </w:p>
    <w:p w:rsidR="00B719A1" w:rsidRPr="000979F5" w:rsidRDefault="00B719A1" w:rsidP="00B719A1">
      <w:pPr>
        <w:rPr>
          <w:rStyle w:val="StyleUnderline"/>
        </w:rPr>
      </w:pPr>
      <w:r w:rsidRPr="000979F5">
        <w:rPr>
          <w:rStyle w:val="StyleUnderline"/>
        </w:rPr>
        <w:t>Devise common definitions for “climate finance” and “green finance”</w:t>
      </w:r>
      <w:r w:rsidRPr="000979F5">
        <w:t xml:space="preserve"> </w:t>
      </w:r>
      <w:r w:rsidRPr="000979F5">
        <w:rPr>
          <w:rStyle w:val="StyleUnderline"/>
        </w:rPr>
        <w:t>and set up</w:t>
      </w:r>
      <w:r w:rsidRPr="000979F5">
        <w:t xml:space="preserve"> a new </w:t>
      </w:r>
      <w:r w:rsidRPr="000979F5">
        <w:rPr>
          <w:rStyle w:val="StyleUnderline"/>
        </w:rPr>
        <w:t>collaborative initiative</w:t>
      </w:r>
      <w:r w:rsidRPr="000979F5">
        <w:t xml:space="preserve"> </w:t>
      </w:r>
      <w:r w:rsidRPr="000979F5">
        <w:rPr>
          <w:rStyle w:val="StyleUnderline"/>
        </w:rPr>
        <w:t>on domestic clean energy finance policy.</w:t>
      </w:r>
      <w:r w:rsidRPr="000979F5">
        <w:t xml:space="preserve"> The United States and China have different economic and political systems, so the same financing solutions will not always apply in both nations. However, </w:t>
      </w:r>
      <w:r w:rsidRPr="000979F5">
        <w:rPr>
          <w:rStyle w:val="StyleUnderline"/>
        </w:rPr>
        <w:t>China and the U</w:t>
      </w:r>
      <w:r w:rsidRPr="000979F5">
        <w:t xml:space="preserve">nited </w:t>
      </w:r>
      <w:r w:rsidRPr="000979F5">
        <w:rPr>
          <w:rStyle w:val="StyleUnderline"/>
        </w:rPr>
        <w:t>S</w:t>
      </w:r>
      <w:r w:rsidRPr="000979F5">
        <w:t xml:space="preserve">tates </w:t>
      </w:r>
      <w:r w:rsidRPr="000979F5">
        <w:rPr>
          <w:rStyle w:val="StyleUnderline"/>
        </w:rPr>
        <w:t>have enough in common that both would benefit from the exchange of best practices and lessons learned as they relate to clean energy finance.</w:t>
      </w:r>
    </w:p>
    <w:p w:rsidR="00B719A1" w:rsidRPr="000979F5" w:rsidRDefault="00B719A1" w:rsidP="00B719A1">
      <w:r w:rsidRPr="000979F5">
        <w:rPr>
          <w:rStyle w:val="StyleUnderline"/>
        </w:rPr>
        <w:t>Clarify guidelines for</w:t>
      </w:r>
      <w:r w:rsidRPr="000979F5">
        <w:t xml:space="preserve"> both </w:t>
      </w:r>
      <w:r w:rsidRPr="000979F5">
        <w:rPr>
          <w:rStyle w:val="StyleUnderline"/>
        </w:rPr>
        <w:t>bilateral development aid and overseas investments</w:t>
      </w:r>
      <w:r w:rsidRPr="000979F5">
        <w:t xml:space="preserve">. </w:t>
      </w:r>
      <w:r w:rsidRPr="000979F5">
        <w:rPr>
          <w:rStyle w:val="StyleUnderline"/>
        </w:rPr>
        <w:t>Not only would clarified policy statements be useful to guide investments and</w:t>
      </w:r>
      <w:r w:rsidRPr="000979F5">
        <w:t xml:space="preserve"> potentially </w:t>
      </w:r>
      <w:r w:rsidRPr="000979F5">
        <w:rPr>
          <w:rStyle w:val="StyleUnderline"/>
        </w:rPr>
        <w:t>harmonize standards</w:t>
      </w:r>
      <w:r w:rsidRPr="000979F5">
        <w:t xml:space="preserve">, </w:t>
      </w:r>
      <w:r w:rsidRPr="000979F5">
        <w:rPr>
          <w:rStyle w:val="StyleUnderline"/>
        </w:rPr>
        <w:t>but the two countries could</w:t>
      </w:r>
      <w:r w:rsidRPr="000979F5">
        <w:t xml:space="preserve"> also once again </w:t>
      </w:r>
      <w:r w:rsidRPr="000979F5">
        <w:rPr>
          <w:rStyle w:val="StyleUnderline"/>
        </w:rPr>
        <w:t>demonstrate leadership by collaborating on positive, climate-friendly investment strategies and projects</w:t>
      </w:r>
      <w:r w:rsidRPr="000979F5">
        <w:t>.</w:t>
      </w:r>
    </w:p>
    <w:p w:rsidR="00B719A1" w:rsidRPr="000979F5" w:rsidRDefault="00B719A1" w:rsidP="00B719A1">
      <w:r w:rsidRPr="000979F5">
        <w:rPr>
          <w:rStyle w:val="StyleUnderline"/>
        </w:rPr>
        <w:t>Establish information-sharing protocols</w:t>
      </w:r>
      <w:r w:rsidRPr="000979F5">
        <w:t xml:space="preserve"> regarding these investments </w:t>
      </w:r>
      <w:r w:rsidRPr="000979F5">
        <w:rPr>
          <w:rStyle w:val="StyleUnderline"/>
        </w:rPr>
        <w:t>to promote transparency, learning, and improved practices</w:t>
      </w:r>
      <w:r w:rsidRPr="000979F5">
        <w:t xml:space="preserve"> over time.</w:t>
      </w:r>
    </w:p>
    <w:p w:rsidR="00B719A1" w:rsidRPr="000979F5" w:rsidRDefault="00B719A1" w:rsidP="00B719A1">
      <w:pPr>
        <w:rPr>
          <w:rStyle w:val="StyleUnderline"/>
        </w:rPr>
      </w:pPr>
      <w:r w:rsidRPr="000979F5">
        <w:rPr>
          <w:rStyle w:val="StyleUnderline"/>
        </w:rPr>
        <w:t>Launch a U.S.-China collaboration on mobilizing green finance abroad</w:t>
      </w:r>
      <w:r w:rsidRPr="000979F5">
        <w:t xml:space="preserve">. </w:t>
      </w:r>
      <w:r w:rsidRPr="000979F5">
        <w:rPr>
          <w:rStyle w:val="StyleUnderline"/>
        </w:rPr>
        <w:t>These types of foreign investment should be aimed at helping the least-developed countries achieve the goals and targets that they set for themselves</w:t>
      </w:r>
      <w:r w:rsidRPr="000979F5">
        <w:t>—such as their Nationally Determined Contributions—</w:t>
      </w:r>
      <w:r w:rsidRPr="000979F5">
        <w:rPr>
          <w:rStyle w:val="StyleUnderline"/>
        </w:rPr>
        <w:t>as part of the Paris Agreement.</w:t>
      </w:r>
    </w:p>
    <w:p w:rsidR="00B719A1" w:rsidRPr="000979F5" w:rsidRDefault="00B719A1" w:rsidP="00B719A1">
      <w:r w:rsidRPr="000979F5">
        <w:t>Conclusion</w:t>
      </w:r>
    </w:p>
    <w:p w:rsidR="00B719A1" w:rsidRPr="000979F5" w:rsidRDefault="00B719A1" w:rsidP="00B719A1">
      <w:pPr>
        <w:rPr>
          <w:rStyle w:val="StyleUnderline"/>
        </w:rPr>
      </w:pPr>
      <w:r w:rsidRPr="000979F5">
        <w:rPr>
          <w:rStyle w:val="StyleUnderline"/>
        </w:rPr>
        <w:t>Just as the U</w:t>
      </w:r>
      <w:r w:rsidRPr="000979F5">
        <w:t xml:space="preserve">nited </w:t>
      </w:r>
      <w:r w:rsidRPr="000979F5">
        <w:rPr>
          <w:rStyle w:val="StyleUnderline"/>
        </w:rPr>
        <w:t>S</w:t>
      </w:r>
      <w:r w:rsidRPr="000979F5">
        <w:t xml:space="preserve">tates </w:t>
      </w:r>
      <w:r w:rsidRPr="000979F5">
        <w:rPr>
          <w:rStyle w:val="StyleUnderline"/>
        </w:rPr>
        <w:t>and China played decisive roles in the world’s ability to reach a climate agreement in Paris</w:t>
      </w:r>
      <w:r w:rsidRPr="000979F5">
        <w:t xml:space="preserve">, </w:t>
      </w:r>
      <w:r w:rsidRPr="000979F5">
        <w:rPr>
          <w:rStyle w:val="StyleUnderline"/>
        </w:rPr>
        <w:t>the two countries will play decisive roles in the world’s ability to fulfill the terms of the accord</w:t>
      </w:r>
      <w:r w:rsidRPr="000979F5">
        <w:t xml:space="preserve">. </w:t>
      </w:r>
      <w:r w:rsidRPr="000979F5">
        <w:rPr>
          <w:rStyle w:val="StyleUnderline"/>
        </w:rPr>
        <w:t>This will require that the U</w:t>
      </w:r>
      <w:r w:rsidRPr="000979F5">
        <w:t xml:space="preserve">nited </w:t>
      </w:r>
      <w:r w:rsidRPr="000979F5">
        <w:rPr>
          <w:rStyle w:val="StyleUnderline"/>
        </w:rPr>
        <w:t>S</w:t>
      </w:r>
      <w:r w:rsidRPr="000979F5">
        <w:t xml:space="preserve">tates </w:t>
      </w:r>
      <w:r w:rsidRPr="000979F5">
        <w:rPr>
          <w:rStyle w:val="StyleUnderline"/>
        </w:rPr>
        <w:t>and China</w:t>
      </w:r>
      <w:r w:rsidRPr="000979F5">
        <w:t xml:space="preserve"> </w:t>
      </w:r>
      <w:r w:rsidRPr="000979F5">
        <w:rPr>
          <w:rStyle w:val="StyleUnderline"/>
        </w:rPr>
        <w:t>not only mobilize</w:t>
      </w:r>
      <w:r w:rsidRPr="000979F5">
        <w:t xml:space="preserve"> </w:t>
      </w:r>
      <w:r w:rsidRPr="000979F5">
        <w:rPr>
          <w:rStyle w:val="StyleUnderline"/>
        </w:rPr>
        <w:t>green financing domestically</w:t>
      </w:r>
      <w:r w:rsidRPr="000979F5">
        <w:t xml:space="preserve">—which is necessary </w:t>
      </w:r>
      <w:r w:rsidRPr="000979F5">
        <w:rPr>
          <w:rStyle w:val="StyleUnderline"/>
        </w:rPr>
        <w:t>to meet both countries’ respective</w:t>
      </w:r>
      <w:r w:rsidRPr="000979F5">
        <w:t xml:space="preserve"> national clean energy and carbon pollution </w:t>
      </w:r>
      <w:r w:rsidRPr="000979F5">
        <w:rPr>
          <w:rStyle w:val="StyleUnderline"/>
        </w:rPr>
        <w:t>reduction commitments</w:t>
      </w:r>
      <w:r w:rsidRPr="000979F5">
        <w:t>—</w:t>
      </w:r>
      <w:r w:rsidRPr="000979F5">
        <w:rPr>
          <w:rStyle w:val="StyleUnderline"/>
        </w:rPr>
        <w:t>but also</w:t>
      </w:r>
      <w:r w:rsidRPr="000979F5">
        <w:t xml:space="preserve"> that they </w:t>
      </w:r>
      <w:r w:rsidRPr="000979F5">
        <w:rPr>
          <w:rStyle w:val="StyleUnderline"/>
        </w:rPr>
        <w:t>use their individual public overseas investment tools and assistance to help achieve the targets committed to in Paris</w:t>
      </w:r>
      <w:r w:rsidRPr="000979F5">
        <w:t xml:space="preserve">. </w:t>
      </w:r>
      <w:r w:rsidRPr="000979F5">
        <w:rPr>
          <w:rStyle w:val="StyleUnderline"/>
        </w:rPr>
        <w:t>Through engagement and cooperation, green finance can be another constructive plank in the U.S.-China climate relationship.</w:t>
      </w:r>
    </w:p>
    <w:p w:rsidR="00B719A1" w:rsidRPr="000979F5" w:rsidRDefault="00B719A1" w:rsidP="00B719A1"/>
    <w:p w:rsidR="00B719A1" w:rsidRDefault="00B719A1">
      <w:pPr>
        <w:rPr>
          <w:rFonts w:asciiTheme="minorHAnsi" w:hAnsiTheme="minorHAnsi"/>
        </w:rPr>
      </w:pPr>
    </w:p>
    <w:sectPr w:rsidR="00B71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Libian SC Regular">
    <w:charset w:val="00"/>
    <w:family w:val="auto"/>
    <w:pitch w:val="variable"/>
    <w:sig w:usb0="00000003" w:usb1="080F0000" w:usb2="00000000"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0D4F48"/>
    <w:multiLevelType w:val="hybridMultilevel"/>
    <w:tmpl w:val="85BC1E8A"/>
    <w:lvl w:ilvl="0" w:tplc="03A67218">
      <w:start w:val="2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osh Weintraub"/>
    <w:docVar w:name="RibbonPointer" w:val="150407768"/>
    <w:docVar w:name="VerbatimVersion" w:val="5.1"/>
  </w:docVars>
  <w:rsids>
    <w:rsidRoot w:val="00CF1B6D"/>
    <w:rsid w:val="000139A3"/>
    <w:rsid w:val="000F204E"/>
    <w:rsid w:val="00100833"/>
    <w:rsid w:val="00104529"/>
    <w:rsid w:val="00105942"/>
    <w:rsid w:val="00107396"/>
    <w:rsid w:val="00144A4C"/>
    <w:rsid w:val="00144E8D"/>
    <w:rsid w:val="00151144"/>
    <w:rsid w:val="00176AB0"/>
    <w:rsid w:val="00177B7D"/>
    <w:rsid w:val="0018322D"/>
    <w:rsid w:val="001979B1"/>
    <w:rsid w:val="001B5776"/>
    <w:rsid w:val="001C7B72"/>
    <w:rsid w:val="001E527A"/>
    <w:rsid w:val="001F78CE"/>
    <w:rsid w:val="00220C0F"/>
    <w:rsid w:val="00251FC7"/>
    <w:rsid w:val="00255714"/>
    <w:rsid w:val="00260B74"/>
    <w:rsid w:val="002855A7"/>
    <w:rsid w:val="002B146A"/>
    <w:rsid w:val="002B5E17"/>
    <w:rsid w:val="002C2093"/>
    <w:rsid w:val="002C250B"/>
    <w:rsid w:val="00312945"/>
    <w:rsid w:val="00315690"/>
    <w:rsid w:val="00316B75"/>
    <w:rsid w:val="00325646"/>
    <w:rsid w:val="003460F2"/>
    <w:rsid w:val="00366063"/>
    <w:rsid w:val="0038158C"/>
    <w:rsid w:val="003902BA"/>
    <w:rsid w:val="003A09E2"/>
    <w:rsid w:val="003E25AB"/>
    <w:rsid w:val="00407037"/>
    <w:rsid w:val="00417E19"/>
    <w:rsid w:val="00423CD2"/>
    <w:rsid w:val="004605D6"/>
    <w:rsid w:val="004622AF"/>
    <w:rsid w:val="00474A6E"/>
    <w:rsid w:val="004A31CB"/>
    <w:rsid w:val="004A4BD3"/>
    <w:rsid w:val="004C60E8"/>
    <w:rsid w:val="004E3579"/>
    <w:rsid w:val="004E46E9"/>
    <w:rsid w:val="004E728B"/>
    <w:rsid w:val="004F39E0"/>
    <w:rsid w:val="00537BD5"/>
    <w:rsid w:val="005576BB"/>
    <w:rsid w:val="0057268A"/>
    <w:rsid w:val="005B283A"/>
    <w:rsid w:val="005C0BAE"/>
    <w:rsid w:val="005D2912"/>
    <w:rsid w:val="005F4FF7"/>
    <w:rsid w:val="006065BD"/>
    <w:rsid w:val="00645FA9"/>
    <w:rsid w:val="00647866"/>
    <w:rsid w:val="006614E3"/>
    <w:rsid w:val="00665003"/>
    <w:rsid w:val="006A2AD0"/>
    <w:rsid w:val="006C2375"/>
    <w:rsid w:val="006D4ECC"/>
    <w:rsid w:val="00722258"/>
    <w:rsid w:val="007243E5"/>
    <w:rsid w:val="00734D72"/>
    <w:rsid w:val="00755386"/>
    <w:rsid w:val="00765366"/>
    <w:rsid w:val="00766EA0"/>
    <w:rsid w:val="00770C33"/>
    <w:rsid w:val="007A2226"/>
    <w:rsid w:val="007B7069"/>
    <w:rsid w:val="007D64AE"/>
    <w:rsid w:val="007E62E7"/>
    <w:rsid w:val="007F543E"/>
    <w:rsid w:val="007F58F2"/>
    <w:rsid w:val="007F5B66"/>
    <w:rsid w:val="007F7733"/>
    <w:rsid w:val="00823A1C"/>
    <w:rsid w:val="00845B9D"/>
    <w:rsid w:val="00860984"/>
    <w:rsid w:val="00862128"/>
    <w:rsid w:val="008B3ECB"/>
    <w:rsid w:val="008B4E85"/>
    <w:rsid w:val="008C1B2E"/>
    <w:rsid w:val="0091627E"/>
    <w:rsid w:val="0095387B"/>
    <w:rsid w:val="009611AC"/>
    <w:rsid w:val="0097032B"/>
    <w:rsid w:val="009C37D3"/>
    <w:rsid w:val="009D2EAD"/>
    <w:rsid w:val="009D54B2"/>
    <w:rsid w:val="009E1922"/>
    <w:rsid w:val="009F7ED2"/>
    <w:rsid w:val="00A261CD"/>
    <w:rsid w:val="00A9280B"/>
    <w:rsid w:val="00A93661"/>
    <w:rsid w:val="00A95652"/>
    <w:rsid w:val="00AC0AB8"/>
    <w:rsid w:val="00B04658"/>
    <w:rsid w:val="00B33C6D"/>
    <w:rsid w:val="00B4508F"/>
    <w:rsid w:val="00B55AD5"/>
    <w:rsid w:val="00B719A1"/>
    <w:rsid w:val="00B8057C"/>
    <w:rsid w:val="00BB61C8"/>
    <w:rsid w:val="00BD1E13"/>
    <w:rsid w:val="00BD6238"/>
    <w:rsid w:val="00BF593B"/>
    <w:rsid w:val="00BF773A"/>
    <w:rsid w:val="00BF7E81"/>
    <w:rsid w:val="00C13773"/>
    <w:rsid w:val="00C17CC8"/>
    <w:rsid w:val="00C259A2"/>
    <w:rsid w:val="00C40A1B"/>
    <w:rsid w:val="00C83417"/>
    <w:rsid w:val="00C9604F"/>
    <w:rsid w:val="00CA19AA"/>
    <w:rsid w:val="00CA4170"/>
    <w:rsid w:val="00CC5298"/>
    <w:rsid w:val="00CC573E"/>
    <w:rsid w:val="00CD736E"/>
    <w:rsid w:val="00CD798D"/>
    <w:rsid w:val="00CE161E"/>
    <w:rsid w:val="00CF1B6D"/>
    <w:rsid w:val="00CF59A8"/>
    <w:rsid w:val="00D325A9"/>
    <w:rsid w:val="00D36A8A"/>
    <w:rsid w:val="00D61409"/>
    <w:rsid w:val="00D6691E"/>
    <w:rsid w:val="00D71170"/>
    <w:rsid w:val="00D941D8"/>
    <w:rsid w:val="00DA1C92"/>
    <w:rsid w:val="00DA25D4"/>
    <w:rsid w:val="00DA6538"/>
    <w:rsid w:val="00E00BAD"/>
    <w:rsid w:val="00E15E75"/>
    <w:rsid w:val="00E41884"/>
    <w:rsid w:val="00E50625"/>
    <w:rsid w:val="00E5262C"/>
    <w:rsid w:val="00E775E6"/>
    <w:rsid w:val="00E8363D"/>
    <w:rsid w:val="00EB0F7E"/>
    <w:rsid w:val="00EC7DC4"/>
    <w:rsid w:val="00ED30CF"/>
    <w:rsid w:val="00F054F8"/>
    <w:rsid w:val="00F176EF"/>
    <w:rsid w:val="00F45E10"/>
    <w:rsid w:val="00F6364A"/>
    <w:rsid w:val="00F9113A"/>
    <w:rsid w:val="00F9491D"/>
    <w:rsid w:val="00F95316"/>
    <w:rsid w:val="00FC035B"/>
    <w:rsid w:val="00FC74E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792B32-07FD-428C-B89B-DA86DA50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A31CB"/>
    <w:rPr>
      <w:rFonts w:ascii="Calibri" w:hAnsi="Calibri"/>
    </w:rPr>
  </w:style>
  <w:style w:type="paragraph" w:styleId="Heading1">
    <w:name w:val="heading 1"/>
    <w:aliases w:val="Pocket"/>
    <w:basedOn w:val="Normal"/>
    <w:next w:val="Normal"/>
    <w:link w:val="Heading1Char"/>
    <w:autoRedefine/>
    <w:qFormat/>
    <w:rsid w:val="004A31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A31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A31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A31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31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31CB"/>
  </w:style>
  <w:style w:type="character" w:customStyle="1" w:styleId="Heading1Char">
    <w:name w:val="Heading 1 Char"/>
    <w:aliases w:val="Pocket Char"/>
    <w:basedOn w:val="DefaultParagraphFont"/>
    <w:link w:val="Heading1"/>
    <w:rsid w:val="004A31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31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31C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A31CB"/>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
    <w:basedOn w:val="DefaultParagraphFont"/>
    <w:uiPriority w:val="7"/>
    <w:qFormat/>
    <w:rsid w:val="004A31CB"/>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
    <w:basedOn w:val="DefaultParagraphFont"/>
    <w:uiPriority w:val="5"/>
    <w:qFormat/>
    <w:rsid w:val="004A31C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cite,Bo,B"/>
    <w:basedOn w:val="DefaultParagraphFont"/>
    <w:uiPriority w:val="6"/>
    <w:qFormat/>
    <w:rsid w:val="004A31CB"/>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A31CB"/>
    <w:rPr>
      <w:color w:val="auto"/>
      <w:u w:val="none"/>
    </w:rPr>
  </w:style>
  <w:style w:type="character" w:styleId="FollowedHyperlink">
    <w:name w:val="FollowedHyperlink"/>
    <w:basedOn w:val="DefaultParagraphFont"/>
    <w:uiPriority w:val="99"/>
    <w:semiHidden/>
    <w:unhideWhenUsed/>
    <w:rsid w:val="004A31CB"/>
    <w:rPr>
      <w:color w:val="auto"/>
      <w:u w:val="none"/>
    </w:rPr>
  </w:style>
  <w:style w:type="character" w:customStyle="1" w:styleId="apple-converted-space">
    <w:name w:val="apple-converted-space"/>
    <w:basedOn w:val="DefaultParagraphFont"/>
    <w:rsid w:val="002C250B"/>
  </w:style>
  <w:style w:type="paragraph" w:styleId="NormalWeb">
    <w:name w:val="Normal (Web)"/>
    <w:basedOn w:val="Normal"/>
    <w:uiPriority w:val="99"/>
    <w:unhideWhenUsed/>
    <w:rsid w:val="00312945"/>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9C37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37D3"/>
    <w:rPr>
      <w:rFonts w:ascii="Lucida Grande" w:hAnsi="Lucida Grande" w:cs="Lucida Grande"/>
      <w:sz w:val="24"/>
    </w:rPr>
  </w:style>
  <w:style w:type="paragraph" w:styleId="NoSpacing">
    <w:name w:val="No Spacing"/>
    <w:uiPriority w:val="1"/>
    <w:rsid w:val="007F58F2"/>
    <w:pPr>
      <w:spacing w:after="0" w:line="240" w:lineRule="auto"/>
    </w:pPr>
    <w:rPr>
      <w:rFonts w:eastAsiaTheme="minorEastAsia"/>
      <w:sz w:val="24"/>
      <w:szCs w:val="24"/>
    </w:rPr>
  </w:style>
  <w:style w:type="paragraph" w:styleId="ListParagraph">
    <w:name w:val="List Paragraph"/>
    <w:basedOn w:val="Normal"/>
    <w:uiPriority w:val="34"/>
    <w:rsid w:val="007F58F2"/>
    <w:pPr>
      <w:ind w:left="720"/>
      <w:contextualSpacing/>
    </w:pPr>
  </w:style>
  <w:style w:type="paragraph" w:styleId="Header">
    <w:name w:val="header"/>
    <w:basedOn w:val="Normal"/>
    <w:link w:val="HeaderChar"/>
    <w:uiPriority w:val="99"/>
    <w:unhideWhenUsed/>
    <w:rsid w:val="007F58F2"/>
    <w:pPr>
      <w:tabs>
        <w:tab w:val="center" w:pos="4320"/>
        <w:tab w:val="right" w:pos="8640"/>
      </w:tabs>
    </w:pPr>
  </w:style>
  <w:style w:type="character" w:customStyle="1" w:styleId="HeaderChar">
    <w:name w:val="Header Char"/>
    <w:basedOn w:val="DefaultParagraphFont"/>
    <w:link w:val="Header"/>
    <w:uiPriority w:val="99"/>
    <w:rsid w:val="007F58F2"/>
    <w:rPr>
      <w:rFonts w:ascii="Calibri" w:hAnsi="Calibri"/>
    </w:rPr>
  </w:style>
  <w:style w:type="paragraph" w:styleId="Footer">
    <w:name w:val="footer"/>
    <w:basedOn w:val="Normal"/>
    <w:link w:val="FooterChar"/>
    <w:uiPriority w:val="99"/>
    <w:unhideWhenUsed/>
    <w:rsid w:val="007F58F2"/>
    <w:pPr>
      <w:tabs>
        <w:tab w:val="center" w:pos="4320"/>
        <w:tab w:val="right" w:pos="8640"/>
      </w:tabs>
    </w:pPr>
  </w:style>
  <w:style w:type="character" w:customStyle="1" w:styleId="FooterChar">
    <w:name w:val="Footer Char"/>
    <w:basedOn w:val="DefaultParagraphFont"/>
    <w:link w:val="Footer"/>
    <w:uiPriority w:val="99"/>
    <w:rsid w:val="007F58F2"/>
    <w:rPr>
      <w:rFonts w:ascii="Calibri" w:hAnsi="Calibri"/>
    </w:rPr>
  </w:style>
  <w:style w:type="character" w:styleId="PageNumber">
    <w:name w:val="page number"/>
    <w:basedOn w:val="DefaultParagraphFont"/>
    <w:uiPriority w:val="99"/>
    <w:semiHidden/>
    <w:unhideWhenUsed/>
    <w:rsid w:val="007F5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bloomberg.com/news/articles/2013-04-21/blackstone-s-schwarzman-gives-100-million-for-china-scholarship" TargetMode="External"/><Relationship Id="rId21" Type="http://schemas.openxmlformats.org/officeDocument/2006/relationships/hyperlink" Target="http://www.chinausfocus.com/peace-security/china-must-confront-the-north-korean-conundrum/" TargetMode="External"/><Relationship Id="rId42" Type="http://schemas.openxmlformats.org/officeDocument/2006/relationships/hyperlink" Target="http://thediplomat.com/authors/franz-stefan-gady/" TargetMode="External"/><Relationship Id="rId63" Type="http://schemas.openxmlformats.org/officeDocument/2006/relationships/hyperlink" Target="http://nationalinterest.org/blog/the-buzz/hell-cometh-earth-us-china-war-really-possible-15404?page=2" TargetMode="External"/><Relationship Id="rId84" Type="http://schemas.openxmlformats.org/officeDocument/2006/relationships/hyperlink" Target="http://www.eai.or.kr/data/bbs/eng_report/2016051016465847.pdf%20//" TargetMode="External"/><Relationship Id="rId138" Type="http://schemas.openxmlformats.org/officeDocument/2006/relationships/hyperlink" Target="http://stockton.usnwc.edu/ils/vol91/iss1/13/" TargetMode="External"/><Relationship Id="rId159" Type="http://schemas.openxmlformats.org/officeDocument/2006/relationships/hyperlink" Target="http://foreignpolicy.com/2015/11/16/china-us-colleges-education-chinese-students-university/" TargetMode="External"/><Relationship Id="rId170" Type="http://schemas.openxmlformats.org/officeDocument/2006/relationships/hyperlink" Target="http://www.chinausfocus.com/political-social-development/prospects-of-u-s-china-cooperation-over-healthcare/" TargetMode="External"/><Relationship Id="rId191" Type="http://schemas.openxmlformats.org/officeDocument/2006/relationships/hyperlink" Target="http://thediplomat.com/2016/04/obama-xi-put-positive-spin-on-us-china-relations/" TargetMode="External"/><Relationship Id="rId205" Type="http://schemas.openxmlformats.org/officeDocument/2006/relationships/hyperlink" Target="http://www.cfr.org/health-policy-and-initiatives/chinas-healthcare-sector-us--china-health-cooperation/p37853" TargetMode="External"/><Relationship Id="rId226" Type="http://schemas.openxmlformats.org/officeDocument/2006/relationships/hyperlink" Target="http://belfercenter.ksg.harvard.edu/publication/26326/bilateral_cooperation_between_china_and_the_united_states.html" TargetMode="External"/><Relationship Id="rId247" Type="http://schemas.openxmlformats.org/officeDocument/2006/relationships/hyperlink" Target="http://www.defenseone.com/ideas/2016/04/both-sides-now-how-us-and-china-can-talk-each-other-out-nuclear-arms-race/127569/" TargetMode="External"/><Relationship Id="rId107" Type="http://schemas.openxmlformats.org/officeDocument/2006/relationships/hyperlink" Target="http://www.cnn.com/2016/03/06/asia/north-korea-preemptive-nuclear-strike-threat/index.html" TargetMode="External"/><Relationship Id="rId268" Type="http://schemas.openxmlformats.org/officeDocument/2006/relationships/hyperlink" Target="http://www.nbr.org/publications/specialreport/pdf/Free/06192016/SR57_US-China_April2016.pdf" TargetMode="External"/><Relationship Id="rId11" Type="http://schemas.openxmlformats.org/officeDocument/2006/relationships/hyperlink" Target="http://www.ucsusa.org/sites/default/files/attach/2016/05/Nuclear-War-with-China.pdf" TargetMode="External"/><Relationship Id="rId32" Type="http://schemas.openxmlformats.org/officeDocument/2006/relationships/hyperlink" Target="http://www.state.gov/r/pa/prs/ps/2016/06/258157.htm" TargetMode="External"/><Relationship Id="rId53" Type="http://schemas.openxmlformats.org/officeDocument/2006/relationships/hyperlink" Target="http://www.hhs.gov/blog/2015/06/24/us-china-strong-partnership-health.html" TargetMode="External"/><Relationship Id="rId74" Type="http://schemas.openxmlformats.org/officeDocument/2006/relationships/hyperlink" Target="http://www.ucsusa.org/sites/default/files/attach/2016/05/Nuclear-War-with-China.pdf%20//" TargetMode="External"/><Relationship Id="rId128" Type="http://schemas.openxmlformats.org/officeDocument/2006/relationships/hyperlink" Target="http://app.ft.com/cms/s/900870f4-8f9f-11e5-a549-b89a1dfede9b.html" TargetMode="External"/><Relationship Id="rId149" Type="http://schemas.openxmlformats.org/officeDocument/2006/relationships/hyperlink" Target="https://www.theguardian.com/world/2014/aug/23/chinese-fighter-jey-buzzed-us-patrol-aircraft-pentagon" TargetMode="External"/><Relationship Id="rId5" Type="http://schemas.openxmlformats.org/officeDocument/2006/relationships/webSettings" Target="webSettings.xml"/><Relationship Id="rId95" Type="http://schemas.openxmlformats.org/officeDocument/2006/relationships/hyperlink" Target="http://www.amazon.com/Tragedy-Great-Power-Politics-Updated/dp/0393349276/ref=sr_1_1?ie=UTF8&amp;qid=1457534233&amp;sr=8-1&amp;keywords=tragedy+of+great+power+politics" TargetMode="External"/><Relationship Id="rId160" Type="http://schemas.openxmlformats.org/officeDocument/2006/relationships/hyperlink" Target="http://thediplomat.com/" TargetMode="External"/><Relationship Id="rId181" Type="http://schemas.openxmlformats.org/officeDocument/2006/relationships/hyperlink" Target="http://www.nationalreview.com/article/435749/us-china-war-obama-weakness-east-asia" TargetMode="External"/><Relationship Id="rId216" Type="http://schemas.openxmlformats.org/officeDocument/2006/relationships/hyperlink" Target="http://thediplomat.com/2016/03/are-china-and-the-us-close-to-sealing-an-investment-treaty/" TargetMode="External"/><Relationship Id="rId237" Type="http://schemas.openxmlformats.org/officeDocument/2006/relationships/hyperlink" Target="http://english.chinamil.com.cn/news-channels/pla-daily-commentary/2016-03/27/content_6978756.htm" TargetMode="External"/><Relationship Id="rId258" Type="http://schemas.openxmlformats.org/officeDocument/2006/relationships/hyperlink" Target="https://www.americanprogress.org/issues/security/report/2016/06/13/139276/green-finance-the-next-frontier-for-u-s-china-climate-cooperation/" TargetMode="External"/><Relationship Id="rId22" Type="http://schemas.openxmlformats.org/officeDocument/2006/relationships/hyperlink" Target="http://www.chinausfocus.com/peace-security/the-nuclear-summit-is-merely-a-small-win-for-obama-in-the-face-of-huge-challenges-in-foreign-policy/" TargetMode="External"/><Relationship Id="rId43" Type="http://schemas.openxmlformats.org/officeDocument/2006/relationships/hyperlink" Target="http://www.cfr.org/china/china-north-korea-relationship/p11097" TargetMode="External"/><Relationship Id="rId64" Type="http://schemas.openxmlformats.org/officeDocument/2006/relationships/hyperlink" Target="https://www.washingtonpost.com/business/economy/imf-labels-chinas-debt-unsustainable-as-trade-talks-are-suspended/2013/07/17/b1c13476-ef1d-11e2-bed3-b9b6fe264871_story.html" TargetMode="External"/><Relationship Id="rId118" Type="http://schemas.openxmlformats.org/officeDocument/2006/relationships/hyperlink" Target="http://www.bloomberg.com/news/articles/2015-11-30/imf-backs-yuan-in-reserve-currency-club-after-rejection-in-2010" TargetMode="External"/><Relationship Id="rId139" Type="http://schemas.openxmlformats.org/officeDocument/2006/relationships/hyperlink" Target="http://www.nbr.org/publications/specialreport/pdf/Free/06192016/SR57_US-China_April2016.pdf" TargetMode="External"/><Relationship Id="rId85" Type="http://schemas.openxmlformats.org/officeDocument/2006/relationships/hyperlink" Target="http://nationalinterest.org/blog/the-buzz/hell-cometh-earth-us-china-war-really-possible-15404" TargetMode="External"/><Relationship Id="rId150" Type="http://schemas.openxmlformats.org/officeDocument/2006/relationships/hyperlink" Target="https://www.theguardian.com/world/2015/sep/02/chinese-naval-ships-bering-sea-alaska-coast" TargetMode="External"/><Relationship Id="rId171" Type="http://schemas.openxmlformats.org/officeDocument/2006/relationships/hyperlink" Target="http://thediplomat.com/2016/03/cooperation-is-the-only-way-ahead-for-us-china-relations/" TargetMode="External"/><Relationship Id="rId192" Type="http://schemas.openxmlformats.org/officeDocument/2006/relationships/hyperlink" Target="https://www.washingtonpost.com/opinions/let-china-win-its-good-for-america/2016/01/14/bfec4732-b9b6-11e5-829c-26ffb874a18d_story.html" TargetMode="External"/><Relationship Id="rId206" Type="http://schemas.openxmlformats.org/officeDocument/2006/relationships/hyperlink" Target="http://www.womenofchina.cn/womenofchina/html1/news/international/1605/151-1.htm" TargetMode="External"/><Relationship Id="rId227" Type="http://schemas.openxmlformats.org/officeDocument/2006/relationships/hyperlink" Target="http://belfercenter.ksg.harvard.edu/publication/26326/bilateral_cooperation_between_china_and_the_united_states.html" TargetMode="External"/><Relationship Id="rId248" Type="http://schemas.openxmlformats.org/officeDocument/2006/relationships/hyperlink" Target="http://www.chinausfocus.com/wp-content/uploads/2016/05/Design_vol10_A_lowres.pdf" TargetMode="External"/><Relationship Id="rId269" Type="http://schemas.openxmlformats.org/officeDocument/2006/relationships/hyperlink" Target="http://www.nbr.org/publications/specialreport/pdf/Free/06192016/SR57_US-China_April2016.pdf" TargetMode="External"/><Relationship Id="rId12" Type="http://schemas.openxmlformats.org/officeDocument/2006/relationships/hyperlink" Target="file:///Users/madisonbarker/Downloads/US%20Russia%20Report%202016%20final.pdf" TargetMode="External"/><Relationship Id="rId33" Type="http://schemas.openxmlformats.org/officeDocument/2006/relationships/hyperlink" Target="http://www.state.gov/r/pa/prs/ps/2016/06/258157.htm" TargetMode="External"/><Relationship Id="rId108" Type="http://schemas.openxmlformats.org/officeDocument/2006/relationships/hyperlink" Target="http://38north.org/2016/06/jschilling060115/" TargetMode="External"/><Relationship Id="rId129" Type="http://schemas.openxmlformats.org/officeDocument/2006/relationships/hyperlink" Target="https://www.congress.gov/114/bills/hr2262/BILLS-114hr2262enr.pdf" TargetMode="External"/><Relationship Id="rId54" Type="http://schemas.openxmlformats.org/officeDocument/2006/relationships/hyperlink" Target="http://www.brookings.edu/~/media/research/files/papers/2012/3/30-us-china-lieberthal/0330_china_lieberthal.pdf" TargetMode="External"/><Relationship Id="rId75" Type="http://schemas.openxmlformats.org/officeDocument/2006/relationships/hyperlink" Target="http://sputniknews.com/news/20160526/1040320967/beijing-washington-obama-spy-intercept.html%20//" TargetMode="External"/><Relationship Id="rId96" Type="http://schemas.openxmlformats.org/officeDocument/2006/relationships/hyperlink" Target="http://www.huffingtonpost.com/peter-navarro-and-greg-autry/mearsheimer-on-strangling_b_9417476.html%20//" TargetMode="External"/><Relationship Id="rId140" Type="http://schemas.openxmlformats.org/officeDocument/2006/relationships/hyperlink" Target="http://www.ucsusa.org/sites/default/files/attach/2016/05/Nuclear-War-with-China.pdf" TargetMode="External"/><Relationship Id="rId161" Type="http://schemas.openxmlformats.org/officeDocument/2006/relationships/hyperlink" Target="http://www.realclearworld.com/lists/best_world_opinion_websites_of_2013/the_national_interest.html" TargetMode="External"/><Relationship Id="rId182" Type="http://schemas.openxmlformats.org/officeDocument/2006/relationships/hyperlink" Target="https://www.wsws.org/en/articles/2016/06/21/pers-j21.html" TargetMode="External"/><Relationship Id="rId217" Type="http://schemas.openxmlformats.org/officeDocument/2006/relationships/hyperlink" Target="http://www.dailymail.co.uk/wires/reuters/article-3626779/U-S-supports-Chinas-market-reforms-capacity-cuts-U-S-treasury-secretary.html" TargetMode="External"/><Relationship Id="rId6" Type="http://schemas.openxmlformats.org/officeDocument/2006/relationships/hyperlink" Target="http://globalriskinsights.com/2016/06/economic-implications-tensions-us-china/" TargetMode="External"/><Relationship Id="rId238" Type="http://schemas.openxmlformats.org/officeDocument/2006/relationships/hyperlink" Target="http://www.theepochtimes.com/n3/1989234-why-china-is-willing-to-work-with-united-states-to-sanction-north-korea/" TargetMode="External"/><Relationship Id="rId259" Type="http://schemas.openxmlformats.org/officeDocument/2006/relationships/hyperlink" Target="http://www.cfr.org/economics/global-economics-monthly-april-2016/p37767" TargetMode="External"/><Relationship Id="rId23" Type="http://schemas.openxmlformats.org/officeDocument/2006/relationships/hyperlink" Target="http://www.ucsusa.org/sites/default/files/attach/2016/05/Nuclear-War-with-China.pdf" TargetMode="External"/><Relationship Id="rId119" Type="http://schemas.openxmlformats.org/officeDocument/2006/relationships/hyperlink" Target="http://dailycaller.com/2016/06/01/al-gore-travels-to-china-to-teach-citizens-how-to-fear-global-warming/" TargetMode="External"/><Relationship Id="rId270" Type="http://schemas.openxmlformats.org/officeDocument/2006/relationships/hyperlink" Target="http://www.nbr.org/publications/specialreport/pdf/Free/06192016/SR57_US-China_April2016.pdf" TargetMode="External"/><Relationship Id="rId44" Type="http://schemas.openxmlformats.org/officeDocument/2006/relationships/hyperlink" Target="http://www.cnn.com/2016/02/23/politics/north-korea-wmd/" TargetMode="External"/><Relationship Id="rId60" Type="http://schemas.openxmlformats.org/officeDocument/2006/relationships/hyperlink" Target="https://www.treasury.gov/press-center/press-releases/Pages/jl0488.aspx" TargetMode="External"/><Relationship Id="rId65" Type="http://schemas.openxmlformats.org/officeDocument/2006/relationships/hyperlink" Target="http://www.nbr.org/publications/specialreport/pdf/Free/06192016/SR57_US-China_April2016.pdf" TargetMode="External"/><Relationship Id="rId81" Type="http://schemas.openxmlformats.org/officeDocument/2006/relationships/hyperlink" Target="http://www.eai.or.kr/data/bbs/eng_report/2016051016465847.pdf%20//" TargetMode="External"/><Relationship Id="rId86" Type="http://schemas.openxmlformats.org/officeDocument/2006/relationships/hyperlink" Target="http://www.cftni.org/" TargetMode="External"/><Relationship Id="rId130" Type="http://schemas.openxmlformats.org/officeDocument/2006/relationships/hyperlink" Target="http://blogs.nottingham.ac.uk/chinapolicyinstitute/2014/10/26/chinas-anti-satellite-asat-program-art-of-war-meets-21st-century-technology/" TargetMode="External"/><Relationship Id="rId135" Type="http://schemas.openxmlformats.org/officeDocument/2006/relationships/hyperlink" Target="http://origin.www.uscc.gov/sites/default/files/annual_reports/2015%20Annual%20Report%20to%20Congress.PDF" TargetMode="External"/><Relationship Id="rId151" Type="http://schemas.openxmlformats.org/officeDocument/2006/relationships/hyperlink" Target="http://www.fmprc.gov.cn/mfa_eng/zxxx_662805/t1346238.shtml" TargetMode="External"/><Relationship Id="rId156" Type="http://schemas.openxmlformats.org/officeDocument/2006/relationships/hyperlink" Target="http://www.globaltimes.cn/daily-specials/Paris-attacks/index.html" TargetMode="External"/><Relationship Id="rId177" Type="http://schemas.openxmlformats.org/officeDocument/2006/relationships/hyperlink" Target="http://thediplomat.com/2016/04/obama-xi-put-positive-spin-on-us-china-relations/" TargetMode="External"/><Relationship Id="rId198" Type="http://schemas.openxmlformats.org/officeDocument/2006/relationships/hyperlink" Target="https://www.theguardian.com/commentisfree/2015/oct/16/us-relations-china-war-america" TargetMode="External"/><Relationship Id="rId172" Type="http://schemas.openxmlformats.org/officeDocument/2006/relationships/hyperlink" Target="http://www.brookings.edu/~/media/research/files/papers/2012/3/30-us-china-lieberthal/0330_china_lieberthal.pdf" TargetMode="External"/><Relationship Id="rId193" Type="http://schemas.openxmlformats.org/officeDocument/2006/relationships/hyperlink" Target="http://www.nytimes.com/aponline/2016/06/16/us/politics/ap-us-united-states-nkorea-terrorism.html" TargetMode="External"/><Relationship Id="rId202" Type="http://schemas.openxmlformats.org/officeDocument/2006/relationships/hyperlink" Target="http://www.nytimes.com/aponline/2016/06/21/world/asia/ap-as-philippines-duterte.html" TargetMode="External"/><Relationship Id="rId207" Type="http://schemas.openxmlformats.org/officeDocument/2006/relationships/hyperlink" Target="http://english.gov.cn/news/top_news/2016/06/08/content_281475367182694.htm" TargetMode="External"/><Relationship Id="rId223" Type="http://schemas.openxmlformats.org/officeDocument/2006/relationships/hyperlink" Target="http://warontherocks.com/2016/04/can-the-united-states-and-china-de-conflict-in-cyberspace/" TargetMode="External"/><Relationship Id="rId228" Type="http://schemas.openxmlformats.org/officeDocument/2006/relationships/hyperlink" Target="http://belfercenter.ksg.harvard.edu/publication/26326/bilateral_cooperation_between_china_and_the_united_states.html" TargetMode="External"/><Relationship Id="rId244" Type="http://schemas.openxmlformats.org/officeDocument/2006/relationships/hyperlink" Target="http://www.nbr.org/publications/specialreport/pdf/Free/06192016/SR57_US-China_April2016.pdf" TargetMode="External"/><Relationship Id="rId249" Type="http://schemas.openxmlformats.org/officeDocument/2006/relationships/hyperlink" Target="http://www.scmp.com/news/china/diplomacy-defence/article/1932949/common-enemy-china-us-pledge-joint-battle-against" TargetMode="External"/><Relationship Id="rId13" Type="http://schemas.openxmlformats.org/officeDocument/2006/relationships/hyperlink" Target="file:///Users/madisonbarker/Downloads/US%20Russia%20Report%202016%20final.pdf" TargetMode="External"/><Relationship Id="rId18" Type="http://schemas.openxmlformats.org/officeDocument/2006/relationships/hyperlink" Target="http://www.chinausfocus.com/finance-economy/more-cooperation-with-china-is-helpful-to-u-s-economy/0" TargetMode="External"/><Relationship Id="rId39" Type="http://schemas.openxmlformats.org/officeDocument/2006/relationships/hyperlink" Target="http://www.huffingtonpost.com/franzstefan-gady/sinous-cooperation-over-n_b_9548182.html" TargetMode="External"/><Relationship Id="rId109" Type="http://schemas.openxmlformats.org/officeDocument/2006/relationships/hyperlink" Target="http://www.nytimes.com/2016/04/29/world/asia/north-korea-missile-test.html?version=meter+at+null&amp;module=meter-Links&amp;pgtype=article&amp;contentId=&amp;mediaId=&amp;referrer=http%3A%2F%2Fwww.bing.com%2Fsearch%3Fq%3Dnorth%2520korea%2520tests%2520Musudan%2520missile%26qs%3Dn%26form%3DQBRE%26pq%3Dnorth%2520korea%2520tests%2520musudan%2520missile%26sc%3D0-33%26sp%3D-1%26sk%3D%26cvid%3DC449EB58680444918DB604D691C2CE9D&amp;priority=true&amp;action=click&amp;contentCollection=meter-links-click" TargetMode="External"/><Relationship Id="rId260" Type="http://schemas.openxmlformats.org/officeDocument/2006/relationships/hyperlink" Target="http://www.uscnpm.org/blog/2016/05/18/why-the-u-s-needs-to-listen-to-china-and-why-china-needs-to-listen-to-the-u-s-the-importance-of-the-mutual-economic-criticisms-between-two-major-world-powers/" TargetMode="External"/><Relationship Id="rId265" Type="http://schemas.openxmlformats.org/officeDocument/2006/relationships/hyperlink" Target="http://warontherocks.com/2016/04/what-are-mil-mil-ties-between-the-u-s-and-china-good-for/" TargetMode="External"/><Relationship Id="rId34" Type="http://schemas.openxmlformats.org/officeDocument/2006/relationships/hyperlink" Target="http://www.state.gov/r/pa/prs/ps/2016/06/258157.htm" TargetMode="External"/><Relationship Id="rId50" Type="http://schemas.openxmlformats.org/officeDocument/2006/relationships/hyperlink" Target="http://thediplomat.com/authors/franz-stefan-gady/" TargetMode="External"/><Relationship Id="rId55" Type="http://schemas.openxmlformats.org/officeDocument/2006/relationships/hyperlink" Target="http://www.nationalreview.com/article/435749/us-china-east-asian-war-more-likely-because-obamas-inaction" TargetMode="External"/><Relationship Id="rId76" Type="http://schemas.openxmlformats.org/officeDocument/2006/relationships/hyperlink" Target="https://www.wsws.org/en/articles/2016/06/07/usch-j07.html.%20//" TargetMode="External"/><Relationship Id="rId97" Type="http://schemas.openxmlformats.org/officeDocument/2006/relationships/hyperlink" Target="http://mearsheimer.uchicago.edu/" TargetMode="External"/><Relationship Id="rId104" Type="http://schemas.openxmlformats.org/officeDocument/2006/relationships/hyperlink" Target="https://www.wsws.org/en/articles/2016/05/28/pers-m28.html" TargetMode="External"/><Relationship Id="rId120" Type="http://schemas.openxmlformats.org/officeDocument/2006/relationships/hyperlink" Target="https://www.climaterealityproject.org/blog/cop21-paris-agreement" TargetMode="External"/><Relationship Id="rId125" Type="http://schemas.openxmlformats.org/officeDocument/2006/relationships/hyperlink" Target="https://www.climaterealityproject.org/leadership-corps" TargetMode="External"/><Relationship Id="rId141" Type="http://schemas.openxmlformats.org/officeDocument/2006/relationships/hyperlink" Target="http://www.scmp.com/comment/insight-opinion/article/1917152/insecurities-and-bluster-roots-distrust-between-china-and-us" TargetMode="External"/><Relationship Id="rId146" Type="http://schemas.openxmlformats.org/officeDocument/2006/relationships/hyperlink" Target="https://www.theguardian.com/world/xi-jinping" TargetMode="External"/><Relationship Id="rId167" Type="http://schemas.openxmlformats.org/officeDocument/2006/relationships/hyperlink" Target="http://www.npr.org/sections/parallels/2016/06/06/480806146/a-rocky-time-in-u-s-china-relations-as-leaders-meet-in-beijing%20//" TargetMode="External"/><Relationship Id="rId188" Type="http://schemas.openxmlformats.org/officeDocument/2006/relationships/hyperlink" Target="http://nationalinterest.org/blog/the-buzz/asias-worst-nightmare-or-world-war-iii-what-if-north-korea-14839?page=2" TargetMode="External"/><Relationship Id="rId7" Type="http://schemas.openxmlformats.org/officeDocument/2006/relationships/hyperlink" Target="http://thediplomat.com/2016/03/sino-us-cooperation-over-north-korea-is-now-more-important-than-ever/" TargetMode="External"/><Relationship Id="rId71" Type="http://schemas.openxmlformats.org/officeDocument/2006/relationships/hyperlink" Target="http://www.ucsusa.org/news/press_release/US-China-nuke-war-risk" TargetMode="External"/><Relationship Id="rId92" Type="http://schemas.openxmlformats.org/officeDocument/2006/relationships/hyperlink" Target="http://www.amazon.com/Tragedy-Great-Power-Politics-Updated/dp/0393349276/ref=sr_1_1?ie=UTF8&amp;qid=1457534233&amp;sr=8-1&amp;keywords=tragedy+of+great+power+politics" TargetMode="External"/><Relationship Id="rId162" Type="http://schemas.openxmlformats.org/officeDocument/2006/relationships/hyperlink" Target="http://thediplomat.com/2012/09/the-nightmare-scanerio-a-u-s-china-war/" TargetMode="External"/><Relationship Id="rId183" Type="http://schemas.openxmlformats.org/officeDocument/2006/relationships/hyperlink" Target="https://www.wsws.org/en/articles/2016/06/16/usch-j16.html" TargetMode="External"/><Relationship Id="rId213" Type="http://schemas.openxmlformats.org/officeDocument/2006/relationships/hyperlink" Target="http://www.brookings.edu/blogs/order-from-chaos/posts/2016/05/18-china-global-investment-dollar" TargetMode="External"/><Relationship Id="rId218" Type="http://schemas.openxmlformats.org/officeDocument/2006/relationships/hyperlink" Target="http://www.ucsusa.org/sites/default/files/attach/2016/05/Nuclear-War-with-China.pdf" TargetMode="External"/><Relationship Id="rId234" Type="http://schemas.openxmlformats.org/officeDocument/2006/relationships/hyperlink" Target="http://news.xinhuanet.com/english/2016-03/27/c_135225998.htm" TargetMode="External"/><Relationship Id="rId239" Type="http://schemas.openxmlformats.org/officeDocument/2006/relationships/hyperlink" Target="http://www.usni.org/magazines/proceedings/2016-02/now-hear-greater-cooperation-needed-between-china-and-united-states" TargetMode="External"/><Relationship Id="rId2" Type="http://schemas.openxmlformats.org/officeDocument/2006/relationships/numbering" Target="numbering.xml"/><Relationship Id="rId29" Type="http://schemas.openxmlformats.org/officeDocument/2006/relationships/hyperlink" Target="http://www.state.gov/r/pa/prs/ps/2016/06/258157.htm" TargetMode="External"/><Relationship Id="rId250" Type="http://schemas.openxmlformats.org/officeDocument/2006/relationships/hyperlink" Target="http://belfercenter.ksg.harvard.edu/files/harvard-nscs-paper-final-160224.pdf" TargetMode="External"/><Relationship Id="rId255" Type="http://schemas.openxmlformats.org/officeDocument/2006/relationships/hyperlink" Target="http://www.bloomberg.com/politics/articles/2016-05-23/complicated-u-s-china-dance-could-be-headed-for-rough-turn" TargetMode="External"/><Relationship Id="rId271" Type="http://schemas.openxmlformats.org/officeDocument/2006/relationships/hyperlink" Target="http://www.nbr.org/publications/specialreport/pdf/Free/06192016/SR57_US-China_April2016.pdf" TargetMode="External"/><Relationship Id="rId24" Type="http://schemas.openxmlformats.org/officeDocument/2006/relationships/hyperlink" Target="http://www.ucsusa.org/sites/default/files/attach/2016/05/Nuclear-War-with-China.pdf" TargetMode="External"/><Relationship Id="rId40" Type="http://schemas.openxmlformats.org/officeDocument/2006/relationships/hyperlink" Target="http://38north.org/2012/08/skahlbrandt081612/" TargetMode="External"/><Relationship Id="rId45" Type="http://schemas.openxmlformats.org/officeDocument/2006/relationships/hyperlink" Target="https://www.fas.org/sgp/crs/nuke/R41259.pdf" TargetMode="External"/><Relationship Id="rId66" Type="http://schemas.openxmlformats.org/officeDocument/2006/relationships/hyperlink" Target="http://www.nbr.org/publications/specialreport/pdf/Free/06192016/SR57_US-China_April2016.pdf" TargetMode="External"/><Relationship Id="rId87" Type="http://schemas.openxmlformats.org/officeDocument/2006/relationships/hyperlink" Target="http://thediplomat.com/" TargetMode="External"/><Relationship Id="rId110" Type="http://schemas.openxmlformats.org/officeDocument/2006/relationships/hyperlink" Target="http://www.un.org/press/en/2016/sc12385.doc.htm" TargetMode="External"/><Relationship Id="rId115" Type="http://schemas.openxmlformats.org/officeDocument/2006/relationships/hyperlink" Target="http://www.bloomberg.com/news/articles/2016-01-12/unfazed-by-market-turmoil-starbucks-plans-more-cafes-in-china" TargetMode="External"/><Relationship Id="rId131" Type="http://schemas.openxmlformats.org/officeDocument/2006/relationships/hyperlink" Target="http://www.state.gov/www/global/arms/treaties/space1.html" TargetMode="External"/><Relationship Id="rId136" Type="http://schemas.openxmlformats.org/officeDocument/2006/relationships/hyperlink" Target="http://www.andrewerickson.com/2014/10/not-so-empty-talk-the-danger-of-chinas-new-type-of-great-power-relations-slogan/" TargetMode="External"/><Relationship Id="rId157" Type="http://schemas.openxmlformats.org/officeDocument/2006/relationships/hyperlink" Target="http://www.globaltimes.cn/db/profiles/xijinping.shtml" TargetMode="External"/><Relationship Id="rId178" Type="http://schemas.openxmlformats.org/officeDocument/2006/relationships/hyperlink" Target="http://www.npr.org/sections/parallels/2016/06/06/480806146/a-rocky-time-in-u-s-china-relations-as-leaders-meet-in-beijing" TargetMode="External"/><Relationship Id="rId61" Type="http://schemas.openxmlformats.org/officeDocument/2006/relationships/hyperlink" Target="http://www.state.gov/r/pa/prs/ps/2016/06/258157.htm" TargetMode="External"/><Relationship Id="rId82" Type="http://schemas.openxmlformats.org/officeDocument/2006/relationships/hyperlink" Target="http://www.eai.or.kr/data/bbs/eng_report/2016051016465847.pdf%20//" TargetMode="External"/><Relationship Id="rId152" Type="http://schemas.openxmlformats.org/officeDocument/2006/relationships/hyperlink" Target="http://money.cnn.com/video/investing/2015/10/06/market-movers-china.cnnmoney/" TargetMode="External"/><Relationship Id="rId173" Type="http://schemas.openxmlformats.org/officeDocument/2006/relationships/hyperlink" Target="http://www.ucsusa.org/sites/default/files/attach/2016/05/Nuclear-War-with-China.pdf" TargetMode="External"/><Relationship Id="rId194" Type="http://schemas.openxmlformats.org/officeDocument/2006/relationships/hyperlink" Target="http://thediplomat.com/2016/04/obama-xi-put-positive-spin-on-us-china-relations/" TargetMode="External"/><Relationship Id="rId199" Type="http://schemas.openxmlformats.org/officeDocument/2006/relationships/hyperlink" Target="http://www.ucsusa.org/sites/default/files/attach/2016/05/Nuclear-War-with-China.pdf" TargetMode="External"/><Relationship Id="rId203" Type="http://schemas.openxmlformats.org/officeDocument/2006/relationships/hyperlink" Target="http://www.americaspace.com/?p=38668" TargetMode="External"/><Relationship Id="rId208" Type="http://schemas.openxmlformats.org/officeDocument/2006/relationships/hyperlink" Target="http://www.chinadaily.com.cn/world/2016-03/27/content_24120820.htm" TargetMode="External"/><Relationship Id="rId229" Type="http://schemas.openxmlformats.org/officeDocument/2006/relationships/hyperlink" Target="http://asiasociety.org/northern-california/solving-climate-change-problem-rests-us-china-cooperation" TargetMode="External"/><Relationship Id="rId19" Type="http://schemas.openxmlformats.org/officeDocument/2006/relationships/hyperlink" Target="http://www.sciencemag.org/news/2016/03/us-and-china-cooperate-thwart-nuclear-smuggling" TargetMode="External"/><Relationship Id="rId224" Type="http://schemas.openxmlformats.org/officeDocument/2006/relationships/hyperlink" Target="http://www.ejinsight.com/20160426-space-china-seeks-cooperation-with-the-us/" TargetMode="External"/><Relationship Id="rId240" Type="http://schemas.openxmlformats.org/officeDocument/2006/relationships/hyperlink" Target="http://www.globaltimes.cn/content/980442.shtml" TargetMode="External"/><Relationship Id="rId245" Type="http://schemas.openxmlformats.org/officeDocument/2006/relationships/hyperlink" Target="http://thediplomat.com/2016/03/sino-us-cooperation-over-north-korea-is-now-more-important-than-ever/" TargetMode="External"/><Relationship Id="rId261" Type="http://schemas.openxmlformats.org/officeDocument/2006/relationships/hyperlink" Target="https://www.uschamber.com/above-the-fold/us-china-relationship-too-big-fail" TargetMode="External"/><Relationship Id="rId266" Type="http://schemas.openxmlformats.org/officeDocument/2006/relationships/hyperlink" Target="http://www.chinausfocus.com/foreign-policy/making-the-right-choices-china-u-s-relations-at-a-critical-point/" TargetMode="External"/><Relationship Id="rId14" Type="http://schemas.openxmlformats.org/officeDocument/2006/relationships/hyperlink" Target="https://www.aei.org/wp-content/uploads/2016/01/Time-for-US-leadership-in-the-Americas.pdf" TargetMode="External"/><Relationship Id="rId30" Type="http://schemas.openxmlformats.org/officeDocument/2006/relationships/hyperlink" Target="http://www.state.gov/r/pa/prs/ps/2016/06/258157.htm" TargetMode="External"/><Relationship Id="rId35" Type="http://schemas.openxmlformats.org/officeDocument/2006/relationships/hyperlink" Target="http://www.state.gov/r/pa/prs/ps/2016/06/258157.htm" TargetMode="External"/><Relationship Id="rId56" Type="http://schemas.openxmlformats.org/officeDocument/2006/relationships/hyperlink" Target="http://www.politico.com/tipsheets/morning-cybersecurity/2016/04/still-room-for-improving-us-china-cyber-relations-how-the-fbi-deals-with-teen-hackers-the-ftc-tackles-ransomware-213534" TargetMode="External"/><Relationship Id="rId77" Type="http://schemas.openxmlformats.org/officeDocument/2006/relationships/hyperlink" Target="http://nationalinterest.org/feature/vietnamese-base-will-decide-the-south-china-seas-fate-16093.%20//" TargetMode="External"/><Relationship Id="rId100" Type="http://schemas.openxmlformats.org/officeDocument/2006/relationships/hyperlink" Target="http://www.nationalreview.com/article/435749/us-china-war-obama-weakness-east-asia%20//" TargetMode="External"/><Relationship Id="rId105" Type="http://schemas.openxmlformats.org/officeDocument/2006/relationships/hyperlink" Target="https://www.washingtonpost.com/opinions/north-korea-is-an-urgent-challenge-for-the-next-american-president/2016/06/09/2ba1a260-2e6f-11e6-9de3-6e6e7a14000c_story.html" TargetMode="External"/><Relationship Id="rId126" Type="http://schemas.openxmlformats.org/officeDocument/2006/relationships/hyperlink" Target="http://www.futurity.org/invasive-species-costs-1187062-2/" TargetMode="External"/><Relationship Id="rId147" Type="http://schemas.openxmlformats.org/officeDocument/2006/relationships/hyperlink" Target="https://www.theguardian.com/world/live/2015/sep/03/china-military-parade-to-commemorate-second-world-war-victory-live" TargetMode="External"/><Relationship Id="rId168" Type="http://schemas.openxmlformats.org/officeDocument/2006/relationships/hyperlink" Target="http://www.scmp.com/news/china/diplomacy-defence/article/1956859/american-election-drag-down-china-us-relationshi%20think//" TargetMode="External"/><Relationship Id="rId8" Type="http://schemas.openxmlformats.org/officeDocument/2006/relationships/hyperlink" Target="http://nationalinterest.org/blog/the-skeptics/how-persuade-china-cooperate-against-north-korea-14923," TargetMode="External"/><Relationship Id="rId51" Type="http://schemas.openxmlformats.org/officeDocument/2006/relationships/hyperlink" Target="http://www.state.gov/secretary/remarks/2016/02/253164.htm" TargetMode="External"/><Relationship Id="rId72" Type="http://schemas.openxmlformats.org/officeDocument/2006/relationships/hyperlink" Target="http://www.ucsusa.org/nuclear-weapons/us-china-relations/risk-nuclear-war-china" TargetMode="External"/><Relationship Id="rId93" Type="http://schemas.openxmlformats.org/officeDocument/2006/relationships/hyperlink" Target="http://www.huffingtonpost.com/peter-navarro-and-greg-autry/mearsheimer-on-strangling_b_9417476.html%20//" TargetMode="External"/><Relationship Id="rId98" Type="http://schemas.openxmlformats.org/officeDocument/2006/relationships/hyperlink" Target="http://www.amazon.com/Tragedy-Great-Power-Politics-Updated/dp/0393349276/ref=sr_1_1?ie=UTF8&amp;qid=1457534233&amp;sr=8-1&amp;keywords=tragedy+of+great+power+politics" TargetMode="External"/><Relationship Id="rId121" Type="http://schemas.openxmlformats.org/officeDocument/2006/relationships/hyperlink" Target="http://news.xinhuanet.com/english/china/2014-11/19/c_133801014.htm" TargetMode="External"/><Relationship Id="rId142" Type="http://schemas.openxmlformats.org/officeDocument/2006/relationships/hyperlink" Target="http://www.theguardian.com/us-news" TargetMode="External"/><Relationship Id="rId163" Type="http://schemas.openxmlformats.org/officeDocument/2006/relationships/hyperlink" Target="http://nationalinterest.org/feature/revealed-why-china-would-lose-war-against-america-12288" TargetMode="External"/><Relationship Id="rId184" Type="http://schemas.openxmlformats.org/officeDocument/2006/relationships/hyperlink" Target="http://nationalinterest.org/blog/the-buzz/hell-cometh-earth-us-china-war-really-possible-15404?page=2" TargetMode="External"/><Relationship Id="rId189" Type="http://schemas.openxmlformats.org/officeDocument/2006/relationships/hyperlink" Target="http://nationalinterest.org/blog/the-buzz/asias-worst-nightmare-or-world-war-iii-what-if-north-korea-14839?page=2" TargetMode="External"/><Relationship Id="rId219" Type="http://schemas.openxmlformats.org/officeDocument/2006/relationships/hyperlink" Target="http://www.sciencemag.org/news/2016/03/us-and-china-cooperate-thwart-nuclear-smuggling" TargetMode="External"/><Relationship Id="rId3" Type="http://schemas.openxmlformats.org/officeDocument/2006/relationships/styles" Target="styles.xml"/><Relationship Id="rId214" Type="http://schemas.openxmlformats.org/officeDocument/2006/relationships/hyperlink" Target="http://en.xinfinance.com/html/In_depth/2016/214323.shtml" TargetMode="External"/><Relationship Id="rId230" Type="http://schemas.openxmlformats.org/officeDocument/2006/relationships/hyperlink" Target="http://www.srs.fs.usda.gov/news/609" TargetMode="External"/><Relationship Id="rId235" Type="http://schemas.openxmlformats.org/officeDocument/2006/relationships/hyperlink" Target="http://warontherocks.com/2016/04/can-the-united-states-and-china-de-conflict-in-cyberspace/" TargetMode="External"/><Relationship Id="rId251" Type="http://schemas.openxmlformats.org/officeDocument/2006/relationships/hyperlink" Target="http://www.nbr.org/publications/specialreport/pdf/Free/06192016/SR57_US-China_April2016.pdf" TargetMode="External"/><Relationship Id="rId256" Type="http://schemas.openxmlformats.org/officeDocument/2006/relationships/hyperlink" Target="https://next.ft.com/content/9bae5ce0-f1db-11e5-aff5-19b4e253664a" TargetMode="External"/><Relationship Id="rId25" Type="http://schemas.openxmlformats.org/officeDocument/2006/relationships/hyperlink" Target="https://cdn.americanprogress.org/wp-content/uploads/2014/11/ChinaReport-Energy-FINAL.pdf" TargetMode="External"/><Relationship Id="rId46" Type="http://schemas.openxmlformats.org/officeDocument/2006/relationships/hyperlink" Target="https://www.fas.org/sgp/crs/nuke/R41259.pdf" TargetMode="External"/><Relationship Id="rId67" Type="http://schemas.openxmlformats.org/officeDocument/2006/relationships/hyperlink" Target="http://www.koreatimes.co.kr/www/news/opinon/2016/03/197_199904.html" TargetMode="External"/><Relationship Id="rId116" Type="http://schemas.openxmlformats.org/officeDocument/2006/relationships/hyperlink" Target="http://www.bloomberg.com/news/articles/2016-05-13/for-apple-1-billion-is-small-price-for-firmer-china-foothold" TargetMode="External"/><Relationship Id="rId137" Type="http://schemas.openxmlformats.org/officeDocument/2006/relationships/hyperlink" Target="http://thediplomat.com/2015/11/little-blue-men-doing-chinas-dirty-work-in-the-south-china-sea/" TargetMode="External"/><Relationship Id="rId158" Type="http://schemas.openxmlformats.org/officeDocument/2006/relationships/hyperlink" Target="https://ustr.gov/countries-regions/china-mongolia-taiwan/peoples-republic-china" TargetMode="External"/><Relationship Id="rId272" Type="http://schemas.openxmlformats.org/officeDocument/2006/relationships/hyperlink" Target="http://www.nbr.org/publications/specialreport/pdf/Free/06192016/SR57_US-China_April2016.pdf" TargetMode="External"/><Relationship Id="rId20" Type="http://schemas.openxmlformats.org/officeDocument/2006/relationships/hyperlink" Target="http://www.cnn.com/2016/03/31/asia/china-north-korea-border-dandong/" TargetMode="External"/><Relationship Id="rId41" Type="http://schemas.openxmlformats.org/officeDocument/2006/relationships/hyperlink" Target="http://www.cfr.org/north-korea/us-policy-toward-north-korea/p29962" TargetMode="External"/><Relationship Id="rId62" Type="http://schemas.openxmlformats.org/officeDocument/2006/relationships/hyperlink" Target="http://www.americanmanufacturing.org/blog/entry/economists-realize-trade-with-china-has-hurt-us-workers" TargetMode="External"/><Relationship Id="rId83" Type="http://schemas.openxmlformats.org/officeDocument/2006/relationships/hyperlink" Target="http://www.eai.or.kr/data/bbs/eng_report/2016051016465847.pdf%20//" TargetMode="External"/><Relationship Id="rId88" Type="http://schemas.openxmlformats.org/officeDocument/2006/relationships/hyperlink" Target="http://nationalinterest.org/blog/the-buzz/hell-cometh-earth-us-china-war-really-possible-15404" TargetMode="External"/><Relationship Id="rId111" Type="http://schemas.openxmlformats.org/officeDocument/2006/relationships/hyperlink" Target="http://www.chicagotribune.com/news/sns-wp-china-analysis-bc304d78-2dab-11e6-b5db-e9bc84a2c8e4-20160608-story.html" TargetMode="External"/><Relationship Id="rId132" Type="http://schemas.openxmlformats.org/officeDocument/2006/relationships/hyperlink" Target="http://www.livescience.com/33864-asteroid-mining-space-law.html" TargetMode="External"/><Relationship Id="rId153" Type="http://schemas.openxmlformats.org/officeDocument/2006/relationships/hyperlink" Target="http://www.cnn.com/2015/12/16/politics/u-s-taiwan-arms-sales/" TargetMode="External"/><Relationship Id="rId174" Type="http://schemas.openxmlformats.org/officeDocument/2006/relationships/hyperlink" Target="http://www.ucsusa.org/sites/default/files/attach/2016/05/Nuclear-War-with-China.pdf" TargetMode="External"/><Relationship Id="rId179" Type="http://schemas.openxmlformats.org/officeDocument/2006/relationships/hyperlink" Target="http://www.hindustantimes.com/world-news/obama-dalai-meeting-will-harm-relations-with-us-china/story-hwkCHukwYK54jLPYKX7VEK.html" TargetMode="External"/><Relationship Id="rId195" Type="http://schemas.openxmlformats.org/officeDocument/2006/relationships/hyperlink" Target="http://www.latimes.com/world/asia/la-fg-china-u-s-climate-20151213-story.html" TargetMode="External"/><Relationship Id="rId209" Type="http://schemas.openxmlformats.org/officeDocument/2006/relationships/hyperlink" Target="http://learningenglish.voanews.com/a/united-states-china-work-together-south-china-sea-dispute/3364245.html" TargetMode="External"/><Relationship Id="rId190" Type="http://schemas.openxmlformats.org/officeDocument/2006/relationships/hyperlink" Target="http://thediplomat.com/2016/04/obama-xi-put-positive-spin-on-us-china-relations/" TargetMode="External"/><Relationship Id="rId204" Type="http://schemas.openxmlformats.org/officeDocument/2006/relationships/hyperlink" Target="http://www.chinausfocus.com/political-social-development/prospects-of-u-s-china-cooperation-over-healthcare/" TargetMode="External"/><Relationship Id="rId220" Type="http://schemas.openxmlformats.org/officeDocument/2006/relationships/hyperlink" Target="http://thediplomat.com/2016/05/how-the-next-us-president-should-handle-the-south-china-sea/" TargetMode="External"/><Relationship Id="rId225" Type="http://schemas.openxmlformats.org/officeDocument/2006/relationships/hyperlink" Target="http://belfercenter.ksg.harvard.edu/publication/26326/bilateral_cooperation_between_china_and_the_united_states.html" TargetMode="External"/><Relationship Id="rId241" Type="http://schemas.openxmlformats.org/officeDocument/2006/relationships/hyperlink" Target="http://thediplomat.com/2016/04/obama-xi-put-positive-spin-on-us-china-relations/" TargetMode="External"/><Relationship Id="rId246" Type="http://schemas.openxmlformats.org/officeDocument/2006/relationships/hyperlink" Target="http://www.telegraph.co.uk/news/2016/04/01/us-and-china-will-cooperate-on-north-korea-nuclear-tests/" TargetMode="External"/><Relationship Id="rId267" Type="http://schemas.openxmlformats.org/officeDocument/2006/relationships/hyperlink" Target="http://www.chinausfocus.com/foreign-policy/making-the-right-choices-china-u-s-relations-at-a-critical-point/" TargetMode="External"/><Relationship Id="rId15" Type="http://schemas.openxmlformats.org/officeDocument/2006/relationships/hyperlink" Target="https://www.aei.org/wp-content/uploads/2016/01/Time-for-US-leadership-in-the-Americas.pdf" TargetMode="External"/><Relationship Id="rId36" Type="http://schemas.openxmlformats.org/officeDocument/2006/relationships/hyperlink" Target="http://www.state.gov/r/pa/prs/ps/2016/06/258157.htm" TargetMode="External"/><Relationship Id="rId57" Type="http://schemas.openxmlformats.org/officeDocument/2006/relationships/hyperlink" Target="http://belfercenter.ksg.harvard.edu/files/harvard-nscs-paper-final-160224.pdf" TargetMode="External"/><Relationship Id="rId106" Type="http://schemas.openxmlformats.org/officeDocument/2006/relationships/hyperlink" Target="http://www.un.org/press/en/2016/sc12267.doc.htm" TargetMode="External"/><Relationship Id="rId127" Type="http://schemas.openxmlformats.org/officeDocument/2006/relationships/hyperlink" Target="http://www.pnas.org/content/early/2016/06/15/1602205113.abstract" TargetMode="External"/><Relationship Id="rId262" Type="http://schemas.openxmlformats.org/officeDocument/2006/relationships/hyperlink" Target="http://www.nbr.org/publications/specialreport/pdf/Free/06192016/SR57_US-China_April2016.pdf" TargetMode="External"/><Relationship Id="rId10" Type="http://schemas.openxmlformats.org/officeDocument/2006/relationships/hyperlink" Target="http://www.ucsusa.org/sites/default/files/attach/2016/05/Nuclear-War-with-China.pdf" TargetMode="External"/><Relationship Id="rId31" Type="http://schemas.openxmlformats.org/officeDocument/2006/relationships/hyperlink" Target="http://www.state.gov/r/pa/prs/ps/2016/06/258157.htm" TargetMode="External"/><Relationship Id="rId52" Type="http://schemas.openxmlformats.org/officeDocument/2006/relationships/hyperlink" Target="http://time.com/4278800/north-korea-nuclear-u-s-china-cooperation/" TargetMode="External"/><Relationship Id="rId73" Type="http://schemas.openxmlformats.org/officeDocument/2006/relationships/hyperlink" Target="http://www.ucsusa.org/sites/default/files/attach/2016/05/Nuclear-War-with-China.pdf%20//" TargetMode="External"/><Relationship Id="rId78" Type="http://schemas.openxmlformats.org/officeDocument/2006/relationships/hyperlink" Target="http://nationalinterest.org/print/feature/vietnamese-base-will-decide-the-south-china-seas-fate-16093" TargetMode="External"/><Relationship Id="rId94" Type="http://schemas.openxmlformats.org/officeDocument/2006/relationships/hyperlink" Target="http://mearsheimer.uchicago.edu/" TargetMode="External"/><Relationship Id="rId99" Type="http://schemas.openxmlformats.org/officeDocument/2006/relationships/hyperlink" Target="http://www.huffingtonpost.com/peter-navarro-and-greg-autry/mearsheimer-on-strangling_b_9417476.html%20//" TargetMode="External"/><Relationship Id="rId101" Type="http://schemas.openxmlformats.org/officeDocument/2006/relationships/hyperlink" Target="http://www.chinausfocus.com/foreign-policy/making-the-right-choices-china-u-s-relations-at-a-critical-point/" TargetMode="External"/><Relationship Id="rId122" Type="http://schemas.openxmlformats.org/officeDocument/2006/relationships/hyperlink" Target="https://www.whitehouse.gov/the-press-office/2015/09/25/remarks-president-obama-and-president-xi-peoples-republic-china-arrival" TargetMode="External"/><Relationship Id="rId143" Type="http://schemas.openxmlformats.org/officeDocument/2006/relationships/hyperlink" Target="https://www.theguardian.com/world/china" TargetMode="External"/><Relationship Id="rId148" Type="http://schemas.openxmlformats.org/officeDocument/2006/relationships/hyperlink" Target="http://www.abc.net.au/news/2012-06-24/an-china-rams-phils-fishing-boat/4089334" TargetMode="External"/><Relationship Id="rId164" Type="http://schemas.openxmlformats.org/officeDocument/2006/relationships/hyperlink" Target="http://nationalinterest.org/feature/asia-flames-us-china-war-10621" TargetMode="External"/><Relationship Id="rId169" Type="http://schemas.openxmlformats.org/officeDocument/2006/relationships/hyperlink" Target="http://thediplomat.com/2016/06/china-us-relations-in-cyberspace-a-half-year-assessment/" TargetMode="External"/><Relationship Id="rId185" Type="http://schemas.openxmlformats.org/officeDocument/2006/relationships/hyperlink" Target="http://thediplomat.com/2016/06/why-the-mormon-church-benefits-from-good-us-china-ties/" TargetMode="External"/><Relationship Id="rId4" Type="http://schemas.openxmlformats.org/officeDocument/2006/relationships/settings" Target="settings.xml"/><Relationship Id="rId9" Type="http://schemas.openxmlformats.org/officeDocument/2006/relationships/hyperlink" Target="http://reinvent.net/how-cooperation-on-climate-transcends-the-challenges-of-u-s-china-relations/" TargetMode="External"/><Relationship Id="rId180" Type="http://schemas.openxmlformats.org/officeDocument/2006/relationships/hyperlink" Target="https://www.wsws.org/en/articles/2016/01/26/pers-j26.html" TargetMode="External"/><Relationship Id="rId210" Type="http://schemas.openxmlformats.org/officeDocument/2006/relationships/hyperlink" Target="http://cimsec.org/us-china-arrangement-air-air-encounters-weakens-international-law/24315" TargetMode="External"/><Relationship Id="rId215" Type="http://schemas.openxmlformats.org/officeDocument/2006/relationships/hyperlink" Target="https://servicescoalition.org/negotiations/u-s-china-bit" TargetMode="External"/><Relationship Id="rId236" Type="http://schemas.openxmlformats.org/officeDocument/2006/relationships/hyperlink" Target="http://english.chinamil.com.cn/news-channels/pla-daily-commentary/2016-03/27/content_6978756.htm" TargetMode="External"/><Relationship Id="rId257" Type="http://schemas.openxmlformats.org/officeDocument/2006/relationships/hyperlink" Target="https://www.treasury.gov/press-center/press-releases/Pages/jl0488.aspx" TargetMode="External"/><Relationship Id="rId26" Type="http://schemas.openxmlformats.org/officeDocument/2006/relationships/hyperlink" Target="http://www.brookings.edu/~/media/research/files/speeches/2015/05/china-us-relations-at-a-critical-point.pdf" TargetMode="External"/><Relationship Id="rId231" Type="http://schemas.openxmlformats.org/officeDocument/2006/relationships/hyperlink" Target="http://www.globaltimes.cn/content/976315.shtml" TargetMode="External"/><Relationship Id="rId252" Type="http://schemas.openxmlformats.org/officeDocument/2006/relationships/hyperlink" Target="http://www.nbr.org/publications/specialreport/pdf/Free/06192016/SR57_US-China_April2016.pdf" TargetMode="External"/><Relationship Id="rId273" Type="http://schemas.openxmlformats.org/officeDocument/2006/relationships/fontTable" Target="fontTable.xml"/><Relationship Id="rId47" Type="http://schemas.openxmlformats.org/officeDocument/2006/relationships/hyperlink" Target="http://thediplomat.com/2016/03/its-official-us-south-korea-begin-talks-on-thaad/" TargetMode="External"/><Relationship Id="rId68" Type="http://schemas.openxmlformats.org/officeDocument/2006/relationships/hyperlink" Target="https://www.wm.edu/offices/itpir/pips/_documents/pips/2015-2016/PIPS.2015-2016.WhitePaper.Zhang.Jimmy.pdf" TargetMode="External"/><Relationship Id="rId89" Type="http://schemas.openxmlformats.org/officeDocument/2006/relationships/hyperlink" Target="http://www.cftni.org/" TargetMode="External"/><Relationship Id="rId112" Type="http://schemas.openxmlformats.org/officeDocument/2006/relationships/hyperlink" Target="http://www.india.com/news/world/john-kerry-warns-on-south-china-sea-during-mongolia-visit-1237973/" TargetMode="External"/><Relationship Id="rId133" Type="http://schemas.openxmlformats.org/officeDocument/2006/relationships/hyperlink" Target="https://en.wikipedia.org/wiki/Tragedy_of_the_commons" TargetMode="External"/><Relationship Id="rId154" Type="http://schemas.openxmlformats.org/officeDocument/2006/relationships/hyperlink" Target="http://thediplomat.com/2016/01/its-official-dpps-tsai-ing-wen-is-taiwans-next-president/" TargetMode="External"/><Relationship Id="rId175" Type="http://schemas.openxmlformats.org/officeDocument/2006/relationships/hyperlink" Target="http://www.ucsusa.org/sites/default/files/attach/2016/05/Nuclear-War-with-China.pdf" TargetMode="External"/><Relationship Id="rId196" Type="http://schemas.openxmlformats.org/officeDocument/2006/relationships/hyperlink" Target="http://www.china-embassy.org/eng/zmgxss/t1307413.htm" TargetMode="External"/><Relationship Id="rId200" Type="http://schemas.openxmlformats.org/officeDocument/2006/relationships/hyperlink" Target="http://www.nbr.org/research/activity.aspx?id=538" TargetMode="External"/><Relationship Id="rId16" Type="http://schemas.openxmlformats.org/officeDocument/2006/relationships/hyperlink" Target="http://www.wri.org/blog/2016/03/us-china-clean-energy-research-center-works-carbon-capture-and-storage" TargetMode="External"/><Relationship Id="rId221" Type="http://schemas.openxmlformats.org/officeDocument/2006/relationships/hyperlink" Target="http://nationalinterest.org/feature/obamas-hollow-peace-the-south-china-sea-15815?page=show" TargetMode="External"/><Relationship Id="rId242" Type="http://schemas.openxmlformats.org/officeDocument/2006/relationships/hyperlink" Target="http://www.chinausfocus.com/political-social-development/prospects-of-u-s-china-cooperation-over-healthcare/" TargetMode="External"/><Relationship Id="rId263" Type="http://schemas.openxmlformats.org/officeDocument/2006/relationships/hyperlink" Target="http://www.nbr.org/publications/specialreport/pdf/Free/06192016/SR57_US-China_April2016.pdf" TargetMode="External"/><Relationship Id="rId37" Type="http://schemas.openxmlformats.org/officeDocument/2006/relationships/hyperlink" Target="http://www.state.gov/r/pa/prs/ps/2016/06/258157.htm" TargetMode="External"/><Relationship Id="rId58" Type="http://schemas.openxmlformats.org/officeDocument/2006/relationships/hyperlink" Target="http://reinvent.net/how-cooperation-on-climate-transcends-the-challenges-of-u-s-china-relations/" TargetMode="External"/><Relationship Id="rId79" Type="http://schemas.openxmlformats.org/officeDocument/2006/relationships/image" Target="media/image1.gif"/><Relationship Id="rId102" Type="http://schemas.openxmlformats.org/officeDocument/2006/relationships/hyperlink" Target="http://www.chinadaily.com.cn/world/2016-05/26/content_25472727.htm" TargetMode="External"/><Relationship Id="rId123" Type="http://schemas.openxmlformats.org/officeDocument/2006/relationships/hyperlink" Target="http://dailycaller.com/2016/06/01/al-gore-travels-to-china-to-teach-citizens-how-to-fear-global-warming/17%20percent%20more%20coal%20a%20year%20than" TargetMode="External"/><Relationship Id="rId144" Type="http://schemas.openxmlformats.org/officeDocument/2006/relationships/hyperlink" Target="https://www.theguardian.com/world/isis" TargetMode="External"/><Relationship Id="rId90" Type="http://schemas.openxmlformats.org/officeDocument/2006/relationships/hyperlink" Target="http://thediplomat.com/" TargetMode="External"/><Relationship Id="rId165" Type="http://schemas.openxmlformats.org/officeDocument/2006/relationships/hyperlink" Target="https://www.gwu.edu/~iiep/assets/docs/bergsten_house.pdf" TargetMode="External"/><Relationship Id="rId186" Type="http://schemas.openxmlformats.org/officeDocument/2006/relationships/hyperlink" Target="http://gpolit.com/2016/06/15/america-china-will-war-lau-nai-keung/" TargetMode="External"/><Relationship Id="rId211" Type="http://schemas.openxmlformats.org/officeDocument/2006/relationships/hyperlink" Target="http://en.people.cn/n3/2016/0509/c90000-9054970.html" TargetMode="External"/><Relationship Id="rId232" Type="http://schemas.openxmlformats.org/officeDocument/2006/relationships/hyperlink" Target="http://www.chinadaily.com.cn/world/2016-06/06/content_25629204.htm" TargetMode="External"/><Relationship Id="rId253" Type="http://schemas.openxmlformats.org/officeDocument/2006/relationships/hyperlink" Target="http://www.nbr.org/publications/specialreport/pdf/Free/06192016/SR57_US-China_April2016.pdf" TargetMode="External"/><Relationship Id="rId274" Type="http://schemas.openxmlformats.org/officeDocument/2006/relationships/theme" Target="theme/theme1.xml"/><Relationship Id="rId27" Type="http://schemas.openxmlformats.org/officeDocument/2006/relationships/hyperlink" Target="http://www.nids.go.jp/event/other/seminar/pdf/03.pdf" TargetMode="External"/><Relationship Id="rId48" Type="http://schemas.openxmlformats.org/officeDocument/2006/relationships/hyperlink" Target="http://thediplomat.com/2016/03/its-official-us-south-korea-begin-talks-on-thaad/" TargetMode="External"/><Relationship Id="rId69" Type="http://schemas.openxmlformats.org/officeDocument/2006/relationships/hyperlink" Target="http://www.nbr.org/publications/specialreport/pdf/Free/06192016/SR57_US-China_April2016.pdf" TargetMode="External"/><Relationship Id="rId113" Type="http://schemas.openxmlformats.org/officeDocument/2006/relationships/hyperlink" Target="http://www.forbes.com/sites/timdaiss/2016/06/08/chinese-fighter-closes-in-on-u-s-aircraft-at-unsafe-excessive-speed-in-east-china-sea/" TargetMode="External"/><Relationship Id="rId134" Type="http://schemas.openxmlformats.org/officeDocument/2006/relationships/hyperlink" Target="http://smallwarsjournal.com/jrnl/art/small-wars-and-non-lethal-force-at-sea-the-wave-of-the-future" TargetMode="External"/><Relationship Id="rId80" Type="http://schemas.openxmlformats.org/officeDocument/2006/relationships/hyperlink" Target="http://www.eai.or.kr/data/bbs/eng_report/2016051016465847.pdf%20//" TargetMode="External"/><Relationship Id="rId155" Type="http://schemas.openxmlformats.org/officeDocument/2006/relationships/hyperlink" Target="https://www.chathamhouse.org/sites/files/chathamhouse/publications/ia/INTA92_4_12_Yuan.pdf" TargetMode="External"/><Relationship Id="rId176" Type="http://schemas.openxmlformats.org/officeDocument/2006/relationships/hyperlink" Target="http://www.state.gov/s/d/2016d/256657.htm" TargetMode="External"/><Relationship Id="rId197" Type="http://schemas.openxmlformats.org/officeDocument/2006/relationships/hyperlink" Target="http://www.china-embassy.org/eng/zmgxss/t1335864.htm" TargetMode="External"/><Relationship Id="rId201" Type="http://schemas.openxmlformats.org/officeDocument/2006/relationships/hyperlink" Target="http://www.nytimes.com/2016/06/19/world/asia/us-carriers-sail-in-western-pacific-hoping-china-takes-notice.html" TargetMode="External"/><Relationship Id="rId222" Type="http://schemas.openxmlformats.org/officeDocument/2006/relationships/hyperlink" Target="http://www.straitstimes.com/opinion/why-china-us-tensions-in-south-china-sea-are-manageable" TargetMode="External"/><Relationship Id="rId243" Type="http://schemas.openxmlformats.org/officeDocument/2006/relationships/hyperlink" Target="http://www.chinausfocus.com/finance-economy/more-cooperation-with-china-is-helpful-to-u-s-economy/" TargetMode="External"/><Relationship Id="rId264" Type="http://schemas.openxmlformats.org/officeDocument/2006/relationships/hyperlink" Target="http://www.huffingtonpost.com/wu-jianmin/china-us-relationship-2016_b_9568060.html" TargetMode="External"/><Relationship Id="rId17" Type="http://schemas.openxmlformats.org/officeDocument/2006/relationships/hyperlink" Target="http://www.huffingtonpost.com/fu-ying/us-china-relationship_b_10439886.html" TargetMode="External"/><Relationship Id="rId38" Type="http://schemas.openxmlformats.org/officeDocument/2006/relationships/hyperlink" Target="http://news.xinhuanet.com/english/2016-06/06/c_135416968.htm" TargetMode="External"/><Relationship Id="rId59" Type="http://schemas.openxmlformats.org/officeDocument/2006/relationships/hyperlink" Target="http://www.state.gov/r/pa/prs/ps/2016/06/258157.htm" TargetMode="External"/><Relationship Id="rId103" Type="http://schemas.openxmlformats.org/officeDocument/2006/relationships/hyperlink" Target="https://www.wsws.org/en/special/about.html" TargetMode="External"/><Relationship Id="rId124" Type="http://schemas.openxmlformats.org/officeDocument/2006/relationships/hyperlink" Target="http://www.nytimes.com/2015/11/04/world/asia/china-burns-much-more-coal-than-reported-complicating-climate-talks.html?_r=1" TargetMode="External"/><Relationship Id="rId70" Type="http://schemas.openxmlformats.org/officeDocument/2006/relationships/hyperlink" Target="https://www.aei.org/wp-content/uploads/2016/04/China-US.pdf" TargetMode="External"/><Relationship Id="rId91" Type="http://schemas.openxmlformats.org/officeDocument/2006/relationships/hyperlink" Target="http://mearsheimer.uchicago.edu/" TargetMode="External"/><Relationship Id="rId145" Type="http://schemas.openxmlformats.org/officeDocument/2006/relationships/hyperlink" Target="https://www.theguardian.com/world/2015/jul/28/whats-behind-beijings-drive-control-south-china-sea-hainan" TargetMode="External"/><Relationship Id="rId166" Type="http://schemas.openxmlformats.org/officeDocument/2006/relationships/hyperlink" Target="http://www.cfr.org/europe/paris-club-europe/p33671" TargetMode="External"/><Relationship Id="rId187" Type="http://schemas.openxmlformats.org/officeDocument/2006/relationships/hyperlink" Target="https://www.wsws.org/en/articles/2016/01/26/pers-j26.html" TargetMode="External"/><Relationship Id="rId1" Type="http://schemas.openxmlformats.org/officeDocument/2006/relationships/customXml" Target="../customXml/item1.xml"/><Relationship Id="rId212" Type="http://schemas.openxmlformats.org/officeDocument/2006/relationships/hyperlink" Target="http://www.straitstimes.com/asia/east-asia/china-says-foreign-ngo-law-a-step-to-advance-rule-of-law" TargetMode="External"/><Relationship Id="rId233" Type="http://schemas.openxmlformats.org/officeDocument/2006/relationships/hyperlink" Target="http://chinawatch.washingtonpost.com/2016/03/china-us-team-up-to-help-wildlife/" TargetMode="External"/><Relationship Id="rId254" Type="http://schemas.openxmlformats.org/officeDocument/2006/relationships/hyperlink" Target="http://www.huffingtonpost.com/wu-jianmin/china-us-relationship-2016_b_9568060.html" TargetMode="External"/><Relationship Id="rId28" Type="http://schemas.openxmlformats.org/officeDocument/2006/relationships/hyperlink" Target="https://www.wilsoncenter.org/sites/default/files/US_China%20Cooperatin%20in%20Clean%20Energy.pdf" TargetMode="External"/><Relationship Id="rId49" Type="http://schemas.openxmlformats.org/officeDocument/2006/relationships/hyperlink" Target="http://www.nytimes.com/2016/03/03/world/asia/north-korea-un-sanctions.html" TargetMode="External"/><Relationship Id="rId114" Type="http://schemas.openxmlformats.org/officeDocument/2006/relationships/hyperlink" Target="http://www.bloomberg.com/politics/articles/2016-05-23/complicated-u-s-china-dance-could-be-headed-for-rough-tur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84578-C3F4-4889-AA69-E55151924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Pages>
  <Words>219117</Words>
  <Characters>1248969</Characters>
  <Application>Microsoft Office Word</Application>
  <DocSecurity>0</DocSecurity>
  <Lines>10408</Lines>
  <Paragraphs>2930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Weintraub</dc:creator>
  <cp:keywords>5.1.1</cp:keywords>
  <dc:description/>
  <cp:lastModifiedBy>Gidley, Edward L.</cp:lastModifiedBy>
  <cp:revision>32</cp:revision>
  <dcterms:created xsi:type="dcterms:W3CDTF">2016-06-21T23:03:00Z</dcterms:created>
  <dcterms:modified xsi:type="dcterms:W3CDTF">2016-06-21T23:35:00Z</dcterms:modified>
</cp:coreProperties>
</file>