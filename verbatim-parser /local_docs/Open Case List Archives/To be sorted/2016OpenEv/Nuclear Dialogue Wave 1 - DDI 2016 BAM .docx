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65D0FB" w14:textId="175D0D3C" w:rsidR="00200EBC" w:rsidRDefault="00D47017" w:rsidP="00947891">
      <w:pPr>
        <w:pStyle w:val="Heading1"/>
      </w:pPr>
      <w:r w:rsidRPr="006D1017">
        <w:t xml:space="preserve">Strategy notes </w:t>
      </w:r>
      <w:r w:rsidR="00BC1120" w:rsidRPr="006D1017">
        <w:t xml:space="preserve">in progress </w:t>
      </w:r>
    </w:p>
    <w:p w14:paraId="31D46776" w14:textId="0D13626E" w:rsidR="00200EBC" w:rsidRDefault="00200EBC" w:rsidP="00534FC7">
      <w:pPr>
        <w:pStyle w:val="Heading4"/>
      </w:pPr>
      <w:r>
        <w:t xml:space="preserve">Don’t be frightened by the lack of answers to the off case at the bottom – no really don’t now get frightened just b/c I said don’t get frightened – we need some more wave </w:t>
      </w:r>
      <w:r w:rsidR="00E37C82">
        <w:t xml:space="preserve">two work on this but we also have generics and have the 1ac ev to answers a lot of these arguments. </w:t>
      </w:r>
    </w:p>
    <w:p w14:paraId="09975137" w14:textId="77777777" w:rsidR="00E37C82" w:rsidRPr="00E37C82" w:rsidRDefault="00E37C82" w:rsidP="00E37C82"/>
    <w:p w14:paraId="5E68CD1C" w14:textId="3C91D4FC" w:rsidR="00534FC7" w:rsidRDefault="00534FC7" w:rsidP="00534FC7">
      <w:pPr>
        <w:pStyle w:val="Heading4"/>
      </w:pPr>
      <w:r>
        <w:t xml:space="preserve">Some strategy thoughts you should read only after you have read the 1ac – we’ll add more to this as we go.   </w:t>
      </w:r>
    </w:p>
    <w:p w14:paraId="2950A06C" w14:textId="1464C787" w:rsidR="00D47017" w:rsidRPr="006D1017" w:rsidRDefault="00D47017" w:rsidP="00D47017">
      <w:r w:rsidRPr="006D1017">
        <w:t xml:space="preserve">If we win that the internal link to prolif is the </w:t>
      </w:r>
      <w:proofErr w:type="gramStart"/>
      <w:r w:rsidRPr="006D1017">
        <w:t>chinese</w:t>
      </w:r>
      <w:proofErr w:type="gramEnd"/>
      <w:r w:rsidRPr="006D1017">
        <w:t xml:space="preserve"> modernization which is only occurring b/c of the </w:t>
      </w:r>
      <w:r w:rsidR="004A338D" w:rsidRPr="006D1017">
        <w:t xml:space="preserve">US lack of transparency then we would solve the incentive </w:t>
      </w:r>
      <w:r w:rsidR="00B41530">
        <w:t xml:space="preserve">for modernization </w:t>
      </w:r>
    </w:p>
    <w:p w14:paraId="7F69D815" w14:textId="18FAA3F0" w:rsidR="00413492" w:rsidRPr="006D1017" w:rsidRDefault="00413492" w:rsidP="00D47017">
      <w:r w:rsidRPr="006D1017">
        <w:t>Force modernization – ev that US key determinant doesn’t mean that the US has to reduce</w:t>
      </w:r>
      <w:r w:rsidR="00B41530">
        <w:t xml:space="preserve"> their arsenal</w:t>
      </w:r>
      <w:r w:rsidRPr="006D1017">
        <w:t xml:space="preserve">, only means that there needs to be dialogue about whether or not there is intention to target china </w:t>
      </w:r>
      <w:r w:rsidR="007E7AD1" w:rsidRPr="006D1017">
        <w:t>– including solvency cards about misperception being key</w:t>
      </w:r>
      <w:r w:rsidR="00B41530">
        <w:t xml:space="preserve"> means we should be ahead </w:t>
      </w:r>
      <w:r w:rsidR="007E7AD1" w:rsidRPr="006D1017">
        <w:t xml:space="preserve"> </w:t>
      </w:r>
    </w:p>
    <w:p w14:paraId="7640A38D" w14:textId="7B86ED87" w:rsidR="00413492" w:rsidRPr="006D1017" w:rsidRDefault="00B41530" w:rsidP="00D47017">
      <w:r>
        <w:t xml:space="preserve">Say yes - </w:t>
      </w:r>
      <w:r w:rsidR="006F55AA" w:rsidRPr="006D1017">
        <w:t>if we win that china only pursuing policy in response to the US or concerns about 2</w:t>
      </w:r>
      <w:r w:rsidR="006F55AA" w:rsidRPr="006D1017">
        <w:rPr>
          <w:vertAlign w:val="superscript"/>
        </w:rPr>
        <w:t>nd</w:t>
      </w:r>
      <w:r w:rsidR="006F55AA" w:rsidRPr="006D1017">
        <w:t xml:space="preserve"> strike capacity then the premise of their args is that china is evil (and if they are making a security argument then that’s a double turn) AND it proves that there is an incentive to say yes to increase mutual vulnerability </w:t>
      </w:r>
    </w:p>
    <w:p w14:paraId="1A2A9E7A" w14:textId="19377AA2" w:rsidR="002C06D2" w:rsidRPr="006D1017" w:rsidRDefault="002C06D2" w:rsidP="00F74499">
      <w:pPr>
        <w:pStyle w:val="Heading1"/>
      </w:pPr>
      <w:r w:rsidRPr="006D1017">
        <w:lastRenderedPageBreak/>
        <w:t xml:space="preserve">1ac </w:t>
      </w:r>
      <w:r w:rsidR="004D3C41">
        <w:t xml:space="preserve">– Dialogue version </w:t>
      </w:r>
    </w:p>
    <w:p w14:paraId="34C93471" w14:textId="02809A88" w:rsidR="00376C49" w:rsidRPr="006D1017" w:rsidRDefault="00AC6432" w:rsidP="00376C49">
      <w:pPr>
        <w:pStyle w:val="Heading2"/>
      </w:pPr>
      <w:r w:rsidRPr="006D1017">
        <w:t xml:space="preserve">1ac </w:t>
      </w:r>
      <w:r w:rsidR="00376C49" w:rsidRPr="006D1017">
        <w:t xml:space="preserve">Miscalculation Advantage </w:t>
      </w:r>
    </w:p>
    <w:p w14:paraId="5975B615" w14:textId="799B9E4C" w:rsidR="002F4219" w:rsidRPr="006D1017" w:rsidRDefault="002F4219" w:rsidP="002F4219">
      <w:pPr>
        <w:pStyle w:val="Heading4"/>
      </w:pPr>
      <w:r w:rsidRPr="006D1017">
        <w:rPr>
          <w:rFonts w:eastAsia="Times New Roman" w:cs="Times New Roman"/>
        </w:rPr>
        <w:t xml:space="preserve">Current US policy toward China guarantees inevitable tension and potential flashpoints for escalation. </w:t>
      </w:r>
    </w:p>
    <w:p w14:paraId="13D72078" w14:textId="4B252262" w:rsidR="002F4219" w:rsidRPr="006D1017" w:rsidRDefault="002F4219" w:rsidP="002F4219">
      <w:pPr>
        <w:rPr>
          <w:b/>
        </w:rPr>
      </w:pPr>
      <w:r w:rsidRPr="006D1017">
        <w:rPr>
          <w:b/>
        </w:rPr>
        <w:t xml:space="preserve">Colby and </w:t>
      </w:r>
      <w:r w:rsidR="006671D2" w:rsidRPr="006D1017">
        <w:rPr>
          <w:b/>
        </w:rPr>
        <w:t>Wu</w:t>
      </w:r>
      <w:r w:rsidRPr="006D1017">
        <w:rPr>
          <w:b/>
        </w:rPr>
        <w:t>, 2016</w:t>
      </w:r>
    </w:p>
    <w:p w14:paraId="3F055118" w14:textId="6ED8CDDF" w:rsidR="002F4219" w:rsidRPr="00947891" w:rsidRDefault="002F4219" w:rsidP="002F4219">
      <w:pPr>
        <w:rPr>
          <w:rFonts w:eastAsia="Times New Roman" w:cs="Times New Roman"/>
          <w:sz w:val="18"/>
          <w:szCs w:val="18"/>
        </w:rPr>
      </w:pPr>
      <w:r w:rsidRPr="00947891">
        <w:rPr>
          <w:sz w:val="18"/>
          <w:szCs w:val="18"/>
        </w:rPr>
        <w:t>(</w:t>
      </w:r>
      <w:r w:rsidRPr="00947891">
        <w:rPr>
          <w:rFonts w:eastAsia="Times New Roman" w:cs="Times New Roman"/>
          <w:sz w:val="18"/>
          <w:szCs w:val="18"/>
        </w:rPr>
        <w:t xml:space="preserve">ELBRIDGE A. COLBY is the Robert M. Gates Senior Fellow at the Center for a New American Security WU </w:t>
      </w:r>
      <w:r w:rsidR="006671D2" w:rsidRPr="00947891">
        <w:rPr>
          <w:sz w:val="18"/>
          <w:szCs w:val="18"/>
        </w:rPr>
        <w:t>Riqiang</w:t>
      </w:r>
      <w:r w:rsidR="006671D2" w:rsidRPr="00947891">
        <w:rPr>
          <w:rFonts w:eastAsia="Times New Roman" w:cs="Times New Roman"/>
          <w:sz w:val="18"/>
          <w:szCs w:val="18"/>
        </w:rPr>
        <w:t xml:space="preserve"> </w:t>
      </w:r>
      <w:r w:rsidRPr="00947891">
        <w:rPr>
          <w:rFonts w:eastAsia="Times New Roman" w:cs="Times New Roman"/>
          <w:sz w:val="18"/>
          <w:szCs w:val="18"/>
        </w:rPr>
        <w:t xml:space="preserve">is an Associate Professor in the School of International Studies at Renmin University in China, “Seeking Strategic Stability for US China Relations in the Nuclear Domain,” The National Bureau of Asian Research, April 2016, doa 7/15/16, </w:t>
      </w:r>
      <w:r w:rsidR="00947891" w:rsidRPr="00947891">
        <w:rPr>
          <w:sz w:val="18"/>
          <w:szCs w:val="18"/>
        </w:rPr>
        <w:t xml:space="preserve">http://www.nbr.org/publications/specialreport/pdf/Free/06192016/SR57_US-China_April2016.pdf </w:t>
      </w:r>
      <w:r w:rsidRPr="00947891">
        <w:rPr>
          <w:rFonts w:eastAsia="Times New Roman" w:cs="Times New Roman"/>
          <w:sz w:val="18"/>
          <w:szCs w:val="18"/>
        </w:rPr>
        <w:t xml:space="preserve">DDI, NB) </w:t>
      </w:r>
    </w:p>
    <w:p w14:paraId="4A04D3B8" w14:textId="77777777" w:rsidR="002F4219" w:rsidRPr="006D1017" w:rsidRDefault="002F4219" w:rsidP="002F4219">
      <w:pPr>
        <w:rPr>
          <w:sz w:val="16"/>
          <w:szCs w:val="16"/>
        </w:rPr>
      </w:pPr>
      <w:r w:rsidRPr="006D1017">
        <w:rPr>
          <w:rStyle w:val="StyleUnderline"/>
        </w:rPr>
        <w:t>Nuclear weapons</w:t>
      </w:r>
      <w:r w:rsidRPr="006D1017">
        <w:rPr>
          <w:sz w:val="16"/>
          <w:szCs w:val="16"/>
        </w:rPr>
        <w:t xml:space="preserve"> are a crucial element in Sino-U.S. relations for the simple reason that¶ they </w:t>
      </w:r>
      <w:r w:rsidRPr="006D1017">
        <w:rPr>
          <w:rStyle w:val="StyleUnderline"/>
        </w:rPr>
        <w:t xml:space="preserve">could be brandished in a crisis or even used in a conflict between the </w:t>
      </w:r>
      <w:proofErr w:type="gramStart"/>
      <w:r w:rsidRPr="006D1017">
        <w:rPr>
          <w:rStyle w:val="StyleUnderline"/>
        </w:rPr>
        <w:t>two most¶</w:t>
      </w:r>
      <w:proofErr w:type="gramEnd"/>
      <w:r w:rsidRPr="006D1017">
        <w:rPr>
          <w:rStyle w:val="StyleUnderline"/>
        </w:rPr>
        <w:t xml:space="preserve"> important nations in the world</w:t>
      </w:r>
      <w:r w:rsidRPr="006D1017">
        <w:rPr>
          <w:sz w:val="16"/>
          <w:szCs w:val="16"/>
        </w:rPr>
        <w:t xml:space="preserve">. The fact is that </w:t>
      </w:r>
      <w:r w:rsidRPr="006D1017">
        <w:rPr>
          <w:rStyle w:val="StyleUnderline"/>
        </w:rPr>
        <w:t>there are significant sources of tension¶ and disagreement between the United States and the People’s Republic of China</w:t>
      </w:r>
      <w:r w:rsidRPr="006D1017">
        <w:rPr>
          <w:sz w:val="16"/>
          <w:szCs w:val="16"/>
        </w:rPr>
        <w:t xml:space="preserve"> (PRC)</w:t>
      </w:r>
      <w:proofErr w:type="gramStart"/>
      <w:r w:rsidRPr="006D1017">
        <w:rPr>
          <w:sz w:val="16"/>
          <w:szCs w:val="16"/>
        </w:rPr>
        <w:t>,¶</w:t>
      </w:r>
      <w:proofErr w:type="gramEnd"/>
      <w:r w:rsidRPr="006D1017">
        <w:rPr>
          <w:sz w:val="16"/>
          <w:szCs w:val="16"/>
        </w:rPr>
        <w:t xml:space="preserve"> and some of </w:t>
      </w:r>
      <w:r w:rsidRPr="006D1017">
        <w:rPr>
          <w:rStyle w:val="StyleUnderline"/>
        </w:rPr>
        <w:t>these disputes appear to be</w:t>
      </w:r>
      <w:r w:rsidRPr="006D1017">
        <w:rPr>
          <w:sz w:val="16"/>
          <w:szCs w:val="16"/>
        </w:rPr>
        <w:t xml:space="preserve">, if anything, </w:t>
      </w:r>
      <w:r w:rsidRPr="006D1017">
        <w:rPr>
          <w:rStyle w:val="StyleUnderline"/>
        </w:rPr>
        <w:t>worsening</w:t>
      </w:r>
      <w:r w:rsidRPr="006D1017">
        <w:rPr>
          <w:sz w:val="16"/>
          <w:szCs w:val="16"/>
        </w:rPr>
        <w:t xml:space="preserve">. These </w:t>
      </w:r>
      <w:r w:rsidRPr="006D1017">
        <w:rPr>
          <w:rStyle w:val="StyleUnderline"/>
        </w:rPr>
        <w:t>include the status and future¶ of Taiwan</w:t>
      </w:r>
      <w:r w:rsidRPr="006D1017">
        <w:rPr>
          <w:sz w:val="16"/>
          <w:szCs w:val="16"/>
        </w:rPr>
        <w:t xml:space="preserve">, how to handle Pyongyang and the </w:t>
      </w:r>
      <w:r w:rsidRPr="006D1017">
        <w:rPr>
          <w:rStyle w:val="StyleUnderline"/>
        </w:rPr>
        <w:t>potential collapse of North Korea</w:t>
      </w:r>
      <w:r w:rsidRPr="006D1017">
        <w:rPr>
          <w:sz w:val="16"/>
          <w:szCs w:val="16"/>
        </w:rPr>
        <w:t xml:space="preserve"> and reunification of¶ the Korean Peninsula, </w:t>
      </w:r>
      <w:r w:rsidRPr="006D1017">
        <w:rPr>
          <w:rStyle w:val="StyleUnderline"/>
        </w:rPr>
        <w:t>and territorial disputes between China and U.S. ally Japan</w:t>
      </w:r>
      <w:r w:rsidRPr="006D1017">
        <w:rPr>
          <w:sz w:val="16"/>
          <w:szCs w:val="16"/>
        </w:rPr>
        <w:t xml:space="preserve"> in the East China¶ Sea </w:t>
      </w:r>
      <w:r w:rsidRPr="006D1017">
        <w:rPr>
          <w:rStyle w:val="StyleUnderline"/>
        </w:rPr>
        <w:t>and between China and several Southeast Asian states,</w:t>
      </w:r>
      <w:r w:rsidRPr="006D1017">
        <w:rPr>
          <w:sz w:val="16"/>
          <w:szCs w:val="16"/>
        </w:rPr>
        <w:t xml:space="preserve"> including U.S. ally the Philippines, </w:t>
      </w:r>
      <w:r w:rsidRPr="006D1017">
        <w:rPr>
          <w:rStyle w:val="StyleUnderline"/>
        </w:rPr>
        <w:t>in¶ the South China Sea</w:t>
      </w:r>
      <w:proofErr w:type="gramStart"/>
      <w:r w:rsidRPr="006D1017">
        <w:rPr>
          <w:sz w:val="16"/>
          <w:szCs w:val="16"/>
        </w:rPr>
        <w:t>.¶</w:t>
      </w:r>
      <w:proofErr w:type="gramEnd"/>
      <w:r w:rsidRPr="006D1017">
        <w:rPr>
          <w:sz w:val="16"/>
          <w:szCs w:val="16"/>
        </w:rPr>
        <w:t xml:space="preserve"> Beyond specific disputes and exacerbating factors, </w:t>
      </w:r>
      <w:r w:rsidRPr="006D1017">
        <w:rPr>
          <w:rStyle w:val="StyleUnderline"/>
        </w:rPr>
        <w:t>tensions between the United States and¶ China are likely to persist because of the security consequences of a rising China</w:t>
      </w:r>
      <w:r w:rsidRPr="006D1017">
        <w:rPr>
          <w:sz w:val="16"/>
          <w:szCs w:val="16"/>
        </w:rPr>
        <w:t xml:space="preserve">. The study of¶ international relations has long suggested that </w:t>
      </w:r>
      <w:r w:rsidRPr="006D1017">
        <w:rPr>
          <w:rStyle w:val="StyleUnderline"/>
        </w:rPr>
        <w:t>such power transitions are especially fraught with¶ the danger of conflict</w:t>
      </w:r>
      <w:r w:rsidRPr="006D1017">
        <w:rPr>
          <w:sz w:val="16"/>
          <w:szCs w:val="16"/>
        </w:rPr>
        <w:t xml:space="preserve"> for reasons having to do with concrete calculations of power and wealth, as¶ well as more ineffable factors of honor and pride.1¶ A rising nation usually expects to be granted¶ greater influence and respect in accordance with its growing stature, but nations that already¶ possess that influence are generally reluctant to part with it, especially if they do not trust the rising¶ state. Hence, tensions can grow. </w:t>
      </w:r>
      <w:r w:rsidRPr="006D1017">
        <w:rPr>
          <w:rStyle w:val="StyleUnderline"/>
        </w:rPr>
        <w:t>The ideological incompatibility between Beijing and Washington¶ further intensifies the pressures generated by the basic structural problems of how China’s rise¶ can be squared with both the United States’ established position</w:t>
      </w:r>
      <w:r w:rsidRPr="006D1017">
        <w:rPr>
          <w:sz w:val="16"/>
          <w:szCs w:val="16"/>
        </w:rPr>
        <w:t xml:space="preserve"> and the existing regional order¶ Washington has underwritten</w:t>
      </w:r>
      <w:proofErr w:type="gramStart"/>
      <w:r w:rsidRPr="006D1017">
        <w:rPr>
          <w:sz w:val="16"/>
          <w:szCs w:val="16"/>
        </w:rPr>
        <w:t>.¶</w:t>
      </w:r>
      <w:proofErr w:type="gramEnd"/>
      <w:r w:rsidRPr="006D1017">
        <w:rPr>
          <w:sz w:val="16"/>
          <w:szCs w:val="16"/>
        </w:rPr>
        <w:t xml:space="preserve"> At the same time, </w:t>
      </w:r>
      <w:r w:rsidRPr="006D1017">
        <w:rPr>
          <w:rStyle w:val="StyleUnderline"/>
        </w:rPr>
        <w:t>there is also a danger that the emerging structural dynamics between the United¶ States and China could generate elements of a classic security dilemma,</w:t>
      </w:r>
      <w:r w:rsidRPr="006D1017">
        <w:rPr>
          <w:sz w:val="16"/>
          <w:szCs w:val="16"/>
        </w:rPr>
        <w:t xml:space="preserve"> in which the actions one side¶ takes to increase its defensive strength are interpreted as hostile or threatening by the other side, thus¶ eliciting a defensive response that the first side views as hostile or threatening. Some argue that </w:t>
      </w:r>
      <w:r w:rsidRPr="006D1017">
        <w:rPr>
          <w:rStyle w:val="StyleUnderline"/>
        </w:rPr>
        <w:t>this¶ dynamic already exists to an extent in the arena of conventional military competition</w:t>
      </w:r>
      <w:r w:rsidRPr="006D1017">
        <w:rPr>
          <w:sz w:val="16"/>
          <w:szCs w:val="16"/>
        </w:rPr>
        <w:t>—for instance</w:t>
      </w:r>
      <w:proofErr w:type="gramStart"/>
      <w:r w:rsidRPr="006D1017">
        <w:rPr>
          <w:sz w:val="16"/>
          <w:szCs w:val="16"/>
        </w:rPr>
        <w:t>,¶</w:t>
      </w:r>
      <w:proofErr w:type="gramEnd"/>
      <w:r w:rsidRPr="006D1017">
        <w:rPr>
          <w:sz w:val="16"/>
          <w:szCs w:val="16"/>
        </w:rPr>
        <w:t xml:space="preserve"> China’s conventional ballistic and cruise missile program, undertaken at least in part in response to¶ improved U.S. conventional capabilities, is now leading to a countervailing U.S. response—</w:t>
      </w:r>
      <w:r w:rsidRPr="006D1017">
        <w:rPr>
          <w:rStyle w:val="StyleUnderline"/>
        </w:rPr>
        <w:t>but such¶ a dynamic has thus far had a limited effect on U.S.-China nuclear dynamics</w:t>
      </w:r>
      <w:r w:rsidRPr="006D1017">
        <w:rPr>
          <w:sz w:val="16"/>
          <w:szCs w:val="16"/>
        </w:rPr>
        <w:t xml:space="preserve">.2¶ This is fortunate, as a¶ security dilemma in the nuclear realm would be destabilizing, intensify suspicions, and potentially¶ raise the danger of conflict escalation. Some observers contend, however, that </w:t>
      </w:r>
      <w:r w:rsidRPr="006D1017">
        <w:rPr>
          <w:rStyle w:val="StyleUnderline"/>
        </w:rPr>
        <w:t>the conditions do¶ exist for such a dynamic to develop</w:t>
      </w:r>
      <w:r w:rsidRPr="006D1017">
        <w:rPr>
          <w:sz w:val="16"/>
          <w:szCs w:val="16"/>
        </w:rPr>
        <w:t xml:space="preserve">.3¶ Chinese voices already claim that </w:t>
      </w:r>
      <w:r w:rsidRPr="006D1017">
        <w:rPr>
          <w:rStyle w:val="StyleUnderline"/>
        </w:rPr>
        <w:t xml:space="preserve">the expansion of China’s¶ nuclear missile force is designed to compensate for advances in U.S. </w:t>
      </w:r>
      <w:r w:rsidRPr="006D1017">
        <w:rPr>
          <w:sz w:val="16"/>
          <w:szCs w:val="16"/>
        </w:rPr>
        <w:t xml:space="preserve">ballistic missile defense </w:t>
      </w:r>
      <w:r w:rsidRPr="006D1017">
        <w:rPr>
          <w:rStyle w:val="StyleUnderline"/>
        </w:rPr>
        <w:t>(BMD)</w:t>
      </w:r>
      <w:proofErr w:type="gramStart"/>
      <w:r w:rsidRPr="006D1017">
        <w:rPr>
          <w:rStyle w:val="StyleUnderline"/>
        </w:rPr>
        <w:t>,¶</w:t>
      </w:r>
      <w:proofErr w:type="gramEnd"/>
      <w:r w:rsidRPr="006D1017">
        <w:rPr>
          <w:sz w:val="16"/>
          <w:szCs w:val="16"/>
        </w:rPr>
        <w:t xml:space="preserve"> conventional prompt global strike, and strategic strike capabilities.4¶ Some U.S. experts, meanwhile, point to China’s expansion of its nuclear and missile forces as proof of hostile intent and the need for improved U.S. capabilities.5 These factors do not need to lead to conflict—conventional or nuclear—between the United States and China. In fact, several economic and security factors may mitigate the possibility of a general conflict. But, </w:t>
      </w:r>
      <w:r w:rsidRPr="006D1017">
        <w:rPr>
          <w:rStyle w:val="StyleUnderline"/>
        </w:rPr>
        <w:t>singly and especially together, these exacerbating tensions might lead to such a result.</w:t>
      </w:r>
      <w:r w:rsidRPr="006D1017">
        <w:rPr>
          <w:sz w:val="16"/>
          <w:szCs w:val="16"/>
        </w:rPr>
        <w:t xml:space="preserve"> </w:t>
      </w:r>
      <w:r w:rsidRPr="006D1017">
        <w:rPr>
          <w:rStyle w:val="StyleUnderline"/>
        </w:rPr>
        <w:t>Any war between the United States and China would be incredibly dangerous</w:t>
      </w:r>
      <w:r w:rsidRPr="006D1017">
        <w:rPr>
          <w:sz w:val="16"/>
          <w:szCs w:val="16"/>
        </w:rPr>
        <w:t xml:space="preserve"> </w:t>
      </w:r>
      <w:r w:rsidRPr="006D1017">
        <w:rPr>
          <w:rStyle w:val="StyleUnderline"/>
        </w:rPr>
        <w:t>and likely tremendously damaging, and nuclear war between the two would be even more so. Even though the day-to-day likelihood of major war between the two nations appears to be low—and the probability of nuclear war is even lower</w:t>
      </w:r>
      <w:r w:rsidRPr="006D1017">
        <w:rPr>
          <w:sz w:val="16"/>
          <w:szCs w:val="16"/>
        </w:rPr>
        <w:t>—</w:t>
      </w:r>
      <w:r w:rsidRPr="006D1017">
        <w:rPr>
          <w:rStyle w:val="StyleUnderline"/>
        </w:rPr>
        <w:t>its appallingly high costs, dangers, and risks demand that active steps be taken to make armed conflict more unlikely</w:t>
      </w:r>
      <w:r w:rsidRPr="006D1017">
        <w:rPr>
          <w:sz w:val="16"/>
          <w:szCs w:val="16"/>
        </w:rPr>
        <w:t xml:space="preserve"> and less dangerous. For while the fact that China and the United States could come to blows does not mean that any conflict would result in the use of nuclear weapons, </w:t>
      </w:r>
      <w:r w:rsidRPr="006D1017">
        <w:rPr>
          <w:rStyle w:val="StyleUnderline"/>
        </w:rPr>
        <w:t>neither could nuclear use be confidently ruled out</w:t>
      </w:r>
      <w:r w:rsidRPr="006D1017">
        <w:rPr>
          <w:sz w:val="16"/>
          <w:szCs w:val="16"/>
        </w:rPr>
        <w:t xml:space="preserve">, especially given that even </w:t>
      </w:r>
      <w:r w:rsidRPr="006D1017">
        <w:rPr>
          <w:rStyle w:val="StyleUnderline"/>
        </w:rPr>
        <w:t xml:space="preserve">conflicts </w:t>
      </w:r>
      <w:r w:rsidRPr="006D1017">
        <w:rPr>
          <w:sz w:val="16"/>
          <w:szCs w:val="16"/>
        </w:rPr>
        <w:t xml:space="preserve">over apparently marginal issues </w:t>
      </w:r>
      <w:r w:rsidRPr="006D1017">
        <w:rPr>
          <w:rStyle w:val="StyleUnderline"/>
        </w:rPr>
        <w:t>can</w:t>
      </w:r>
      <w:r w:rsidRPr="006D1017">
        <w:rPr>
          <w:sz w:val="16"/>
          <w:szCs w:val="16"/>
        </w:rPr>
        <w:t>—in ways that are not entirely predictable—</w:t>
      </w:r>
      <w:r w:rsidRPr="006D1017">
        <w:rPr>
          <w:rStyle w:val="StyleUnderline"/>
        </w:rPr>
        <w:t>escalate</w:t>
      </w:r>
      <w:r w:rsidRPr="006D1017">
        <w:rPr>
          <w:sz w:val="16"/>
          <w:szCs w:val="16"/>
        </w:rPr>
        <w:t xml:space="preserve"> into conflicts over core interests. </w:t>
      </w:r>
      <w:r w:rsidRPr="006D1017">
        <w:rPr>
          <w:rStyle w:val="StyleUnderline"/>
        </w:rPr>
        <w:t>A war between the two states</w:t>
      </w:r>
      <w:r w:rsidRPr="006D1017">
        <w:rPr>
          <w:sz w:val="16"/>
          <w:szCs w:val="16"/>
        </w:rPr>
        <w:t xml:space="preserve"> would implicate broader considerations of prestige, alliance commitments, and broader interests, and thus </w:t>
      </w:r>
      <w:r w:rsidRPr="006D1017">
        <w:rPr>
          <w:rStyle w:val="StyleUnderline"/>
        </w:rPr>
        <w:t>would be subject to strong escalatory impetuses</w:t>
      </w:r>
      <w:r w:rsidRPr="006D1017">
        <w:rPr>
          <w:sz w:val="16"/>
          <w:szCs w:val="16"/>
        </w:rPr>
        <w:t>. Moreover, military-technological developments could further heighten the risk of escalation—for instance, due to the increasing interconnectedness of the full range of military forces with cyber, space, and unmanned systems. For these reasons</w:t>
      </w:r>
      <w:r w:rsidRPr="006D1017">
        <w:rPr>
          <w:rStyle w:val="StyleUnderline"/>
        </w:rPr>
        <w:t>, it is incumbent on the United States and China to work to mitigate the threat of such a conflict breaking</w:t>
      </w:r>
      <w:r w:rsidRPr="006D1017">
        <w:rPr>
          <w:sz w:val="16"/>
          <w:szCs w:val="16"/>
        </w:rPr>
        <w:t xml:space="preserve"> out. This essay hopes to contribute to this effort. It first diagnoses the current state of Sino-U.S. nuclear relations, beginning with assessments of this issue from the standpoints of both the United States and China. It then identifies potential areas of cooperation and agreement between the United States and China, proposes recommendations for how the two sides can promote stability in mutually advantageous ways, and identifies persisting points of disagreement.</w:t>
      </w:r>
    </w:p>
    <w:p w14:paraId="14385AC0" w14:textId="75DAB676" w:rsidR="00D3154B" w:rsidRPr="006D1017" w:rsidRDefault="0054085B" w:rsidP="006D0322">
      <w:pPr>
        <w:pStyle w:val="Heading4"/>
      </w:pPr>
      <w:r w:rsidRPr="006D1017">
        <w:t>Th</w:t>
      </w:r>
      <w:r w:rsidR="00D3154B" w:rsidRPr="006D1017">
        <w:t xml:space="preserve">e </w:t>
      </w:r>
      <w:r w:rsidRPr="006D1017">
        <w:t xml:space="preserve">potential for escalation </w:t>
      </w:r>
      <w:r w:rsidR="00D3154B" w:rsidRPr="006D1017">
        <w:t xml:space="preserve">of these flashpoints directly </w:t>
      </w:r>
      <w:r w:rsidRPr="006D1017">
        <w:t xml:space="preserve">results from the absence of dialogue between the US and </w:t>
      </w:r>
      <w:r w:rsidR="00D3154B" w:rsidRPr="006D1017">
        <w:t xml:space="preserve">China.  </w:t>
      </w:r>
    </w:p>
    <w:p w14:paraId="55B69012" w14:textId="68DA821C" w:rsidR="00FD44D7" w:rsidRPr="006D1017" w:rsidRDefault="00D3154B" w:rsidP="006D0322">
      <w:pPr>
        <w:pStyle w:val="Heading4"/>
      </w:pPr>
      <w:r w:rsidRPr="006D1017">
        <w:t xml:space="preserve">First, </w:t>
      </w:r>
      <w:r w:rsidR="00FD44D7" w:rsidRPr="006D1017">
        <w:t xml:space="preserve">Chinese nuclear doctrine ambiguity </w:t>
      </w:r>
      <w:r w:rsidRPr="006D1017">
        <w:t xml:space="preserve">which is a direct response to US posture </w:t>
      </w:r>
      <w:r w:rsidR="00FD44D7" w:rsidRPr="006D1017">
        <w:t xml:space="preserve">increases risk of miscalculation and arms racing </w:t>
      </w:r>
    </w:p>
    <w:p w14:paraId="57C1F5A1" w14:textId="77777777" w:rsidR="00FD44D7" w:rsidRPr="006D1017" w:rsidRDefault="00FD44D7" w:rsidP="00FD44D7">
      <w:pPr>
        <w:widowControl w:val="0"/>
        <w:autoSpaceDE w:val="0"/>
        <w:autoSpaceDN w:val="0"/>
        <w:adjustRightInd w:val="0"/>
        <w:rPr>
          <w:rFonts w:cs="Calibri"/>
          <w:b/>
          <w:bCs/>
          <w:szCs w:val="22"/>
        </w:rPr>
      </w:pPr>
      <w:r w:rsidRPr="006D1017">
        <w:rPr>
          <w:rFonts w:cs="Calibri"/>
          <w:b/>
          <w:bCs/>
          <w:szCs w:val="22"/>
        </w:rPr>
        <w:t xml:space="preserve">Cunningham and Fravel, 2015 </w:t>
      </w:r>
    </w:p>
    <w:p w14:paraId="46F8FB54" w14:textId="77777777" w:rsidR="00FD44D7" w:rsidRPr="006D1017" w:rsidRDefault="00FD44D7" w:rsidP="00FD44D7">
      <w:pPr>
        <w:widowControl w:val="0"/>
        <w:autoSpaceDE w:val="0"/>
        <w:autoSpaceDN w:val="0"/>
        <w:adjustRightInd w:val="0"/>
        <w:rPr>
          <w:rFonts w:cs="Calibri"/>
          <w:szCs w:val="22"/>
        </w:rPr>
      </w:pPr>
      <w:r w:rsidRPr="006D1017">
        <w:rPr>
          <w:rFonts w:cs="Calibri"/>
          <w:szCs w:val="22"/>
        </w:rPr>
        <w:t>(Fiona S. Cunningham, M. Taylor Fravel</w:t>
      </w:r>
      <w:proofErr w:type="gramStart"/>
      <w:r w:rsidRPr="006D1017">
        <w:rPr>
          <w:rFonts w:cs="Calibri"/>
          <w:szCs w:val="22"/>
        </w:rPr>
        <w:t>;  Ph.D</w:t>
      </w:r>
      <w:proofErr w:type="gramEnd"/>
      <w:r w:rsidRPr="006D1017">
        <w:rPr>
          <w:rFonts w:cs="Calibri"/>
          <w:szCs w:val="22"/>
        </w:rPr>
        <w:t>. candidate in the Department of Political Science and member of the Secu- rity Studies Program at the Massachusetts Institute of Technology. M. Taylor Fravel is Associate Professor of Political Science and member of the Security Studies Program at the Massachusetts Institute of Tech- nology. “Assuring Assured Retaliation: China's Nuclear Posture and U.S.-China Strategic Stability International Security”, Volume 40, Number 2, Fall 2015, accessed project use 7/12/16 ddi – tm)</w:t>
      </w:r>
    </w:p>
    <w:p w14:paraId="5BC47570" w14:textId="5B9BF825" w:rsidR="00B02FDD" w:rsidRPr="006D1017" w:rsidRDefault="00FD44D7" w:rsidP="006D0322">
      <w:pPr>
        <w:rPr>
          <w:b/>
          <w:u w:val="single"/>
        </w:rPr>
      </w:pPr>
      <w:r w:rsidRPr="006D1017">
        <w:rPr>
          <w:rStyle w:val="StyleUnderline"/>
        </w:rPr>
        <w:t>Although its limited ambiguity over its no-first-use posture allows China   to retain a relatively small arsenal while seeking to deter conventional strikes on its nuclear facilities, this policy could backfire. Limited ambiguity not only in- creases the risks of nuclear escalation, a risk China appears willing to take given its relative optimism about crisis stability, but it could also increase U.S. suspicions that in a crisis China might abandon its no-first-use policy alto- gether. These suspicions may further energize U.S. development of the new triad and encourage U.S. planning for conventional preemptive strikes on China’s nuclear arsenal</w:t>
      </w:r>
      <w:r w:rsidRPr="006D1017">
        <w:t xml:space="preserve">, confirming Beijing’s fears that Washington seeks abso- lute security at its expense. </w:t>
      </w:r>
      <w:r w:rsidRPr="006D1017">
        <w:rPr>
          <w:rStyle w:val="StyleUnderline"/>
        </w:rPr>
        <w:t xml:space="preserve">China may therefore find itself in the arms race that it sought to avoid through limited ambiguity </w:t>
      </w:r>
      <w:proofErr w:type="gramStart"/>
      <w:r w:rsidRPr="006D1017">
        <w:rPr>
          <w:rStyle w:val="StyleUnderline"/>
        </w:rPr>
        <w:t>over  no</w:t>
      </w:r>
      <w:proofErr w:type="gramEnd"/>
      <w:r w:rsidRPr="006D1017">
        <w:rPr>
          <w:rStyle w:val="StyleUnderline"/>
        </w:rPr>
        <w:t>-first-use.</w:t>
      </w:r>
    </w:p>
    <w:p w14:paraId="33FB0B02" w14:textId="2DCCA2D2" w:rsidR="00376C49" w:rsidRPr="006D1017" w:rsidRDefault="003F1FD1" w:rsidP="00376C49">
      <w:pPr>
        <w:pStyle w:val="Heading4"/>
      </w:pPr>
      <w:r w:rsidRPr="006D1017">
        <w:t xml:space="preserve">Second, signaling activities - </w:t>
      </w:r>
      <w:r w:rsidR="008B48EF" w:rsidRPr="006D1017">
        <w:t>In this</w:t>
      </w:r>
      <w:r w:rsidR="00D3154B" w:rsidRPr="006D1017">
        <w:t xml:space="preserve"> </w:t>
      </w:r>
      <w:r w:rsidR="008B48EF" w:rsidRPr="006D1017">
        <w:t xml:space="preserve">environment, US and China signaling activities are misinterpreted.  This increases the risk of miscalculation and inadvertent escalation of conflicts.  </w:t>
      </w:r>
    </w:p>
    <w:p w14:paraId="7C6E616D" w14:textId="77777777" w:rsidR="008E73FD" w:rsidRDefault="00376C49" w:rsidP="00376C49">
      <w:pPr>
        <w:rPr>
          <w:rFonts w:asciiTheme="majorHAnsi" w:hAnsiTheme="majorHAnsi" w:cs="Calibri"/>
          <w:szCs w:val="22"/>
        </w:rPr>
      </w:pPr>
      <w:r w:rsidRPr="006D1017">
        <w:rPr>
          <w:rFonts w:asciiTheme="majorHAnsi" w:hAnsiTheme="majorHAnsi" w:cs="Calibri"/>
          <w:b/>
          <w:bCs/>
          <w:sz w:val="26"/>
          <w:szCs w:val="26"/>
        </w:rPr>
        <w:t>Warden</w:t>
      </w:r>
      <w:r w:rsidR="00FE457D">
        <w:rPr>
          <w:rFonts w:asciiTheme="majorHAnsi" w:hAnsiTheme="majorHAnsi" w:cs="Calibri"/>
          <w:b/>
          <w:bCs/>
          <w:sz w:val="26"/>
          <w:szCs w:val="26"/>
        </w:rPr>
        <w:t xml:space="preserve"> </w:t>
      </w:r>
      <w:r w:rsidR="008E73FD">
        <w:rPr>
          <w:rFonts w:asciiTheme="majorHAnsi" w:hAnsiTheme="majorHAnsi" w:cs="Calibri"/>
          <w:b/>
          <w:bCs/>
          <w:sz w:val="26"/>
          <w:szCs w:val="26"/>
        </w:rPr>
        <w:t>et al 20</w:t>
      </w:r>
      <w:r w:rsidRPr="006D1017">
        <w:rPr>
          <w:rFonts w:asciiTheme="majorHAnsi" w:hAnsiTheme="majorHAnsi" w:cs="Calibri"/>
          <w:b/>
          <w:bCs/>
          <w:sz w:val="26"/>
          <w:szCs w:val="26"/>
        </w:rPr>
        <w:t>13</w:t>
      </w:r>
      <w:r w:rsidRPr="006D1017">
        <w:rPr>
          <w:rFonts w:asciiTheme="majorHAnsi" w:hAnsiTheme="majorHAnsi" w:cs="Calibri"/>
          <w:szCs w:val="22"/>
        </w:rPr>
        <w:t xml:space="preserve"> </w:t>
      </w:r>
    </w:p>
    <w:p w14:paraId="40E209C4" w14:textId="319C8D8E" w:rsidR="00376C49" w:rsidRPr="006D1017" w:rsidRDefault="00376C49" w:rsidP="00376C49">
      <w:pPr>
        <w:rPr>
          <w:rFonts w:asciiTheme="majorHAnsi" w:hAnsiTheme="majorHAnsi"/>
        </w:rPr>
      </w:pPr>
      <w:r w:rsidRPr="006D1017">
        <w:rPr>
          <w:rFonts w:asciiTheme="majorHAnsi" w:hAnsiTheme="majorHAnsi" w:cs="Calibri"/>
          <w:szCs w:val="22"/>
        </w:rPr>
        <w:t>(John K.</w:t>
      </w:r>
      <w:proofErr w:type="gramStart"/>
      <w:r w:rsidRPr="006D1017">
        <w:rPr>
          <w:rFonts w:asciiTheme="majorHAnsi" w:hAnsiTheme="majorHAnsi" w:cs="Calibri"/>
          <w:szCs w:val="22"/>
        </w:rPr>
        <w:t xml:space="preserve">, </w:t>
      </w:r>
      <w:r w:rsidR="00FE457D" w:rsidRPr="006D1017">
        <w:rPr>
          <w:rFonts w:asciiTheme="majorHAnsi" w:hAnsiTheme="majorHAnsi" w:cs="Calibri"/>
          <w:szCs w:val="22"/>
        </w:rPr>
        <w:t>,</w:t>
      </w:r>
      <w:proofErr w:type="gramEnd"/>
      <w:r w:rsidR="00FE457D" w:rsidRPr="006D1017">
        <w:rPr>
          <w:rFonts w:asciiTheme="majorHAnsi" w:hAnsiTheme="majorHAnsi" w:cs="Calibri"/>
          <w:szCs w:val="22"/>
        </w:rPr>
        <w:t xml:space="preserve"> Executive Director of the Working Group on U.S.-China Nuclear Dynamics @ CSIS, </w:t>
      </w:r>
      <w:r w:rsidRPr="006D1017">
        <w:rPr>
          <w:rFonts w:asciiTheme="majorHAnsi" w:hAnsiTheme="majorHAnsi" w:cs="Calibri"/>
          <w:szCs w:val="22"/>
        </w:rPr>
        <w:t xml:space="preserve">Elbridge A. Colby, Abraham M. Denmark, “Nuclear Weapons and U.S. China Relations:  A Way Forward”, Center for Strategic and International Studies, March 2013, https://csis-prod.s3.amazonaws.com/s3fs-public/legacy_files/files/publication/130307_Colby_USChinaNuclear_Web.pdf, </w:t>
      </w:r>
      <w:r w:rsidR="008E73FD">
        <w:rPr>
          <w:rFonts w:asciiTheme="majorHAnsi" w:hAnsiTheme="majorHAnsi" w:cs="Calibri"/>
          <w:szCs w:val="22"/>
        </w:rPr>
        <w:t>DDI - TM</w:t>
      </w:r>
      <w:r w:rsidRPr="006D1017">
        <w:rPr>
          <w:rFonts w:asciiTheme="majorHAnsi" w:hAnsiTheme="majorHAnsi" w:cs="Calibri"/>
          <w:szCs w:val="22"/>
        </w:rPr>
        <w:t>)</w:t>
      </w:r>
    </w:p>
    <w:p w14:paraId="3A9D8D54" w14:textId="77777777" w:rsidR="00376C49" w:rsidRPr="008E73FD" w:rsidRDefault="00376C49" w:rsidP="00376C49">
      <w:r w:rsidRPr="006D1017">
        <w:rPr>
          <w:rStyle w:val="StyleUnderline"/>
          <w:rFonts w:asciiTheme="majorHAnsi" w:hAnsiTheme="majorHAnsi"/>
        </w:rPr>
        <w:t xml:space="preserve">Some of China’s thinking </w:t>
      </w:r>
      <w:r w:rsidRPr="00FE457D">
        <w:t>on using its missile force to conduct deterrence operations that send signals aimed at influencing an adversary also</w:t>
      </w:r>
      <w:r w:rsidRPr="006D1017">
        <w:rPr>
          <w:rStyle w:val="StyleUnderline"/>
          <w:rFonts w:asciiTheme="majorHAnsi" w:hAnsiTheme="majorHAnsi"/>
        </w:rPr>
        <w:t xml:space="preserve"> raises the possibility of miscalculation or inadvertent escalation </w:t>
      </w:r>
      <w:r w:rsidRPr="00FE457D">
        <w:t>in a crisis or conflict scenario</w:t>
      </w:r>
      <w:r w:rsidRPr="006D1017">
        <w:rPr>
          <w:rStyle w:val="StyleUnderline"/>
          <w:rFonts w:asciiTheme="majorHAnsi" w:hAnsiTheme="majorHAnsi"/>
        </w:rPr>
        <w:t>. Miscalculation in the midst of a crisis is a particularly troubling possibility—one that could be heightened by uncertainty over the message that one side is trying to convey to the other or by overconfidence in the ability to control escalation.</w:t>
      </w:r>
      <w:r w:rsidRPr="006D1017">
        <w:rPr>
          <w:rFonts w:asciiTheme="majorHAnsi" w:hAnsiTheme="majorHAnsi"/>
          <w:sz w:val="16"/>
        </w:rPr>
        <w:t xml:space="preserve">25 The most serious concern is that </w:t>
      </w:r>
      <w:r w:rsidRPr="006D1017">
        <w:rPr>
          <w:rStyle w:val="StyleUnderline"/>
          <w:rFonts w:asciiTheme="majorHAnsi" w:hAnsiTheme="majorHAnsi"/>
        </w:rPr>
        <w:t>some of the signaling activities described in Chinese publications could easily be interpreted not as a demonstration of resolve or as a warning, but as preparation to conduct actual nuclear missile strikes, possibly decreasing crisis stability or even triggering escalation rather than strengthening deterrence</w:t>
      </w:r>
      <w:r w:rsidRPr="006D1017">
        <w:rPr>
          <w:rFonts w:asciiTheme="majorHAnsi" w:hAnsiTheme="majorHAnsi"/>
          <w:sz w:val="16"/>
        </w:rPr>
        <w:t xml:space="preserve">. Indeed, some Chinese sources contain references that raise troubling questions about </w:t>
      </w:r>
      <w:r w:rsidRPr="006D1017">
        <w:rPr>
          <w:rStyle w:val="StyleUnderline"/>
          <w:rFonts w:asciiTheme="majorHAnsi" w:hAnsiTheme="majorHAnsi"/>
        </w:rPr>
        <w:t>potential miscalculations that could result from attempts to increase the intensity of deterrence during a crisis or in the midst of a conventional conflict</w:t>
      </w:r>
      <w:r w:rsidRPr="006D1017">
        <w:rPr>
          <w:rFonts w:asciiTheme="majorHAnsi" w:hAnsiTheme="majorHAnsi"/>
          <w:sz w:val="16"/>
        </w:rPr>
        <w:t>.26 Although Chinese authors appear to demonstrate at least some awareness of the danger that actions intended to deter an adversary could instead trigger escalation,</w:t>
      </w:r>
      <w:r w:rsidRPr="008E73FD">
        <w:t xml:space="preserve"> the discussions of these risks in the relevant publications are quite limited.27 </w:t>
      </w:r>
    </w:p>
    <w:p w14:paraId="7923BA55" w14:textId="6E6482CA" w:rsidR="006D1017" w:rsidRPr="006D1017" w:rsidRDefault="006D1017" w:rsidP="006D1017">
      <w:pPr>
        <w:pStyle w:val="Heading4"/>
      </w:pPr>
      <w:bookmarkStart w:id="0" w:name="_GoBack"/>
      <w:bookmarkEnd w:id="0"/>
      <w:r w:rsidRPr="006D1017">
        <w:t>I</w:t>
      </w:r>
      <w:r w:rsidR="0054085B" w:rsidRPr="006D1017">
        <w:t>ncrease nuclear dialogue is necessary to prevent inevitable collapse of US-C</w:t>
      </w:r>
      <w:r w:rsidRPr="006D1017">
        <w:t>hina</w:t>
      </w:r>
      <w:r w:rsidR="0054085B" w:rsidRPr="006D1017">
        <w:t xml:space="preserve"> relations </w:t>
      </w:r>
      <w:r w:rsidRPr="006D1017">
        <w:t xml:space="preserve">that triggers wars that leave </w:t>
      </w:r>
      <w:r w:rsidRPr="006D1017">
        <w:rPr>
          <w:rFonts w:cs="Times New Roman"/>
          <w:bCs w:val="0"/>
          <w:u w:val="single"/>
        </w:rPr>
        <w:t>both countries smoldering,</w:t>
      </w:r>
      <w:r w:rsidRPr="006D1017">
        <w:rPr>
          <w:rFonts w:cs="Times New Roman"/>
          <w:sz w:val="18"/>
          <w:u w:val="single"/>
        </w:rPr>
        <w:t xml:space="preserve"> </w:t>
      </w:r>
      <w:r w:rsidRPr="006D1017">
        <w:rPr>
          <w:rFonts w:cs="Times New Roman"/>
          <w:bCs w:val="0"/>
          <w:u w:val="single"/>
        </w:rPr>
        <w:t>radioactive wastelands</w:t>
      </w:r>
    </w:p>
    <w:p w14:paraId="713C2CC6" w14:textId="6AB04411" w:rsidR="00967ED5" w:rsidRPr="006D1017" w:rsidRDefault="00967ED5" w:rsidP="00967ED5">
      <w:pPr>
        <w:rPr>
          <w:rFonts w:cs="Times New Roman"/>
        </w:rPr>
      </w:pPr>
      <w:r w:rsidRPr="006D1017">
        <w:rPr>
          <w:rStyle w:val="Style13ptBold"/>
          <w:rFonts w:cs="Times New Roman"/>
        </w:rPr>
        <w:t>Wittner 11</w:t>
      </w:r>
      <w:r w:rsidRPr="006D1017">
        <w:rPr>
          <w:rFonts w:cs="Times New Roman"/>
        </w:rPr>
        <w:t xml:space="preserve">  (Lawrence S., a Professor of History at SUNY Albany, “Is a Nuclear War With China Possible?</w:t>
      </w:r>
      <w:proofErr w:type="gramStart"/>
      <w:r w:rsidRPr="006D1017">
        <w:rPr>
          <w:rFonts w:cs="Times New Roman"/>
        </w:rPr>
        <w:t>”,</w:t>
      </w:r>
      <w:proofErr w:type="gramEnd"/>
      <w:r w:rsidRPr="006D1017">
        <w:rPr>
          <w:rFonts w:cs="Times New Roman"/>
        </w:rPr>
        <w:t xml:space="preserve">  Huntington News,  </w:t>
      </w:r>
      <w:hyperlink r:id="rId7" w:history="1">
        <w:r w:rsidRPr="006D1017">
          <w:rPr>
            <w:rFonts w:cs="Times New Roman"/>
          </w:rPr>
          <w:t>www.huntingtonnews.net/14446</w:t>
        </w:r>
      </w:hyperlink>
      <w:r w:rsidRPr="006D1017">
        <w:rPr>
          <w:rFonts w:cs="Times New Roman"/>
        </w:rPr>
        <w:t>)</w:t>
      </w:r>
    </w:p>
    <w:p w14:paraId="2C8E8B10" w14:textId="77777777" w:rsidR="00967ED5" w:rsidRPr="006D1017" w:rsidRDefault="00967ED5" w:rsidP="00967ED5">
      <w:pPr>
        <w:rPr>
          <w:rStyle w:val="Emphasis"/>
          <w:rFonts w:cs="Times New Roman"/>
          <w:b w:val="0"/>
          <w:bCs/>
          <w:iCs w:val="0"/>
        </w:rPr>
      </w:pPr>
      <w:r w:rsidRPr="006D1017">
        <w:rPr>
          <w:rFonts w:cs="Times New Roman"/>
          <w:bCs/>
          <w:u w:val="single"/>
        </w:rPr>
        <w:t>While nuclear weapons exist, there remains a danger that they will be used</w:t>
      </w:r>
      <w:r w:rsidRPr="006D1017">
        <w:rPr>
          <w:rFonts w:cs="Times New Roman"/>
          <w:sz w:val="12"/>
        </w:rPr>
        <w:t xml:space="preserve">. After all, </w:t>
      </w:r>
      <w:r w:rsidRPr="006D1017">
        <w:rPr>
          <w:rFonts w:cs="Times New Roman"/>
          <w:bCs/>
          <w:u w:val="single"/>
        </w:rPr>
        <w:t>for centuries national conflicts have led to wars, with nations employing their deadliest weapons. The current deterioration of U.S. relations with China might end up providing us with yet another example of this phenomenon.</w:t>
      </w:r>
      <w:r w:rsidRPr="006D1017">
        <w:rPr>
          <w:rFonts w:cs="Times New Roman"/>
          <w:sz w:val="12"/>
        </w:rPr>
        <w:t xml:space="preserve"> </w:t>
      </w:r>
      <w:r w:rsidRPr="006D1017">
        <w:rPr>
          <w:rFonts w:cs="Times New Roman"/>
          <w:bCs/>
          <w:u w:val="single"/>
        </w:rPr>
        <w:t xml:space="preserve">The gathering tension between the United States and China is clear </w:t>
      </w:r>
      <w:r w:rsidRPr="006D1017">
        <w:rPr>
          <w:rFonts w:cs="Times New Roman"/>
          <w:sz w:val="12"/>
        </w:rPr>
        <w:t xml:space="preserve">enough. Disturbed by China’s growing economic and military strength, </w:t>
      </w:r>
      <w:r w:rsidRPr="006D1017">
        <w:rPr>
          <w:rFonts w:cs="Times New Roman"/>
          <w:bCs/>
          <w:u w:val="single"/>
        </w:rPr>
        <w:t>the U.S. government recently challenged China’s claims in the South China Sea, increased</w:t>
      </w:r>
      <w:r w:rsidRPr="006D1017">
        <w:rPr>
          <w:rFonts w:cs="Times New Roman"/>
          <w:sz w:val="12"/>
        </w:rPr>
        <w:t xml:space="preserve"> the U.S. </w:t>
      </w:r>
      <w:r w:rsidRPr="006D1017">
        <w:rPr>
          <w:rFonts w:cs="Times New Roman"/>
          <w:bCs/>
          <w:u w:val="single"/>
        </w:rPr>
        <w:t>military presence</w:t>
      </w:r>
      <w:r w:rsidRPr="006D1017">
        <w:rPr>
          <w:rFonts w:cs="Times New Roman"/>
          <w:sz w:val="12"/>
        </w:rPr>
        <w:t xml:space="preserve"> in Australia, </w:t>
      </w:r>
      <w:r w:rsidRPr="006D1017">
        <w:rPr>
          <w:rFonts w:cs="Times New Roman"/>
          <w:bCs/>
          <w:u w:val="single"/>
        </w:rPr>
        <w:t>and deepened U.S. military ties with other nations in the Pacific region</w:t>
      </w:r>
      <w:r w:rsidRPr="006D1017">
        <w:rPr>
          <w:rFonts w:cs="Times New Roman"/>
          <w:sz w:val="12"/>
        </w:rPr>
        <w:t xml:space="preserve">. According to Secretary of State Hillary Clinton, the United States was “asserting our own position as a Pacific power.” But </w:t>
      </w:r>
      <w:r w:rsidRPr="006D1017">
        <w:rPr>
          <w:rFonts w:cs="Times New Roman"/>
          <w:bCs/>
          <w:u w:val="single"/>
        </w:rPr>
        <w:t xml:space="preserve">need this lead to nuclear war? </w:t>
      </w:r>
      <w:r w:rsidRPr="006D1017">
        <w:rPr>
          <w:rFonts w:cs="Times New Roman"/>
          <w:bCs/>
        </w:rPr>
        <w:t>Not necessarily</w:t>
      </w:r>
      <w:r w:rsidRPr="006D1017">
        <w:rPr>
          <w:rFonts w:cs="Times New Roman"/>
          <w:sz w:val="12"/>
        </w:rPr>
        <w:t xml:space="preserve">. And </w:t>
      </w:r>
      <w:r w:rsidRPr="006D1017">
        <w:rPr>
          <w:rFonts w:cs="Times New Roman"/>
          <w:bCs/>
          <w:u w:val="single"/>
        </w:rPr>
        <w:t>yet</w:t>
      </w:r>
      <w:r w:rsidRPr="006D1017">
        <w:rPr>
          <w:rFonts w:cs="Times New Roman"/>
          <w:sz w:val="12"/>
        </w:rPr>
        <w:t xml:space="preserve">, </w:t>
      </w:r>
      <w:r w:rsidRPr="006D1017">
        <w:rPr>
          <w:rFonts w:cs="Times New Roman"/>
          <w:iCs/>
          <w:u w:val="single"/>
        </w:rPr>
        <w:t>there are signs that it could</w:t>
      </w:r>
      <w:r w:rsidRPr="006D1017">
        <w:rPr>
          <w:rFonts w:cs="Times New Roman"/>
          <w:sz w:val="18"/>
          <w:u w:val="single"/>
          <w:bdr w:val="single" w:sz="4" w:space="0" w:color="auto"/>
        </w:rPr>
        <w:t>.</w:t>
      </w:r>
      <w:r w:rsidRPr="006D1017">
        <w:rPr>
          <w:rFonts w:cs="Times New Roman"/>
          <w:sz w:val="12"/>
        </w:rPr>
        <w:t xml:space="preserve"> After all, </w:t>
      </w:r>
      <w:r w:rsidRPr="006D1017">
        <w:rPr>
          <w:rFonts w:cs="Times New Roman"/>
          <w:bCs/>
          <w:u w:val="single"/>
        </w:rPr>
        <w:t>both the United States and China possess large numbers of nuclear weapons. The U.S. government threatened to attack China with nuclear weapons during the Korean War and, later, during the conflict over the future of China’s offshore islands, Quemoy and Matsu</w:t>
      </w:r>
      <w:r w:rsidRPr="006D1017">
        <w:rPr>
          <w:rFonts w:cs="Times New Roman"/>
          <w:sz w:val="12"/>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w:t>
      </w:r>
      <w:proofErr w:type="gramStart"/>
      <w:r w:rsidRPr="006D1017">
        <w:rPr>
          <w:rFonts w:cs="Times New Roman"/>
          <w:sz w:val="12"/>
        </w:rPr>
        <w:t>saber-rattling</w:t>
      </w:r>
      <w:proofErr w:type="gramEnd"/>
      <w:r w:rsidRPr="006D1017">
        <w:rPr>
          <w:rFonts w:cs="Times New Roman"/>
          <w:sz w:val="12"/>
        </w:rPr>
        <w:t xml:space="preserve"> persists. </w:t>
      </w:r>
      <w:r w:rsidRPr="006D1017">
        <w:rPr>
          <w:rFonts w:cs="Times New Roman"/>
          <w:bCs/>
          <w:u w:val="single"/>
        </w:rPr>
        <w:t>Some pundits argue that nuclear weapons prevent wars between nuclear-armed nations</w:t>
      </w:r>
      <w:r w:rsidRPr="006D1017">
        <w:rPr>
          <w:rFonts w:cs="Times New Roman"/>
          <w:sz w:val="12"/>
        </w:rPr>
        <w:t xml:space="preserve">; and, admittedly, there haven’t been very many—at least not yet. </w:t>
      </w:r>
      <w:r w:rsidRPr="006D1017">
        <w:rPr>
          <w:rFonts w:cs="Times New Roman"/>
          <w:bCs/>
          <w:u w:val="single"/>
        </w:rPr>
        <w:t>But the Kargil War</w:t>
      </w:r>
      <w:r w:rsidRPr="006D1017">
        <w:rPr>
          <w:rFonts w:cs="Times New Roman"/>
          <w:sz w:val="12"/>
        </w:rPr>
        <w:t xml:space="preserve"> of 1999, </w:t>
      </w:r>
      <w:r w:rsidRPr="006D1017">
        <w:rPr>
          <w:rFonts w:cs="Times New Roman"/>
          <w:bCs/>
          <w:u w:val="single"/>
        </w:rPr>
        <w:t>between</w:t>
      </w:r>
      <w:r w:rsidRPr="006D1017">
        <w:rPr>
          <w:rFonts w:cs="Times New Roman"/>
          <w:sz w:val="12"/>
        </w:rPr>
        <w:t xml:space="preserve"> nuclear-armed </w:t>
      </w:r>
      <w:r w:rsidRPr="006D1017">
        <w:rPr>
          <w:rFonts w:cs="Times New Roman"/>
          <w:bCs/>
          <w:u w:val="single"/>
        </w:rPr>
        <w:t>India and</w:t>
      </w:r>
      <w:r w:rsidRPr="006D1017">
        <w:rPr>
          <w:rFonts w:cs="Times New Roman"/>
          <w:sz w:val="12"/>
        </w:rPr>
        <w:t xml:space="preserve"> nuclear-armed </w:t>
      </w:r>
      <w:r w:rsidRPr="006D1017">
        <w:rPr>
          <w:rFonts w:cs="Times New Roman"/>
          <w:bCs/>
          <w:u w:val="single"/>
        </w:rPr>
        <w:t>Pakistan</w:t>
      </w:r>
      <w:r w:rsidRPr="006D1017">
        <w:rPr>
          <w:rFonts w:cs="Times New Roman"/>
          <w:sz w:val="12"/>
        </w:rPr>
        <w:t xml:space="preserve">, </w:t>
      </w:r>
      <w:r w:rsidRPr="006D1017">
        <w:rPr>
          <w:rFonts w:cs="Times New Roman"/>
          <w:bCs/>
          <w:u w:val="single"/>
        </w:rPr>
        <w:t xml:space="preserve">should convince us that such wars </w:t>
      </w:r>
      <w:proofErr w:type="gramStart"/>
      <w:r w:rsidRPr="006D1017">
        <w:rPr>
          <w:rFonts w:cs="Times New Roman"/>
          <w:bCs/>
          <w:u w:val="single"/>
        </w:rPr>
        <w:t>can</w:t>
      </w:r>
      <w:proofErr w:type="gramEnd"/>
      <w:r w:rsidRPr="006D1017">
        <w:rPr>
          <w:rFonts w:cs="Times New Roman"/>
          <w:bCs/>
          <w:u w:val="single"/>
        </w:rPr>
        <w:t xml:space="preserve"> occur</w:t>
      </w:r>
      <w:r w:rsidRPr="006D1017">
        <w:rPr>
          <w:rFonts w:cs="Times New Roman"/>
          <w:sz w:val="12"/>
        </w:rPr>
        <w:t xml:space="preserve">. Indeed, </w:t>
      </w:r>
      <w:r w:rsidRPr="006D1017">
        <w:rPr>
          <w:rFonts w:cs="Times New Roman"/>
          <w:bCs/>
          <w:u w:val="single"/>
        </w:rPr>
        <w:t>in that case, the conflict almost slipped into a nuclear war.</w:t>
      </w:r>
      <w:r w:rsidRPr="006D1017">
        <w:rPr>
          <w:rFonts w:cs="Times New Roman"/>
          <w:sz w:val="12"/>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6D1017">
        <w:rPr>
          <w:rFonts w:cs="Times New Roman"/>
          <w:bCs/>
          <w:u w:val="single"/>
        </w:rPr>
        <w:t>don’t nuclear weapons deter a nuclear attack</w:t>
      </w:r>
      <w:r w:rsidRPr="006D1017">
        <w:rPr>
          <w:rFonts w:cs="Times New Roman"/>
          <w:sz w:val="12"/>
        </w:rPr>
        <w:t xml:space="preserve">? Do they? </w:t>
      </w:r>
      <w:r w:rsidRPr="006D1017">
        <w:rPr>
          <w:rFonts w:cs="Times New Roman"/>
          <w:bCs/>
        </w:rPr>
        <w:t>Obviously</w:t>
      </w:r>
      <w:r w:rsidRPr="006D1017">
        <w:rPr>
          <w:rFonts w:cs="Times New Roman"/>
          <w:sz w:val="12"/>
        </w:rPr>
        <w:t xml:space="preserve">, </w:t>
      </w:r>
      <w:r w:rsidRPr="006D1017">
        <w:rPr>
          <w:rFonts w:cs="Times New Roman"/>
          <w:bCs/>
          <w:u w:val="single"/>
        </w:rPr>
        <w:t>NATO leaders didn’t feel deterred</w:t>
      </w:r>
      <w:r w:rsidRPr="006D1017">
        <w:rPr>
          <w:rFonts w:cs="Times New Roman"/>
          <w:sz w:val="12"/>
        </w:rPr>
        <w:t xml:space="preserve">, for, </w:t>
      </w:r>
      <w:r w:rsidRPr="006D1017">
        <w:rPr>
          <w:rFonts w:cs="Times New Roman"/>
          <w:bCs/>
          <w:u w:val="single"/>
        </w:rPr>
        <w:t>throughout the Cold War, NATO’s strategy was to respond to a Soviet conventional military attack on Western Europe by launching a Western nuclear attack on the nuclear-armed Soviet Union</w:t>
      </w:r>
      <w:r w:rsidRPr="006D1017">
        <w:rPr>
          <w:rFonts w:cs="Times New Roman"/>
          <w:sz w:val="12"/>
        </w:rPr>
        <w:t xml:space="preserve">. Furthermore, </w:t>
      </w:r>
      <w:r w:rsidRPr="006D1017">
        <w:rPr>
          <w:rFonts w:cs="Times New Roman"/>
          <w:bCs/>
          <w:u w:val="single"/>
        </w:rPr>
        <w:t>if U.S. government officials really believed that nuclear deterrence worked, they would not have resorted to championing “Star Wars</w:t>
      </w:r>
      <w:r w:rsidRPr="006D1017">
        <w:rPr>
          <w:rFonts w:cs="Times New Roman"/>
          <w:sz w:val="12"/>
        </w:rPr>
        <w:t xml:space="preserve">” and its modern variant, national missile defense. </w:t>
      </w:r>
      <w:r w:rsidRPr="006D1017">
        <w:rPr>
          <w:rFonts w:cs="Times New Roman"/>
          <w:bCs/>
          <w:u w:val="single"/>
        </w:rPr>
        <w:t>Why are these vastly expensive</w:t>
      </w:r>
      <w:r w:rsidRPr="006D1017">
        <w:rPr>
          <w:rFonts w:cs="Times New Roman"/>
          <w:sz w:val="12"/>
        </w:rPr>
        <w:t>—and probably unworkable—</w:t>
      </w:r>
      <w:r w:rsidRPr="006D1017">
        <w:rPr>
          <w:rFonts w:cs="Times New Roman"/>
          <w:bCs/>
          <w:u w:val="single"/>
        </w:rPr>
        <w:t>military defense systems needed if other nuclear powers are deterred from attacking by U.S. nuclear might</w:t>
      </w:r>
      <w:r w:rsidRPr="006D1017">
        <w:rPr>
          <w:rFonts w:cs="Times New Roman"/>
          <w:sz w:val="12"/>
        </w:rPr>
        <w:t xml:space="preserve">? Of course, </w:t>
      </w:r>
      <w:r w:rsidRPr="006D1017">
        <w:rPr>
          <w:rFonts w:cs="Times New Roman"/>
          <w:bCs/>
          <w:u w:val="single"/>
        </w:rPr>
        <w:t>the bottom line for those Americans convinced that nuclear weapons safeguard them from a Chinese nuclear attack might be that the U.S. nuclear arsenal is far greater than its Chinese counterpart.</w:t>
      </w:r>
      <w:r w:rsidRPr="006D1017">
        <w:rPr>
          <w:rFonts w:cs="Times New Roman"/>
          <w:sz w:val="12"/>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6D1017">
        <w:rPr>
          <w:rFonts w:cs="Times New Roman"/>
          <w:bCs/>
          <w:u w:val="single"/>
        </w:rPr>
        <w:t xml:space="preserve">A nuclear attack by China would immediately slaughter at least 10 million Americans </w:t>
      </w:r>
      <w:r w:rsidRPr="006D1017">
        <w:rPr>
          <w:rFonts w:cs="Times New Roman"/>
          <w:u w:val="single"/>
        </w:rPr>
        <w:t>in a</w:t>
      </w:r>
      <w:r w:rsidRPr="006D1017">
        <w:rPr>
          <w:rFonts w:cs="Times New Roman"/>
          <w:sz w:val="12"/>
        </w:rPr>
        <w:t xml:space="preserve"> great storm of </w:t>
      </w:r>
      <w:r w:rsidRPr="006D1017">
        <w:rPr>
          <w:rFonts w:cs="Times New Roman"/>
          <w:u w:val="single"/>
        </w:rPr>
        <w:t>blast</w:t>
      </w:r>
      <w:r w:rsidRPr="006D1017">
        <w:rPr>
          <w:rFonts w:cs="Times New Roman"/>
          <w:sz w:val="12"/>
        </w:rPr>
        <w:t xml:space="preserve"> and fire, while leaving many more dying horribly of sickness and radiation poisoning. </w:t>
      </w:r>
      <w:r w:rsidRPr="006D1017">
        <w:rPr>
          <w:rFonts w:cs="Times New Roman"/>
          <w:bCs/>
          <w:u w:val="single"/>
        </w:rPr>
        <w:t>The Chinese death toll in a nuclear war would be far higher. Both nations would be reduced to</w:t>
      </w:r>
      <w:r w:rsidRPr="006D1017">
        <w:rPr>
          <w:rFonts w:cs="Times New Roman"/>
          <w:sz w:val="18"/>
          <w:u w:val="single"/>
        </w:rPr>
        <w:t xml:space="preserve"> </w:t>
      </w:r>
      <w:r w:rsidRPr="006D1017">
        <w:rPr>
          <w:rFonts w:cs="Times New Roman"/>
          <w:bCs/>
          <w:u w:val="single"/>
        </w:rPr>
        <w:t>smoldering,</w:t>
      </w:r>
      <w:r w:rsidRPr="006D1017">
        <w:rPr>
          <w:rFonts w:cs="Times New Roman"/>
          <w:sz w:val="18"/>
          <w:u w:val="single"/>
        </w:rPr>
        <w:t xml:space="preserve"> </w:t>
      </w:r>
      <w:r w:rsidRPr="006D1017">
        <w:rPr>
          <w:rFonts w:cs="Times New Roman"/>
          <w:bCs/>
          <w:u w:val="single"/>
        </w:rPr>
        <w:t>radioactive wastelands</w:t>
      </w:r>
      <w:r w:rsidRPr="006D1017">
        <w:rPr>
          <w:rFonts w:cs="Times New Roman"/>
          <w:sz w:val="12"/>
        </w:rPr>
        <w:t xml:space="preserve">. Also, </w:t>
      </w:r>
      <w:r w:rsidRPr="006D1017">
        <w:rPr>
          <w:rFonts w:cs="Times New Roman"/>
          <w:bCs/>
          <w:u w:val="single"/>
        </w:rPr>
        <w:t>radioactive debris sent aloft</w:t>
      </w:r>
      <w:r w:rsidRPr="006D1017">
        <w:rPr>
          <w:rFonts w:cs="Times New Roman"/>
          <w:sz w:val="18"/>
          <w:u w:val="single"/>
        </w:rPr>
        <w:t xml:space="preserve"> </w:t>
      </w:r>
      <w:r w:rsidRPr="006D1017">
        <w:rPr>
          <w:rFonts w:cs="Times New Roman"/>
          <w:bCs/>
          <w:u w:val="single"/>
        </w:rPr>
        <w:t>by the nuclear explosions</w:t>
      </w:r>
      <w:r w:rsidRPr="006D1017">
        <w:rPr>
          <w:rFonts w:cs="Times New Roman"/>
          <w:sz w:val="18"/>
          <w:u w:val="single"/>
        </w:rPr>
        <w:t xml:space="preserve"> </w:t>
      </w:r>
      <w:r w:rsidRPr="006D1017">
        <w:rPr>
          <w:rFonts w:cs="Times New Roman"/>
          <w:bCs/>
          <w:u w:val="single"/>
        </w:rPr>
        <w:t xml:space="preserve">would </w:t>
      </w:r>
      <w:r w:rsidRPr="006D1017">
        <w:rPr>
          <w:rFonts w:cs="Times New Roman"/>
          <w:iCs/>
          <w:u w:val="single"/>
        </w:rPr>
        <w:t>blot out the sun</w:t>
      </w:r>
      <w:r w:rsidRPr="006D1017">
        <w:rPr>
          <w:rFonts w:cs="Times New Roman"/>
          <w:bCs/>
          <w:u w:val="single"/>
        </w:rPr>
        <w:t xml:space="preserve"> and bring on a “</w:t>
      </w:r>
      <w:r w:rsidRPr="006D1017">
        <w:rPr>
          <w:rFonts w:cs="Times New Roman"/>
          <w:iCs/>
          <w:u w:val="single"/>
        </w:rPr>
        <w:t>nuclear winter</w:t>
      </w:r>
      <w:r w:rsidRPr="006D1017">
        <w:rPr>
          <w:rFonts w:cs="Times New Roman"/>
          <w:sz w:val="18"/>
          <w:u w:val="single"/>
          <w:bdr w:val="single" w:sz="4" w:space="0" w:color="auto"/>
        </w:rPr>
        <w:t xml:space="preserve">” </w:t>
      </w:r>
      <w:r w:rsidRPr="006D1017">
        <w:rPr>
          <w:rFonts w:cs="Times New Roman"/>
          <w:bCs/>
          <w:u w:val="single"/>
        </w:rPr>
        <w:t>around the globe—destroying agriculture, creating worldwide famine, and generating chaos and destruction.</w:t>
      </w:r>
      <w:r w:rsidRPr="006D1017">
        <w:rPr>
          <w:rFonts w:cs="Times New Roman"/>
          <w:sz w:val="12"/>
        </w:rPr>
        <w:t xml:space="preserve"> Moreover, in another decade the extent of this catastrophe would be far worse. </w:t>
      </w:r>
      <w:r w:rsidRPr="006D1017">
        <w:rPr>
          <w:rFonts w:cs="Times New Roman"/>
          <w:bCs/>
          <w:u w:val="single"/>
        </w:rPr>
        <w:t>The Chinese government is currently expanding its nuclear arsenal, and by the year 2020 it is expected to more than double its number of nuclear weapons that can hit the United States.</w:t>
      </w:r>
      <w:r w:rsidRPr="006D1017">
        <w:rPr>
          <w:rFonts w:cs="Times New Roman"/>
          <w:sz w:val="12"/>
        </w:rPr>
        <w:t xml:space="preserve"> </w:t>
      </w:r>
      <w:r w:rsidRPr="006D1017">
        <w:rPr>
          <w:rFonts w:cs="Times New Roman"/>
          <w:bCs/>
          <w:u w:val="single"/>
        </w:rPr>
        <w:t xml:space="preserve">The U.S. </w:t>
      </w:r>
      <w:r w:rsidRPr="006D1017">
        <w:rPr>
          <w:rFonts w:cs="Times New Roman"/>
          <w:sz w:val="12"/>
        </w:rPr>
        <w:t xml:space="preserve">government, in turn, </w:t>
      </w:r>
      <w:r w:rsidRPr="006D1017">
        <w:rPr>
          <w:rFonts w:cs="Times New Roman"/>
          <w:bCs/>
          <w:u w:val="single"/>
        </w:rPr>
        <w:t>has plans to spend hundreds of billions of dollars “modernizing” its nuclear weapons</w:t>
      </w:r>
      <w:r w:rsidRPr="006D1017">
        <w:rPr>
          <w:rFonts w:cs="Times New Roman"/>
          <w:sz w:val="12"/>
        </w:rPr>
        <w:t xml:space="preserve"> and nuclear production facilities over the next decade. </w:t>
      </w:r>
      <w:r w:rsidRPr="006D1017">
        <w:rPr>
          <w:rFonts w:cs="Times New Roman"/>
          <w:bCs/>
          <w:u w:val="single"/>
        </w:rPr>
        <w:t>To avert the enormous disaster of a U.S.-China nuclear war</w:t>
      </w:r>
      <w:r w:rsidRPr="006D1017">
        <w:rPr>
          <w:rFonts w:cs="Times New Roman"/>
          <w:sz w:val="12"/>
        </w:rPr>
        <w:t xml:space="preserve">, there are two obvious actions that can be taken. The first is to get rid of nuclear weapons, as the nuclear powers have agreed to do but thus far have resisted doing. The second, conducted while the nuclear disarmament process is occurring, is to </w:t>
      </w:r>
      <w:r w:rsidRPr="006D1017">
        <w:rPr>
          <w:rFonts w:cs="Times New Roman"/>
          <w:bCs/>
          <w:u w:val="single"/>
        </w:rPr>
        <w:t>improve U.S.-China relations. If the American and Chinese people are interested in ensuring their survival and that of the world, they should be working to encourage these policies.</w:t>
      </w:r>
    </w:p>
    <w:p w14:paraId="2A706811" w14:textId="48756344" w:rsidR="00B02FDD" w:rsidRPr="006D1017" w:rsidRDefault="00981F4B" w:rsidP="00B02FDD">
      <w:pPr>
        <w:pStyle w:val="Heading4"/>
      </w:pPr>
      <w:r w:rsidRPr="006D1017">
        <w:t>Must address risk of</w:t>
      </w:r>
      <w:r w:rsidR="004D3C41">
        <w:t xml:space="preserve"> conflict – cost and escalation</w:t>
      </w:r>
    </w:p>
    <w:p w14:paraId="3A97FBF3" w14:textId="77777777" w:rsidR="008E73FD" w:rsidRDefault="008E73FD" w:rsidP="008E73FD">
      <w:pPr>
        <w:rPr>
          <w:rFonts w:asciiTheme="majorHAnsi" w:hAnsiTheme="majorHAnsi" w:cs="Calibri"/>
          <w:szCs w:val="22"/>
        </w:rPr>
      </w:pPr>
      <w:r w:rsidRPr="006D1017">
        <w:rPr>
          <w:rFonts w:asciiTheme="majorHAnsi" w:hAnsiTheme="majorHAnsi" w:cs="Calibri"/>
          <w:b/>
          <w:bCs/>
          <w:sz w:val="26"/>
          <w:szCs w:val="26"/>
        </w:rPr>
        <w:t>Warden</w:t>
      </w:r>
      <w:r>
        <w:rPr>
          <w:rFonts w:asciiTheme="majorHAnsi" w:hAnsiTheme="majorHAnsi" w:cs="Calibri"/>
          <w:b/>
          <w:bCs/>
          <w:sz w:val="26"/>
          <w:szCs w:val="26"/>
        </w:rPr>
        <w:t xml:space="preserve"> et al 20</w:t>
      </w:r>
      <w:r w:rsidRPr="006D1017">
        <w:rPr>
          <w:rFonts w:asciiTheme="majorHAnsi" w:hAnsiTheme="majorHAnsi" w:cs="Calibri"/>
          <w:b/>
          <w:bCs/>
          <w:sz w:val="26"/>
          <w:szCs w:val="26"/>
        </w:rPr>
        <w:t>13</w:t>
      </w:r>
      <w:r w:rsidRPr="006D1017">
        <w:rPr>
          <w:rFonts w:asciiTheme="majorHAnsi" w:hAnsiTheme="majorHAnsi" w:cs="Calibri"/>
          <w:szCs w:val="22"/>
        </w:rPr>
        <w:t xml:space="preserve"> </w:t>
      </w:r>
    </w:p>
    <w:p w14:paraId="73A97EE1" w14:textId="77777777" w:rsidR="008E73FD" w:rsidRPr="006D1017" w:rsidRDefault="008E73FD" w:rsidP="008E73FD">
      <w:pPr>
        <w:rPr>
          <w:rFonts w:asciiTheme="majorHAnsi" w:hAnsiTheme="majorHAnsi"/>
        </w:rPr>
      </w:pPr>
      <w:r w:rsidRPr="006D1017">
        <w:rPr>
          <w:rFonts w:asciiTheme="majorHAnsi" w:hAnsiTheme="majorHAnsi" w:cs="Calibri"/>
          <w:szCs w:val="22"/>
        </w:rPr>
        <w:t>(John K.</w:t>
      </w:r>
      <w:proofErr w:type="gramStart"/>
      <w:r w:rsidRPr="006D1017">
        <w:rPr>
          <w:rFonts w:asciiTheme="majorHAnsi" w:hAnsiTheme="majorHAnsi" w:cs="Calibri"/>
          <w:szCs w:val="22"/>
        </w:rPr>
        <w:t>, ,</w:t>
      </w:r>
      <w:proofErr w:type="gramEnd"/>
      <w:r w:rsidRPr="006D1017">
        <w:rPr>
          <w:rFonts w:asciiTheme="majorHAnsi" w:hAnsiTheme="majorHAnsi" w:cs="Calibri"/>
          <w:szCs w:val="22"/>
        </w:rPr>
        <w:t xml:space="preserve"> Executive Director of the Working Group on U.S.-China Nuclear Dynamics @ CSIS, Elbridge A. Colby, Abraham M. Denmark, “Nuclear Weapons and U.S. China Relations:  A Way Forward”, Center for Strategic and International Studies, March 2013, https://csis-prod.s3.amazonaws.com/s3fs-public/legacy_files/files/publication/130307_Colby_USChinaNuclear_Web.pdf, </w:t>
      </w:r>
      <w:r>
        <w:rPr>
          <w:rFonts w:asciiTheme="majorHAnsi" w:hAnsiTheme="majorHAnsi" w:cs="Calibri"/>
          <w:szCs w:val="22"/>
        </w:rPr>
        <w:t>DDI - TM</w:t>
      </w:r>
      <w:r w:rsidRPr="006D1017">
        <w:rPr>
          <w:rFonts w:asciiTheme="majorHAnsi" w:hAnsiTheme="majorHAnsi" w:cs="Calibri"/>
          <w:szCs w:val="22"/>
        </w:rPr>
        <w:t>)</w:t>
      </w:r>
    </w:p>
    <w:p w14:paraId="1A9D5D23" w14:textId="77777777" w:rsidR="00B02FDD" w:rsidRPr="006D1017" w:rsidRDefault="00B02FDD" w:rsidP="00B02FDD">
      <w:pPr>
        <w:rPr>
          <w:rFonts w:asciiTheme="majorHAnsi" w:hAnsiTheme="majorHAnsi"/>
        </w:rPr>
      </w:pPr>
      <w:r w:rsidRPr="006D1017">
        <w:rPr>
          <w:rStyle w:val="StyleUnderline"/>
          <w:rFonts w:asciiTheme="majorHAnsi" w:hAnsiTheme="majorHAnsi"/>
        </w:rPr>
        <w:t>Considerations of U.S.-China nuclear relations would be a largely academic exercise without the serious risk of conflict and tension those relations entail</w:t>
      </w:r>
      <w:r w:rsidRPr="006D1017">
        <w:rPr>
          <w:rFonts w:asciiTheme="majorHAnsi" w:hAnsiTheme="majorHAnsi"/>
        </w:rPr>
        <w:t xml:space="preserve">. </w:t>
      </w:r>
      <w:r w:rsidRPr="006D1017">
        <w:rPr>
          <w:rStyle w:val="StyleUnderline"/>
          <w:rFonts w:asciiTheme="majorHAnsi" w:hAnsiTheme="majorHAnsi"/>
        </w:rPr>
        <w:t>Unfortunately, the significant sources of tension and disagreement between the United States and China could, in the worst case, lead to conflict because a number of these disputes center on highly valued interests for Washington and Beijing and could be exacerbated by third parties, by miscommunication and miscalculation, by domestic political pressures, and by the perceived need to “save face</w:t>
      </w:r>
      <w:r w:rsidRPr="006D1017">
        <w:rPr>
          <w:rFonts w:asciiTheme="majorHAnsi" w:hAnsiTheme="majorHAnsi"/>
        </w:rPr>
        <w:t xml:space="preserve">.”10 Moreover, </w:t>
      </w:r>
      <w:r w:rsidRPr="008E73FD">
        <w:t>few of these disputes appear likely to be resolved definitively in the near term</w:t>
      </w:r>
      <w:r w:rsidRPr="006D1017">
        <w:rPr>
          <w:rFonts w:asciiTheme="majorHAnsi" w:hAnsiTheme="majorHAnsi"/>
        </w:rPr>
        <w:t xml:space="preserve">. Beyond disputes, </w:t>
      </w:r>
      <w:r w:rsidRPr="006D1017">
        <w:rPr>
          <w:rStyle w:val="StyleUnderline"/>
          <w:rFonts w:asciiTheme="majorHAnsi" w:hAnsiTheme="majorHAnsi"/>
        </w:rPr>
        <w:t>there is also the simple geopolitical reality of the rise of a new great power in the arena of a well-established status quo power.</w:t>
      </w:r>
      <w:r w:rsidRPr="006D1017">
        <w:rPr>
          <w:rFonts w:asciiTheme="majorHAnsi" w:hAnsiTheme="majorHAnsi"/>
        </w:rPr>
        <w:t xml:space="preserve"> From time immemorial, </w:t>
      </w:r>
      <w:r w:rsidRPr="006D1017">
        <w:rPr>
          <w:rStyle w:val="StyleUnderline"/>
          <w:rFonts w:asciiTheme="majorHAnsi" w:hAnsiTheme="majorHAnsi"/>
        </w:rPr>
        <w:t>this reality has proved to be a source of tension and competition among nations—and has often led to war</w:t>
      </w:r>
      <w:r w:rsidRPr="006D1017">
        <w:rPr>
          <w:rFonts w:asciiTheme="majorHAnsi" w:hAnsiTheme="majorHAnsi"/>
        </w:rPr>
        <w:t xml:space="preserve">. </w:t>
      </w:r>
      <w:r w:rsidRPr="006D1017">
        <w:rPr>
          <w:rFonts w:asciiTheme="majorHAnsi" w:hAnsiTheme="majorHAnsi"/>
          <w:sz w:val="12"/>
        </w:rPr>
        <w:t xml:space="preserve">¶ </w:t>
      </w:r>
      <w:proofErr w:type="gramStart"/>
      <w:r w:rsidRPr="006D1017">
        <w:rPr>
          <w:rStyle w:val="StyleUnderline"/>
          <w:rFonts w:asciiTheme="majorHAnsi" w:hAnsiTheme="majorHAnsi"/>
        </w:rPr>
        <w:t>A</w:t>
      </w:r>
      <w:proofErr w:type="gramEnd"/>
      <w:r w:rsidRPr="006D1017">
        <w:rPr>
          <w:rStyle w:val="StyleUnderline"/>
          <w:rFonts w:asciiTheme="majorHAnsi" w:hAnsiTheme="majorHAnsi"/>
        </w:rPr>
        <w:t xml:space="preserve"> large-scale conventional war between the United States and China would be incredibly dangerous and destructive, and nuclear war between the two countries would be devastating for all involved</w:t>
      </w:r>
      <w:r w:rsidRPr="006D1017">
        <w:rPr>
          <w:rFonts w:asciiTheme="majorHAnsi" w:hAnsiTheme="majorHAnsi"/>
        </w:rPr>
        <w:t xml:space="preserve">. </w:t>
      </w:r>
      <w:r w:rsidRPr="006D1017">
        <w:rPr>
          <w:rStyle w:val="StyleUnderline"/>
          <w:rFonts w:asciiTheme="majorHAnsi" w:hAnsiTheme="majorHAnsi"/>
        </w:rPr>
        <w:t>Even though the likelihood of conventional war between the two nations is currently low—and the probability of nuclear war is even lower—the appallingly high costs, dangers, and risks of a war demand that this risk be taken seriously and that steps be taken to render armed conflict more unlikely and less dangerous</w:t>
      </w:r>
      <w:r w:rsidRPr="006D1017">
        <w:rPr>
          <w:rFonts w:asciiTheme="majorHAnsi" w:hAnsiTheme="majorHAnsi"/>
        </w:rPr>
        <w:t xml:space="preserve">. The fact that China and the United States could come to blows does not mean that any conflict would result in the use of nuclear weapons, but </w:t>
      </w:r>
      <w:r w:rsidRPr="006D1017">
        <w:rPr>
          <w:rStyle w:val="StyleUnderline"/>
          <w:rFonts w:asciiTheme="majorHAnsi" w:hAnsiTheme="majorHAnsi"/>
        </w:rPr>
        <w:t>it also does not mean that the use of nuclear weapons can be confidently ruled out, especially because even conflicts over apparently marginal issues can—</w:t>
      </w:r>
      <w:r w:rsidRPr="006D49F5">
        <w:t>in ways that are not entirely predictable in advance</w:t>
      </w:r>
      <w:r w:rsidRPr="006D1017">
        <w:rPr>
          <w:rStyle w:val="StyleUnderline"/>
          <w:rFonts w:asciiTheme="majorHAnsi" w:hAnsiTheme="majorHAnsi"/>
        </w:rPr>
        <w:t>—escalate into conflicts over core interests</w:t>
      </w:r>
      <w:r w:rsidRPr="006D1017">
        <w:rPr>
          <w:rFonts w:asciiTheme="majorHAnsi" w:hAnsiTheme="majorHAnsi"/>
        </w:rPr>
        <w:t xml:space="preserve">. For these reasons, </w:t>
      </w:r>
      <w:r w:rsidRPr="006D49F5">
        <w:t>perhaps the single most important task of American statecraft in the coming century will be managing China’s rise in a way that preserves peace while also defending important U.S. interests.</w:t>
      </w:r>
    </w:p>
    <w:p w14:paraId="370E7332" w14:textId="39F20B8A" w:rsidR="003F1FD1" w:rsidRPr="006D1017" w:rsidRDefault="003F1FD1" w:rsidP="003F1FD1">
      <w:pPr>
        <w:pStyle w:val="Heading4"/>
      </w:pPr>
      <w:r w:rsidRPr="006D1017">
        <w:t>The plan solves – engagement through dialogue is key to prevent miscalc and escalation through clarifying intent, redlines, and signs of escalation</w:t>
      </w:r>
    </w:p>
    <w:p w14:paraId="40662812" w14:textId="0FF41A5F" w:rsidR="003F1FD1" w:rsidRPr="006D1017" w:rsidRDefault="003F1FD1" w:rsidP="003F1FD1">
      <w:pPr>
        <w:rPr>
          <w:b/>
        </w:rPr>
      </w:pPr>
      <w:r w:rsidRPr="006D1017">
        <w:rPr>
          <w:b/>
        </w:rPr>
        <w:t xml:space="preserve">Colby and </w:t>
      </w:r>
      <w:r w:rsidR="006671D2" w:rsidRPr="006D1017">
        <w:rPr>
          <w:b/>
        </w:rPr>
        <w:t>Wu</w:t>
      </w:r>
      <w:r w:rsidRPr="006D1017">
        <w:rPr>
          <w:b/>
        </w:rPr>
        <w:t>, 2016</w:t>
      </w:r>
    </w:p>
    <w:p w14:paraId="7B4ACA72" w14:textId="77777777" w:rsidR="004C1B67" w:rsidRPr="00947891" w:rsidRDefault="004C1B67" w:rsidP="004C1B67">
      <w:pPr>
        <w:rPr>
          <w:rFonts w:eastAsia="Times New Roman" w:cs="Times New Roman"/>
          <w:sz w:val="18"/>
          <w:szCs w:val="18"/>
        </w:rPr>
      </w:pPr>
      <w:r w:rsidRPr="00947891">
        <w:rPr>
          <w:sz w:val="18"/>
          <w:szCs w:val="18"/>
        </w:rPr>
        <w:t>(</w:t>
      </w:r>
      <w:r w:rsidRPr="00947891">
        <w:rPr>
          <w:rFonts w:eastAsia="Times New Roman" w:cs="Times New Roman"/>
          <w:sz w:val="18"/>
          <w:szCs w:val="18"/>
        </w:rPr>
        <w:t xml:space="preserve">ELBRIDGE A. COLBY is the Robert M. Gates Senior Fellow at the Center for a New American Security WU </w:t>
      </w:r>
      <w:r w:rsidRPr="00947891">
        <w:rPr>
          <w:sz w:val="18"/>
          <w:szCs w:val="18"/>
        </w:rPr>
        <w:t>Riqiang</w:t>
      </w:r>
      <w:r w:rsidRPr="00947891">
        <w:rPr>
          <w:rFonts w:eastAsia="Times New Roman" w:cs="Times New Roman"/>
          <w:sz w:val="18"/>
          <w:szCs w:val="18"/>
        </w:rPr>
        <w:t xml:space="preserve"> is an Associate Professor in the School of International Studies at Renmin University in China, “Seeking Strategic Stability for US China Relations in the Nuclear Domain,” The National Bureau of Asian Research, April 2016, doa 7/15/16, </w:t>
      </w:r>
      <w:r w:rsidRPr="00947891">
        <w:rPr>
          <w:sz w:val="18"/>
          <w:szCs w:val="18"/>
        </w:rPr>
        <w:t xml:space="preserve">http://www.nbr.org/publications/specialreport/pdf/Free/06192016/SR57_US-China_April2016.pdf </w:t>
      </w:r>
      <w:r w:rsidRPr="00947891">
        <w:rPr>
          <w:rFonts w:eastAsia="Times New Roman" w:cs="Times New Roman"/>
          <w:sz w:val="18"/>
          <w:szCs w:val="18"/>
        </w:rPr>
        <w:t xml:space="preserve">DDI, NB) </w:t>
      </w:r>
    </w:p>
    <w:p w14:paraId="10EDAE6F" w14:textId="41FF5AAB" w:rsidR="003F1FD1" w:rsidRPr="006D1017" w:rsidRDefault="003F1FD1" w:rsidP="003F1FD1">
      <w:pPr>
        <w:rPr>
          <w:rStyle w:val="StyleUnderline"/>
        </w:rPr>
      </w:pPr>
      <w:r w:rsidRPr="006D1017">
        <w:rPr>
          <w:sz w:val="16"/>
          <w:szCs w:val="16"/>
        </w:rPr>
        <w:t xml:space="preserve">For all these reasons, </w:t>
      </w:r>
      <w:r w:rsidRPr="006D1017">
        <w:rPr>
          <w:rStyle w:val="StyleUnderline"/>
        </w:rPr>
        <w:t>the United States is keenly interested in the evolving nuclear dynamics¶ with Chi</w:t>
      </w:r>
      <w:r w:rsidRPr="006D1017">
        <w:rPr>
          <w:sz w:val="16"/>
          <w:szCs w:val="16"/>
        </w:rPr>
        <w:t xml:space="preserve">na, and is likely to become more so. In light of these factors, </w:t>
      </w:r>
      <w:r w:rsidRPr="006D1017">
        <w:rPr>
          <w:rStyle w:val="StyleUnderline"/>
        </w:rPr>
        <w:t>the United States has a¶ particularly significant interest in pursuing bilateral engagement on nuclear weapons issues with¶ China</w:t>
      </w:r>
      <w:r w:rsidRPr="006D1017">
        <w:rPr>
          <w:sz w:val="16"/>
          <w:szCs w:val="16"/>
        </w:rPr>
        <w:t xml:space="preserve">. </w:t>
      </w:r>
      <w:r w:rsidRPr="006D1017">
        <w:rPr>
          <w:rStyle w:val="StyleUnderline"/>
        </w:rPr>
        <w:t>The United States and its allies benefit in numerous ways from the</w:t>
      </w:r>
      <w:r w:rsidRPr="006D1017">
        <w:rPr>
          <w:sz w:val="16"/>
          <w:szCs w:val="16"/>
        </w:rPr>
        <w:t xml:space="preserve"> relative </w:t>
      </w:r>
      <w:r w:rsidRPr="006D1017">
        <w:rPr>
          <w:rStyle w:val="StyleUnderline"/>
        </w:rPr>
        <w:t>restraint that¶ China has exhibited in its nuclear policy</w:t>
      </w:r>
      <w:r w:rsidRPr="006D1017">
        <w:rPr>
          <w:sz w:val="16"/>
          <w:szCs w:val="16"/>
        </w:rPr>
        <w:t xml:space="preserve">, both in terms of how Beijing states that it would employ¶ its nuclear forces and in terms of their size, sophistication, and diversity. Yet as China’s economy¶ continues to grow and its military continues to modernize, </w:t>
      </w:r>
      <w:r w:rsidRPr="006D1017">
        <w:rPr>
          <w:rStyle w:val="StyleUnderline"/>
        </w:rPr>
        <w:t>Beijing will increasingly have the choice¶ of greatly expanding its nuclear forces</w:t>
      </w:r>
      <w:r w:rsidRPr="006D1017">
        <w:rPr>
          <w:sz w:val="16"/>
          <w:szCs w:val="16"/>
        </w:rPr>
        <w:t xml:space="preserve">, improving their capability, and broadening their role in the¶ PRC’s national security strategy. </w:t>
      </w:r>
      <w:r w:rsidRPr="006D1017">
        <w:rPr>
          <w:rStyle w:val="StyleUnderline"/>
        </w:rPr>
        <w:t>The United States ultimately cannot realistically prevent Beijing¶ from pursuing such a course should it decide to do so</w:t>
      </w:r>
      <w:r w:rsidRPr="006D1017">
        <w:rPr>
          <w:sz w:val="16"/>
          <w:szCs w:val="16"/>
        </w:rPr>
        <w:t xml:space="preserve">, but </w:t>
      </w:r>
      <w:r w:rsidRPr="006D1017">
        <w:rPr>
          <w:rStyle w:val="StyleUnderline"/>
        </w:rPr>
        <w:t>in cooperation with its allies, the United¶ States may be able to persuade Beijing that it is not in China’s interests to markedly expand its¶ nuclear forces</w:t>
      </w:r>
      <w:r w:rsidRPr="006D1017">
        <w:rPr>
          <w:sz w:val="16"/>
          <w:szCs w:val="16"/>
        </w:rPr>
        <w:t xml:space="preserve"> or broaden the role of nuclear weapons in its planning and strategy. </w:t>
      </w:r>
      <w:r w:rsidRPr="006D1017">
        <w:rPr>
          <w:rStyle w:val="StyleUnderline"/>
        </w:rPr>
        <w:t>The United¶ States also benefits from engagement with China (and vice versa), as such engagement can help¶ improve understanding of the other side’s red lines, understandings of escalation, and the like</w:t>
      </w:r>
      <w:proofErr w:type="gramStart"/>
      <w:r w:rsidRPr="006D1017">
        <w:rPr>
          <w:rStyle w:val="StyleUnderline"/>
        </w:rPr>
        <w:t>,¶</w:t>
      </w:r>
      <w:proofErr w:type="gramEnd"/>
      <w:r w:rsidRPr="006D1017">
        <w:rPr>
          <w:rStyle w:val="StyleUnderline"/>
        </w:rPr>
        <w:t xml:space="preserve"> thereby mitigating the possibility of inadvertent escalation or miscalculation</w:t>
      </w:r>
      <w:r w:rsidRPr="006D1017">
        <w:rPr>
          <w:sz w:val="16"/>
          <w:szCs w:val="16"/>
        </w:rPr>
        <w:t xml:space="preserve">.¶ </w:t>
      </w:r>
      <w:r w:rsidRPr="006D1017">
        <w:rPr>
          <w:rStyle w:val="StyleUnderline"/>
        </w:rPr>
        <w:t>Enhancing constructive cooperation with China on bilateral nuclear weapons issues is</w:t>
      </w:r>
      <w:r w:rsidRPr="006D1017">
        <w:rPr>
          <w:sz w:val="16"/>
          <w:szCs w:val="16"/>
        </w:rPr>
        <w:t xml:space="preserve">¶ therefore a </w:t>
      </w:r>
      <w:r w:rsidRPr="006D1017">
        <w:rPr>
          <w:rStyle w:val="StyleUnderline"/>
        </w:rPr>
        <w:t>significant security interest of the United States over the long term</w:t>
      </w:r>
      <w:r w:rsidRPr="006D1017">
        <w:rPr>
          <w:sz w:val="16"/>
          <w:szCs w:val="16"/>
        </w:rPr>
        <w:t xml:space="preserve">. As China’s strategic¶ options expand and some of its strategists consider a shift away from its legacy approach to nuclear¶ policy and strategy—such as the no-first-use policy—the United States should encourage China’s¶ continued restraint vis-à-vis nuclear force size, posture, strategy, and policy. U.S. acts of restraint¶ that could plausibly contribute to Chinese restraint should therefore be seriously considered by¶ Washington if they contribute to this goal. Conversely, actions that prompt China to build up¶ its forces, especially without a compensatory strategic gain in other respects, should be viewed¶ more skeptically. Needless to say, the United States will need to make decisions about its strategic¶ capabilities based on the totality of considerations and will indubitably need to make, and¶ indeed should make, decisions that aggravate Beijing. To the extent possible, however, </w:t>
      </w:r>
      <w:r w:rsidRPr="006D1017">
        <w:rPr>
          <w:rStyle w:val="StyleUnderline"/>
        </w:rPr>
        <w:t>the United¶ States should seek at least to minimize policies, particularly those without substantial strategic¶ benefit, that would inflame Chinese anxieties</w:t>
      </w:r>
      <w:r w:rsidRPr="006D1017">
        <w:rPr>
          <w:sz w:val="16"/>
          <w:szCs w:val="16"/>
        </w:rPr>
        <w:t xml:space="preserve"> and drive Beijing to adopt a more expansionist and¶ destabilizing approach to its nuclear posture. </w:t>
      </w:r>
    </w:p>
    <w:p w14:paraId="6A50EF2B" w14:textId="77777777" w:rsidR="00004823" w:rsidRPr="006D1017" w:rsidRDefault="00004823" w:rsidP="00B02FDD">
      <w:pPr>
        <w:rPr>
          <w:rStyle w:val="StyleUnderline"/>
          <w:rFonts w:asciiTheme="majorHAnsi" w:hAnsiTheme="majorHAnsi"/>
        </w:rPr>
      </w:pPr>
    </w:p>
    <w:p w14:paraId="700E63BE" w14:textId="23D2F688" w:rsidR="002C06D2" w:rsidRPr="006D1017" w:rsidRDefault="00AC6432" w:rsidP="00B62A73">
      <w:pPr>
        <w:pStyle w:val="Heading2"/>
      </w:pPr>
      <w:r w:rsidRPr="006D1017">
        <w:t xml:space="preserve">1ac </w:t>
      </w:r>
      <w:r w:rsidR="006F247E">
        <w:t xml:space="preserve">Chinese </w:t>
      </w:r>
      <w:r w:rsidR="002E478A" w:rsidRPr="006D1017">
        <w:t xml:space="preserve">Nuclear modernization </w:t>
      </w:r>
      <w:r w:rsidR="006C2C33" w:rsidRPr="006D1017">
        <w:t xml:space="preserve">Advantage </w:t>
      </w:r>
    </w:p>
    <w:p w14:paraId="0B77AE27" w14:textId="2ED0EE0E" w:rsidR="00DA162E" w:rsidRPr="006D1017" w:rsidRDefault="00DA162E" w:rsidP="00DA162E">
      <w:pPr>
        <w:pStyle w:val="Heading4"/>
      </w:pPr>
      <w:r w:rsidRPr="006D1017">
        <w:t>US nuclear policy</w:t>
      </w:r>
      <w:r w:rsidR="009E296C" w:rsidRPr="006D1017">
        <w:t xml:space="preserve"> and statements is the key internal link to Chinese arsenal modernization and expansion </w:t>
      </w:r>
    </w:p>
    <w:p w14:paraId="230F2A6C" w14:textId="6C05CF4D" w:rsidR="009E296C" w:rsidRPr="006D1017" w:rsidRDefault="009E296C" w:rsidP="009E296C">
      <w:pPr>
        <w:rPr>
          <w:b/>
        </w:rPr>
      </w:pPr>
      <w:r w:rsidRPr="006D1017">
        <w:rPr>
          <w:b/>
        </w:rPr>
        <w:t xml:space="preserve">Colby and </w:t>
      </w:r>
      <w:r w:rsidR="006671D2" w:rsidRPr="006D1017">
        <w:rPr>
          <w:b/>
        </w:rPr>
        <w:t>Wu</w:t>
      </w:r>
      <w:r w:rsidRPr="006D1017">
        <w:rPr>
          <w:b/>
        </w:rPr>
        <w:t>, 2016</w:t>
      </w:r>
    </w:p>
    <w:p w14:paraId="7F45749E" w14:textId="77777777" w:rsidR="004C1B67" w:rsidRPr="00947891" w:rsidRDefault="004C1B67" w:rsidP="004C1B67">
      <w:pPr>
        <w:rPr>
          <w:rFonts w:eastAsia="Times New Roman" w:cs="Times New Roman"/>
          <w:sz w:val="18"/>
          <w:szCs w:val="18"/>
        </w:rPr>
      </w:pPr>
      <w:r w:rsidRPr="00947891">
        <w:rPr>
          <w:sz w:val="18"/>
          <w:szCs w:val="18"/>
        </w:rPr>
        <w:t>(</w:t>
      </w:r>
      <w:r w:rsidRPr="00947891">
        <w:rPr>
          <w:rFonts w:eastAsia="Times New Roman" w:cs="Times New Roman"/>
          <w:sz w:val="18"/>
          <w:szCs w:val="18"/>
        </w:rPr>
        <w:t xml:space="preserve">ELBRIDGE A. COLBY is the Robert M. Gates Senior Fellow at the Center for a New American Security WU </w:t>
      </w:r>
      <w:r w:rsidRPr="00947891">
        <w:rPr>
          <w:sz w:val="18"/>
          <w:szCs w:val="18"/>
        </w:rPr>
        <w:t>Riqiang</w:t>
      </w:r>
      <w:r w:rsidRPr="00947891">
        <w:rPr>
          <w:rFonts w:eastAsia="Times New Roman" w:cs="Times New Roman"/>
          <w:sz w:val="18"/>
          <w:szCs w:val="18"/>
        </w:rPr>
        <w:t xml:space="preserve"> is an Associate Professor in the School of International Studies at Renmin University in China, “Seeking Strategic Stability for US China Relations in the Nuclear Domain,” The National Bureau of Asian Research, April 2016, doa 7/15/16, </w:t>
      </w:r>
      <w:r w:rsidRPr="00947891">
        <w:rPr>
          <w:sz w:val="18"/>
          <w:szCs w:val="18"/>
        </w:rPr>
        <w:t xml:space="preserve">http://www.nbr.org/publications/specialreport/pdf/Free/06192016/SR57_US-China_April2016.pdf </w:t>
      </w:r>
      <w:r w:rsidRPr="00947891">
        <w:rPr>
          <w:rFonts w:eastAsia="Times New Roman" w:cs="Times New Roman"/>
          <w:sz w:val="18"/>
          <w:szCs w:val="18"/>
        </w:rPr>
        <w:t xml:space="preserve">DDI, NB) </w:t>
      </w:r>
    </w:p>
    <w:p w14:paraId="14CF366F" w14:textId="15553356" w:rsidR="006C2C33" w:rsidRPr="006D1017" w:rsidRDefault="00DA162E" w:rsidP="00493BF7">
      <w:pPr>
        <w:rPr>
          <w:rFonts w:asciiTheme="majorHAnsi" w:hAnsiTheme="majorHAnsi"/>
          <w:b/>
          <w:u w:val="single"/>
        </w:rPr>
      </w:pPr>
      <w:r w:rsidRPr="006D1017">
        <w:rPr>
          <w:rStyle w:val="StyleUnderline"/>
          <w:rFonts w:asciiTheme="majorHAnsi" w:hAnsiTheme="majorHAnsi"/>
        </w:rPr>
        <w:t>U.S. policies will play an important role in Beijing’s decisions on these issues because China’s</w:t>
      </w:r>
      <w:r w:rsidRPr="006D1017">
        <w:rPr>
          <w:rStyle w:val="StyleUnderline"/>
          <w:rFonts w:asciiTheme="majorHAnsi" w:hAnsiTheme="majorHAnsi"/>
          <w:sz w:val="12"/>
        </w:rPr>
        <w:t>¶</w:t>
      </w:r>
      <w:r w:rsidRPr="006D1017">
        <w:rPr>
          <w:rStyle w:val="StyleUnderline"/>
          <w:rFonts w:asciiTheme="majorHAnsi" w:hAnsiTheme="majorHAnsi"/>
        </w:rPr>
        <w:t xml:space="preserve"> nuclear strategy and policy have been and will be shaped by the United States.</w:t>
      </w:r>
      <w:r w:rsidRPr="006D1017">
        <w:rPr>
          <w:rFonts w:asciiTheme="majorHAnsi" w:hAnsiTheme="majorHAnsi"/>
          <w:sz w:val="16"/>
        </w:rPr>
        <w:t xml:space="preserve"> Indeed</w:t>
      </w:r>
      <w:r w:rsidRPr="005A7EEF">
        <w:t>, although¶ other countries such as India and Russia play a role,</w:t>
      </w:r>
      <w:r w:rsidRPr="006D1017">
        <w:rPr>
          <w:rStyle w:val="StyleUnderline"/>
          <w:rFonts w:asciiTheme="majorHAnsi" w:hAnsiTheme="majorHAnsi"/>
        </w:rPr>
        <w:t xml:space="preserve"> Chinese strategists regularly cite U.S. strategic capabilities and authoritative U.S. government statements as a prime motivator for the qualitative</w:t>
      </w:r>
      <w:r w:rsidRPr="006D1017">
        <w:rPr>
          <w:rStyle w:val="StyleUnderline"/>
          <w:rFonts w:asciiTheme="majorHAnsi" w:hAnsiTheme="majorHAnsi"/>
          <w:sz w:val="12"/>
        </w:rPr>
        <w:t>¶</w:t>
      </w:r>
      <w:r w:rsidRPr="006D1017">
        <w:rPr>
          <w:rStyle w:val="StyleUnderline"/>
          <w:rFonts w:asciiTheme="majorHAnsi" w:hAnsiTheme="majorHAnsi"/>
        </w:rPr>
        <w:t xml:space="preserve"> and quantitative expansion of China’s nuclear force.</w:t>
      </w:r>
      <w:r w:rsidRPr="006D1017">
        <w:rPr>
          <w:rFonts w:asciiTheme="majorHAnsi" w:hAnsiTheme="majorHAnsi"/>
          <w:sz w:val="16"/>
        </w:rPr>
        <w:t xml:space="preserve">18 </w:t>
      </w:r>
      <w:r w:rsidRPr="006D1017">
        <w:rPr>
          <w:rStyle w:val="StyleUnderline"/>
          <w:rFonts w:asciiTheme="majorHAnsi" w:hAnsiTheme="majorHAnsi"/>
        </w:rPr>
        <w:t>It is therefore in the U.S. interest to pursue an</w:t>
      </w:r>
      <w:r w:rsidRPr="006D1017">
        <w:rPr>
          <w:rStyle w:val="StyleUnderline"/>
          <w:rFonts w:asciiTheme="majorHAnsi" w:hAnsiTheme="majorHAnsi"/>
          <w:sz w:val="12"/>
        </w:rPr>
        <w:t>¶</w:t>
      </w:r>
      <w:r w:rsidRPr="006D1017">
        <w:rPr>
          <w:rStyle w:val="StyleUnderline"/>
          <w:rFonts w:asciiTheme="majorHAnsi" w:hAnsiTheme="majorHAnsi"/>
        </w:rPr>
        <w:t xml:space="preserve"> agenda for engagement on nuclear weapons issues with China that reinforces Beijing’s continued</w:t>
      </w:r>
      <w:r w:rsidRPr="006D1017">
        <w:rPr>
          <w:rStyle w:val="StyleUnderline"/>
          <w:rFonts w:asciiTheme="majorHAnsi" w:hAnsiTheme="majorHAnsi"/>
          <w:sz w:val="12"/>
        </w:rPr>
        <w:t>¶</w:t>
      </w:r>
      <w:r w:rsidRPr="006D1017">
        <w:rPr>
          <w:rStyle w:val="StyleUnderline"/>
          <w:rFonts w:asciiTheme="majorHAnsi" w:hAnsiTheme="majorHAnsi"/>
        </w:rPr>
        <w:t xml:space="preserve"> adherence to a nuclear policy of relative restraint.</w:t>
      </w:r>
    </w:p>
    <w:p w14:paraId="69E408DF" w14:textId="5D8D9119" w:rsidR="00B62A73" w:rsidRPr="006D1017" w:rsidRDefault="00922A6B" w:rsidP="00B62A73">
      <w:pPr>
        <w:pStyle w:val="Heading4"/>
      </w:pPr>
      <w:r>
        <w:t xml:space="preserve">The current strategic environment means </w:t>
      </w:r>
      <w:r w:rsidR="00624475">
        <w:t xml:space="preserve">Japan </w:t>
      </w:r>
      <w:r w:rsidR="007A6CF4">
        <w:t xml:space="preserve">is </w:t>
      </w:r>
      <w:r w:rsidR="00624475">
        <w:t>warily watching Chinese modernization and</w:t>
      </w:r>
      <w:r>
        <w:t xml:space="preserve"> US China relations.  These aren’t alt causes to the aff they’re a reason c</w:t>
      </w:r>
      <w:r w:rsidR="00B62A73" w:rsidRPr="006D1017">
        <w:t xml:space="preserve">ontinued Chinese nuclear modernization </w:t>
      </w:r>
      <w:r w:rsidR="006E061B" w:rsidRPr="006D1017">
        <w:t xml:space="preserve">and expansion </w:t>
      </w:r>
      <w:r w:rsidR="00B62A73" w:rsidRPr="006D1017">
        <w:t>lead to Japanese nuclearization</w:t>
      </w:r>
    </w:p>
    <w:p w14:paraId="6C354F04" w14:textId="77777777" w:rsidR="00B62A73" w:rsidRPr="006D1017" w:rsidRDefault="00B62A73" w:rsidP="00B62A73">
      <w:pPr>
        <w:widowControl w:val="0"/>
        <w:autoSpaceDE w:val="0"/>
        <w:autoSpaceDN w:val="0"/>
        <w:adjustRightInd w:val="0"/>
        <w:rPr>
          <w:rStyle w:val="Style13ptBold"/>
          <w:rFonts w:asciiTheme="majorHAnsi" w:hAnsiTheme="majorHAnsi"/>
        </w:rPr>
      </w:pPr>
      <w:r w:rsidRPr="006D1017">
        <w:rPr>
          <w:rStyle w:val="Style13ptBold"/>
          <w:rFonts w:asciiTheme="majorHAnsi" w:hAnsiTheme="majorHAnsi"/>
        </w:rPr>
        <w:t>Samuels and Schoff, 2015</w:t>
      </w:r>
    </w:p>
    <w:p w14:paraId="54253DE5" w14:textId="06A10793" w:rsidR="00B62A73" w:rsidRPr="006D1017" w:rsidRDefault="00B62A73" w:rsidP="00B62A73">
      <w:pPr>
        <w:widowControl w:val="0"/>
        <w:autoSpaceDE w:val="0"/>
        <w:autoSpaceDN w:val="0"/>
        <w:adjustRightInd w:val="0"/>
        <w:rPr>
          <w:rFonts w:asciiTheme="majorHAnsi" w:hAnsiTheme="majorHAnsi" w:cs="Cambria Math"/>
          <w:szCs w:val="22"/>
        </w:rPr>
      </w:pPr>
      <w:r w:rsidRPr="006D1017">
        <w:rPr>
          <w:rFonts w:asciiTheme="majorHAnsi" w:hAnsiTheme="majorHAnsi" w:cs="Cambria Math"/>
          <w:szCs w:val="22"/>
        </w:rPr>
        <w:t>(Richard J. Samuels, Ford International Professor of Political Science and Director of the Center for International Studies at the Massachusetts Institute of Technology</w:t>
      </w:r>
      <w:proofErr w:type="gramStart"/>
      <w:r w:rsidRPr="006D1017">
        <w:rPr>
          <w:rFonts w:asciiTheme="majorHAnsi" w:hAnsiTheme="majorHAnsi" w:cs="Cambria Math"/>
          <w:szCs w:val="22"/>
        </w:rPr>
        <w:t>,  and</w:t>
      </w:r>
      <w:proofErr w:type="gramEnd"/>
      <w:r w:rsidRPr="006D1017">
        <w:rPr>
          <w:rFonts w:asciiTheme="majorHAnsi" w:hAnsiTheme="majorHAnsi" w:cs="Cambria Math"/>
          <w:szCs w:val="22"/>
        </w:rPr>
        <w:t xml:space="preserve"> James L. Schoff, a Senior Associate in the Asia Program at the Carnegie Endowment for International Peace, "Japan's Nuclear Hedge: Beyond “Allergy” and Breakout", Political Science Quarterly</w:t>
      </w:r>
      <w:r w:rsidR="006E061B" w:rsidRPr="006D1017">
        <w:rPr>
          <w:rFonts w:asciiTheme="majorHAnsi" w:hAnsiTheme="majorHAnsi" w:cs="Cambria Math"/>
          <w:szCs w:val="22"/>
        </w:rPr>
        <w:t xml:space="preserve"> </w:t>
      </w:r>
      <w:r w:rsidRPr="006D1017">
        <w:rPr>
          <w:rFonts w:asciiTheme="majorHAnsi" w:hAnsiTheme="majorHAnsi" w:cs="Cambria Math"/>
          <w:szCs w:val="22"/>
        </w:rPr>
        <w:t xml:space="preserve">Fall 2015, Wiley Online Library, Accessed </w:t>
      </w:r>
      <w:r w:rsidR="006E061B" w:rsidRPr="006D1017">
        <w:rPr>
          <w:rFonts w:asciiTheme="majorHAnsi" w:hAnsiTheme="majorHAnsi" w:cs="Cambria Math"/>
          <w:szCs w:val="22"/>
        </w:rPr>
        <w:t>7-15 DDI-TM)</w:t>
      </w:r>
    </w:p>
    <w:p w14:paraId="33C45455" w14:textId="77777777" w:rsidR="00B62A73" w:rsidRPr="006D1017" w:rsidRDefault="00B62A73" w:rsidP="00B62A73">
      <w:pPr>
        <w:rPr>
          <w:rFonts w:asciiTheme="majorHAnsi" w:hAnsiTheme="majorHAnsi"/>
        </w:rPr>
      </w:pPr>
      <w:r w:rsidRPr="006D1017">
        <w:rPr>
          <w:rStyle w:val="StyleUnderline"/>
          <w:rFonts w:asciiTheme="majorHAnsi" w:hAnsiTheme="majorHAnsi"/>
        </w:rPr>
        <w:t>Despite shifting threat perceptions among Japanese policymakers, Tokyo’s level of confidence in U.S. security guarantees remains high as a result of the Obama administration’s emphasis on diplomatic and military investments in Asia</w:t>
      </w:r>
      <w:r w:rsidRPr="006D1017">
        <w:rPr>
          <w:rFonts w:asciiTheme="majorHAnsi" w:hAnsiTheme="majorHAnsi"/>
        </w:rPr>
        <w:t xml:space="preserve">, </w:t>
      </w:r>
      <w:r w:rsidRPr="006D1017">
        <w:rPr>
          <w:rStyle w:val="StyleUnderline"/>
          <w:rFonts w:asciiTheme="majorHAnsi" w:hAnsiTheme="majorHAnsi"/>
        </w:rPr>
        <w:t>Washington’s bipartisan emphasis on the importance of alliances, and robust U.S. support for Japan during the tsunami and nuclear disaster</w:t>
      </w:r>
      <w:r w:rsidRPr="006D1017">
        <w:rPr>
          <w:rFonts w:asciiTheme="majorHAnsi" w:hAnsiTheme="majorHAnsi"/>
        </w:rPr>
        <w:t xml:space="preserve"> in 2011. In the medium term, </w:t>
      </w:r>
      <w:r w:rsidRPr="006D1017">
        <w:rPr>
          <w:rStyle w:val="StyleUnderline"/>
          <w:rFonts w:asciiTheme="majorHAnsi" w:hAnsiTheme="majorHAnsi"/>
        </w:rPr>
        <w:t>however</w:t>
      </w:r>
      <w:r w:rsidRPr="00624475">
        <w:rPr>
          <w:rStyle w:val="StyleUnderline"/>
          <w:rFonts w:asciiTheme="majorHAnsi" w:hAnsiTheme="majorHAnsi"/>
          <w:highlight w:val="yellow"/>
        </w:rPr>
        <w:t>, Japanese strategists are closely watching the U.S. re-sponse to Sino-Japanese confrontation in the East China Sea</w:t>
      </w:r>
      <w:r w:rsidRPr="006D1017">
        <w:rPr>
          <w:rStyle w:val="StyleUnderline"/>
          <w:rFonts w:asciiTheme="majorHAnsi" w:hAnsiTheme="majorHAnsi"/>
        </w:rPr>
        <w:t xml:space="preserve"> over the Senkaku</w:t>
      </w:r>
      <w:r w:rsidRPr="006D1017">
        <w:rPr>
          <w:rFonts w:asciiTheme="majorHAnsi" w:hAnsiTheme="majorHAnsi"/>
        </w:rPr>
        <w:t xml:space="preserve">/Diaoyu </w:t>
      </w:r>
      <w:r w:rsidRPr="006D1017">
        <w:rPr>
          <w:rStyle w:val="StyleUnderline"/>
          <w:rFonts w:asciiTheme="majorHAnsi" w:hAnsiTheme="majorHAnsi"/>
        </w:rPr>
        <w:t>Islands</w:t>
      </w:r>
      <w:r w:rsidRPr="006D1017">
        <w:rPr>
          <w:rFonts w:asciiTheme="majorHAnsi" w:hAnsiTheme="majorHAnsi"/>
        </w:rPr>
        <w:t xml:space="preserve">. For many, </w:t>
      </w:r>
      <w:r w:rsidRPr="006D1017">
        <w:rPr>
          <w:rStyle w:val="StyleUnderline"/>
          <w:rFonts w:asciiTheme="majorHAnsi" w:hAnsiTheme="majorHAnsi"/>
        </w:rPr>
        <w:t>this is a</w:t>
      </w:r>
      <w:r w:rsidRPr="006D1017">
        <w:rPr>
          <w:rFonts w:asciiTheme="majorHAnsi" w:hAnsiTheme="majorHAnsi"/>
        </w:rPr>
        <w:t xml:space="preserve"> representative or </w:t>
      </w:r>
      <w:r w:rsidRPr="00624475">
        <w:rPr>
          <w:rStyle w:val="StyleUnderline"/>
          <w:rFonts w:asciiTheme="majorHAnsi" w:hAnsiTheme="majorHAnsi"/>
          <w:highlight w:val="yellow"/>
        </w:rPr>
        <w:t>test case of the United States’ capacity and determination to deter Chinese aggres-sion</w:t>
      </w:r>
      <w:r w:rsidRPr="006D1017">
        <w:rPr>
          <w:rFonts w:asciiTheme="majorHAnsi" w:hAnsiTheme="majorHAnsi"/>
        </w:rPr>
        <w:t xml:space="preserve">.73 </w:t>
      </w:r>
      <w:r w:rsidRPr="006D1017">
        <w:rPr>
          <w:rStyle w:val="StyleUnderline"/>
          <w:rFonts w:asciiTheme="majorHAnsi" w:hAnsiTheme="majorHAnsi"/>
        </w:rPr>
        <w:t>Moreover, a nearly 20 percent drop in U.S. defense spending</w:t>
      </w:r>
      <w:r w:rsidRPr="006D1017">
        <w:rPr>
          <w:rFonts w:asciiTheme="majorHAnsi" w:hAnsiTheme="majorHAnsi"/>
        </w:rPr>
        <w:t xml:space="preserve"> from 2010 to 2015 </w:t>
      </w:r>
      <w:r w:rsidRPr="006D1017">
        <w:rPr>
          <w:rStyle w:val="StyleUnderline"/>
          <w:rFonts w:asciiTheme="majorHAnsi" w:hAnsiTheme="majorHAnsi"/>
        </w:rPr>
        <w:t>and congressional resistance to funding base realign-ment plans in the Asia -Pacific raise doubts for some in Japan about U.S. staying power in the region over the long term</w:t>
      </w:r>
      <w:r w:rsidRPr="006D1017">
        <w:rPr>
          <w:rFonts w:asciiTheme="majorHAnsi" w:hAnsiTheme="majorHAnsi"/>
        </w:rPr>
        <w:t xml:space="preserve">.74 </w:t>
      </w:r>
      <w:r w:rsidRPr="00624475">
        <w:rPr>
          <w:rStyle w:val="StyleUnderline"/>
          <w:rFonts w:asciiTheme="majorHAnsi" w:hAnsiTheme="majorHAnsi"/>
          <w:highlight w:val="yellow"/>
        </w:rPr>
        <w:t>Thus, while there is no imminent loss of confidence, certain trends are unsettling to the leader-ship in Tokyo</w:t>
      </w:r>
      <w:r w:rsidRPr="006D1017">
        <w:rPr>
          <w:rStyle w:val="StyleUnderline"/>
          <w:rFonts w:asciiTheme="majorHAnsi" w:hAnsiTheme="majorHAnsi"/>
        </w:rPr>
        <w:t>.</w:t>
      </w:r>
      <w:r w:rsidRPr="006D1017">
        <w:rPr>
          <w:rFonts w:asciiTheme="majorHAnsi" w:hAnsiTheme="majorHAnsi"/>
        </w:rPr>
        <w:t xml:space="preserve"> </w:t>
      </w:r>
      <w:r w:rsidRPr="006D1017">
        <w:rPr>
          <w:rStyle w:val="StyleUnderline"/>
          <w:rFonts w:asciiTheme="majorHAnsi" w:hAnsiTheme="majorHAnsi"/>
        </w:rPr>
        <w:t>One of these trends is the decline in the qualitative advantage that the allies have traditionally held over China’s armed forces</w:t>
      </w:r>
      <w:r w:rsidRPr="006D1017">
        <w:rPr>
          <w:rFonts w:asciiTheme="majorHAnsi" w:hAnsiTheme="majorHAnsi"/>
        </w:rPr>
        <w:t>. As one analyst opined, “</w:t>
      </w:r>
      <w:r w:rsidRPr="00224565">
        <w:rPr>
          <w:rStyle w:val="StyleUnderline"/>
          <w:rFonts w:asciiTheme="majorHAnsi" w:hAnsiTheme="majorHAnsi"/>
          <w:highlight w:val="yellow"/>
        </w:rPr>
        <w:t>if the U.S.-China military balance in East Asia reaches parity, then the credibility of the U.S. nuclear umbrella will be gravely shaken</w:t>
      </w:r>
      <w:r w:rsidRPr="00224565">
        <w:rPr>
          <w:rFonts w:asciiTheme="majorHAnsi" w:hAnsiTheme="majorHAnsi"/>
          <w:highlight w:val="yellow"/>
        </w:rPr>
        <w:t>.</w:t>
      </w:r>
      <w:r w:rsidRPr="006D1017">
        <w:rPr>
          <w:rFonts w:asciiTheme="majorHAnsi" w:hAnsiTheme="majorHAnsi"/>
        </w:rPr>
        <w:t xml:space="preserve">”75On this view, </w:t>
      </w:r>
      <w:r w:rsidRPr="006D1017">
        <w:rPr>
          <w:rStyle w:val="StyleUnderline"/>
          <w:rFonts w:asciiTheme="majorHAnsi" w:hAnsiTheme="majorHAnsi"/>
        </w:rPr>
        <w:t>Chinese and North Korean nuclear force modernization pro-grams will exacerbate the decoupling problem for Japan</w:t>
      </w:r>
      <w:r w:rsidRPr="006D1017">
        <w:rPr>
          <w:rFonts w:asciiTheme="majorHAnsi" w:hAnsiTheme="majorHAnsi"/>
        </w:rPr>
        <w:t xml:space="preserve">. But such mod-ernization could also accelerate U.S. rethinking of a possible Japanese breakout. </w:t>
      </w:r>
      <w:r w:rsidRPr="006D1017">
        <w:rPr>
          <w:rStyle w:val="StyleUnderline"/>
          <w:rFonts w:asciiTheme="majorHAnsi" w:hAnsiTheme="majorHAnsi"/>
        </w:rPr>
        <w:t xml:space="preserve">Although a decision by Japan to acquire nuclear weapons may not be in the United States’ current interest, </w:t>
      </w:r>
      <w:r w:rsidRPr="00224565">
        <w:rPr>
          <w:rStyle w:val="StyleUnderline"/>
          <w:rFonts w:asciiTheme="majorHAnsi" w:hAnsiTheme="majorHAnsi"/>
          <w:highlight w:val="yellow"/>
        </w:rPr>
        <w:t>Washington’s ability and willingness to prevent it would wane over time if China’s capabilities were to continue to expand</w:t>
      </w:r>
      <w:r w:rsidRPr="006D1017">
        <w:rPr>
          <w:rStyle w:val="StyleUnderline"/>
          <w:rFonts w:asciiTheme="majorHAnsi" w:hAnsiTheme="majorHAnsi"/>
        </w:rPr>
        <w:t xml:space="preserve"> and especially if North Korea’s status as a nuclear power were to become a normal part of the strategic environment in Asia</w:t>
      </w:r>
      <w:r w:rsidRPr="006D1017">
        <w:rPr>
          <w:rFonts w:asciiTheme="majorHAnsi" w:hAnsiTheme="majorHAnsi"/>
        </w:rPr>
        <w:t xml:space="preserve">. Under such conditions, </w:t>
      </w:r>
      <w:r w:rsidRPr="00224565">
        <w:rPr>
          <w:rStyle w:val="StyleUnderline"/>
          <w:rFonts w:asciiTheme="majorHAnsi" w:hAnsiTheme="majorHAnsi"/>
          <w:highlight w:val="yellow"/>
        </w:rPr>
        <w:t>Japan’s desire for nuclear weapons would appear more reasonable and harder to counter</w:t>
      </w:r>
      <w:r w:rsidRPr="00224565">
        <w:rPr>
          <w:rFonts w:asciiTheme="majorHAnsi" w:hAnsiTheme="majorHAnsi"/>
          <w:highlight w:val="yellow"/>
        </w:rPr>
        <w:t>.76</w:t>
      </w:r>
    </w:p>
    <w:p w14:paraId="4E6E5B26" w14:textId="7AAB988B" w:rsidR="00922A6B" w:rsidRPr="005A7EEF" w:rsidRDefault="00922A6B" w:rsidP="005A7EEF">
      <w:pPr>
        <w:pStyle w:val="Heading4"/>
      </w:pPr>
      <w:r w:rsidRPr="005A7EEF">
        <w:t>A decision by Japanese to acquire nuclear weapons risks nuclear war</w:t>
      </w:r>
    </w:p>
    <w:p w14:paraId="59DA6D98" w14:textId="77777777" w:rsidR="004C1B67" w:rsidRDefault="00922A6B" w:rsidP="00922A6B">
      <w:pPr>
        <w:rPr>
          <w:rStyle w:val="Style13ptBold"/>
        </w:rPr>
      </w:pPr>
      <w:r w:rsidRPr="009A3821">
        <w:rPr>
          <w:rStyle w:val="Style13ptBold"/>
        </w:rPr>
        <w:t xml:space="preserve">Cimbala 15 </w:t>
      </w:r>
    </w:p>
    <w:p w14:paraId="01F78FF4" w14:textId="74FBF754" w:rsidR="00922A6B" w:rsidRPr="00333938" w:rsidRDefault="00922A6B" w:rsidP="00922A6B">
      <w:pPr>
        <w:rPr>
          <w:rFonts w:asciiTheme="minorHAnsi" w:eastAsia="Cambria" w:hAnsiTheme="minorHAnsi"/>
        </w:rPr>
      </w:pPr>
      <w:r w:rsidRPr="00333938">
        <w:rPr>
          <w:rFonts w:asciiTheme="minorHAnsi" w:eastAsia="Cambria" w:hAnsiTheme="minorHAnsi"/>
        </w:rPr>
        <w:t>(Stephen J. Cimba</w:t>
      </w:r>
      <w:r>
        <w:rPr>
          <w:rFonts w:asciiTheme="minorHAnsi" w:eastAsia="Cambria" w:hAnsiTheme="minorHAnsi"/>
        </w:rPr>
        <w:t>la</w:t>
      </w:r>
      <w:r w:rsidRPr="00333938">
        <w:rPr>
          <w:rFonts w:asciiTheme="minorHAnsi" w:eastAsia="Cambria" w:hAnsiTheme="minorHAnsi"/>
        </w:rPr>
        <w:t xml:space="preserve"> </w:t>
      </w:r>
      <w:r>
        <w:rPr>
          <w:rFonts w:asciiTheme="minorHAnsi" w:eastAsia="Cambria" w:hAnsiTheme="minorHAnsi"/>
        </w:rPr>
        <w:t>professor of Political Science,</w:t>
      </w:r>
      <w:r w:rsidRPr="00333938">
        <w:rPr>
          <w:rFonts w:asciiTheme="minorHAnsi" w:eastAsia="Cambria" w:hAnsiTheme="minorHAnsi"/>
        </w:rPr>
        <w:t xml:space="preserve"> Penn State Brandywine. “Nuclear Weapons and Anticipatory Attacks: Implications for Russia and the United States,” </w:t>
      </w:r>
      <w:r w:rsidR="004C1B67" w:rsidRPr="004C1B67">
        <w:rPr>
          <w:rFonts w:asciiTheme="minorHAnsi" w:eastAsia="Cambria" w:hAnsiTheme="minorHAnsi"/>
        </w:rPr>
        <w:t xml:space="preserve">The Journal of Slavic Military Studies </w:t>
      </w:r>
      <w:r w:rsidR="004C1B67">
        <w:rPr>
          <w:rFonts w:asciiTheme="minorHAnsi" w:eastAsia="Cambria" w:hAnsiTheme="minorHAnsi"/>
        </w:rPr>
        <w:t xml:space="preserve">Vol 28 issue 1; </w:t>
      </w:r>
      <w:r w:rsidRPr="00333938">
        <w:rPr>
          <w:rFonts w:asciiTheme="minorHAnsi" w:eastAsia="Cambria" w:hAnsiTheme="minorHAnsi"/>
        </w:rPr>
        <w:t>16 March 2015</w:t>
      </w:r>
      <w:proofErr w:type="gramStart"/>
      <w:r w:rsidRPr="00333938">
        <w:rPr>
          <w:rFonts w:asciiTheme="minorHAnsi" w:eastAsia="Cambria" w:hAnsiTheme="minorHAnsi"/>
        </w:rPr>
        <w:t xml:space="preserve">, </w:t>
      </w:r>
      <w:r w:rsidR="004C1B67">
        <w:rPr>
          <w:rFonts w:asciiTheme="minorHAnsi" w:eastAsia="Cambria" w:hAnsiTheme="minorHAnsi"/>
        </w:rPr>
        <w:t xml:space="preserve"> Taylor</w:t>
      </w:r>
      <w:proofErr w:type="gramEnd"/>
      <w:r w:rsidR="004C1B67">
        <w:rPr>
          <w:rFonts w:asciiTheme="minorHAnsi" w:eastAsia="Cambria" w:hAnsiTheme="minorHAnsi"/>
        </w:rPr>
        <w:t xml:space="preserve"> and Francis)</w:t>
      </w:r>
    </w:p>
    <w:p w14:paraId="115A40A3" w14:textId="77777777" w:rsidR="00922A6B" w:rsidRDefault="00922A6B" w:rsidP="00922A6B">
      <w:pPr>
        <w:rPr>
          <w:sz w:val="16"/>
        </w:rPr>
      </w:pPr>
      <w:r w:rsidRPr="002E5F59">
        <w:rPr>
          <w:rStyle w:val="StyleUnderline"/>
          <w:rFonts w:asciiTheme="minorHAnsi" w:hAnsiTheme="minorHAnsi"/>
        </w:rPr>
        <w:t>The spread of nuclear weapons in Asia</w:t>
      </w:r>
      <w:r w:rsidRPr="00333938">
        <w:rPr>
          <w:rStyle w:val="StyleUnderline"/>
          <w:rFonts w:asciiTheme="minorHAnsi" w:hAnsiTheme="minorHAnsi"/>
        </w:rPr>
        <w:t xml:space="preserve"> (</w:t>
      </w:r>
      <w:r w:rsidRPr="00EB6C3F">
        <w:rPr>
          <w:sz w:val="16"/>
        </w:rPr>
        <w:t>including those parts of the Middle East with geostrategic proximity or reach into Asia)</w:t>
      </w:r>
      <w:r w:rsidRPr="00333938">
        <w:rPr>
          <w:rStyle w:val="StyleUnderline"/>
          <w:rFonts w:asciiTheme="minorHAnsi" w:hAnsiTheme="minorHAnsi"/>
        </w:rPr>
        <w:t xml:space="preserve"> </w:t>
      </w:r>
      <w:r w:rsidRPr="002E5F59">
        <w:rPr>
          <w:rStyle w:val="StyleUnderline"/>
          <w:rFonts w:asciiTheme="minorHAnsi" w:hAnsiTheme="minorHAnsi"/>
        </w:rPr>
        <w:t>presents a complicated mosaic</w:t>
      </w:r>
      <w:r w:rsidRPr="00333938">
        <w:rPr>
          <w:u w:val="single"/>
        </w:rPr>
        <w:t xml:space="preserve"> of </w:t>
      </w:r>
      <w:r w:rsidRPr="00333938">
        <w:rPr>
          <w:rStyle w:val="StyleUnderline"/>
          <w:rFonts w:asciiTheme="minorHAnsi" w:hAnsiTheme="minorHAnsi"/>
        </w:rPr>
        <w:t xml:space="preserve">possibilities </w:t>
      </w:r>
      <w:r w:rsidRPr="00EB6C3F">
        <w:rPr>
          <w:sz w:val="16"/>
        </w:rPr>
        <w:t>in this regard</w:t>
      </w:r>
      <w:r w:rsidRPr="00333938">
        <w:rPr>
          <w:rStyle w:val="StyleUnderline"/>
          <w:rFonts w:asciiTheme="minorHAnsi" w:hAnsiTheme="minorHAnsi"/>
        </w:rPr>
        <w:t xml:space="preserve">. </w:t>
      </w:r>
      <w:r w:rsidRPr="002E5F59">
        <w:rPr>
          <w:rStyle w:val="StyleUnderline"/>
          <w:rFonts w:asciiTheme="minorHAnsi" w:hAnsiTheme="minorHAnsi"/>
        </w:rPr>
        <w:t>States with</w:t>
      </w:r>
      <w:r w:rsidRPr="00333938">
        <w:rPr>
          <w:rStyle w:val="StyleUnderline"/>
          <w:rFonts w:asciiTheme="minorHAnsi" w:hAnsiTheme="minorHAnsi"/>
        </w:rPr>
        <w:t xml:space="preserve"> nuclear forces of </w:t>
      </w:r>
      <w:r w:rsidRPr="002E5F59">
        <w:rPr>
          <w:rStyle w:val="StyleUnderline"/>
          <w:rFonts w:asciiTheme="minorHAnsi" w:hAnsiTheme="minorHAnsi"/>
        </w:rPr>
        <w:t>variable force structure</w:t>
      </w:r>
      <w:r w:rsidRPr="00333938">
        <w:rPr>
          <w:rStyle w:val="StyleUnderline"/>
          <w:rFonts w:asciiTheme="minorHAnsi" w:hAnsiTheme="minorHAnsi"/>
        </w:rPr>
        <w:t xml:space="preserve">, </w:t>
      </w:r>
      <w:r w:rsidRPr="00EB6C3F">
        <w:rPr>
          <w:sz w:val="16"/>
        </w:rPr>
        <w:t>operational</w:t>
      </w:r>
      <w:r w:rsidRPr="00333938">
        <w:rPr>
          <w:rStyle w:val="StyleUnderline"/>
          <w:rFonts w:asciiTheme="minorHAnsi" w:hAnsiTheme="minorHAnsi"/>
        </w:rPr>
        <w:t xml:space="preserve"> experience, and command-control </w:t>
      </w:r>
      <w:r w:rsidRPr="00EB6C3F">
        <w:rPr>
          <w:sz w:val="16"/>
        </w:rPr>
        <w:t>systems</w:t>
      </w:r>
      <w:r w:rsidRPr="00333938">
        <w:rPr>
          <w:rStyle w:val="StyleUnderline"/>
          <w:rFonts w:asciiTheme="minorHAnsi" w:hAnsiTheme="minorHAnsi"/>
        </w:rPr>
        <w:t xml:space="preserve"> </w:t>
      </w:r>
      <w:r w:rsidRPr="002E5F59">
        <w:rPr>
          <w:rStyle w:val="StyleUnderline"/>
          <w:rFonts w:asciiTheme="minorHAnsi" w:hAnsiTheme="minorHAnsi"/>
        </w:rPr>
        <w:t>will be thrown into a matrix of</w:t>
      </w:r>
      <w:r w:rsidRPr="00333938">
        <w:rPr>
          <w:rStyle w:val="StyleUnderline"/>
          <w:rFonts w:asciiTheme="minorHAnsi" w:hAnsiTheme="minorHAnsi"/>
        </w:rPr>
        <w:t xml:space="preserve"> </w:t>
      </w:r>
      <w:r w:rsidRPr="00EB6C3F">
        <w:rPr>
          <w:sz w:val="16"/>
        </w:rPr>
        <w:t>complex political, social, and cultural</w:t>
      </w:r>
      <w:r w:rsidRPr="00333938">
        <w:rPr>
          <w:rStyle w:val="StyleUnderline"/>
          <w:rFonts w:asciiTheme="minorHAnsi" w:hAnsiTheme="minorHAnsi"/>
        </w:rPr>
        <w:t xml:space="preserve"> </w:t>
      </w:r>
      <w:proofErr w:type="gramStart"/>
      <w:r w:rsidRPr="002E5F59">
        <w:rPr>
          <w:rStyle w:val="StyleUnderline"/>
          <w:rFonts w:asciiTheme="minorHAnsi" w:hAnsiTheme="minorHAnsi"/>
        </w:rPr>
        <w:t>cross-currents</w:t>
      </w:r>
      <w:proofErr w:type="gramEnd"/>
      <w:r w:rsidRPr="00333938">
        <w:rPr>
          <w:rStyle w:val="StyleUnderline"/>
          <w:rFonts w:asciiTheme="minorHAnsi" w:hAnsiTheme="minorHAnsi"/>
        </w:rPr>
        <w:t xml:space="preserve"> </w:t>
      </w:r>
      <w:r w:rsidRPr="00F46527">
        <w:rPr>
          <w:rStyle w:val="Emphasis"/>
        </w:rPr>
        <w:t>contributory to the possibility of war</w:t>
      </w:r>
      <w:r w:rsidRPr="00333938">
        <w:rPr>
          <w:rStyle w:val="StyleUnderline"/>
          <w:rFonts w:asciiTheme="minorHAnsi" w:hAnsiTheme="minorHAnsi"/>
        </w:rPr>
        <w:t xml:space="preserve">. </w:t>
      </w:r>
      <w:r w:rsidRPr="00EB6C3F">
        <w:rPr>
          <w:sz w:val="16"/>
        </w:rPr>
        <w:t>In addition to the existing nuclear powers in Asia</w:t>
      </w:r>
      <w:r w:rsidRPr="00333938">
        <w:rPr>
          <w:rStyle w:val="StyleUnderline"/>
          <w:rFonts w:asciiTheme="minorHAnsi" w:hAnsiTheme="minorHAnsi"/>
        </w:rPr>
        <w:t xml:space="preserve">, </w:t>
      </w:r>
      <w:r w:rsidRPr="002E5F59">
        <w:rPr>
          <w:rStyle w:val="StyleUnderline"/>
          <w:rFonts w:asciiTheme="minorHAnsi" w:hAnsiTheme="minorHAnsi"/>
        </w:rPr>
        <w:t>others may seek nuclear weapons</w:t>
      </w:r>
      <w:r w:rsidRPr="00333938">
        <w:rPr>
          <w:rStyle w:val="StyleUnderline"/>
          <w:rFonts w:asciiTheme="minorHAnsi" w:hAnsiTheme="minorHAnsi"/>
        </w:rPr>
        <w:t xml:space="preserve"> if they feel</w:t>
      </w:r>
      <w:r w:rsidRPr="00333938">
        <w:rPr>
          <w:u w:val="single"/>
        </w:rPr>
        <w:t xml:space="preserve"> threatened by regional rivals </w:t>
      </w:r>
      <w:r w:rsidRPr="00EB6C3F">
        <w:rPr>
          <w:sz w:val="16"/>
        </w:rPr>
        <w:t>or hostile</w:t>
      </w:r>
      <w:r w:rsidRPr="00EB6C3F">
        <w:rPr>
          <w:rStyle w:val="StyleUnderline"/>
        </w:rPr>
        <w:t xml:space="preserve"> </w:t>
      </w:r>
      <w:r w:rsidRPr="00EB6C3F">
        <w:rPr>
          <w:sz w:val="16"/>
        </w:rPr>
        <w:t>alliances. Containment of nuclear proliferation in Asia is a desirable political objective for all of the obvious reasons. Nevertheless</w:t>
      </w:r>
      <w:r w:rsidRPr="00EB6C3F">
        <w:rPr>
          <w:rStyle w:val="StyleUnderline"/>
        </w:rPr>
        <w:t>, the present</w:t>
      </w:r>
      <w:r w:rsidRPr="00EB6C3F">
        <w:rPr>
          <w:sz w:val="16"/>
        </w:rPr>
        <w:t xml:space="preserve"> century </w:t>
      </w:r>
      <w:r w:rsidRPr="00EB6C3F">
        <w:rPr>
          <w:rStyle w:val="StyleUnderline"/>
        </w:rPr>
        <w:t xml:space="preserve">is unlikely to see the nuclear </w:t>
      </w:r>
      <w:r w:rsidRPr="00EB6C3F">
        <w:rPr>
          <w:sz w:val="16"/>
        </w:rPr>
        <w:t xml:space="preserve">hesitancy or </w:t>
      </w:r>
      <w:r w:rsidRPr="00EB6C3F">
        <w:rPr>
          <w:rStyle w:val="StyleUnderline"/>
        </w:rPr>
        <w:t>risk aversion that marked the Cold War</w:t>
      </w:r>
      <w:r w:rsidRPr="00EB6C3F">
        <w:rPr>
          <w:sz w:val="16"/>
        </w:rPr>
        <w:t>, in part</w:t>
      </w:r>
      <w:r w:rsidRPr="00333938">
        <w:rPr>
          <w:rStyle w:val="StyleUnderline"/>
          <w:rFonts w:asciiTheme="minorHAnsi" w:hAnsiTheme="minorHAnsi"/>
        </w:rPr>
        <w:t xml:space="preserve"> because the military and political discipline imposed by the Cold War superpowers no longer exists </w:t>
      </w:r>
      <w:r w:rsidRPr="00EB6C3F">
        <w:rPr>
          <w:sz w:val="16"/>
        </w:rPr>
        <w:t xml:space="preserve">but also because </w:t>
      </w:r>
      <w:r w:rsidRPr="00333938">
        <w:rPr>
          <w:rStyle w:val="StyleUnderline"/>
          <w:rFonts w:asciiTheme="minorHAnsi" w:hAnsiTheme="minorHAnsi"/>
        </w:rPr>
        <w:t xml:space="preserve">states in Asia have new aspirations for </w:t>
      </w:r>
      <w:r w:rsidRPr="00EB6C3F">
        <w:rPr>
          <w:sz w:val="16"/>
        </w:rPr>
        <w:t>regional or</w:t>
      </w:r>
      <w:r w:rsidRPr="00333938">
        <w:rPr>
          <w:rStyle w:val="StyleUnderline"/>
          <w:rFonts w:asciiTheme="minorHAnsi" w:hAnsiTheme="minorHAnsi"/>
        </w:rPr>
        <w:t xml:space="preserve"> global respect.6</w:t>
      </w:r>
      <w:r>
        <w:rPr>
          <w:rStyle w:val="StyleUnderline"/>
          <w:rFonts w:asciiTheme="minorHAnsi" w:hAnsiTheme="minorHAnsi"/>
        </w:rPr>
        <w:t xml:space="preserve"> </w:t>
      </w:r>
      <w:r w:rsidRPr="00333938">
        <w:rPr>
          <w:rStyle w:val="StyleUnderline"/>
          <w:rFonts w:asciiTheme="minorHAnsi" w:hAnsiTheme="minorHAnsi"/>
        </w:rPr>
        <w:t xml:space="preserve">The spread of ballistic missiles and other nuclear-capable delivery systems in Asia, </w:t>
      </w:r>
      <w:r w:rsidRPr="00EB6C3F">
        <w:rPr>
          <w:sz w:val="16"/>
        </w:rPr>
        <w:t>or in the Middle East with reach into Asia,</w:t>
      </w:r>
      <w:r w:rsidRPr="00333938">
        <w:rPr>
          <w:rStyle w:val="StyleUnderline"/>
          <w:rFonts w:asciiTheme="minorHAnsi" w:hAnsiTheme="minorHAnsi"/>
        </w:rPr>
        <w:t xml:space="preserve"> is especially dangerous because </w:t>
      </w:r>
      <w:r w:rsidRPr="002E5F59">
        <w:rPr>
          <w:rStyle w:val="StyleUnderline"/>
          <w:rFonts w:asciiTheme="minorHAnsi" w:hAnsiTheme="minorHAnsi"/>
        </w:rPr>
        <w:t>plausible adversaries live close together</w:t>
      </w:r>
      <w:r w:rsidRPr="00333938">
        <w:rPr>
          <w:rStyle w:val="StyleUnderline"/>
          <w:rFonts w:asciiTheme="minorHAnsi" w:hAnsiTheme="minorHAnsi"/>
        </w:rPr>
        <w:t xml:space="preserve"> </w:t>
      </w:r>
      <w:r w:rsidRPr="00EB6C3F">
        <w:rPr>
          <w:sz w:val="16"/>
        </w:rPr>
        <w:t>and are already engaged</w:t>
      </w:r>
      <w:r w:rsidRPr="002E5F59">
        <w:rPr>
          <w:rStyle w:val="StyleUnderline"/>
          <w:rFonts w:asciiTheme="minorHAnsi" w:hAnsiTheme="minorHAnsi"/>
        </w:rPr>
        <w:t xml:space="preserve"> in </w:t>
      </w:r>
      <w:r w:rsidRPr="00333938">
        <w:rPr>
          <w:rStyle w:val="StyleUnderline"/>
          <w:rFonts w:asciiTheme="minorHAnsi" w:hAnsiTheme="minorHAnsi"/>
        </w:rPr>
        <w:t xml:space="preserve">ongoing </w:t>
      </w:r>
      <w:r w:rsidRPr="002E5F59">
        <w:rPr>
          <w:rStyle w:val="StyleUnderline"/>
          <w:rFonts w:asciiTheme="minorHAnsi" w:hAnsiTheme="minorHAnsi"/>
        </w:rPr>
        <w:t>disputes</w:t>
      </w:r>
      <w:r w:rsidRPr="00333938">
        <w:rPr>
          <w:rStyle w:val="StyleUnderline"/>
          <w:rFonts w:asciiTheme="minorHAnsi" w:hAnsiTheme="minorHAnsi"/>
        </w:rPr>
        <w:t xml:space="preserve"> </w:t>
      </w:r>
      <w:r w:rsidRPr="00EB6C3F">
        <w:rPr>
          <w:sz w:val="16"/>
        </w:rPr>
        <w:t xml:space="preserve">about territory or other issues.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333938">
        <w:rPr>
          <w:u w:val="single"/>
        </w:rPr>
        <w:t xml:space="preserve">The </w:t>
      </w:r>
      <w:r w:rsidRPr="002E5F59">
        <w:rPr>
          <w:rStyle w:val="StyleUnderline"/>
          <w:rFonts w:asciiTheme="minorHAnsi" w:hAnsiTheme="minorHAnsi"/>
        </w:rPr>
        <w:t>short flight times</w:t>
      </w:r>
      <w:r w:rsidRPr="00333938">
        <w:rPr>
          <w:u w:val="single"/>
        </w:rPr>
        <w:t xml:space="preserve"> of ballistic missiles </w:t>
      </w:r>
      <w:r w:rsidRPr="00EB6C3F">
        <w:rPr>
          <w:sz w:val="16"/>
        </w:rPr>
        <w:t>between the cities or military forces of contiguous states</w:t>
      </w:r>
      <w:r w:rsidRPr="00333938">
        <w:rPr>
          <w:u w:val="single"/>
        </w:rPr>
        <w:t xml:space="preserve"> </w:t>
      </w:r>
      <w:r w:rsidRPr="002E5F59">
        <w:rPr>
          <w:rStyle w:val="StyleUnderline"/>
          <w:rFonts w:asciiTheme="minorHAnsi" w:hAnsiTheme="minorHAnsi"/>
        </w:rPr>
        <w:t>means</w:t>
      </w:r>
      <w:r w:rsidRPr="00333938">
        <w:rPr>
          <w:u w:val="single"/>
        </w:rPr>
        <w:t xml:space="preserve"> that </w:t>
      </w:r>
      <w:r w:rsidRPr="00AC7F4D">
        <w:rPr>
          <w:rStyle w:val="Emphasis"/>
        </w:rPr>
        <w:t>very little time will be available</w:t>
      </w:r>
      <w:r w:rsidRPr="00333938">
        <w:rPr>
          <w:u w:val="single"/>
        </w:rPr>
        <w:t xml:space="preserve"> for warning </w:t>
      </w:r>
      <w:r w:rsidRPr="00EB6C3F">
        <w:rPr>
          <w:sz w:val="16"/>
        </w:rPr>
        <w:t>and attack assessment by the defender</w:t>
      </w:r>
      <w:r w:rsidRPr="00333938">
        <w:rPr>
          <w:rStyle w:val="StyleUnderline"/>
          <w:rFonts w:asciiTheme="minorHAnsi" w:hAnsiTheme="minorHAnsi"/>
        </w:rPr>
        <w:t xml:space="preserve">. </w:t>
      </w:r>
      <w:r w:rsidRPr="002E5F59">
        <w:rPr>
          <w:rStyle w:val="StyleUnderline"/>
          <w:rFonts w:asciiTheme="minorHAnsi" w:hAnsiTheme="minorHAnsi"/>
        </w:rPr>
        <w:t>Conventional</w:t>
      </w:r>
      <w:r w:rsidRPr="00333938">
        <w:rPr>
          <w:rStyle w:val="StyleUnderline"/>
          <w:rFonts w:asciiTheme="minorHAnsi" w:hAnsiTheme="minorHAnsi"/>
        </w:rPr>
        <w:t xml:space="preserve">ly armed </w:t>
      </w:r>
      <w:r w:rsidRPr="002E5F59">
        <w:rPr>
          <w:rStyle w:val="StyleUnderline"/>
          <w:rFonts w:asciiTheme="minorHAnsi" w:hAnsiTheme="minorHAnsi"/>
        </w:rPr>
        <w:t>missiles could</w:t>
      </w:r>
      <w:r w:rsidRPr="00333938">
        <w:rPr>
          <w:rStyle w:val="StyleUnderline"/>
          <w:rFonts w:asciiTheme="minorHAnsi" w:hAnsiTheme="minorHAnsi"/>
        </w:rPr>
        <w:t xml:space="preserve"> easily </w:t>
      </w:r>
      <w:r w:rsidRPr="002E5F59">
        <w:rPr>
          <w:rStyle w:val="StyleUnderline"/>
          <w:rFonts w:asciiTheme="minorHAnsi" w:hAnsiTheme="minorHAnsi"/>
        </w:rPr>
        <w:t>be mistaken for</w:t>
      </w:r>
      <w:r w:rsidRPr="00333938">
        <w:rPr>
          <w:rStyle w:val="StyleUnderline"/>
          <w:rFonts w:asciiTheme="minorHAnsi" w:hAnsiTheme="minorHAnsi"/>
        </w:rPr>
        <w:t xml:space="preserve"> a tactical </w:t>
      </w:r>
      <w:r w:rsidRPr="002E5F59">
        <w:rPr>
          <w:rStyle w:val="StyleUnderline"/>
          <w:rFonts w:asciiTheme="minorHAnsi" w:hAnsiTheme="minorHAnsi"/>
        </w:rPr>
        <w:t>nuclear first use.</w:t>
      </w:r>
      <w:r w:rsidRPr="00333938">
        <w:rPr>
          <w:rStyle w:val="StyleUnderline"/>
          <w:rFonts w:asciiTheme="minorHAnsi" w:hAnsiTheme="minorHAnsi"/>
        </w:rPr>
        <w:t xml:space="preserve"> </w:t>
      </w:r>
      <w:r w:rsidRPr="00EB6C3F">
        <w:rPr>
          <w:sz w:val="16"/>
        </w:rPr>
        <w:t xml:space="preserve">Fighter-bombers appearing over the horizon could just as easily </w:t>
      </w:r>
      <w:proofErr w:type="gramStart"/>
      <w:r w:rsidRPr="00EB6C3F">
        <w:rPr>
          <w:sz w:val="16"/>
        </w:rPr>
        <w:t>be</w:t>
      </w:r>
      <w:proofErr w:type="gramEnd"/>
      <w:r w:rsidRPr="00EB6C3F">
        <w:rPr>
          <w:sz w:val="16"/>
        </w:rPr>
        <w:t xml:space="preserve"> carrying nuclear weapons as conventional ordnance. In addition to the challenges posed by shorter flight times and uncertain weapons loads,</w:t>
      </w:r>
      <w:r w:rsidRPr="00333938">
        <w:rPr>
          <w:u w:val="single"/>
        </w:rPr>
        <w:t xml:space="preserve"> potential victims of nuclear attack in Asia may also </w:t>
      </w:r>
      <w:r w:rsidRPr="00333938">
        <w:rPr>
          <w:rStyle w:val="StyleUnderline"/>
          <w:rFonts w:asciiTheme="minorHAnsi" w:hAnsiTheme="minorHAnsi"/>
        </w:rPr>
        <w:t xml:space="preserve">have </w:t>
      </w:r>
      <w:r w:rsidRPr="002E5F59">
        <w:rPr>
          <w:rStyle w:val="StyleUnderline"/>
          <w:rFonts w:asciiTheme="minorHAnsi" w:hAnsiTheme="minorHAnsi"/>
        </w:rPr>
        <w:t>first-strike vulnerable forces</w:t>
      </w:r>
      <w:r w:rsidRPr="00333938">
        <w:rPr>
          <w:rStyle w:val="StyleUnderline"/>
          <w:rFonts w:asciiTheme="minorHAnsi" w:hAnsiTheme="minorHAnsi"/>
        </w:rPr>
        <w:t xml:space="preserve"> and command-control systems that </w:t>
      </w:r>
      <w:r w:rsidRPr="002E5F59">
        <w:rPr>
          <w:rStyle w:val="StyleUnderline"/>
          <w:rFonts w:asciiTheme="minorHAnsi" w:hAnsiTheme="minorHAnsi"/>
        </w:rPr>
        <w:t>increase</w:t>
      </w:r>
      <w:r w:rsidRPr="00333938">
        <w:rPr>
          <w:rStyle w:val="StyleUnderline"/>
          <w:rFonts w:asciiTheme="minorHAnsi" w:hAnsiTheme="minorHAnsi"/>
        </w:rPr>
        <w:t xml:space="preserve"> decision </w:t>
      </w:r>
      <w:r w:rsidRPr="002E5F59">
        <w:rPr>
          <w:rStyle w:val="StyleUnderline"/>
          <w:rFonts w:asciiTheme="minorHAnsi" w:hAnsiTheme="minorHAnsi"/>
        </w:rPr>
        <w:t>pressures for rapid</w:t>
      </w:r>
      <w:r w:rsidRPr="00333938">
        <w:rPr>
          <w:rStyle w:val="StyleUnderline"/>
          <w:rFonts w:asciiTheme="minorHAnsi" w:hAnsiTheme="minorHAnsi"/>
        </w:rPr>
        <w:t xml:space="preserve">, and possibly </w:t>
      </w:r>
      <w:r w:rsidRPr="002E5F59">
        <w:rPr>
          <w:rStyle w:val="StyleUnderline"/>
          <w:rFonts w:asciiTheme="minorHAnsi" w:hAnsiTheme="minorHAnsi"/>
        </w:rPr>
        <w:t>mistaken, retaliation</w:t>
      </w:r>
      <w:r w:rsidRPr="00333938">
        <w:rPr>
          <w:rStyle w:val="StyleUnderline"/>
          <w:rFonts w:asciiTheme="minorHAnsi" w:hAnsiTheme="minorHAnsi"/>
        </w:rPr>
        <w:t>.</w:t>
      </w:r>
      <w:r>
        <w:rPr>
          <w:u w:val="single"/>
        </w:rPr>
        <w:t xml:space="preserve"> </w:t>
      </w:r>
      <w:r w:rsidRPr="00333938">
        <w:rPr>
          <w:u w:val="single"/>
        </w:rPr>
        <w:t>This potpourri of possibilities challenges conventional wisdom about nuclear deterrence and proliferation on the part of policy makers and academic theorists</w:t>
      </w:r>
      <w:r w:rsidRPr="00EB6C3F">
        <w:rPr>
          <w:sz w:val="16"/>
        </w:rPr>
        <w:t xml:space="preserve">. For policy makers in the United States and NATO, </w:t>
      </w:r>
      <w:r w:rsidRPr="00333938">
        <w:rPr>
          <w:u w:val="single"/>
        </w:rPr>
        <w:t xml:space="preserve">spreading nuclear and other weapons of mass destruction in Asia could profoundly shift the geopolitics of mass destruction </w:t>
      </w:r>
      <w:r w:rsidRPr="00EB6C3F">
        <w:rPr>
          <w:sz w:val="16"/>
        </w:rPr>
        <w:t>from a European center of gravity (in the 20th century) to an Asian and/or Middle Eastern center of gravity (in the present century)</w:t>
      </w:r>
      <w:proofErr w:type="gramStart"/>
      <w:r w:rsidRPr="00EB6C3F">
        <w:rPr>
          <w:sz w:val="16"/>
        </w:rPr>
        <w:t>.7</w:t>
      </w:r>
      <w:proofErr w:type="gramEnd"/>
      <w:r w:rsidRPr="00EB6C3F">
        <w:rPr>
          <w:sz w:val="16"/>
        </w:rPr>
        <w:t xml:space="preserve"> </w:t>
      </w:r>
      <w:r w:rsidRPr="00333938">
        <w:rPr>
          <w:u w:val="single"/>
        </w:rPr>
        <w:t>This would profoundly shake up prognostications to the effect that wars of mass destruction are now passé</w:t>
      </w:r>
      <w:r w:rsidRPr="00EB6C3F">
        <w:rPr>
          <w:sz w:val="16"/>
        </w:rPr>
        <w:t>, on account of the emergence of the ‘Revolution in Military Affairs’ and its encouragement of information-based warfare.8 Together with this,</w:t>
      </w:r>
      <w:r w:rsidRPr="00333938">
        <w:rPr>
          <w:rStyle w:val="StyleUnderline"/>
          <w:rFonts w:asciiTheme="minorHAnsi" w:hAnsiTheme="minorHAnsi"/>
        </w:rPr>
        <w:t xml:space="preserve"> there has emerged the argument that large-scale war between states or coalitions of states</w:t>
      </w:r>
      <w:r w:rsidRPr="00EB6C3F">
        <w:rPr>
          <w:sz w:val="16"/>
        </w:rPr>
        <w:t xml:space="preserve">, as opposed to varieties of unconventional warfare and failed states, </w:t>
      </w:r>
      <w:r w:rsidRPr="006B6779">
        <w:rPr>
          <w:rStyle w:val="Emphasis"/>
        </w:rPr>
        <w:t>are exceptional and potentially obsolete</w:t>
      </w:r>
      <w:r w:rsidRPr="00333938">
        <w:rPr>
          <w:rStyle w:val="StyleUnderline"/>
          <w:rFonts w:asciiTheme="minorHAnsi" w:hAnsiTheme="minorHAnsi"/>
        </w:rPr>
        <w:t xml:space="preserve">.9 </w:t>
      </w:r>
      <w:r w:rsidRPr="006B6779">
        <w:rPr>
          <w:rStyle w:val="Emphasis"/>
        </w:rPr>
        <w:t>The spread of WMD and ballistic missiles in Asia could overturn these expectations for the obsolescence or marginalization of major interstate warfare</w:t>
      </w:r>
      <w:r w:rsidRPr="00333938">
        <w:rPr>
          <w:rStyle w:val="StyleUnderline"/>
          <w:rFonts w:asciiTheme="minorHAnsi" w:hAnsiTheme="minorHAnsi"/>
        </w:rPr>
        <w:t>.</w:t>
      </w:r>
      <w:r>
        <w:rPr>
          <w:rStyle w:val="StyleUnderline"/>
          <w:rFonts w:asciiTheme="minorHAnsi" w:hAnsiTheme="minorHAnsi"/>
        </w:rPr>
        <w:t xml:space="preserve"> </w:t>
      </w:r>
      <w:r w:rsidRPr="00EB6C3F">
        <w:rPr>
          <w:sz w:val="16"/>
        </w:rPr>
        <w:t xml:space="preserve">For theorists, the argument that the spread of nuclear weapons might be fully compatible with international stability, and perhaps even supportive of international security, may be less sustainable than hitherto.10 </w:t>
      </w:r>
      <w:r w:rsidRPr="006B6779">
        <w:rPr>
          <w:rStyle w:val="StyleUnderline"/>
        </w:rPr>
        <w:t>Theorists optimistic about the ability of the international order to accommodate the proliferation of nuclear weapons and delivery systems in the present century have made several plausible arguments based on international systems and deterrence theory.</w:t>
      </w:r>
      <w:r w:rsidRPr="00EB6C3F">
        <w:rPr>
          <w:sz w:val="16"/>
        </w:rPr>
        <w:t xml:space="preserve"> First, nuclear weapons may make states more risk averse as opposed to risk acceptant, with regard to brandishing military power in support of foreign policy objectives. Second, if states’ nuclear forces are second-strike survivable, they contribute to reduced fears of surprise attack. Third, the motives of states with respect to the existing international order are crucial. Revisionists will seek to use nuclear weapons to overturn the existing balance of power; status quo-oriented states will use nuclear forces to support the existing distribution of power, and therefore slow and peaceful change, as opposed to sudden and radical power transitions. </w:t>
      </w:r>
      <w:r w:rsidRPr="00333938">
        <w:rPr>
          <w:u w:val="single"/>
        </w:rPr>
        <w:t xml:space="preserve">These arguments, </w:t>
      </w:r>
      <w:r w:rsidRPr="00EB6C3F">
        <w:rPr>
          <w:sz w:val="16"/>
        </w:rPr>
        <w:t xml:space="preserve">for a less alarmist view of nuclear proliferation, </w:t>
      </w:r>
      <w:r w:rsidRPr="00333938">
        <w:rPr>
          <w:u w:val="single"/>
        </w:rPr>
        <w:t>take comfort from the history of nuclear policy in the ‘first nuclear age’ roughly corresponding to the Cold War</w:t>
      </w:r>
      <w:r w:rsidRPr="00EB6C3F">
        <w:rPr>
          <w:sz w:val="16"/>
        </w:rPr>
        <w:t xml:space="preserve">.11 Pessimists who predicted that some 30 or more states might have nuclear weapons by the end of the century were proved wrong. </w:t>
      </w:r>
      <w:r w:rsidRPr="00333938">
        <w:rPr>
          <w:u w:val="single"/>
        </w:rPr>
        <w:t xml:space="preserve">However, the Cold War is a </w:t>
      </w:r>
      <w:r w:rsidRPr="00AC7F4D">
        <w:rPr>
          <w:rStyle w:val="Emphasis"/>
        </w:rPr>
        <w:t>dubious precedent</w:t>
      </w:r>
      <w:r w:rsidRPr="00333938">
        <w:rPr>
          <w:u w:val="single"/>
        </w:rPr>
        <w:t xml:space="preserve"> for the control of nuclear weapons spread outside of Europe</w:t>
      </w:r>
      <w:r w:rsidRPr="00EB6C3F">
        <w:rPr>
          <w:sz w:val="16"/>
        </w:rPr>
        <w:t xml:space="preserve">. </w:t>
      </w:r>
      <w:r w:rsidRPr="00333938">
        <w:rPr>
          <w:u w:val="single"/>
        </w:rPr>
        <w:t xml:space="preserve">The military and security agenda of the Cold War was dominated by the United States and the Soviet Union—especially with regard to nuclear weapons. Ideas about mutual deterrence based on second-strike capability and the deterrence ‘rationality’ according to American or allied Western concepts might be </w:t>
      </w:r>
      <w:r w:rsidRPr="00AC7F4D">
        <w:rPr>
          <w:rStyle w:val="Emphasis"/>
        </w:rPr>
        <w:t>inaccurate</w:t>
      </w:r>
      <w:r w:rsidRPr="00333938">
        <w:rPr>
          <w:u w:val="single"/>
        </w:rPr>
        <w:t xml:space="preserve"> guides to the avoidance of war elsewhere</w:t>
      </w:r>
      <w:r w:rsidRPr="00EB6C3F">
        <w:rPr>
          <w:sz w:val="16"/>
        </w:rPr>
        <w:t>.12 In addition, powers favoring nuclear containment in general may fall short of disagreement in specific political cases. As Patrick M. Morgan has noted, there is ‘insufficient agreement among states on how serious it (nuclear proliferation) is and on what to do about it’</w:t>
      </w:r>
      <w:proofErr w:type="gramStart"/>
      <w:r w:rsidRPr="00EB6C3F">
        <w:rPr>
          <w:sz w:val="16"/>
        </w:rPr>
        <w:t>.13</w:t>
      </w:r>
      <w:proofErr w:type="gramEnd"/>
    </w:p>
    <w:p w14:paraId="58E56C24" w14:textId="77777777" w:rsidR="00E40C54" w:rsidRDefault="005A7EEF" w:rsidP="00E40C54">
      <w:pPr>
        <w:pStyle w:val="Heading4"/>
      </w:pPr>
      <w:r w:rsidRPr="00E40C54">
        <w:t xml:space="preserve">Thus the plan, </w:t>
      </w:r>
    </w:p>
    <w:p w14:paraId="4470BD2C" w14:textId="3FDA4B18" w:rsidR="005A7EEF" w:rsidRPr="00E40C54" w:rsidRDefault="00E40C54" w:rsidP="00E40C54">
      <w:pPr>
        <w:pStyle w:val="Heading4"/>
      </w:pPr>
      <w:r>
        <w:t xml:space="preserve">The United States should </w:t>
      </w:r>
      <w:r w:rsidR="003E507B">
        <w:t>engage in strategic dialogue with the People’s Republic of China for the purpose of greater transparency and focused on strategic stability of nuclear weapons, nuclear force posture and nuclear doctrine</w:t>
      </w:r>
      <w:r>
        <w:t>.  We’ll clarify</w:t>
      </w:r>
      <w:r w:rsidR="003E507B">
        <w:t>.</w:t>
      </w:r>
      <w:r>
        <w:t xml:space="preserve"> </w:t>
      </w:r>
    </w:p>
    <w:p w14:paraId="7ACEC838" w14:textId="14B2E491" w:rsidR="00B62A73" w:rsidRPr="006D1017" w:rsidRDefault="00AC6432" w:rsidP="007E7AD1">
      <w:pPr>
        <w:pStyle w:val="Heading2"/>
      </w:pPr>
      <w:r w:rsidRPr="006D1017">
        <w:t xml:space="preserve">1ac </w:t>
      </w:r>
      <w:r w:rsidR="007E7AD1" w:rsidRPr="006D1017">
        <w:t xml:space="preserve">Solvency </w:t>
      </w:r>
    </w:p>
    <w:p w14:paraId="3DF4419B" w14:textId="39EA4AAA" w:rsidR="00004823" w:rsidRPr="006D1017" w:rsidRDefault="00542CF0" w:rsidP="00004823">
      <w:pPr>
        <w:pStyle w:val="Heading4"/>
        <w:rPr>
          <w:rStyle w:val="Style13ptBold"/>
          <w:b/>
        </w:rPr>
      </w:pPr>
      <w:r w:rsidRPr="006D1017">
        <w:rPr>
          <w:rStyle w:val="Style13ptBold"/>
          <w:b/>
        </w:rPr>
        <w:t>Even if China says no, US should initiate dialogue to advance its strong international position</w:t>
      </w:r>
      <w:r w:rsidR="00AC6432" w:rsidRPr="006D1017">
        <w:rPr>
          <w:rStyle w:val="Style13ptBold"/>
          <w:b/>
        </w:rPr>
        <w:t xml:space="preserve"> and enhance transparency</w:t>
      </w:r>
      <w:r w:rsidR="00E40C54">
        <w:rPr>
          <w:rStyle w:val="Style13ptBold"/>
          <w:b/>
        </w:rPr>
        <w:t xml:space="preserve">, solving the uncertainty of the status quo </w:t>
      </w:r>
    </w:p>
    <w:p w14:paraId="5E85A0E3" w14:textId="77777777" w:rsidR="00004823" w:rsidRPr="006D1017" w:rsidRDefault="00004823" w:rsidP="00004823">
      <w:pPr>
        <w:widowControl w:val="0"/>
        <w:autoSpaceDE w:val="0"/>
        <w:autoSpaceDN w:val="0"/>
        <w:adjustRightInd w:val="0"/>
        <w:spacing w:after="240" w:line="240" w:lineRule="auto"/>
        <w:rPr>
          <w:b/>
          <w:sz w:val="26"/>
        </w:rPr>
      </w:pPr>
      <w:r w:rsidRPr="006D1017">
        <w:rPr>
          <w:rStyle w:val="Style13ptBold"/>
        </w:rPr>
        <w:t>Colby and Wu 16 (Elbridge, Wu, April, “Seeking Strategic Stability for U.S.-China Relations in the Nuclear Domain”, The National Bureau of Asian Research, April 2016 D.O.A 7/12/16 // DDI LR)</w:t>
      </w:r>
    </w:p>
    <w:p w14:paraId="477A0C8A" w14:textId="2CCA2F91" w:rsidR="00004823" w:rsidRPr="006D1017" w:rsidRDefault="00004823" w:rsidP="00004823">
      <w:pPr>
        <w:widowControl w:val="0"/>
        <w:autoSpaceDE w:val="0"/>
        <w:autoSpaceDN w:val="0"/>
        <w:adjustRightInd w:val="0"/>
        <w:spacing w:after="240" w:line="240" w:lineRule="auto"/>
        <w:rPr>
          <w:rFonts w:cs="Times"/>
          <w:szCs w:val="22"/>
        </w:rPr>
      </w:pPr>
      <w:r w:rsidRPr="006D1017">
        <w:rPr>
          <w:rFonts w:cs="Times"/>
          <w:sz w:val="12"/>
          <w:szCs w:val="12"/>
        </w:rPr>
        <w:t>Despite these difficulties,</w:t>
      </w:r>
      <w:r w:rsidRPr="006D1017">
        <w:rPr>
          <w:rFonts w:cs="Times"/>
          <w:szCs w:val="22"/>
        </w:rPr>
        <w:t xml:space="preserve"> </w:t>
      </w:r>
      <w:r w:rsidRPr="006D1017">
        <w:rPr>
          <w:rFonts w:cs="Times"/>
          <w:szCs w:val="22"/>
          <w:u w:val="single"/>
        </w:rPr>
        <w:t>the United States should actively pursue both informal and formal means to reinforce restraint in China’s nuclear decision-making and promote strategic stability through bilateral and unilateral initiatives, while putting the United States in an improved strategic position</w:t>
      </w:r>
      <w:r w:rsidRPr="006D1017">
        <w:rPr>
          <w:rFonts w:cs="Times"/>
          <w:szCs w:val="22"/>
        </w:rPr>
        <w:t xml:space="preserve"> </w:t>
      </w:r>
      <w:r w:rsidRPr="006D1017">
        <w:rPr>
          <w:rFonts w:cs="Times"/>
          <w:sz w:val="12"/>
          <w:szCs w:val="12"/>
        </w:rPr>
        <w:t xml:space="preserve">even if Beijing is reluctant to pursue enhanced engagement on nuclear weapons issues. In this vein, the </w:t>
      </w:r>
      <w:r w:rsidRPr="006D1017">
        <w:rPr>
          <w:rFonts w:cs="Times"/>
          <w:szCs w:val="22"/>
          <w:u w:val="single"/>
        </w:rPr>
        <w:t>United States should pursue a substantial but realistically tailored program of engagement and dialogue on nuclear issues that reinforces Chinese nuclear restraint and advances U.S. interests in stability, dialogue, transparency, and progress toward arms control</w:t>
      </w:r>
      <w:r w:rsidRPr="006D1017">
        <w:rPr>
          <w:rFonts w:cs="Times"/>
          <w:szCs w:val="22"/>
        </w:rPr>
        <w:t xml:space="preserve">. </w:t>
      </w:r>
      <w:r w:rsidRPr="006D1017">
        <w:rPr>
          <w:rFonts w:cs="Times"/>
          <w:sz w:val="12"/>
          <w:szCs w:val="12"/>
        </w:rPr>
        <w:t xml:space="preserve">Recognizing, however, the limited success that attempts at dialogue and cooperation have thus far yielded and Beijing’s consistent unwillingness to engage meaningfully on these issues, </w:t>
      </w:r>
      <w:r w:rsidRPr="006D1017">
        <w:rPr>
          <w:rFonts w:cs="Times"/>
          <w:szCs w:val="22"/>
          <w:u w:val="single"/>
        </w:rPr>
        <w:t>the United States should pursue this approach in a way that, should Beijing refuse to engage, Washington would be le</w:t>
      </w:r>
      <w:r w:rsidR="00542CF0" w:rsidRPr="006D1017">
        <w:rPr>
          <w:rFonts w:cs="Times"/>
          <w:szCs w:val="22"/>
          <w:u w:val="single"/>
        </w:rPr>
        <w:t>f</w:t>
      </w:r>
      <w:r w:rsidRPr="006D1017">
        <w:rPr>
          <w:rFonts w:cs="Times"/>
          <w:szCs w:val="22"/>
          <w:u w:val="single"/>
        </w:rPr>
        <w:t>t with a powerful strategic capability and in the strong international political position of having proffered a serious and fair-minded path forward in bilateral nuclear weapons relations that China had rebuffed.</w:t>
      </w:r>
      <w:r w:rsidRPr="006D1017">
        <w:rPr>
          <w:rFonts w:cs="Times"/>
          <w:szCs w:val="22"/>
        </w:rPr>
        <w:t xml:space="preserve"> </w:t>
      </w:r>
    </w:p>
    <w:p w14:paraId="0DD86208" w14:textId="77777777" w:rsidR="00995D1E" w:rsidRPr="006D1017" w:rsidRDefault="00995D1E" w:rsidP="00995D1E">
      <w:pPr>
        <w:pStyle w:val="Heading4"/>
      </w:pPr>
      <w:r w:rsidRPr="006D1017">
        <w:t xml:space="preserve">Nuclear Dialouge between China and the US solves Relations, Miscalculation and War </w:t>
      </w:r>
    </w:p>
    <w:p w14:paraId="41358C25" w14:textId="3CF9CCC4" w:rsidR="00995D1E" w:rsidRPr="003A3212" w:rsidRDefault="00995D1E" w:rsidP="00995D1E">
      <w:pPr>
        <w:rPr>
          <w:b/>
        </w:rPr>
      </w:pPr>
      <w:r w:rsidRPr="003A3212">
        <w:rPr>
          <w:b/>
        </w:rPr>
        <w:t xml:space="preserve">Colby and </w:t>
      </w:r>
      <w:r w:rsidR="006671D2" w:rsidRPr="003A3212">
        <w:rPr>
          <w:b/>
        </w:rPr>
        <w:t>Wu</w:t>
      </w:r>
      <w:r w:rsidRPr="003A3212">
        <w:rPr>
          <w:b/>
        </w:rPr>
        <w:t>, 2016</w:t>
      </w:r>
    </w:p>
    <w:p w14:paraId="7A49D4BB" w14:textId="77777777" w:rsidR="003A3212" w:rsidRPr="00947891" w:rsidRDefault="003A3212" w:rsidP="003A3212">
      <w:pPr>
        <w:rPr>
          <w:rFonts w:eastAsia="Times New Roman" w:cs="Times New Roman"/>
          <w:sz w:val="18"/>
          <w:szCs w:val="18"/>
        </w:rPr>
      </w:pPr>
      <w:r w:rsidRPr="00947891">
        <w:rPr>
          <w:sz w:val="18"/>
          <w:szCs w:val="18"/>
        </w:rPr>
        <w:t>(</w:t>
      </w:r>
      <w:r w:rsidRPr="00947891">
        <w:rPr>
          <w:rFonts w:eastAsia="Times New Roman" w:cs="Times New Roman"/>
          <w:sz w:val="18"/>
          <w:szCs w:val="18"/>
        </w:rPr>
        <w:t xml:space="preserve">ELBRIDGE A. COLBY is the Robert M. Gates Senior Fellow at the Center for a New American Security WU </w:t>
      </w:r>
      <w:r w:rsidRPr="00947891">
        <w:rPr>
          <w:sz w:val="18"/>
          <w:szCs w:val="18"/>
        </w:rPr>
        <w:t>Riqiang</w:t>
      </w:r>
      <w:r w:rsidRPr="00947891">
        <w:rPr>
          <w:rFonts w:eastAsia="Times New Roman" w:cs="Times New Roman"/>
          <w:sz w:val="18"/>
          <w:szCs w:val="18"/>
        </w:rPr>
        <w:t xml:space="preserve"> is an Associate Professor in the School of International Studies at Renmin University in China, “Seeking Strategic Stability for US China Relations in the Nuclear Domain,” The National Bureau of Asian Research, April 2016, doa 7/15/16, </w:t>
      </w:r>
      <w:r w:rsidRPr="00947891">
        <w:rPr>
          <w:sz w:val="18"/>
          <w:szCs w:val="18"/>
        </w:rPr>
        <w:t xml:space="preserve">http://www.nbr.org/publications/specialreport/pdf/Free/06192016/SR57_US-China_April2016.pdf </w:t>
      </w:r>
      <w:r w:rsidRPr="00947891">
        <w:rPr>
          <w:rFonts w:eastAsia="Times New Roman" w:cs="Times New Roman"/>
          <w:sz w:val="18"/>
          <w:szCs w:val="18"/>
        </w:rPr>
        <w:t xml:space="preserve">DDI, NB) </w:t>
      </w:r>
    </w:p>
    <w:p w14:paraId="5CEBA4A7" w14:textId="77777777" w:rsidR="00995D1E" w:rsidRPr="006D1017" w:rsidRDefault="00995D1E" w:rsidP="00995D1E">
      <w:pPr>
        <w:rPr>
          <w:sz w:val="16"/>
          <w:szCs w:val="16"/>
        </w:rPr>
      </w:pPr>
      <w:r w:rsidRPr="006D1017">
        <w:rPr>
          <w:sz w:val="16"/>
          <w:szCs w:val="16"/>
        </w:rPr>
        <w:t xml:space="preserve">MAIN ARGUMENT¶ </w:t>
      </w:r>
      <w:r w:rsidRPr="006D1017">
        <w:rPr>
          <w:rStyle w:val="StyleUnderline"/>
        </w:rPr>
        <w:t xml:space="preserve">Nuclear weapons play an important role </w:t>
      </w:r>
      <w:r w:rsidRPr="006D1017">
        <w:rPr>
          <w:sz w:val="16"/>
          <w:szCs w:val="16"/>
        </w:rPr>
        <w:t xml:space="preserve">in Sino-U.S. relations. </w:t>
      </w:r>
      <w:r w:rsidRPr="006D1017">
        <w:rPr>
          <w:rStyle w:val="StyleUnderline"/>
        </w:rPr>
        <w:t>In light of changing¶ strategic dynamic</w:t>
      </w:r>
      <w:r w:rsidRPr="006D1017">
        <w:rPr>
          <w:sz w:val="16"/>
          <w:szCs w:val="16"/>
        </w:rPr>
        <w:t xml:space="preserve">s and </w:t>
      </w:r>
      <w:r w:rsidRPr="006D1017">
        <w:rPr>
          <w:rStyle w:val="StyleUnderline"/>
        </w:rPr>
        <w:t>the potential for deeper competition between China and the¶ U.S., that role could grow.</w:t>
      </w:r>
      <w:r w:rsidRPr="006D1017">
        <w:rPr>
          <w:sz w:val="16"/>
          <w:szCs w:val="16"/>
        </w:rPr>
        <w:t xml:space="preserve"> While the two sides differ on a range of issues and in their¶ perspectives on the appropriate role of strategic forces, </w:t>
      </w:r>
      <w:r w:rsidRPr="006D1017">
        <w:rPr>
          <w:rStyle w:val="StyleUnderline"/>
        </w:rPr>
        <w:t>both countries profit from intelligent¶ and constructive interaction on strategic matters and would benefit from deeper and¶ more focused engagement</w:t>
      </w:r>
      <w:r w:rsidRPr="006D1017">
        <w:rPr>
          <w:sz w:val="16"/>
          <w:szCs w:val="16"/>
        </w:rPr>
        <w:t xml:space="preserve"> grounded in a stability model. In particular, </w:t>
      </w:r>
      <w:r w:rsidRPr="006D1017">
        <w:rPr>
          <w:rStyle w:val="StyleUnderline"/>
        </w:rPr>
        <w:t>such engagement¶ could help diminish the chances that relations deteriorate or even of crisis or conflict</w:t>
      </w:r>
      <w:r w:rsidRPr="006D1017">
        <w:rPr>
          <w:sz w:val="16"/>
          <w:szCs w:val="16"/>
        </w:rPr>
        <w:t xml:space="preserve"> </w:t>
      </w:r>
      <w:r w:rsidRPr="006D1017">
        <w:rPr>
          <w:rStyle w:val="StyleUnderline"/>
        </w:rPr>
        <w:t>due¶ to</w:t>
      </w:r>
      <w:r w:rsidRPr="006D1017">
        <w:rPr>
          <w:sz w:val="16"/>
          <w:szCs w:val="16"/>
        </w:rPr>
        <w:t xml:space="preserve"> essentially mistaken, misperceived, or </w:t>
      </w:r>
      <w:r w:rsidRPr="006D1017">
        <w:rPr>
          <w:rStyle w:val="StyleUnderline"/>
        </w:rPr>
        <w:t>accidental causes</w:t>
      </w:r>
      <w:r w:rsidRPr="006D1017">
        <w:rPr>
          <w:sz w:val="16"/>
          <w:szCs w:val="16"/>
        </w:rPr>
        <w:t xml:space="preserve">. Given the consequences of a¶ substantial deterioration in relations, let alone the outbreak of war, </w:t>
      </w:r>
      <w:r w:rsidRPr="006D1017">
        <w:rPr>
          <w:rStyle w:val="StyleUnderline"/>
        </w:rPr>
        <w:t>it is</w:t>
      </w:r>
      <w:r w:rsidRPr="006D1017">
        <w:rPr>
          <w:sz w:val="16"/>
          <w:szCs w:val="16"/>
        </w:rPr>
        <w:t xml:space="preserve"> important and </w:t>
      </w:r>
      <w:r w:rsidRPr="006D1017">
        <w:rPr>
          <w:rStyle w:val="StyleUnderline"/>
        </w:rPr>
        <w:t>of¶ common benefit for the two states to pursue such initiatives</w:t>
      </w:r>
      <w:proofErr w:type="gramStart"/>
      <w:r w:rsidRPr="006D1017">
        <w:rPr>
          <w:sz w:val="16"/>
          <w:szCs w:val="16"/>
        </w:rPr>
        <w:t>.¶</w:t>
      </w:r>
      <w:proofErr w:type="gramEnd"/>
      <w:r w:rsidRPr="006D1017">
        <w:rPr>
          <w:sz w:val="16"/>
          <w:szCs w:val="16"/>
        </w:rPr>
        <w:t xml:space="preserve"> POLICY IMPLICATIONS¶ • The U.S. and China should base their relations in the nuclear weapons domain on the¶ concept of strategic stability.¶ • </w:t>
      </w:r>
      <w:r w:rsidRPr="006D1017">
        <w:rPr>
          <w:rStyle w:val="StyleUnderline"/>
        </w:rPr>
        <w:t>The U.S. and China should focus dialogue on eliciting greater insight into how the other¶ thinks about the role and potential use of nuclear weapons</w:t>
      </w:r>
      <w:r w:rsidRPr="006D1017">
        <w:rPr>
          <w:sz w:val="16"/>
          <w:szCs w:val="16"/>
        </w:rPr>
        <w:t xml:space="preserve">, its red lines, its perception of¶ vital interests, </w:t>
      </w:r>
      <w:r w:rsidRPr="006D1017">
        <w:rPr>
          <w:rStyle w:val="StyleUnderline"/>
        </w:rPr>
        <w:t>its conception of escalation</w:t>
      </w:r>
      <w:r w:rsidRPr="006D1017">
        <w:rPr>
          <w:sz w:val="16"/>
          <w:szCs w:val="16"/>
        </w:rPr>
        <w:t xml:space="preserve">, </w:t>
      </w:r>
      <w:r w:rsidRPr="006D1017">
        <w:rPr>
          <w:rStyle w:val="StyleUnderline"/>
        </w:rPr>
        <w:t>and related topics.¶</w:t>
      </w:r>
      <w:r w:rsidRPr="006D1017">
        <w:rPr>
          <w:sz w:val="16"/>
          <w:szCs w:val="16"/>
        </w:rPr>
        <w:t xml:space="preserve"> • </w:t>
      </w:r>
      <w:r w:rsidRPr="006D1017">
        <w:rPr>
          <w:rStyle w:val="StyleUnderline"/>
        </w:rPr>
        <w:t>The U.S. and China should</w:t>
      </w:r>
      <w:r w:rsidRPr="006D1017">
        <w:rPr>
          <w:sz w:val="16"/>
          <w:szCs w:val="16"/>
        </w:rPr>
        <w:t xml:space="preserve"> pursue a range of specific initiatives focused on </w:t>
      </w:r>
      <w:r w:rsidRPr="006D1017">
        <w:rPr>
          <w:rStyle w:val="StyleUnderline"/>
        </w:rPr>
        <w:t>develop</w:t>
      </w:r>
      <w:r w:rsidRPr="006D1017">
        <w:rPr>
          <w:sz w:val="16"/>
          <w:szCs w:val="16"/>
        </w:rPr>
        <w:t xml:space="preserve">ing¶ </w:t>
      </w:r>
      <w:r w:rsidRPr="006D1017">
        <w:rPr>
          <w:rStyle w:val="StyleUnderline"/>
        </w:rPr>
        <w:t>agreed-upon concepts of</w:t>
      </w:r>
      <w:r w:rsidRPr="006D1017">
        <w:rPr>
          <w:sz w:val="16"/>
          <w:szCs w:val="16"/>
        </w:rPr>
        <w:t xml:space="preserve"> and frameworks for </w:t>
      </w:r>
      <w:r w:rsidRPr="006D1017">
        <w:rPr>
          <w:rStyle w:val="StyleUnderline"/>
        </w:rPr>
        <w:t>strategic stability,</w:t>
      </w:r>
      <w:r w:rsidRPr="006D1017">
        <w:rPr>
          <w:sz w:val="16"/>
          <w:szCs w:val="16"/>
        </w:rPr>
        <w:t xml:space="preserve"> enabling the two sides¶ to demonstrate that their military programs are consistent with such frameworks, and¶ </w:t>
      </w:r>
      <w:r w:rsidRPr="006D1017">
        <w:rPr>
          <w:rStyle w:val="StyleUnderline"/>
        </w:rPr>
        <w:t>generating mechanisms to help avoid accidental escalation and de-escalate crises</w:t>
      </w:r>
      <w:r w:rsidRPr="006D1017">
        <w:rPr>
          <w:sz w:val="16"/>
          <w:szCs w:val="16"/>
        </w:rPr>
        <w:t xml:space="preserve"> if¶ they arise.</w:t>
      </w:r>
    </w:p>
    <w:p w14:paraId="66FA9B2A" w14:textId="41639D81" w:rsidR="00995D1E" w:rsidRPr="006D1017" w:rsidRDefault="00995D1E" w:rsidP="00E54822">
      <w:pPr>
        <w:pStyle w:val="Heading4"/>
      </w:pPr>
      <w:r w:rsidRPr="006D1017">
        <w:t>Dialogue working group focused on information</w:t>
      </w:r>
      <w:r w:rsidR="00E54822" w:rsidRPr="006D1017">
        <w:t xml:space="preserve"> sharing and standard operating procedure transparency solves misunderstanding </w:t>
      </w:r>
    </w:p>
    <w:p w14:paraId="49000A11" w14:textId="441444C5" w:rsidR="00995D1E" w:rsidRPr="006D1017" w:rsidRDefault="00995D1E" w:rsidP="00995D1E">
      <w:r w:rsidRPr="006D1017">
        <w:t xml:space="preserve">Colby and </w:t>
      </w:r>
      <w:r w:rsidR="006671D2" w:rsidRPr="006D1017">
        <w:t>Wu</w:t>
      </w:r>
      <w:r w:rsidRPr="006D1017">
        <w:t>, 2016</w:t>
      </w:r>
    </w:p>
    <w:p w14:paraId="7D731107" w14:textId="77777777" w:rsidR="003A3212" w:rsidRPr="00947891" w:rsidRDefault="003A3212" w:rsidP="003A3212">
      <w:pPr>
        <w:rPr>
          <w:rFonts w:eastAsia="Times New Roman" w:cs="Times New Roman"/>
          <w:sz w:val="18"/>
          <w:szCs w:val="18"/>
        </w:rPr>
      </w:pPr>
      <w:r w:rsidRPr="00947891">
        <w:rPr>
          <w:sz w:val="18"/>
          <w:szCs w:val="18"/>
        </w:rPr>
        <w:t>(</w:t>
      </w:r>
      <w:r w:rsidRPr="00947891">
        <w:rPr>
          <w:rFonts w:eastAsia="Times New Roman" w:cs="Times New Roman"/>
          <w:sz w:val="18"/>
          <w:szCs w:val="18"/>
        </w:rPr>
        <w:t xml:space="preserve">ELBRIDGE A. COLBY is the Robert M. Gates Senior Fellow at the Center for a New American Security WU </w:t>
      </w:r>
      <w:r w:rsidRPr="00947891">
        <w:rPr>
          <w:sz w:val="18"/>
          <w:szCs w:val="18"/>
        </w:rPr>
        <w:t>Riqiang</w:t>
      </w:r>
      <w:r w:rsidRPr="00947891">
        <w:rPr>
          <w:rFonts w:eastAsia="Times New Roman" w:cs="Times New Roman"/>
          <w:sz w:val="18"/>
          <w:szCs w:val="18"/>
        </w:rPr>
        <w:t xml:space="preserve"> is an Associate Professor in the School of International Studies at Renmin University in China, “Seeking Strategic Stability for US China Relations in the Nuclear Domain,” The National Bureau of Asian Research, April 2016, doa 7/15/16, </w:t>
      </w:r>
      <w:r w:rsidRPr="00947891">
        <w:rPr>
          <w:sz w:val="18"/>
          <w:szCs w:val="18"/>
        </w:rPr>
        <w:t xml:space="preserve">http://www.nbr.org/publications/specialreport/pdf/Free/06192016/SR57_US-China_April2016.pdf </w:t>
      </w:r>
      <w:r w:rsidRPr="00947891">
        <w:rPr>
          <w:rFonts w:eastAsia="Times New Roman" w:cs="Times New Roman"/>
          <w:sz w:val="18"/>
          <w:szCs w:val="18"/>
        </w:rPr>
        <w:t xml:space="preserve">DDI, NB) </w:t>
      </w:r>
    </w:p>
    <w:p w14:paraId="060E2052" w14:textId="77777777" w:rsidR="00995D1E" w:rsidRPr="006D1017" w:rsidRDefault="00995D1E" w:rsidP="00995D1E">
      <w:pPr>
        <w:rPr>
          <w:sz w:val="16"/>
          <w:szCs w:val="16"/>
        </w:rPr>
      </w:pPr>
      <w:r w:rsidRPr="006D1017">
        <w:rPr>
          <w:rStyle w:val="StyleUnderline"/>
        </w:rPr>
        <w:t>The United States and China should engage¶ in dialogues designed to elicit greater insight into how the other thinks about</w:t>
      </w:r>
      <w:r w:rsidRPr="006D1017">
        <w:rPr>
          <w:sz w:val="16"/>
          <w:szCs w:val="16"/>
        </w:rPr>
        <w:t xml:space="preserve"> the role and¶ potential use of </w:t>
      </w:r>
      <w:r w:rsidRPr="006D1017">
        <w:rPr>
          <w:rStyle w:val="StyleUnderline"/>
        </w:rPr>
        <w:t>nuclear weapons</w:t>
      </w:r>
      <w:r w:rsidRPr="006D1017">
        <w:rPr>
          <w:sz w:val="16"/>
          <w:szCs w:val="16"/>
        </w:rPr>
        <w:t xml:space="preserve">, its red lines and perception of its vital interests, its conception¶ of escalation, and related topics. </w:t>
      </w:r>
      <w:r w:rsidRPr="006D1017">
        <w:rPr>
          <w:rStyle w:val="StyleUnderline"/>
        </w:rPr>
        <w:t>Both sides could gain a firmer understanding of the other’s views¶ on these subjects, which could help minimize the possibility of</w:t>
      </w:r>
      <w:r w:rsidRPr="006D1017">
        <w:rPr>
          <w:sz w:val="16"/>
          <w:szCs w:val="16"/>
        </w:rPr>
        <w:t xml:space="preserve"> escalation, especially </w:t>
      </w:r>
      <w:r w:rsidRPr="006D1017">
        <w:rPr>
          <w:rStyle w:val="StyleUnderline"/>
        </w:rPr>
        <w:t>inadvertent¶ escalation</w:t>
      </w:r>
      <w:r w:rsidRPr="006D1017">
        <w:rPr>
          <w:sz w:val="16"/>
          <w:szCs w:val="16"/>
        </w:rPr>
        <w:t xml:space="preserve">, in a crisis or conflict. For instance, </w:t>
      </w:r>
      <w:r w:rsidRPr="006D1017">
        <w:rPr>
          <w:rStyle w:val="StyleUnderline"/>
        </w:rPr>
        <w:t>a working group could be tasked to agree on channels¶ of communication</w:t>
      </w:r>
      <w:r w:rsidRPr="006D1017">
        <w:rPr>
          <w:sz w:val="16"/>
          <w:szCs w:val="16"/>
        </w:rPr>
        <w:t xml:space="preserve">, the relative authoritativeness of these channels, and the meaning of military¶ actions. It </w:t>
      </w:r>
      <w:r w:rsidRPr="006D1017">
        <w:rPr>
          <w:rStyle w:val="StyleUnderline"/>
        </w:rPr>
        <w:t>could also help both sides understand the other’s standard operating procedures</w:t>
      </w:r>
      <w:r w:rsidRPr="006D1017">
        <w:rPr>
          <w:sz w:val="16"/>
          <w:szCs w:val="16"/>
        </w:rPr>
        <w:t xml:space="preserve">, </w:t>
      </w:r>
      <w:r w:rsidRPr="006D1017">
        <w:rPr>
          <w:rStyle w:val="StyleUnderline"/>
        </w:rPr>
        <w:t>which¶ could be misinterpreted</w:t>
      </w:r>
      <w:r w:rsidRPr="006D1017">
        <w:rPr>
          <w:sz w:val="16"/>
          <w:szCs w:val="16"/>
        </w:rPr>
        <w:t xml:space="preserve"> in a crisis.52 In addition, </w:t>
      </w:r>
      <w:r w:rsidRPr="006D1017">
        <w:rPr>
          <w:rStyle w:val="StyleUnderline"/>
        </w:rPr>
        <w:t>responsible officials would have the opportunity¶ to explain</w:t>
      </w:r>
      <w:r w:rsidRPr="006D1017">
        <w:rPr>
          <w:sz w:val="16"/>
          <w:szCs w:val="16"/>
        </w:rPr>
        <w:t xml:space="preserve"> directly to their counterparts </w:t>
      </w:r>
      <w:r w:rsidRPr="006D1017">
        <w:rPr>
          <w:rStyle w:val="StyleUnderline"/>
        </w:rPr>
        <w:t>their government’s official thinking on these matters</w:t>
      </w:r>
      <w:r w:rsidRPr="006D1017">
        <w:rPr>
          <w:sz w:val="16"/>
          <w:szCs w:val="16"/>
        </w:rPr>
        <w:t xml:space="preserve">. Given that miscalculation or misunderstanding of the other country’s red lines is regarded as a¶ more plausible pathway toward Sino-U.S. conflict, </w:t>
      </w:r>
      <w:r w:rsidRPr="006D1017">
        <w:rPr>
          <w:rStyle w:val="StyleUnderline"/>
        </w:rPr>
        <w:t>such dialogue would be highly constructive for¶ minimizing the chances of such a disastrous outcome</w:t>
      </w:r>
      <w:proofErr w:type="gramStart"/>
      <w:r w:rsidRPr="006D1017">
        <w:rPr>
          <w:rStyle w:val="StyleUnderline"/>
        </w:rPr>
        <w:t>.¶</w:t>
      </w:r>
      <w:proofErr w:type="gramEnd"/>
      <w:r w:rsidRPr="006D1017">
        <w:rPr>
          <w:sz w:val="16"/>
          <w:szCs w:val="16"/>
        </w:rPr>
        <w:t xml:space="preserve"> The </w:t>
      </w:r>
      <w:r w:rsidRPr="006D1017">
        <w:rPr>
          <w:rStyle w:val="StyleUnderline"/>
        </w:rPr>
        <w:t>two countries should also focus on exploring mechanisms for information exchange.¶</w:t>
      </w:r>
      <w:r w:rsidRPr="006D1017">
        <w:rPr>
          <w:sz w:val="16"/>
          <w:szCs w:val="16"/>
        </w:rPr>
        <w:t xml:space="preserve"> While such exchanges can be structured through formal mechanisms such as the Strategic Arms¶ Reduction Treaties (START and New START) between the United States and Russia, </w:t>
      </w:r>
      <w:r w:rsidRPr="006D1017">
        <w:rPr>
          <w:rStyle w:val="StyleUnderline"/>
        </w:rPr>
        <w:t>information¶ can be productively exchanged through less formal dialogues</w:t>
      </w:r>
      <w:r w:rsidRPr="006D1017">
        <w:rPr>
          <w:sz w:val="16"/>
          <w:szCs w:val="16"/>
        </w:rPr>
        <w:t>. The U.S. side has delivered briefings¶ on why it views U.S. BMD as not posing a genuine threat to China’s strategic deterrent, for instance</w:t>
      </w:r>
      <w:proofErr w:type="gramStart"/>
      <w:r w:rsidRPr="006D1017">
        <w:rPr>
          <w:sz w:val="16"/>
          <w:szCs w:val="16"/>
        </w:rPr>
        <w:t>.¶</w:t>
      </w:r>
      <w:proofErr w:type="gramEnd"/>
      <w:r w:rsidRPr="006D1017">
        <w:rPr>
          <w:sz w:val="16"/>
          <w:szCs w:val="16"/>
        </w:rPr>
        <w:t xml:space="preserve"> The United States could continue to provide briefings on this topic, as well as on the implications¶ of its ongoing efforts to modernize its nuclear arsenal and develop conventional prompt global¶ strike programs. China, meanwhile, could provide a fuller explanation of its nuclear strategy and¶ its approach to escalation and could deliver briefings on some of its systems that pose concerns to¶ the United States, such as anti-satellite weapons capabilities.</w:t>
      </w:r>
    </w:p>
    <w:p w14:paraId="2A5819A9" w14:textId="633DCD67" w:rsidR="007E7AD1" w:rsidRPr="006D1017" w:rsidRDefault="00E54822" w:rsidP="007E7AD1">
      <w:pPr>
        <w:pStyle w:val="Heading4"/>
      </w:pPr>
      <w:r w:rsidRPr="006D1017">
        <w:t xml:space="preserve">We don’t need to solve the number of weapons to win – deterrence becomes more effective if perceptions are accurate.  </w:t>
      </w:r>
    </w:p>
    <w:p w14:paraId="3861480A" w14:textId="2C1EC709" w:rsidR="00E54822" w:rsidRPr="006D1017" w:rsidRDefault="00E54822" w:rsidP="00E54822">
      <w:r w:rsidRPr="006D1017">
        <w:t xml:space="preserve">Colby and </w:t>
      </w:r>
      <w:r w:rsidR="006671D2" w:rsidRPr="006D1017">
        <w:t>Wu</w:t>
      </w:r>
      <w:r w:rsidRPr="006D1017">
        <w:t>, 2016</w:t>
      </w:r>
    </w:p>
    <w:p w14:paraId="42612690" w14:textId="77777777" w:rsidR="003A3212" w:rsidRPr="00947891" w:rsidRDefault="003A3212" w:rsidP="003A3212">
      <w:pPr>
        <w:rPr>
          <w:rFonts w:eastAsia="Times New Roman" w:cs="Times New Roman"/>
          <w:sz w:val="18"/>
          <w:szCs w:val="18"/>
        </w:rPr>
      </w:pPr>
      <w:r w:rsidRPr="00947891">
        <w:rPr>
          <w:sz w:val="18"/>
          <w:szCs w:val="18"/>
        </w:rPr>
        <w:t>(</w:t>
      </w:r>
      <w:r w:rsidRPr="00947891">
        <w:rPr>
          <w:rFonts w:eastAsia="Times New Roman" w:cs="Times New Roman"/>
          <w:sz w:val="18"/>
          <w:szCs w:val="18"/>
        </w:rPr>
        <w:t xml:space="preserve">ELBRIDGE A. COLBY is the Robert M. Gates Senior Fellow at the Center for a New American Security WU </w:t>
      </w:r>
      <w:r w:rsidRPr="00947891">
        <w:rPr>
          <w:sz w:val="18"/>
          <w:szCs w:val="18"/>
        </w:rPr>
        <w:t>Riqiang</w:t>
      </w:r>
      <w:r w:rsidRPr="00947891">
        <w:rPr>
          <w:rFonts w:eastAsia="Times New Roman" w:cs="Times New Roman"/>
          <w:sz w:val="18"/>
          <w:szCs w:val="18"/>
        </w:rPr>
        <w:t xml:space="preserve"> is an Associate Professor in the School of International Studies at Renmin University in China, “Seeking Strategic Stability for US China Relations in the Nuclear Domain,” The National Bureau of Asian Research, April 2016, doa 7/15/16, </w:t>
      </w:r>
      <w:r w:rsidRPr="00947891">
        <w:rPr>
          <w:sz w:val="18"/>
          <w:szCs w:val="18"/>
        </w:rPr>
        <w:t xml:space="preserve">http://www.nbr.org/publications/specialreport/pdf/Free/06192016/SR57_US-China_April2016.pdf </w:t>
      </w:r>
      <w:r w:rsidRPr="00947891">
        <w:rPr>
          <w:rFonts w:eastAsia="Times New Roman" w:cs="Times New Roman"/>
          <w:sz w:val="18"/>
          <w:szCs w:val="18"/>
        </w:rPr>
        <w:t xml:space="preserve">DDI, NB) </w:t>
      </w:r>
    </w:p>
    <w:p w14:paraId="61220515" w14:textId="77777777" w:rsidR="007E7AD1" w:rsidRPr="006D1017" w:rsidRDefault="007E7AD1" w:rsidP="007E7AD1">
      <w:pPr>
        <w:rPr>
          <w:rStyle w:val="StyleUnderline"/>
          <w:rFonts w:asciiTheme="majorHAnsi" w:hAnsiTheme="majorHAnsi"/>
        </w:rPr>
      </w:pPr>
      <w:r w:rsidRPr="006D1017">
        <w:rPr>
          <w:rStyle w:val="StyleUnderline"/>
          <w:rFonts w:asciiTheme="majorHAnsi" w:hAnsiTheme="majorHAnsi"/>
        </w:rPr>
        <w:t>While Chinese and U.S. interests do not mirror one another, both nations nonetheless</w:t>
      </w:r>
      <w:r w:rsidRPr="006D1017">
        <w:rPr>
          <w:rStyle w:val="StyleUnderline"/>
          <w:rFonts w:asciiTheme="majorHAnsi" w:hAnsiTheme="majorHAnsi"/>
          <w:sz w:val="12"/>
        </w:rPr>
        <w:t>¶</w:t>
      </w:r>
      <w:r w:rsidRPr="006D1017">
        <w:rPr>
          <w:rStyle w:val="StyleUnderline"/>
          <w:rFonts w:asciiTheme="majorHAnsi" w:hAnsiTheme="majorHAnsi"/>
        </w:rPr>
        <w:t xml:space="preserve"> have an interest in finding ways to cooperate so as to reduce misunderstanding, the likelihood</w:t>
      </w:r>
      <w:r w:rsidRPr="006D1017">
        <w:rPr>
          <w:rStyle w:val="StyleUnderline"/>
          <w:rFonts w:asciiTheme="majorHAnsi" w:hAnsiTheme="majorHAnsi"/>
          <w:sz w:val="12"/>
        </w:rPr>
        <w:t>¶</w:t>
      </w:r>
      <w:r w:rsidRPr="006D1017">
        <w:rPr>
          <w:rStyle w:val="StyleUnderline"/>
          <w:rFonts w:asciiTheme="majorHAnsi" w:hAnsiTheme="majorHAnsi"/>
        </w:rPr>
        <w:t xml:space="preserve"> of miscalculation, and ultimately the risk of war.</w:t>
      </w:r>
      <w:r w:rsidRPr="006D1017">
        <w:rPr>
          <w:rFonts w:asciiTheme="majorHAnsi" w:hAnsiTheme="majorHAnsi"/>
          <w:sz w:val="16"/>
        </w:rPr>
        <w:t xml:space="preserve"> In particular, </w:t>
      </w:r>
      <w:r w:rsidRPr="006D1017">
        <w:rPr>
          <w:rStyle w:val="StyleUnderline"/>
          <w:rFonts w:asciiTheme="majorHAnsi" w:hAnsiTheme="majorHAnsi"/>
        </w:rPr>
        <w:t>the United States and China</w:t>
      </w:r>
      <w:r w:rsidRPr="006D1017">
        <w:rPr>
          <w:rStyle w:val="StyleUnderline"/>
          <w:rFonts w:asciiTheme="majorHAnsi" w:hAnsiTheme="majorHAnsi"/>
          <w:sz w:val="12"/>
        </w:rPr>
        <w:t>¶</w:t>
      </w:r>
      <w:r w:rsidRPr="006D1017">
        <w:rPr>
          <w:rStyle w:val="StyleUnderline"/>
          <w:rFonts w:asciiTheme="majorHAnsi" w:hAnsiTheme="majorHAnsi"/>
        </w:rPr>
        <w:t xml:space="preserve"> would benefit from applying some of the concepts associated with the idea of strategic stability</w:t>
      </w:r>
      <w:r w:rsidRPr="006D1017">
        <w:rPr>
          <w:rStyle w:val="StyleUnderline"/>
          <w:rFonts w:asciiTheme="majorHAnsi" w:hAnsiTheme="majorHAnsi"/>
          <w:sz w:val="12"/>
        </w:rPr>
        <w:t>¶</w:t>
      </w:r>
      <w:r w:rsidRPr="006D1017">
        <w:rPr>
          <w:rStyle w:val="StyleUnderline"/>
          <w:rFonts w:asciiTheme="majorHAnsi" w:hAnsiTheme="majorHAnsi"/>
        </w:rPr>
        <w:t xml:space="preserve"> as a framework for U.S.-China engagement on nuclear weapons issues</w:t>
      </w:r>
      <w:r w:rsidRPr="006D1017">
        <w:rPr>
          <w:rFonts w:asciiTheme="majorHAnsi" w:hAnsiTheme="majorHAnsi"/>
          <w:sz w:val="16"/>
        </w:rPr>
        <w:t>.49 Based on this concept</w:t>
      </w:r>
      <w:proofErr w:type="gramStart"/>
      <w:r w:rsidRPr="006D1017">
        <w:rPr>
          <w:rFonts w:asciiTheme="majorHAnsi" w:hAnsiTheme="majorHAnsi"/>
          <w:sz w:val="16"/>
        </w:rPr>
        <w:t>,</w:t>
      </w:r>
      <w:r w:rsidRPr="006D1017">
        <w:rPr>
          <w:rFonts w:asciiTheme="majorHAnsi" w:hAnsiTheme="majorHAnsi"/>
          <w:sz w:val="12"/>
        </w:rPr>
        <w:t>¶</w:t>
      </w:r>
      <w:proofErr w:type="gramEnd"/>
      <w:r w:rsidRPr="006D1017">
        <w:rPr>
          <w:rFonts w:asciiTheme="majorHAnsi" w:hAnsiTheme="majorHAnsi"/>
          <w:sz w:val="16"/>
        </w:rPr>
        <w:t xml:space="preserve"> </w:t>
      </w:r>
      <w:r w:rsidRPr="006D1017">
        <w:rPr>
          <w:rStyle w:val="StyleUnderline"/>
          <w:rFonts w:asciiTheme="majorHAnsi" w:hAnsiTheme="majorHAnsi"/>
        </w:rPr>
        <w:t>stability can emerge between the United States and China if they each field forces that are capable</w:t>
      </w:r>
      <w:r w:rsidRPr="006D1017">
        <w:rPr>
          <w:rStyle w:val="StyleUnderline"/>
          <w:rFonts w:asciiTheme="majorHAnsi" w:hAnsiTheme="majorHAnsi"/>
          <w:sz w:val="12"/>
        </w:rPr>
        <w:t>¶</w:t>
      </w:r>
      <w:r w:rsidRPr="006D1017">
        <w:rPr>
          <w:rStyle w:val="StyleUnderline"/>
          <w:rFonts w:asciiTheme="majorHAnsi" w:hAnsiTheme="majorHAnsi"/>
        </w:rPr>
        <w:t xml:space="preserve"> of surviving a first strike and are able to credibly demonstrate to one another that their current</w:t>
      </w:r>
      <w:r w:rsidRPr="006D1017">
        <w:rPr>
          <w:rStyle w:val="StyleUnderline"/>
          <w:rFonts w:asciiTheme="majorHAnsi" w:hAnsiTheme="majorHAnsi"/>
          <w:sz w:val="12"/>
        </w:rPr>
        <w:t>¶</w:t>
      </w:r>
      <w:r w:rsidRPr="006D1017">
        <w:rPr>
          <w:rStyle w:val="StyleUnderline"/>
          <w:rFonts w:asciiTheme="majorHAnsi" w:hAnsiTheme="majorHAnsi"/>
        </w:rPr>
        <w:t xml:space="preserve"> and future capabilities cannot deny the other side a viable strategic deterrent</w:t>
      </w:r>
      <w:r w:rsidRPr="006D1017">
        <w:rPr>
          <w:rFonts w:asciiTheme="majorHAnsi" w:hAnsiTheme="majorHAnsi"/>
          <w:sz w:val="16"/>
        </w:rPr>
        <w:t xml:space="preserve">. </w:t>
      </w:r>
      <w:r w:rsidRPr="006D1017">
        <w:rPr>
          <w:rStyle w:val="StyleUnderline"/>
          <w:rFonts w:asciiTheme="majorHAnsi" w:hAnsiTheme="majorHAnsi"/>
        </w:rPr>
        <w:t>As a result, fear of</w:t>
      </w:r>
      <w:r w:rsidRPr="006D1017">
        <w:rPr>
          <w:rStyle w:val="StyleUnderline"/>
          <w:rFonts w:asciiTheme="majorHAnsi" w:hAnsiTheme="majorHAnsi"/>
          <w:sz w:val="12"/>
        </w:rPr>
        <w:t>¶</w:t>
      </w:r>
      <w:r w:rsidRPr="006D1017">
        <w:rPr>
          <w:rStyle w:val="StyleUnderline"/>
          <w:rFonts w:asciiTheme="majorHAnsi" w:hAnsiTheme="majorHAnsi"/>
        </w:rPr>
        <w:t xml:space="preserve"> preemption and the need to launch weapons early become irrelevant, either as irritants in a crisis</w:t>
      </w:r>
      <w:r w:rsidRPr="006D1017">
        <w:rPr>
          <w:rStyle w:val="StyleUnderline"/>
          <w:rFonts w:asciiTheme="majorHAnsi" w:hAnsiTheme="majorHAnsi"/>
          <w:sz w:val="12"/>
        </w:rPr>
        <w:t>¶</w:t>
      </w:r>
      <w:r w:rsidRPr="006D1017">
        <w:rPr>
          <w:rStyle w:val="StyleUnderline"/>
          <w:rFonts w:asciiTheme="majorHAnsi" w:hAnsiTheme="majorHAnsi"/>
        </w:rPr>
        <w:t xml:space="preserve"> or as dangers in conflict. In this way, the benefits of deterrence can be retained while minimizing</w:t>
      </w:r>
      <w:r w:rsidRPr="006D1017">
        <w:rPr>
          <w:rStyle w:val="StyleUnderline"/>
          <w:rFonts w:asciiTheme="majorHAnsi" w:hAnsiTheme="majorHAnsi"/>
          <w:sz w:val="12"/>
        </w:rPr>
        <w:t>¶</w:t>
      </w:r>
      <w:r w:rsidRPr="006D1017">
        <w:rPr>
          <w:rStyle w:val="StyleUnderline"/>
          <w:rFonts w:asciiTheme="majorHAnsi" w:hAnsiTheme="majorHAnsi"/>
        </w:rPr>
        <w:t xml:space="preserve"> the chances of nuclear escalation</w:t>
      </w:r>
      <w:proofErr w:type="gramStart"/>
      <w:r w:rsidRPr="006D1017">
        <w:rPr>
          <w:rFonts w:asciiTheme="majorHAnsi" w:hAnsiTheme="majorHAnsi"/>
          <w:sz w:val="16"/>
        </w:rPr>
        <w:t>.</w:t>
      </w:r>
      <w:r w:rsidRPr="006D1017">
        <w:rPr>
          <w:rFonts w:asciiTheme="majorHAnsi" w:hAnsiTheme="majorHAnsi"/>
          <w:sz w:val="12"/>
        </w:rPr>
        <w:t>¶</w:t>
      </w:r>
      <w:proofErr w:type="gramEnd"/>
      <w:r w:rsidRPr="006D1017">
        <w:rPr>
          <w:rFonts w:asciiTheme="majorHAnsi" w:hAnsiTheme="majorHAnsi"/>
          <w:sz w:val="16"/>
        </w:rPr>
        <w:t xml:space="preserve"> The premise of arms control and stability-oriented measures is that even potential adversaries</w:t>
      </w:r>
      <w:r w:rsidRPr="006D1017">
        <w:rPr>
          <w:rFonts w:asciiTheme="majorHAnsi" w:hAnsiTheme="majorHAnsi"/>
          <w:sz w:val="12"/>
        </w:rPr>
        <w:t>¶</w:t>
      </w:r>
      <w:r w:rsidRPr="006D1017">
        <w:rPr>
          <w:rFonts w:asciiTheme="majorHAnsi" w:hAnsiTheme="majorHAnsi"/>
          <w:sz w:val="16"/>
        </w:rPr>
        <w:t xml:space="preserve"> can achieve the twin goals of sustaining effective nuclear deterrence and mitigating the possibility of conflict.50 </w:t>
      </w:r>
      <w:r w:rsidRPr="006D1017">
        <w:rPr>
          <w:rStyle w:val="StyleUnderline"/>
          <w:rFonts w:asciiTheme="majorHAnsi" w:hAnsiTheme="majorHAnsi"/>
        </w:rPr>
        <w:t>This is relevant because nuclear forces themselves can intensify, if not cause,</w:t>
      </w:r>
      <w:r w:rsidRPr="006D1017">
        <w:rPr>
          <w:rStyle w:val="StyleUnderline"/>
          <w:rFonts w:asciiTheme="majorHAnsi" w:hAnsiTheme="majorHAnsi"/>
          <w:sz w:val="12"/>
        </w:rPr>
        <w:t>¶</w:t>
      </w:r>
      <w:r w:rsidRPr="006D1017">
        <w:rPr>
          <w:rStyle w:val="StyleUnderline"/>
          <w:rFonts w:asciiTheme="majorHAnsi" w:hAnsiTheme="majorHAnsi"/>
        </w:rPr>
        <w:t xml:space="preserve"> competition and even conflict—but they need not. </w:t>
      </w:r>
      <w:r w:rsidRPr="006D1017">
        <w:rPr>
          <w:rStyle w:val="Emphasis"/>
          <w:rFonts w:asciiTheme="majorHAnsi" w:hAnsiTheme="majorHAnsi"/>
        </w:rPr>
        <w:t>Nuclear deterrence is not simply a unilateral</w:t>
      </w:r>
      <w:r w:rsidRPr="006D1017">
        <w:rPr>
          <w:rStyle w:val="Emphasis"/>
          <w:rFonts w:asciiTheme="majorHAnsi" w:hAnsiTheme="majorHAnsi"/>
          <w:b w:val="0"/>
          <w:sz w:val="12"/>
        </w:rPr>
        <w:t>¶</w:t>
      </w:r>
      <w:r w:rsidRPr="006D1017">
        <w:rPr>
          <w:rStyle w:val="Emphasis"/>
          <w:rFonts w:asciiTheme="majorHAnsi" w:hAnsiTheme="majorHAnsi"/>
        </w:rPr>
        <w:t xml:space="preserve"> action that takes place in a vacuum; rather, it is a relationship shaped by perceptions.</w:t>
      </w:r>
      <w:r w:rsidRPr="006D1017">
        <w:rPr>
          <w:rFonts w:asciiTheme="majorHAnsi" w:hAnsiTheme="majorHAnsi"/>
          <w:sz w:val="16"/>
        </w:rPr>
        <w:t xml:space="preserve"> Indeed, </w:t>
      </w:r>
      <w:r w:rsidRPr="006D1017">
        <w:rPr>
          <w:rStyle w:val="StyleUnderline"/>
          <w:rFonts w:asciiTheme="majorHAnsi" w:hAnsiTheme="majorHAnsi"/>
        </w:rPr>
        <w:t>the¶ ways in which a country procures, postures, and operates its nuclear forces have a major interactive</w:t>
      </w:r>
      <w:r w:rsidRPr="006D1017">
        <w:rPr>
          <w:rStyle w:val="StyleUnderline"/>
          <w:rFonts w:asciiTheme="majorHAnsi" w:hAnsiTheme="majorHAnsi"/>
          <w:sz w:val="12"/>
        </w:rPr>
        <w:t>¶</w:t>
      </w:r>
      <w:r w:rsidRPr="006D1017">
        <w:rPr>
          <w:rStyle w:val="StyleUnderline"/>
          <w:rFonts w:asciiTheme="majorHAnsi" w:hAnsiTheme="majorHAnsi"/>
        </w:rPr>
        <w:t xml:space="preserve"> effect on how other countries procure, posture, and operate their forces.</w:t>
      </w:r>
      <w:r w:rsidRPr="006D1017">
        <w:rPr>
          <w:rFonts w:asciiTheme="majorHAnsi" w:hAnsiTheme="majorHAnsi"/>
          <w:sz w:val="16"/>
        </w:rPr>
        <w:t xml:space="preserve"> </w:t>
      </w:r>
      <w:r w:rsidRPr="006D1017">
        <w:rPr>
          <w:rStyle w:val="StyleUnderline"/>
          <w:rFonts w:asciiTheme="majorHAnsi" w:hAnsiTheme="majorHAnsi"/>
        </w:rPr>
        <w:t>Potential adversaries can</w:t>
      </w:r>
      <w:r w:rsidRPr="006D1017">
        <w:rPr>
          <w:rStyle w:val="StyleUnderline"/>
          <w:rFonts w:asciiTheme="majorHAnsi" w:hAnsiTheme="majorHAnsi"/>
          <w:sz w:val="12"/>
        </w:rPr>
        <w:t>¶</w:t>
      </w:r>
      <w:r w:rsidRPr="006D1017">
        <w:rPr>
          <w:rStyle w:val="StyleUnderline"/>
          <w:rFonts w:asciiTheme="majorHAnsi" w:hAnsiTheme="majorHAnsi"/>
        </w:rPr>
        <w:t xml:space="preserve"> allay, and possibly even remove, these exacerbating factors through unilateral and cooperative</w:t>
      </w:r>
      <w:r w:rsidRPr="006D1017">
        <w:rPr>
          <w:rStyle w:val="StyleUnderline"/>
          <w:rFonts w:asciiTheme="majorHAnsi" w:hAnsiTheme="majorHAnsi"/>
          <w:sz w:val="12"/>
        </w:rPr>
        <w:t>¶</w:t>
      </w:r>
      <w:r w:rsidRPr="006D1017">
        <w:rPr>
          <w:rStyle w:val="StyleUnderline"/>
          <w:rFonts w:asciiTheme="majorHAnsi" w:hAnsiTheme="majorHAnsi"/>
        </w:rPr>
        <w:t xml:space="preserve"> measures that effectively demonstrate that each side’s strategic forces are not capable of conducting</w:t>
      </w:r>
      <w:r w:rsidRPr="006D1017">
        <w:rPr>
          <w:rStyle w:val="StyleUnderline"/>
          <w:rFonts w:asciiTheme="majorHAnsi" w:hAnsiTheme="majorHAnsi"/>
          <w:sz w:val="12"/>
        </w:rPr>
        <w:t>¶</w:t>
      </w:r>
      <w:r w:rsidRPr="006D1017">
        <w:rPr>
          <w:rStyle w:val="StyleUnderline"/>
          <w:rFonts w:asciiTheme="majorHAnsi" w:hAnsiTheme="majorHAnsi"/>
        </w:rPr>
        <w:t xml:space="preserve"> a disarming first strike or capable of defeating a retaliatory strike.</w:t>
      </w:r>
      <w:r w:rsidRPr="006D1017">
        <w:rPr>
          <w:rFonts w:asciiTheme="majorHAnsi" w:hAnsiTheme="majorHAnsi"/>
          <w:sz w:val="16"/>
        </w:rPr>
        <w:t xml:space="preserve"> Although </w:t>
      </w:r>
      <w:r w:rsidRPr="006D1017">
        <w:rPr>
          <w:rStyle w:val="StyleUnderline"/>
          <w:rFonts w:asciiTheme="majorHAnsi" w:hAnsiTheme="majorHAnsi"/>
        </w:rPr>
        <w:t>such measures</w:t>
      </w:r>
      <w:r w:rsidRPr="006D1017">
        <w:rPr>
          <w:rFonts w:asciiTheme="majorHAnsi" w:hAnsiTheme="majorHAnsi"/>
          <w:sz w:val="16"/>
        </w:rPr>
        <w:t xml:space="preserve"> do not</w:t>
      </w:r>
      <w:r w:rsidRPr="006D1017">
        <w:rPr>
          <w:rFonts w:asciiTheme="majorHAnsi" w:hAnsiTheme="majorHAnsi"/>
          <w:sz w:val="12"/>
        </w:rPr>
        <w:t>¶</w:t>
      </w:r>
      <w:r w:rsidRPr="006D1017">
        <w:rPr>
          <w:rFonts w:asciiTheme="majorHAnsi" w:hAnsiTheme="majorHAnsi"/>
          <w:sz w:val="16"/>
        </w:rPr>
        <w:t xml:space="preserve"> solve more fundamental political and strategic disputes, they </w:t>
      </w:r>
      <w:r w:rsidRPr="006D1017">
        <w:rPr>
          <w:rStyle w:val="StyleUnderline"/>
          <w:rFonts w:asciiTheme="majorHAnsi" w:hAnsiTheme="majorHAnsi"/>
        </w:rPr>
        <w:t>can help lessen tensions and mistrust</w:t>
      </w:r>
      <w:r w:rsidRPr="006D1017">
        <w:rPr>
          <w:rStyle w:val="StyleUnderline"/>
          <w:rFonts w:asciiTheme="majorHAnsi" w:hAnsiTheme="majorHAnsi"/>
          <w:sz w:val="12"/>
        </w:rPr>
        <w:t>¶</w:t>
      </w:r>
      <w:r w:rsidRPr="006D1017">
        <w:rPr>
          <w:rStyle w:val="StyleUnderline"/>
          <w:rFonts w:asciiTheme="majorHAnsi" w:hAnsiTheme="majorHAnsi"/>
        </w:rPr>
        <w:t xml:space="preserve"> due to essentially ancillary technical features of interstate relations.</w:t>
      </w:r>
    </w:p>
    <w:p w14:paraId="3CEB4F90" w14:textId="77777777" w:rsidR="007E7AD1" w:rsidRPr="006D1017" w:rsidRDefault="007E7AD1" w:rsidP="007E7AD1"/>
    <w:p w14:paraId="0699A3A7" w14:textId="49EACF28" w:rsidR="00D265E2" w:rsidRPr="006D1017" w:rsidRDefault="00D265E2" w:rsidP="00F74499">
      <w:pPr>
        <w:pStyle w:val="Heading1"/>
      </w:pPr>
      <w:r w:rsidRPr="006D1017">
        <w:t xml:space="preserve">Solvency </w:t>
      </w:r>
    </w:p>
    <w:p w14:paraId="4F27EE39" w14:textId="03DA85AB" w:rsidR="00D265E2" w:rsidRPr="006D1017" w:rsidRDefault="00D265E2" w:rsidP="00453EE8">
      <w:pPr>
        <w:pStyle w:val="Heading2"/>
      </w:pPr>
      <w:r w:rsidRPr="006D1017">
        <w:t xml:space="preserve">Bilateral engagement on nuclear issues </w:t>
      </w:r>
    </w:p>
    <w:p w14:paraId="6B19F0E9" w14:textId="77777777" w:rsidR="00473006" w:rsidRPr="006D1017" w:rsidRDefault="00473006" w:rsidP="00473006">
      <w:pPr>
        <w:widowControl w:val="0"/>
        <w:autoSpaceDE w:val="0"/>
        <w:autoSpaceDN w:val="0"/>
        <w:adjustRightInd w:val="0"/>
        <w:spacing w:after="240" w:line="240" w:lineRule="auto"/>
        <w:rPr>
          <w:rStyle w:val="Style13ptBold"/>
        </w:rPr>
      </w:pPr>
      <w:r w:rsidRPr="006D1017">
        <w:rPr>
          <w:rStyle w:val="Style13ptBold"/>
        </w:rPr>
        <w:t>US and China should engage in strategic dialogue over nuclear domain to diminish chances of relations deteriorating.</w:t>
      </w:r>
    </w:p>
    <w:p w14:paraId="61CA55BC" w14:textId="24EB852E" w:rsidR="00822284" w:rsidRPr="006D1017" w:rsidRDefault="00822284" w:rsidP="00822284">
      <w:pPr>
        <w:widowControl w:val="0"/>
        <w:autoSpaceDE w:val="0"/>
        <w:autoSpaceDN w:val="0"/>
        <w:adjustRightInd w:val="0"/>
        <w:spacing w:after="240" w:line="240" w:lineRule="auto"/>
        <w:rPr>
          <w:b/>
          <w:sz w:val="26"/>
        </w:rPr>
      </w:pPr>
      <w:r w:rsidRPr="006D1017">
        <w:rPr>
          <w:rStyle w:val="Style13ptBold"/>
        </w:rPr>
        <w:t xml:space="preserve">Colby and </w:t>
      </w:r>
      <w:r w:rsidR="00376C49" w:rsidRPr="006D1017">
        <w:rPr>
          <w:rStyle w:val="Style13ptBold"/>
        </w:rPr>
        <w:t>Wu</w:t>
      </w:r>
      <w:r w:rsidRPr="006D1017">
        <w:rPr>
          <w:rStyle w:val="Style13ptBold"/>
        </w:rPr>
        <w:t xml:space="preserve"> 16 (Elbridge, Wu, April, “Seeking Strategic Stability for U.S.-China Relations in the Nuclear Domain”, The National Bureau of Asian Research, April 2016 D.O.A 7/12/16 // DDI LR)</w:t>
      </w:r>
    </w:p>
    <w:p w14:paraId="61F67595" w14:textId="77777777" w:rsidR="00473006" w:rsidRPr="006D1017" w:rsidRDefault="00473006" w:rsidP="00473006">
      <w:pPr>
        <w:widowControl w:val="0"/>
        <w:tabs>
          <w:tab w:val="left" w:pos="220"/>
          <w:tab w:val="left" w:pos="720"/>
        </w:tabs>
        <w:autoSpaceDE w:val="0"/>
        <w:autoSpaceDN w:val="0"/>
        <w:adjustRightInd w:val="0"/>
        <w:spacing w:after="293" w:line="240" w:lineRule="auto"/>
        <w:rPr>
          <w:rFonts w:ascii="MS Mincho" w:eastAsia="MS Mincho" w:hAnsi="MS Mincho" w:cs="MS Mincho"/>
          <w:sz w:val="12"/>
          <w:szCs w:val="12"/>
        </w:rPr>
      </w:pPr>
      <w:r w:rsidRPr="006D1017">
        <w:rPr>
          <w:rStyle w:val="StyleUnderline"/>
        </w:rPr>
        <w:t>Nuclear weapons play an important role in Sino-U.S. relations.</w:t>
      </w:r>
      <w:r w:rsidRPr="006D1017">
        <w:rPr>
          <w:rFonts w:cs="Times"/>
          <w:szCs w:val="22"/>
        </w:rPr>
        <w:t xml:space="preserve"> </w:t>
      </w:r>
      <w:r w:rsidRPr="006D1017">
        <w:rPr>
          <w:rFonts w:cs="Times"/>
          <w:sz w:val="12"/>
          <w:szCs w:val="12"/>
        </w:rPr>
        <w:t>In light of changing strategic dynamics and the potential for deeper competition between China and the U.S., that role could grow. While the two sides differ on a range of issues and in their perspectives on the appropriate role of strategic forces,</w:t>
      </w:r>
      <w:r w:rsidRPr="006D1017">
        <w:rPr>
          <w:rFonts w:cs="Times"/>
          <w:szCs w:val="22"/>
        </w:rPr>
        <w:t xml:space="preserve"> </w:t>
      </w:r>
      <w:r w:rsidRPr="006D1017">
        <w:rPr>
          <w:rStyle w:val="StyleUnderline"/>
        </w:rPr>
        <w:t>both countries profit from intelligent and constructive interaction on strategic matters and would benefit from deeper and more focused engagement grounded in a stability model.</w:t>
      </w:r>
      <w:r w:rsidRPr="006D1017">
        <w:rPr>
          <w:rFonts w:cs="Times"/>
          <w:szCs w:val="22"/>
        </w:rPr>
        <w:t xml:space="preserve"> </w:t>
      </w:r>
      <w:r w:rsidRPr="006D1017">
        <w:rPr>
          <w:rFonts w:cs="Times"/>
          <w:sz w:val="12"/>
          <w:szCs w:val="12"/>
        </w:rPr>
        <w:t>In particular,</w:t>
      </w:r>
      <w:r w:rsidRPr="006D1017">
        <w:rPr>
          <w:rFonts w:cs="Times"/>
          <w:szCs w:val="22"/>
        </w:rPr>
        <w:t xml:space="preserve"> </w:t>
      </w:r>
      <w:r w:rsidRPr="006D1017">
        <w:rPr>
          <w:rStyle w:val="StyleUnderline"/>
        </w:rPr>
        <w:t>such engagement could help diminish the chances that relations deteriorate or even of crisis or conflict due to essentially mistaken, misperceived, or accidental causes.</w:t>
      </w:r>
      <w:r w:rsidRPr="006D1017">
        <w:rPr>
          <w:rFonts w:cs="Times"/>
          <w:szCs w:val="22"/>
        </w:rPr>
        <w:t xml:space="preserve"> </w:t>
      </w:r>
      <w:r w:rsidRPr="006D1017">
        <w:rPr>
          <w:rStyle w:val="StyleUnderline"/>
        </w:rPr>
        <w:t>Given the consequences of a substantial deterioration in relations, let alone the outbreak of war, it is important and of common benefit for the two states to pursue such initiatives.</w:t>
      </w:r>
      <w:r w:rsidRPr="006D1017">
        <w:rPr>
          <w:rFonts w:cs="Times"/>
          <w:szCs w:val="22"/>
        </w:rPr>
        <w:t xml:space="preserve"> </w:t>
      </w:r>
      <w:r w:rsidRPr="006D1017">
        <w:rPr>
          <w:rStyle w:val="StyleUnderline"/>
        </w:rPr>
        <w:t>The U.S. and China should base their relations in the nuclear weapons domain on the concept of strategic stability. The U.S. and China should focus dialogue on eliciting greater insight into how the other thinks about the role and potential use of nuclear weapons</w:t>
      </w:r>
      <w:r w:rsidRPr="006D1017">
        <w:rPr>
          <w:rFonts w:cs="Times"/>
          <w:sz w:val="12"/>
          <w:szCs w:val="12"/>
        </w:rPr>
        <w:t xml:space="preserve">, its red lines, its perception of vital interests, its conception of escalation, and related topics. </w:t>
      </w:r>
      <w:r w:rsidRPr="006D1017">
        <w:rPr>
          <w:rFonts w:ascii="MS Mincho" w:eastAsia="MS Mincho" w:hAnsi="MS Mincho" w:cs="MS Mincho"/>
          <w:sz w:val="12"/>
          <w:szCs w:val="12"/>
        </w:rPr>
        <w:t> </w:t>
      </w:r>
      <w:r w:rsidRPr="006D1017">
        <w:rPr>
          <w:rFonts w:cs="Times"/>
          <w:szCs w:val="22"/>
        </w:rPr>
        <w:t xml:space="preserve"> </w:t>
      </w:r>
      <w:r w:rsidRPr="006D1017">
        <w:rPr>
          <w:rStyle w:val="StyleUnderline"/>
        </w:rPr>
        <w:t>The U.S. and China should pursue a range of specific initiatives focused on developing agreed-upon concepts of and frameworks for strategic stability</w:t>
      </w:r>
      <w:r w:rsidRPr="006D1017">
        <w:rPr>
          <w:rFonts w:cs="Times"/>
          <w:szCs w:val="22"/>
        </w:rPr>
        <w:t xml:space="preserve">, </w:t>
      </w:r>
      <w:r w:rsidRPr="006D1017">
        <w:rPr>
          <w:rFonts w:cs="Times"/>
          <w:sz w:val="12"/>
          <w:szCs w:val="12"/>
        </w:rPr>
        <w:t xml:space="preserve">enabling the two sides to demonstrate that their military programs are consistent with such frameworks, and generating mechanisms to help avoid accidental escalation and de-escalate crises if they arise. </w:t>
      </w:r>
      <w:r w:rsidRPr="006D1017">
        <w:rPr>
          <w:rFonts w:ascii="MS Mincho" w:eastAsia="MS Mincho" w:hAnsi="MS Mincho" w:cs="MS Mincho"/>
          <w:sz w:val="12"/>
          <w:szCs w:val="12"/>
        </w:rPr>
        <w:t> </w:t>
      </w:r>
    </w:p>
    <w:p w14:paraId="4BC44CA5" w14:textId="3679804C" w:rsidR="00F653D4" w:rsidRPr="006D1017" w:rsidRDefault="00D74F5F" w:rsidP="00F653D4">
      <w:pPr>
        <w:pStyle w:val="Heading4"/>
      </w:pPr>
      <w:r>
        <w:t xml:space="preserve">Only top level dialogue addresses the triggers that could result in conflict escalation </w:t>
      </w:r>
      <w:r w:rsidR="00CC4E99">
        <w:t xml:space="preserve">– and assure internalization of mutual vulnerability to enhance stability </w:t>
      </w:r>
    </w:p>
    <w:p w14:paraId="44BD3CD1" w14:textId="0175DDC5" w:rsidR="00F653D4" w:rsidRPr="006D1017" w:rsidRDefault="00F653D4" w:rsidP="00F653D4">
      <w:pPr>
        <w:widowControl w:val="0"/>
        <w:autoSpaceDE w:val="0"/>
        <w:autoSpaceDN w:val="0"/>
        <w:adjustRightInd w:val="0"/>
        <w:rPr>
          <w:rFonts w:ascii="Times New Roman" w:eastAsia="Times New Roman" w:hAnsi="Times New Roman"/>
          <w:szCs w:val="22"/>
        </w:rPr>
      </w:pPr>
      <w:r w:rsidRPr="006D1017">
        <w:rPr>
          <w:rFonts w:eastAsia="Times New Roman" w:cs="Calibri"/>
          <w:b/>
          <w:bCs/>
          <w:sz w:val="26"/>
          <w:szCs w:val="26"/>
        </w:rPr>
        <w:t>Milne</w:t>
      </w:r>
      <w:r w:rsidRPr="006D1017">
        <w:t xml:space="preserve">, </w:t>
      </w:r>
      <w:r w:rsidRPr="006D1017">
        <w:rPr>
          <w:rFonts w:eastAsia="Times New Roman" w:cs="Calibri"/>
          <w:b/>
          <w:bCs/>
          <w:sz w:val="26"/>
          <w:szCs w:val="26"/>
        </w:rPr>
        <w:t>2015</w:t>
      </w:r>
    </w:p>
    <w:p w14:paraId="2AD306D4" w14:textId="488948F3" w:rsidR="00F653D4" w:rsidRPr="006D1017" w:rsidRDefault="00F653D4" w:rsidP="00F653D4">
      <w:pPr>
        <w:spacing w:before="120"/>
        <w:rPr>
          <w:rFonts w:ascii="Times New Roman" w:hAnsi="Times New Roman"/>
        </w:rPr>
      </w:pPr>
      <w:r w:rsidRPr="006D1017">
        <w:rPr>
          <w:rFonts w:ascii="Times New Roman" w:eastAsia="Times New Roman" w:hAnsi="Times New Roman"/>
          <w:szCs w:val="22"/>
        </w:rPr>
        <w:t xml:space="preserve">(Caroline </w:t>
      </w:r>
      <w:r w:rsidR="00CC4E99" w:rsidRPr="006D1017">
        <w:t>a Stanton nuclear security fellow at the RAND Corporation</w:t>
      </w:r>
      <w:proofErr w:type="gramStart"/>
      <w:r w:rsidR="00CC4E99" w:rsidRPr="006D1017">
        <w:t>,</w:t>
      </w:r>
      <w:r w:rsidRPr="006D1017">
        <w:rPr>
          <w:rFonts w:ascii="Times New Roman" w:eastAsia="Times New Roman" w:hAnsi="Times New Roman"/>
          <w:szCs w:val="22"/>
        </w:rPr>
        <w:t>,</w:t>
      </w:r>
      <w:proofErr w:type="gramEnd"/>
      <w:r w:rsidRPr="006D1017">
        <w:rPr>
          <w:rFonts w:ascii="Times New Roman" w:eastAsia="Times New Roman" w:hAnsi="Times New Roman"/>
          <w:szCs w:val="22"/>
        </w:rPr>
        <w:t xml:space="preserve"> “Nuclear Weapons Should be on U.S.-China Summit Agenda”, US News, September 23, 2015, http://www.usnews.com/opinion/blogs/world-report/2015/09/23/nuclear-weapons-should-be-on-us-china-summit-agenda, </w:t>
      </w:r>
      <w:r w:rsidR="00D74F5F">
        <w:rPr>
          <w:rFonts w:ascii="Times New Roman" w:eastAsia="Times New Roman" w:hAnsi="Times New Roman"/>
          <w:szCs w:val="22"/>
        </w:rPr>
        <w:t>DDI –TM)</w:t>
      </w:r>
    </w:p>
    <w:p w14:paraId="7CB9B1E1" w14:textId="77777777" w:rsidR="00F653D4" w:rsidRPr="006D1017" w:rsidRDefault="00F653D4" w:rsidP="00F653D4">
      <w:r w:rsidRPr="006D1017">
        <w:t xml:space="preserve">Indeed, </w:t>
      </w:r>
      <w:r w:rsidRPr="00D74F5F">
        <w:t>in the U.S. 2010 Nuclear Posture Review, a strategically stable relationship with China is highlighted as an important goal for U.S. policy.</w:t>
      </w:r>
      <w:r w:rsidRPr="006D1017">
        <w:rPr>
          <w:rStyle w:val="StyleUnderline"/>
        </w:rPr>
        <w:t xml:space="preserve"> Yet the pattern of U.S.-Chinese interactions over issues of regional security is becoming more complex. </w:t>
      </w:r>
      <w:r w:rsidRPr="00D74F5F">
        <w:t>Consternation over China's island-building in the South China Sea and its attempts to challenge Japan over the disputed Senkaku/Diaoyu Islands in the East China Sea has caused an uptick in military tensions with China's neighbors, several of whom are allies or partners of the</w:t>
      </w:r>
      <w:r w:rsidRPr="006D1017">
        <w:t xml:space="preserve"> United States and thus may appeal to U.S. protection or intervention. With the possibility of a pro-independence political party winning Taiwan's presidential election next year, the Taiwan Strait could also re-emerge as a major point of friction between the United States and China. Additionally, </w:t>
      </w:r>
      <w:r w:rsidRPr="006D1017">
        <w:rPr>
          <w:rStyle w:val="StyleUnderline"/>
        </w:rPr>
        <w:t xml:space="preserve">the dynamics of the U.S.-China nuclear relationship are changing along with China's relatively recent development of a nuclear arsenal so secure that even if it </w:t>
      </w:r>
      <w:proofErr w:type="gramStart"/>
      <w:r w:rsidRPr="006D1017">
        <w:rPr>
          <w:rStyle w:val="StyleUnderline"/>
        </w:rPr>
        <w:t>was</w:t>
      </w:r>
      <w:proofErr w:type="gramEnd"/>
      <w:r w:rsidRPr="006D1017">
        <w:rPr>
          <w:rStyle w:val="StyleUnderline"/>
        </w:rPr>
        <w:t xml:space="preserve"> targeted by an all-out attack, a few Chinese warheads would be guaranteed to survive -- and be available for retaliation</w:t>
      </w:r>
      <w:r w:rsidRPr="006D1017">
        <w:t xml:space="preserve">. </w:t>
      </w:r>
      <w:r w:rsidRPr="00D74F5F">
        <w:rPr>
          <w:rStyle w:val="StyleUnderline"/>
        </w:rPr>
        <w:t>The shift in the military balance between the two nations, from one of absolute U.S. dominance to one characterized by U.S.-Chinese mutual vulnerability, has only just started to become apparent in a compelling way to the U.S. and Chinese policy communities.</w:t>
      </w:r>
      <w:r w:rsidRPr="006D1017">
        <w:t xml:space="preserve"> </w:t>
      </w:r>
      <w:r w:rsidRPr="006D1017">
        <w:rPr>
          <w:rStyle w:val="StyleUnderline"/>
        </w:rPr>
        <w:t>Some strategists might consider mutual vulnerability to have a profoundly stabilizing impact on U.S.-Chinese relations, since the risk of miscalculation could be counted on to induce caution on both sides</w:t>
      </w:r>
      <w:r w:rsidRPr="006D1017">
        <w:t xml:space="preserve">. </w:t>
      </w:r>
      <w:r w:rsidRPr="006D1017">
        <w:rPr>
          <w:rStyle w:val="StyleUnderline"/>
        </w:rPr>
        <w:t>However</w:t>
      </w:r>
      <w:r w:rsidRPr="006D1017">
        <w:t xml:space="preserve">, for this Cold War-style lesson to work, </w:t>
      </w:r>
      <w:r w:rsidRPr="006D1017">
        <w:rPr>
          <w:rStyle w:val="StyleUnderline"/>
        </w:rPr>
        <w:t>U.S. and Chinese leaders need to internalize and believe it, and it is not clear that such perceptions are currently or likely to be the norm.</w:t>
      </w:r>
      <w:r w:rsidRPr="006D1017">
        <w:t xml:space="preserve"> </w:t>
      </w:r>
      <w:r w:rsidRPr="006D1017">
        <w:rPr>
          <w:rStyle w:val="StyleUnderline"/>
        </w:rPr>
        <w:t>It is possible that both sides could address mutual vulnerability in ways that make future tensions more likely to spiral out of control</w:t>
      </w:r>
      <w:r w:rsidRPr="006D1017">
        <w:t xml:space="preserve">. For example, </w:t>
      </w:r>
      <w:r w:rsidRPr="006D1017">
        <w:rPr>
          <w:rStyle w:val="StyleUnderline"/>
          <w:u w:val="none"/>
        </w:rPr>
        <w:t>U.S. decision-makers might resist this new degree of vulnerability and choose to pursue more assertive strategies toward China under the assumption that the credibility of U.S. strategic prowess will still be sufficient to deter Chinese actions</w:t>
      </w:r>
      <w:r w:rsidRPr="006D1017">
        <w:t xml:space="preserve"> that run counter to U.S. interests. For their part, </w:t>
      </w:r>
      <w:r w:rsidRPr="006D1017">
        <w:rPr>
          <w:rStyle w:val="StyleUnderline"/>
        </w:rPr>
        <w:t>Chinese policymakers might feel encouraged by their newfound capabilities to take greater risks in conventional conflicts, believing they are immune from U.S. escalation</w:t>
      </w:r>
      <w:r w:rsidRPr="006D1017">
        <w:t xml:space="preserve">. </w:t>
      </w:r>
      <w:r w:rsidRPr="00CC4E99">
        <w:rPr>
          <w:rStyle w:val="StyleUnderline"/>
        </w:rPr>
        <w:t>With the potential for U.S.-Chinese mutual vulnerability to make the world more rather than less dangerous, an effort by both countries to find some common ground over issues of nuclear strategy could benefit from top-level political backing</w:t>
      </w:r>
      <w:r w:rsidRPr="006D1017">
        <w:t xml:space="preserve">. Up until this point, these issues have been addressed primarily in meetings among U.S. and Chinese academics, think tank experts and unofficial government delegates. While these forums are extremely useful for making headway against the opportunities and challenges inherent in the U.S.-Chinese nuclear relationship, </w:t>
      </w:r>
      <w:r w:rsidRPr="006D1017">
        <w:rPr>
          <w:u w:val="single"/>
        </w:rPr>
        <w:t>clear political oversight and interest are required to ensure that a meeting's conclusions will be communicated to those within the U.S. or Chinese government who direct nuclear policy</w:t>
      </w:r>
      <w:r w:rsidRPr="006D1017">
        <w:t xml:space="preserve">. </w:t>
      </w:r>
    </w:p>
    <w:p w14:paraId="0E180D56" w14:textId="77777777" w:rsidR="00F653D4" w:rsidRPr="006D1017" w:rsidRDefault="00F653D4" w:rsidP="00F653D4"/>
    <w:p w14:paraId="74733C3A" w14:textId="40E195D8" w:rsidR="00D265E2" w:rsidRPr="006D1017" w:rsidRDefault="00453EE8" w:rsidP="006F2FFE">
      <w:pPr>
        <w:pStyle w:val="Heading2"/>
        <w:tabs>
          <w:tab w:val="left" w:pos="11430"/>
        </w:tabs>
      </w:pPr>
      <w:r w:rsidRPr="006D1017">
        <w:t xml:space="preserve">Dialogue </w:t>
      </w:r>
      <w:r w:rsidR="00AB62C0" w:rsidRPr="006D1017">
        <w:t xml:space="preserve">– general </w:t>
      </w:r>
    </w:p>
    <w:p w14:paraId="3DC9BEE8" w14:textId="1832D724" w:rsidR="006F2FFE" w:rsidRPr="006D1017" w:rsidRDefault="006F2FFE" w:rsidP="006F2FFE">
      <w:pPr>
        <w:pStyle w:val="Heading4"/>
      </w:pPr>
      <w:r w:rsidRPr="006D1017">
        <w:t>Communicating and understanding Chinese interests on security issues necessary for cooperation</w:t>
      </w:r>
    </w:p>
    <w:p w14:paraId="7FAD91FC" w14:textId="77777777" w:rsidR="006F2FFE" w:rsidRPr="006D1017" w:rsidRDefault="006F2FFE" w:rsidP="006F2FFE">
      <w:r w:rsidRPr="006D1017">
        <w:rPr>
          <w:rStyle w:val="Style13ptBold"/>
        </w:rPr>
        <w:t>Yuan 2016</w:t>
      </w:r>
      <w:r w:rsidRPr="006D1017">
        <w:t xml:space="preserve"> (Jingdong, “Review article Averting US–China conflict in the Asia–Pacific”, International Affairs 2016, accessed through google scholar 7/11/16 ddi-hc)</w:t>
      </w:r>
    </w:p>
    <w:p w14:paraId="40C66A3B" w14:textId="77777777" w:rsidR="006F2FFE" w:rsidRPr="006D1017" w:rsidRDefault="006F2FFE" w:rsidP="006F2FFE">
      <w:pPr>
        <w:widowControl w:val="0"/>
        <w:autoSpaceDE w:val="0"/>
        <w:autoSpaceDN w:val="0"/>
        <w:adjustRightInd w:val="0"/>
        <w:spacing w:after="240" w:line="240" w:lineRule="auto"/>
        <w:rPr>
          <w:rFonts w:ascii="Times" w:hAnsi="Times" w:cs="Times"/>
          <w:position w:val="10"/>
          <w:sz w:val="16"/>
          <w:szCs w:val="22"/>
        </w:rPr>
      </w:pPr>
      <w:r w:rsidRPr="006D1017">
        <w:rPr>
          <w:rFonts w:ascii="Times" w:hAnsi="Times" w:cs="Times"/>
          <w:sz w:val="16"/>
          <w:szCs w:val="30"/>
        </w:rPr>
        <w:t xml:space="preserve">While Christensen’s book emphasizes what the US can and should do to shape China’s choices, </w:t>
      </w:r>
      <w:r w:rsidRPr="006D1017">
        <w:rPr>
          <w:rStyle w:val="StyleUnderline"/>
        </w:rPr>
        <w:t>Lyle Goldstein</w:t>
      </w:r>
      <w:r w:rsidRPr="006D1017">
        <w:rPr>
          <w:rFonts w:ascii="Times" w:hAnsi="Times" w:cs="Times"/>
          <w:sz w:val="16"/>
          <w:szCs w:val="30"/>
        </w:rPr>
        <w:t xml:space="preserve">’s </w:t>
      </w:r>
      <w:r w:rsidRPr="006D1017">
        <w:rPr>
          <w:rFonts w:ascii="Times" w:hAnsi="Times" w:cs="Times"/>
          <w:i/>
          <w:iCs/>
          <w:sz w:val="16"/>
          <w:szCs w:val="30"/>
        </w:rPr>
        <w:t xml:space="preserve">Meeting China halfway </w:t>
      </w:r>
      <w:r w:rsidRPr="006D1017">
        <w:rPr>
          <w:rFonts w:ascii="Times" w:hAnsi="Times" w:cs="Times"/>
          <w:sz w:val="16"/>
          <w:szCs w:val="30"/>
        </w:rPr>
        <w:t xml:space="preserve">takes a different approach from the predominant literature, in that the author </w:t>
      </w:r>
      <w:r w:rsidRPr="006D1017">
        <w:rPr>
          <w:rStyle w:val="StyleUnderline"/>
        </w:rPr>
        <w:t>argues that it is imperative to understand China’s perspectives (without necessarily accepting them—this he makes clear throughout the book) as the point of departure for meaningful cooperation between China and the United States. Instead of reacting to events in vicious cycles of action and reaction, Goldstein advocates ‘virtuous cycles of cooperative restraint’</w:t>
      </w:r>
      <w:r w:rsidRPr="006D1017">
        <w:rPr>
          <w:rFonts w:ascii="Times" w:hAnsi="Times" w:cs="Times"/>
          <w:sz w:val="16"/>
          <w:szCs w:val="30"/>
        </w:rPr>
        <w:t xml:space="preserve">. </w:t>
      </w:r>
      <w:r w:rsidRPr="006D1017">
        <w:rPr>
          <w:rStyle w:val="StyleUnderline"/>
        </w:rPr>
        <w:t>He sets out to chart a series of roadmaps for cooperation spirals on critical issues over which Beijing and Washington have major differ- ences, and which could drag the two powers into serious conflict</w:t>
      </w:r>
      <w:r w:rsidRPr="006D1017">
        <w:rPr>
          <w:rFonts w:ascii="Times" w:hAnsi="Times" w:cs="Times"/>
          <w:sz w:val="16"/>
          <w:szCs w:val="30"/>
        </w:rPr>
        <w:t xml:space="preserve">. This ‘positive’ tit-for-tat is not something new; </w:t>
      </w:r>
      <w:r w:rsidRPr="006D1017">
        <w:rPr>
          <w:rStyle w:val="StyleUnderline"/>
        </w:rPr>
        <w:t xml:space="preserve">it is </w:t>
      </w:r>
      <w:r w:rsidRPr="006D1017">
        <w:t xml:space="preserve">well </w:t>
      </w:r>
      <w:r w:rsidRPr="006D1017">
        <w:rPr>
          <w:rStyle w:val="StyleUnderline"/>
        </w:rPr>
        <w:t>recognized in International Relations (IR) theory that iterated games and reciprocity can provide sufficient incentives for states to engage in cooperation rather than defection</w:t>
      </w:r>
      <w:r w:rsidRPr="006D1017">
        <w:rPr>
          <w:rFonts w:ascii="Times" w:hAnsi="Times" w:cs="Times"/>
          <w:sz w:val="16"/>
          <w:szCs w:val="30"/>
        </w:rPr>
        <w:t>.</w:t>
      </w:r>
      <w:r w:rsidRPr="006D1017">
        <w:rPr>
          <w:rFonts w:ascii="Times" w:hAnsi="Times" w:cs="Times"/>
          <w:position w:val="10"/>
          <w:sz w:val="16"/>
          <w:szCs w:val="22"/>
        </w:rPr>
        <w:t>7</w:t>
      </w:r>
    </w:p>
    <w:p w14:paraId="6F44271C" w14:textId="7830931D" w:rsidR="008518E0" w:rsidRPr="006D1017" w:rsidRDefault="008518E0" w:rsidP="008518E0">
      <w:pPr>
        <w:pStyle w:val="Heading4"/>
        <w:rPr>
          <w:rStyle w:val="Style13ptBold"/>
          <w:b/>
        </w:rPr>
      </w:pPr>
      <w:r w:rsidRPr="006D1017">
        <w:rPr>
          <w:rStyle w:val="Style13ptBold"/>
          <w:b/>
        </w:rPr>
        <w:t>Nuclear dia</w:t>
      </w:r>
      <w:r w:rsidR="008207A7" w:rsidRPr="006D1017">
        <w:rPr>
          <w:rStyle w:val="Style13ptBold"/>
          <w:b/>
        </w:rPr>
        <w:t>logue necessary for crisis manage</w:t>
      </w:r>
      <w:r w:rsidRPr="006D1017">
        <w:rPr>
          <w:rStyle w:val="Style13ptBold"/>
          <w:b/>
        </w:rPr>
        <w:t>ment</w:t>
      </w:r>
    </w:p>
    <w:p w14:paraId="249D4C5E" w14:textId="77777777" w:rsidR="008518E0" w:rsidRPr="006D1017" w:rsidRDefault="008518E0" w:rsidP="008518E0">
      <w:pPr>
        <w:rPr>
          <w:b/>
          <w:sz w:val="26"/>
        </w:rPr>
      </w:pPr>
      <w:r w:rsidRPr="006D1017">
        <w:rPr>
          <w:rStyle w:val="Style13ptBold"/>
        </w:rPr>
        <w:t>Yuan 2016</w:t>
      </w:r>
      <w:r w:rsidRPr="006D1017">
        <w:t xml:space="preserve"> (Jingdong, “Review article Averting US–China conflict in the Asia–Pacific”, International Affairs 2016, accessed through google scholar 7/11/16 ddi-hc)</w:t>
      </w:r>
    </w:p>
    <w:p w14:paraId="41877AE7" w14:textId="77777777" w:rsidR="008518E0" w:rsidRPr="006D1017" w:rsidRDefault="008518E0" w:rsidP="008518E0">
      <w:r w:rsidRPr="006D1017">
        <w:rPr>
          <w:rStyle w:val="StyleUnderline"/>
        </w:rPr>
        <w:t>In nuclear, space and cyber, the two countries</w:t>
      </w:r>
      <w:r w:rsidRPr="006D1017">
        <w:rPr>
          <w:rFonts w:ascii="Times" w:hAnsi="Times" w:cs="Times"/>
          <w:sz w:val="16"/>
          <w:szCs w:val="30"/>
        </w:rPr>
        <w:t>—and especially their two militaries—</w:t>
      </w:r>
      <w:r w:rsidRPr="006D1017">
        <w:rPr>
          <w:rStyle w:val="StyleUnderline"/>
        </w:rPr>
        <w:t>must engage in regular dialogue to improve understanding of each other’s strategic goals and core national interests and to develop mechanisms for enhanced confidence-building and crisis management.</w:t>
      </w:r>
      <w:r w:rsidRPr="006D1017">
        <w:rPr>
          <w:rFonts w:ascii="Times" w:hAnsi="Times" w:cs="Times"/>
          <w:sz w:val="16"/>
          <w:szCs w:val="30"/>
        </w:rPr>
        <w:t xml:space="preserve"> In particular</w:t>
      </w:r>
      <w:r w:rsidRPr="006D1017">
        <w:rPr>
          <w:rStyle w:val="StyleUnderline"/>
        </w:rPr>
        <w:t>, neither side should seek to exploit unilateral advantage by engaging in a disarming first strike.</w:t>
      </w:r>
      <w:r w:rsidRPr="006D1017">
        <w:rPr>
          <w:rFonts w:ascii="Times" w:hAnsi="Times" w:cs="Times"/>
          <w:sz w:val="16"/>
          <w:szCs w:val="30"/>
        </w:rPr>
        <w:t xml:space="preserve"> The </w:t>
      </w:r>
      <w:r w:rsidRPr="006D1017">
        <w:rPr>
          <w:rStyle w:val="StyleUnderline"/>
        </w:rPr>
        <w:t>authors make clear that mutual vulnerabilities exist and neither side could make any permanent gains without incurring debilitating costs to its military and commercial infrastructur</w:t>
      </w:r>
      <w:r w:rsidRPr="006D1017">
        <w:rPr>
          <w:rFonts w:ascii="Times" w:hAnsi="Times" w:cs="Times"/>
          <w:sz w:val="16"/>
          <w:szCs w:val="30"/>
        </w:rPr>
        <w:t>e (ch. 7).</w:t>
      </w:r>
      <w:r w:rsidRPr="006D1017">
        <w:rPr>
          <w:rFonts w:ascii="Times" w:hAnsi="Times" w:cs="Times"/>
          <w:position w:val="10"/>
          <w:sz w:val="16"/>
          <w:szCs w:val="22"/>
        </w:rPr>
        <w:t xml:space="preserve">11 </w:t>
      </w:r>
      <w:r w:rsidRPr="006D1017">
        <w:rPr>
          <w:rFonts w:ascii="Times" w:hAnsi="Times" w:cs="Times"/>
          <w:sz w:val="16"/>
          <w:szCs w:val="30"/>
        </w:rPr>
        <w:t>Furthermore, China could remove its missiles aimed at Taiwan, while the US should consider reducing arms sales to the island. Both countries should be prepared to respond to unexpected developments and provocations from North Korea, including plans to secure and safeguard the DPRK nuclear arsenal.</w:t>
      </w:r>
    </w:p>
    <w:p w14:paraId="62ADBA1C" w14:textId="1FDA8A85" w:rsidR="006F2FFE" w:rsidRPr="006D1017" w:rsidRDefault="007C08EB" w:rsidP="007C08EB">
      <w:pPr>
        <w:pStyle w:val="Heading2"/>
      </w:pPr>
      <w:r w:rsidRPr="006D1017">
        <w:t xml:space="preserve">Dialogue – military </w:t>
      </w:r>
    </w:p>
    <w:p w14:paraId="22E7A06E" w14:textId="04DF7560" w:rsidR="007C08EB" w:rsidRPr="006D1017" w:rsidRDefault="007C08EB" w:rsidP="007C08EB">
      <w:pPr>
        <w:pStyle w:val="Heading4"/>
      </w:pPr>
      <w:r w:rsidRPr="006D1017">
        <w:t xml:space="preserve">Military to military dialogue necessary for strategic understanding </w:t>
      </w:r>
    </w:p>
    <w:p w14:paraId="2B026E4F" w14:textId="77777777" w:rsidR="007C08EB" w:rsidRPr="006D1017" w:rsidRDefault="007C08EB" w:rsidP="007C08EB">
      <w:pPr>
        <w:rPr>
          <w:b/>
          <w:bCs/>
          <w:sz w:val="26"/>
        </w:rPr>
      </w:pPr>
      <w:r w:rsidRPr="006D1017">
        <w:rPr>
          <w:rStyle w:val="Style13ptBold"/>
        </w:rPr>
        <w:t xml:space="preserve">YUAN 16 </w:t>
      </w:r>
      <w:r w:rsidRPr="006D1017">
        <w:t xml:space="preserve">(Jingdong Yuan, Associate Professor Yuan specializes in Asia-Pacific security, Chinese defence and foreign policy, and global and regional arms control and non-proliferation issues. A graduate of the Xi'an Foreign Language University, People's Republic of China (1982), he received his Ph.D. in political science from Queen's University in 1995 and has had research and teaching appointments at Queen's University, York University, the University of Toronto, and the University of British Columbia, where he was a recipient of the prestigious Iaazk Killam Postdoctoral Research Fellowship. July 16 "Review article: Averting US–China conflict in the Asia–Pacific," Chatham House, </w:t>
      </w:r>
      <w:hyperlink r:id="rId8" w:history="1">
        <w:r w:rsidRPr="006D1017">
          <w:rPr>
            <w:rStyle w:val="Hyperlink"/>
          </w:rPr>
          <w:t>https://www.chathamhouse.org/publication/ia/review-article-averting-us-china-conflict-asia-pacific</w:t>
        </w:r>
      </w:hyperlink>
      <w:r w:rsidRPr="006D1017">
        <w:t xml:space="preserve"> dao</w:t>
      </w:r>
      <w:proofErr w:type="gramStart"/>
      <w:r w:rsidRPr="006D1017">
        <w:t>:7</w:t>
      </w:r>
      <w:proofErr w:type="gramEnd"/>
      <w:r w:rsidRPr="006D1017">
        <w:t>/13/16//DDI).</w:t>
      </w:r>
    </w:p>
    <w:p w14:paraId="3D2D06C4" w14:textId="574884FB" w:rsidR="007C08EB" w:rsidRPr="006D1017" w:rsidRDefault="007C08EB" w:rsidP="007C08EB">
      <w:r w:rsidRPr="006D1017">
        <w:rPr>
          <w:u w:val="single"/>
        </w:rPr>
        <w:t>In nuclear, space and cyber, the two countries—and especially their two militaries—must engage in regular dialogue to improve understanding of each other’s strategic goals and core national interests and to develop mechanisms for enhanced confidence-building and crisis management</w:t>
      </w:r>
      <w:r w:rsidRPr="006D1017">
        <w:t xml:space="preserve">. In particular, </w:t>
      </w:r>
      <w:r w:rsidRPr="006D1017">
        <w:rPr>
          <w:u w:val="single"/>
        </w:rPr>
        <w:t>neither side should seek to exploit unilateral advantage by engaging in a disarming first strike.</w:t>
      </w:r>
      <w:r w:rsidRPr="006D1017">
        <w:t xml:space="preserve"> The authors make clear that mutual vulnerabilities exist and neither side could make any permanent gains without incurring debilitating costs to its military and</w:t>
      </w:r>
      <w:r w:rsidR="00B27070">
        <w:t xml:space="preserve"> </w:t>
      </w:r>
      <w:r w:rsidRPr="006D1017">
        <w:t>commercial infrastructure (ch. 7)</w:t>
      </w:r>
      <w:proofErr w:type="gramStart"/>
      <w:r w:rsidRPr="006D1017">
        <w:t>.11</w:t>
      </w:r>
      <w:proofErr w:type="gramEnd"/>
      <w:r w:rsidRPr="006D1017">
        <w:t xml:space="preserve"> </w:t>
      </w:r>
      <w:r w:rsidRPr="006D1017">
        <w:rPr>
          <w:u w:val="single"/>
        </w:rPr>
        <w:t>Furthermore, China could remove its missiles aimed at Taiwan, while the US should consider reducing arms sales to the island. Both countries should be prepared to respond to unexpected developments and provocations from North Korea, including plans to secure and safeguard the DPRK nuclear arsenal.</w:t>
      </w:r>
    </w:p>
    <w:p w14:paraId="1E00E1EA" w14:textId="77777777" w:rsidR="007C08EB" w:rsidRPr="006D1017" w:rsidRDefault="007C08EB" w:rsidP="007C08EB"/>
    <w:p w14:paraId="0D81877D" w14:textId="03CBA362" w:rsidR="007B1DC6" w:rsidRPr="006D1017" w:rsidRDefault="007B1DC6" w:rsidP="00AB62C0">
      <w:pPr>
        <w:pStyle w:val="Heading2"/>
      </w:pPr>
      <w:r w:rsidRPr="006D1017">
        <w:t xml:space="preserve">Dialogue – strategic and technical </w:t>
      </w:r>
    </w:p>
    <w:p w14:paraId="3647A0F9" w14:textId="77777777" w:rsidR="007B1DC6" w:rsidRPr="006D1017" w:rsidRDefault="007B1DC6" w:rsidP="007B1DC6">
      <w:pPr>
        <w:pStyle w:val="Heading4"/>
      </w:pPr>
      <w:r w:rsidRPr="006D1017">
        <w:t>Strategic Dialogue with China on doctrinal issues and technical capabilities solves transparency and avoids miscalc</w:t>
      </w:r>
    </w:p>
    <w:p w14:paraId="74F73709" w14:textId="77777777" w:rsidR="007B1DC6" w:rsidRPr="006D1017" w:rsidRDefault="007B1DC6" w:rsidP="007B1DC6">
      <w:r w:rsidRPr="006D1017">
        <w:rPr>
          <w:rFonts w:eastAsia="Calibri" w:cs="Calibri"/>
          <w:b/>
          <w:szCs w:val="22"/>
        </w:rPr>
        <w:t xml:space="preserve">Weitz 13 </w:t>
      </w:r>
      <w:r w:rsidRPr="006D1017">
        <w:rPr>
          <w:rFonts w:eastAsia="Calibri" w:cs="Calibri"/>
          <w:szCs w:val="22"/>
        </w:rPr>
        <w:t xml:space="preserve">(Richard, Senior Fellow and Director of the Center for Political-Military Affairs at Hudson Institute, “Global Insights: Nuclear Displays Show That China Has Learned to Love the Bomb,” World Politics Review, </w:t>
      </w:r>
      <w:hyperlink r:id="rId9">
        <w:r w:rsidRPr="006D1017">
          <w:rPr>
            <w:rStyle w:val="Hyperlink"/>
            <w:rFonts w:eastAsia="Calibri" w:cs="Calibri"/>
            <w:szCs w:val="22"/>
          </w:rPr>
          <w:t>http://www.worldpoliticsreview.com/articles/13389/global-insights-nuclear-displays-show-that-china-has-learned-to-love-the-bomb</w:t>
        </w:r>
      </w:hyperlink>
      <w:r w:rsidRPr="006D1017">
        <w:rPr>
          <w:rFonts w:eastAsia="Calibri" w:cs="Calibri"/>
          <w:szCs w:val="22"/>
        </w:rPr>
        <w:t>, accessed 7/12/16 – DDI SP)</w:t>
      </w:r>
    </w:p>
    <w:p w14:paraId="4B075885" w14:textId="77777777" w:rsidR="007B1DC6" w:rsidRPr="006D1017" w:rsidRDefault="007B1DC6" w:rsidP="007B1DC6">
      <w:r w:rsidRPr="006D1017">
        <w:rPr>
          <w:rFonts w:eastAsia="Calibri" w:cs="Calibri"/>
          <w:szCs w:val="22"/>
        </w:rPr>
        <w:t xml:space="preserve">The Chinese government has been unabashedly showing off its nuclear weapons this past month. The most noteworthy display was unprecedented TV coverage in late-October of China’s nuclear submarines conducting combat drills, accompanied by a photo spreadprofiling the subs’ activities. Chinese media justified the display as reinforcing deterrence against foreign threats and meeting Western demands for military transparency. One can debate whether this selective transparency, which builds on previous exposures of China’s new stealth planes and other new military capabilities, is meant as a warning to Washington and Tokyo not to challenge Beijing’s territorial claims, a message primarily for internal audiences or for some other purpose. In any case, </w:t>
      </w:r>
      <w:r w:rsidRPr="006D1017">
        <w:rPr>
          <w:rFonts w:eastAsia="Calibri" w:cs="Calibri"/>
          <w:szCs w:val="22"/>
          <w:u w:val="single"/>
        </w:rPr>
        <w:t>the United States should continue to push for sustained and more comprehensive strategic dialogue with China that encompasses doctrinal issues as well as technical capabilities.</w:t>
      </w:r>
      <w:r w:rsidRPr="006D1017">
        <w:rPr>
          <w:rFonts w:eastAsia="Calibri" w:cs="Calibri"/>
          <w:szCs w:val="22"/>
        </w:rPr>
        <w:t xml:space="preserve"> China has thus far focused its resources on developing shorter-range nuclear forces capable of attacking targets in Japan, Taiwan, India and eastern Russia. But new intercontinental ballistic missile (ICBM) programs, including the DF-31A and eventually the DF-41, are projected to contribute significantly to the range, reliability and overall effectiveness of China’s nuclear arms. The U.S. Defense Department estimates that China has between 50 and 75 ICBMs capable of reaching the continental United States, a figure that might double in the next decade. Furthermore, China successfully tested a DF-41 road-mobile missile in 2012 that may have the capacity to carry and release multiple warheads against different targets. It could also carry heavier decoys to complicate anti-missile defenses. With respect to the two other legs of the nuclear triad, China has nearly developed a new JIN-class submarine (Type-094) and JL-2 submarine-launched intercontinental ballistic missile (SLBM) combination that might finally provide China with a sea-based deterrent capable of hitting targets on the U.S. mainland. In contrast, China’s strategic bomber capability remains undeveloped. The People’s Liberation Army (PLA) air force has at most 20 H-6 bombers, which rely on gravity bombs and possibly nuclear-armed DH-10 air-to-ground cruise missiles. U.S. analysts believe that, in addition to developing a longer-range stealth bomber, China is aiming to develop new strategic technologies such as maneuvering re-entry vehicles, advanced decoys, thermal shielding and anti- satellite capabilities. Until recently, </w:t>
      </w:r>
      <w:r w:rsidRPr="006D1017">
        <w:rPr>
          <w:rStyle w:val="StyleUnderline"/>
        </w:rPr>
        <w:t xml:space="preserve">the Chinese government disclosed very little information regarding its nuclear arsenal, thereby increasing concerns over its strength, size and composition. </w:t>
      </w:r>
      <w:r w:rsidRPr="006D1017">
        <w:rPr>
          <w:rFonts w:eastAsia="Calibri" w:cs="Calibri"/>
          <w:szCs w:val="22"/>
          <w:u w:val="single"/>
        </w:rPr>
        <w:t>Whereas Western analysts see military transparency as promoting trust, Chinese scholars argue that trust must precede transparency</w:t>
      </w:r>
      <w:r w:rsidRPr="006D1017">
        <w:rPr>
          <w:rFonts w:eastAsia="Calibri" w:cs="Calibri"/>
          <w:szCs w:val="22"/>
        </w:rPr>
        <w:t xml:space="preserve">. Since China is the weaker party, </w:t>
      </w:r>
      <w:r w:rsidRPr="006D1017">
        <w:rPr>
          <w:rFonts w:eastAsia="Calibri" w:cs="Calibri"/>
          <w:szCs w:val="22"/>
          <w:u w:val="single"/>
        </w:rPr>
        <w:t>the PLA sees secrecy as helping to deter a potential U.S. first strike, since American planners cannot be confident of detecting and destroying all possible Chinese forces</w:t>
      </w:r>
      <w:r w:rsidRPr="006D1017">
        <w:rPr>
          <w:rFonts w:eastAsia="Calibri" w:cs="Calibri"/>
          <w:szCs w:val="22"/>
        </w:rPr>
        <w:t xml:space="preserve">. </w:t>
      </w:r>
    </w:p>
    <w:p w14:paraId="6C104BE4" w14:textId="77777777" w:rsidR="00042095" w:rsidRPr="006D1017" w:rsidRDefault="00042095" w:rsidP="00042095">
      <w:pPr>
        <w:pStyle w:val="Heading4"/>
      </w:pPr>
      <w:r w:rsidRPr="006D1017">
        <w:t xml:space="preserve">China decisions on modernization based achieving second strike capability – no offensive pursuit  </w:t>
      </w:r>
    </w:p>
    <w:p w14:paraId="483C5979" w14:textId="77777777" w:rsidR="00042095" w:rsidRPr="006D1017" w:rsidRDefault="00042095" w:rsidP="00042095">
      <w:pPr>
        <w:rPr>
          <w:b/>
        </w:rPr>
      </w:pPr>
      <w:r w:rsidRPr="006D1017">
        <w:rPr>
          <w:b/>
        </w:rPr>
        <w:t xml:space="preserve">Cunningham and Fravel, 2015 </w:t>
      </w:r>
    </w:p>
    <w:p w14:paraId="4E41434F" w14:textId="77777777" w:rsidR="00042095" w:rsidRPr="006D1017" w:rsidRDefault="00042095" w:rsidP="00042095">
      <w:r w:rsidRPr="006D1017">
        <w:t>(Fiona S. Cunningham, M. Taylor Fravel</w:t>
      </w:r>
      <w:proofErr w:type="gramStart"/>
      <w:r w:rsidRPr="006D1017">
        <w:t>;  Ph.D</w:t>
      </w:r>
      <w:proofErr w:type="gramEnd"/>
      <w:r w:rsidRPr="006D1017">
        <w:t>. candidate in the Department of Political Science and member of the Secu- rity Studies Program at the Massachusetts Institute of Technology. M. Taylor Fravel is Associate Professor of Political Science and member of the Security Studies Program at the Massachusetts Institute of Tech- nology. “Assuring Assured Retaliation: China's Nuclear Posture and U.S.-China Strategic Stability International Security”, Volume 40, Number 2, Fall 2015, accessed project use 7/12/16 ddi – tm)</w:t>
      </w:r>
    </w:p>
    <w:p w14:paraId="38C00B10" w14:textId="77777777" w:rsidR="00042095" w:rsidRPr="006D1017" w:rsidRDefault="00042095" w:rsidP="00042095">
      <w:pPr>
        <w:pStyle w:val="BodyText"/>
        <w:spacing w:line="260" w:lineRule="exact"/>
        <w:ind w:left="118" w:right="118" w:firstLine="200"/>
        <w:jc w:val="both"/>
      </w:pPr>
      <w:r w:rsidRPr="006D1017">
        <w:rPr>
          <w:color w:val="231F20"/>
        </w:rPr>
        <w:t xml:space="preserve">Chinese sources indicate that </w:t>
      </w:r>
      <w:r w:rsidRPr="006D1017">
        <w:rPr>
          <w:rStyle w:val="StyleUnderline"/>
        </w:rPr>
        <w:t>China is unlikely to alter</w:t>
      </w:r>
      <w:r w:rsidRPr="006D1017">
        <w:rPr>
          <w:color w:val="231F20"/>
        </w:rPr>
        <w:t xml:space="preserve"> its nuclear </w:t>
      </w:r>
      <w:r w:rsidRPr="006D1017">
        <w:rPr>
          <w:color w:val="231F20"/>
          <w:spacing w:val="-3"/>
        </w:rPr>
        <w:t xml:space="preserve">strategy. </w:t>
      </w:r>
      <w:r w:rsidRPr="006D1017">
        <w:rPr>
          <w:color w:val="231F20"/>
        </w:rPr>
        <w:t>That is</w:t>
      </w:r>
      <w:r w:rsidRPr="006D1017">
        <w:rPr>
          <w:rStyle w:val="StyleUnderline"/>
        </w:rPr>
        <w:t>, the pursuit of a lean and effective force to conduct a retaliatory cam- paign to deter a first strike against China remains the basis of China’s nuclear strategy.</w:t>
      </w:r>
      <w:r w:rsidRPr="006D1017">
        <w:rPr>
          <w:color w:val="231F20"/>
          <w:spacing w:val="-3"/>
        </w:rPr>
        <w:t xml:space="preserve"> </w:t>
      </w:r>
      <w:r w:rsidRPr="006D1017">
        <w:rPr>
          <w:rStyle w:val="StyleUnderline"/>
        </w:rPr>
        <w:t xml:space="preserve">Even though China is expanding the size and sophistication of its ar- senal, sources and individuals consulted for this article indicate, in essence, that China will seek to achieve the goals contained in its current strategy and not pursue new ones, such as the ability to conduct a first strike on an adver- sary’s nuclear weapons. </w:t>
      </w:r>
      <w:r w:rsidRPr="006D1017">
        <w:rPr>
          <w:color w:val="231F20"/>
        </w:rPr>
        <w:t xml:space="preserve">As the </w:t>
      </w:r>
      <w:r w:rsidRPr="006D1017">
        <w:rPr>
          <w:i/>
          <w:color w:val="231F20"/>
        </w:rPr>
        <w:t xml:space="preserve">Science of Military Strategy </w:t>
      </w:r>
      <w:r w:rsidRPr="006D1017">
        <w:rPr>
          <w:color w:val="231F20"/>
        </w:rPr>
        <w:t>describes, “China’s nuclear force employment follows the principle of ‘striking after the enemy has struck’ (</w:t>
      </w:r>
      <w:r w:rsidRPr="006D1017">
        <w:rPr>
          <w:i/>
          <w:color w:val="231F20"/>
        </w:rPr>
        <w:t>houfa zhiren</w:t>
      </w:r>
      <w:r w:rsidRPr="006D1017">
        <w:rPr>
          <w:color w:val="231F20"/>
        </w:rPr>
        <w:t>); a nuclear counterattack is the only type (</w:t>
      </w:r>
      <w:r w:rsidRPr="006D1017">
        <w:rPr>
          <w:i/>
          <w:color w:val="231F20"/>
        </w:rPr>
        <w:t>yangshi</w:t>
      </w:r>
      <w:r w:rsidRPr="006D1017">
        <w:rPr>
          <w:color w:val="231F20"/>
        </w:rPr>
        <w:t xml:space="preserve">) of combat employment for Chinese nuclear forces. </w:t>
      </w:r>
      <w:proofErr w:type="gramStart"/>
      <w:r w:rsidRPr="006D1017">
        <w:rPr>
          <w:rStyle w:val="StyleUnderline"/>
        </w:rPr>
        <w:t>The relative superiority or inferiority of China’s nuclear counterattack capability directly inºuences the effectiveness of its nuclear deterrence.</w:t>
      </w:r>
      <w:proofErr w:type="gramEnd"/>
      <w:r w:rsidRPr="006D1017">
        <w:rPr>
          <w:rStyle w:val="StyleUnderline"/>
        </w:rPr>
        <w:t xml:space="preserve"> Therefore, the fundamental goals </w:t>
      </w:r>
      <w:r w:rsidRPr="006D1017">
        <w:rPr>
          <w:color w:val="231F20"/>
        </w:rPr>
        <w:t xml:space="preserve">of   the development of the Second Artillery </w:t>
      </w:r>
      <w:r w:rsidRPr="006D1017">
        <w:rPr>
          <w:rStyle w:val="StyleUnderline"/>
        </w:rPr>
        <w:t>are to effectively increase the num- ber of missiles to ensure that a sufªcient number are available for a nuclear counterattack, and to increase the effectiveness of an actual nuclear counter- attack.”74 The main challenge from China’s perspective is how best to achieve a secure second-strike capability in light of the continued development of missiles defenses and various long-range conventional strike   capabilities.</w:t>
      </w:r>
    </w:p>
    <w:p w14:paraId="6ECB2EB4" w14:textId="77777777" w:rsidR="007B1DC6" w:rsidRPr="006D1017" w:rsidRDefault="007B1DC6" w:rsidP="007B1DC6"/>
    <w:p w14:paraId="2DAB9CE6" w14:textId="77777777" w:rsidR="0087034C" w:rsidRPr="006D1017" w:rsidRDefault="0087034C" w:rsidP="0087034C"/>
    <w:p w14:paraId="0D20999D" w14:textId="5C8FBBFD" w:rsidR="00E71B6C" w:rsidRDefault="00E71B6C" w:rsidP="00E71B6C">
      <w:pPr>
        <w:pStyle w:val="Heading3"/>
      </w:pPr>
      <w:r>
        <w:t xml:space="preserve">Track 1 Dialogue </w:t>
      </w:r>
    </w:p>
    <w:p w14:paraId="112BB41A" w14:textId="77777777" w:rsidR="00E71B6C" w:rsidRPr="001C7F5E" w:rsidRDefault="00E71B6C" w:rsidP="00E71B6C">
      <w:pPr>
        <w:pStyle w:val="Heading4"/>
      </w:pPr>
      <w:r w:rsidRPr="001C7F5E">
        <w:t>Past meetings lay foundation for successful Track 1 diplomacy</w:t>
      </w:r>
    </w:p>
    <w:p w14:paraId="54A8FF18" w14:textId="77777777" w:rsidR="00E71B6C" w:rsidRPr="001C7F5E" w:rsidRDefault="00E71B6C" w:rsidP="00E71B6C">
      <w:pPr>
        <w:pStyle w:val="CommentText"/>
        <w:rPr>
          <w:rStyle w:val="Style13ptBold"/>
        </w:rPr>
      </w:pPr>
      <w:r w:rsidRPr="001C7F5E">
        <w:rPr>
          <w:rStyle w:val="Style13ptBold"/>
        </w:rPr>
        <w:t xml:space="preserve">Cossa et al, 2013 (Ralph, “The Seventh China-US Strategic Dialogue on Strategic Nuclear Dynamics &amp; The Inaugural China-US Dialogue on Space Security:  A Conference Report" Issues and Insights January 2013.  Center for Strategic &amp; International Studies, 7/11/16 // </w:t>
      </w:r>
      <w:r>
        <w:rPr>
          <w:rStyle w:val="Style13ptBold"/>
        </w:rPr>
        <w:t>DDI -LR</w:t>
      </w:r>
      <w:r w:rsidRPr="001C7F5E">
        <w:rPr>
          <w:rStyle w:val="Style13ptBold"/>
        </w:rPr>
        <w:t>)</w:t>
      </w:r>
    </w:p>
    <w:p w14:paraId="724F17A7" w14:textId="77777777" w:rsidR="00E71B6C" w:rsidRPr="001C7F5E" w:rsidRDefault="00E71B6C" w:rsidP="00E71B6C">
      <w:pPr>
        <w:pStyle w:val="BodyText"/>
        <w:ind w:left="100" w:right="117"/>
        <w:jc w:val="both"/>
        <w:rPr>
          <w:rFonts w:ascii="Calibri" w:hAnsi="Calibri"/>
          <w:sz w:val="22"/>
          <w:szCs w:val="22"/>
        </w:rPr>
      </w:pPr>
      <w:r w:rsidRPr="001C7F5E">
        <w:rPr>
          <w:rFonts w:ascii="Calibri" w:hAnsi="Calibri"/>
          <w:sz w:val="22"/>
          <w:szCs w:val="22"/>
          <w:u w:val="single"/>
        </w:rPr>
        <w:t>There is a certain edge, both in the room and in the overall bilateral relationship, caused by increased Chinese assertiveness toward its neighbors</w:t>
      </w:r>
      <w:r w:rsidRPr="001C7F5E">
        <w:rPr>
          <w:rFonts w:ascii="Calibri" w:hAnsi="Calibri"/>
          <w:sz w:val="22"/>
          <w:szCs w:val="22"/>
        </w:rPr>
        <w:t xml:space="preserve"> </w:t>
      </w:r>
      <w:r w:rsidRPr="001C7F5E">
        <w:rPr>
          <w:rFonts w:ascii="Calibri" w:hAnsi="Calibri"/>
          <w:sz w:val="12"/>
          <w:szCs w:val="12"/>
        </w:rPr>
        <w:t>(US view)</w:t>
      </w:r>
      <w:r w:rsidRPr="001C7F5E">
        <w:rPr>
          <w:rFonts w:ascii="Calibri" w:hAnsi="Calibri"/>
          <w:sz w:val="22"/>
          <w:szCs w:val="22"/>
        </w:rPr>
        <w:t xml:space="preserve"> </w:t>
      </w:r>
      <w:r w:rsidRPr="001C7F5E">
        <w:rPr>
          <w:rFonts w:ascii="Calibri" w:hAnsi="Calibri"/>
          <w:sz w:val="22"/>
          <w:szCs w:val="22"/>
          <w:u w:val="single"/>
        </w:rPr>
        <w:t>and/or the US ‘rebalance’ toward Asia and its impact: an increased willingness by China’s neighbors</w:t>
      </w:r>
      <w:r w:rsidRPr="001C7F5E">
        <w:rPr>
          <w:rFonts w:ascii="Calibri" w:hAnsi="Calibri"/>
          <w:sz w:val="22"/>
          <w:szCs w:val="22"/>
        </w:rPr>
        <w:t xml:space="preserve"> (</w:t>
      </w:r>
      <w:r w:rsidRPr="001C7F5E">
        <w:rPr>
          <w:rFonts w:ascii="Calibri" w:hAnsi="Calibri"/>
          <w:sz w:val="12"/>
          <w:szCs w:val="12"/>
        </w:rPr>
        <w:t>especially US allies)</w:t>
      </w:r>
      <w:r w:rsidRPr="001C7F5E">
        <w:rPr>
          <w:rFonts w:ascii="Calibri" w:hAnsi="Calibri"/>
          <w:sz w:val="22"/>
          <w:szCs w:val="22"/>
        </w:rPr>
        <w:t xml:space="preserve"> </w:t>
      </w:r>
      <w:r w:rsidRPr="001C7F5E">
        <w:rPr>
          <w:rFonts w:ascii="Calibri" w:hAnsi="Calibri"/>
          <w:sz w:val="22"/>
          <w:szCs w:val="22"/>
          <w:u w:val="single"/>
        </w:rPr>
        <w:t>to challenge its territorial sovereignty</w:t>
      </w:r>
      <w:r w:rsidRPr="001C7F5E">
        <w:rPr>
          <w:rFonts w:ascii="Calibri" w:hAnsi="Calibri"/>
          <w:sz w:val="22"/>
          <w:szCs w:val="22"/>
        </w:rPr>
        <w:t xml:space="preserve"> </w:t>
      </w:r>
      <w:r w:rsidRPr="001C7F5E">
        <w:rPr>
          <w:rFonts w:ascii="Calibri" w:hAnsi="Calibri"/>
          <w:sz w:val="12"/>
          <w:szCs w:val="12"/>
        </w:rPr>
        <w:t>(Chinese view).</w:t>
      </w:r>
      <w:r w:rsidRPr="001C7F5E">
        <w:rPr>
          <w:rFonts w:ascii="Calibri" w:hAnsi="Calibri"/>
          <w:sz w:val="22"/>
          <w:szCs w:val="22"/>
        </w:rPr>
        <w:t xml:space="preserve"> </w:t>
      </w:r>
      <w:r w:rsidRPr="001C7F5E">
        <w:rPr>
          <w:rFonts w:ascii="Calibri" w:hAnsi="Calibri"/>
          <w:sz w:val="22"/>
          <w:szCs w:val="22"/>
          <w:u w:val="single"/>
        </w:rPr>
        <w:t>Some Chinese argued this increasingly competitive environment made it more difficult to discuss sensitive nuclear issues</w:t>
      </w:r>
      <w:r w:rsidRPr="001C7F5E">
        <w:rPr>
          <w:rFonts w:ascii="Calibri" w:hAnsi="Calibri"/>
          <w:sz w:val="22"/>
          <w:szCs w:val="22"/>
        </w:rPr>
        <w:t xml:space="preserve">. </w:t>
      </w:r>
      <w:r w:rsidRPr="001C7F5E">
        <w:rPr>
          <w:rFonts w:ascii="Calibri" w:hAnsi="Calibri"/>
          <w:sz w:val="12"/>
          <w:szCs w:val="12"/>
        </w:rPr>
        <w:t>Nonetheless,</w:t>
      </w:r>
      <w:r w:rsidRPr="001C7F5E">
        <w:rPr>
          <w:rFonts w:ascii="Calibri" w:hAnsi="Calibri"/>
          <w:sz w:val="22"/>
          <w:szCs w:val="22"/>
        </w:rPr>
        <w:t xml:space="preserve"> </w:t>
      </w:r>
      <w:r w:rsidRPr="001C7F5E">
        <w:rPr>
          <w:rFonts w:ascii="Calibri" w:hAnsi="Calibri"/>
          <w:sz w:val="22"/>
          <w:szCs w:val="22"/>
          <w:u w:val="single"/>
        </w:rPr>
        <w:t>mutual familiarity generated by past meetings allowed for a generally positive, cooperative dialogue</w:t>
      </w:r>
      <w:r w:rsidRPr="001C7F5E">
        <w:rPr>
          <w:rFonts w:ascii="Calibri" w:hAnsi="Calibri"/>
          <w:sz w:val="22"/>
          <w:szCs w:val="22"/>
        </w:rPr>
        <w:t xml:space="preserve">, </w:t>
      </w:r>
      <w:r w:rsidRPr="001C7F5E">
        <w:rPr>
          <w:rFonts w:ascii="Calibri" w:hAnsi="Calibri"/>
          <w:sz w:val="12"/>
          <w:szCs w:val="12"/>
        </w:rPr>
        <w:t>especially</w:t>
      </w:r>
      <w:r w:rsidRPr="001C7F5E">
        <w:rPr>
          <w:rFonts w:ascii="Calibri" w:hAnsi="Calibri"/>
          <w:sz w:val="22"/>
          <w:szCs w:val="22"/>
        </w:rPr>
        <w:t xml:space="preserve"> </w:t>
      </w:r>
      <w:r w:rsidRPr="001C7F5E">
        <w:rPr>
          <w:rFonts w:ascii="Calibri" w:hAnsi="Calibri"/>
          <w:sz w:val="22"/>
          <w:szCs w:val="22"/>
          <w:u w:val="single"/>
        </w:rPr>
        <w:t>when examining areas of potential future cooperation, common concerns, or definitions and/or protection of “common goods.”</w:t>
      </w:r>
      <w:r w:rsidRPr="001C7F5E">
        <w:rPr>
          <w:rFonts w:ascii="Calibri" w:hAnsi="Calibri"/>
          <w:sz w:val="22"/>
          <w:szCs w:val="22"/>
        </w:rPr>
        <w:t xml:space="preserve"> </w:t>
      </w:r>
      <w:r w:rsidRPr="001C7F5E">
        <w:rPr>
          <w:rFonts w:ascii="Calibri" w:hAnsi="Calibri"/>
          <w:sz w:val="12"/>
          <w:szCs w:val="12"/>
        </w:rPr>
        <w:t>Both</w:t>
      </w:r>
      <w:r w:rsidRPr="001C7F5E">
        <w:rPr>
          <w:rFonts w:ascii="Calibri" w:hAnsi="Calibri"/>
          <w:sz w:val="22"/>
          <w:szCs w:val="22"/>
        </w:rPr>
        <w:t xml:space="preserve"> </w:t>
      </w:r>
      <w:r w:rsidRPr="001C7F5E">
        <w:rPr>
          <w:rFonts w:ascii="Calibri" w:hAnsi="Calibri"/>
          <w:sz w:val="22"/>
          <w:szCs w:val="22"/>
          <w:u w:val="single"/>
        </w:rPr>
        <w:t>Chinese and US participants see value in track 1.5 and track 2 discussions of strategic nuclear and related policy issues as a means of laying the foundation for discussions at the official level and of reinforcing progress at track 1, if and when it gets started.</w:t>
      </w:r>
    </w:p>
    <w:p w14:paraId="36B1C2ED" w14:textId="77777777" w:rsidR="00E71B6C" w:rsidRPr="00E71B6C" w:rsidRDefault="00E71B6C" w:rsidP="00E71B6C"/>
    <w:p w14:paraId="39DD9585" w14:textId="77777777" w:rsidR="00E35050" w:rsidRPr="006D1017" w:rsidRDefault="00E35050" w:rsidP="00E71B6C">
      <w:pPr>
        <w:pStyle w:val="Heading3"/>
      </w:pPr>
      <w:r w:rsidRPr="006D1017">
        <w:t>Solvency – bilateral engagement</w:t>
      </w:r>
    </w:p>
    <w:p w14:paraId="04BDCFE3" w14:textId="77777777" w:rsidR="00E35050" w:rsidRPr="006D1017" w:rsidRDefault="00E35050" w:rsidP="00E35050">
      <w:pPr>
        <w:pStyle w:val="Heading4"/>
      </w:pPr>
      <w:r w:rsidRPr="006D1017">
        <w:t>US engagement with China reduces the possibilities of conflict between the two countries.</w:t>
      </w:r>
    </w:p>
    <w:p w14:paraId="00DCE64D" w14:textId="77777777" w:rsidR="00E35050" w:rsidRPr="006D1017" w:rsidRDefault="00E35050" w:rsidP="00E35050">
      <w:r w:rsidRPr="006D1017">
        <w:rPr>
          <w:rStyle w:val="Style13ptBold"/>
        </w:rPr>
        <w:t>Eisenman</w:t>
      </w:r>
      <w:r w:rsidRPr="006D1017">
        <w:t xml:space="preserve">, </w:t>
      </w:r>
      <w:r w:rsidRPr="006D1017">
        <w:rPr>
          <w:b/>
        </w:rPr>
        <w:t>2016</w:t>
      </w:r>
    </w:p>
    <w:p w14:paraId="357BB93E" w14:textId="77777777" w:rsidR="00E35050" w:rsidRPr="006D1017" w:rsidRDefault="00E35050" w:rsidP="00E35050">
      <w:r w:rsidRPr="006D1017">
        <w:t xml:space="preserve">(Joshua assistant professor at the University of Texas at Austin's Lyndon Baines Johnson School of Public Affairs and senior fellow for China studies at the American Foreign Policy Council, </w:t>
      </w:r>
      <w:r w:rsidRPr="006D1017">
        <w:rPr>
          <w:rStyle w:val="Style13ptBold"/>
          <w:b w:val="0"/>
        </w:rPr>
        <w:t>1/21</w:t>
      </w:r>
      <w:r w:rsidRPr="006D1017">
        <w:t xml:space="preserve">/16, “RETHINKING U.S. STRATEGY TOWARDS CHINA”, Carnegie Council for Ethics in International Affairs, </w:t>
      </w:r>
      <w:hyperlink r:id="rId10" w:history="1">
        <w:r w:rsidRPr="006D1017">
          <w:rPr>
            <w:rStyle w:val="Hyperlink"/>
          </w:rPr>
          <w:t>http://www.carnegiecouncil.org/publications/articles_papers_reports/756</w:t>
        </w:r>
      </w:hyperlink>
      <w:r w:rsidRPr="006D1017">
        <w:t xml:space="preserve"> accessed 7-15-16 ddi tm)</w:t>
      </w:r>
    </w:p>
    <w:p w14:paraId="667E4BE0" w14:textId="77777777" w:rsidR="00E35050" w:rsidRPr="006D1017" w:rsidRDefault="00E35050" w:rsidP="00E35050">
      <w:pPr>
        <w:rPr>
          <w:rStyle w:val="StyleUnderline"/>
        </w:rPr>
      </w:pPr>
      <w:r w:rsidRPr="006D1017">
        <w:rPr>
          <w:rStyle w:val="StyleUnderline"/>
        </w:rPr>
        <w:t>How can the U.S. improve its policy towards China to avoid, and yet be prepared for, conflict</w:t>
      </w:r>
      <w:r w:rsidRPr="006D1017">
        <w:t xml:space="preserve">? Since the Nixon Administration, the </w:t>
      </w:r>
      <w:r w:rsidRPr="006D1017">
        <w:rPr>
          <w:rStyle w:val="StyleUnderline"/>
        </w:rPr>
        <w:t>U.S. strategy towards China has been predicated on the assumption that if the bilateral relationship is properly managed conflict can be avoided</w:t>
      </w:r>
      <w:r w:rsidRPr="006D1017">
        <w:t xml:space="preserve">. Many contend that </w:t>
      </w:r>
      <w:r w:rsidRPr="006D1017">
        <w:rPr>
          <w:rStyle w:val="StyleUnderline"/>
        </w:rPr>
        <w:t>through engagement the U.S. can shape China's choices in ways that reduce the chances the U.S. and China will come into conflict.</w:t>
      </w:r>
      <w:r w:rsidRPr="006D1017">
        <w:t xml:space="preserve"> </w:t>
      </w:r>
      <w:r w:rsidRPr="006D1017">
        <w:rPr>
          <w:rStyle w:val="StyleUnderline"/>
        </w:rPr>
        <w:t>Whether a conflict occurs</w:t>
      </w:r>
      <w:r w:rsidRPr="006D1017">
        <w:t xml:space="preserve">, the argument goes, </w:t>
      </w:r>
      <w:r w:rsidRPr="006D1017">
        <w:rPr>
          <w:rStyle w:val="StyleUnderline"/>
        </w:rPr>
        <w:t>depends on whether China is dissatisfied with the prevailing international order</w:t>
      </w:r>
      <w:r w:rsidRPr="006D1017">
        <w:t>, because as James Steinberg and Michael O'Hanlon have written: "</w:t>
      </w:r>
      <w:r w:rsidRPr="006D1017">
        <w:rPr>
          <w:rStyle w:val="StyleUnderline"/>
        </w:rPr>
        <w:t>only if it believes that it is disadvantaged will China necessarily choose to use its newfound power to create a world more to its own liking in potentially disruptive ways.</w:t>
      </w:r>
      <w:r w:rsidRPr="006D1017">
        <w:t xml:space="preserve">” Jeffery Bader, who served as a top White House official in the first Obama administration, </w:t>
      </w:r>
      <w:proofErr w:type="gramStart"/>
      <w:r w:rsidRPr="006D1017">
        <w:t>agrees that</w:t>
      </w:r>
      <w:proofErr w:type="gramEnd"/>
      <w:r w:rsidRPr="006D1017">
        <w:t xml:space="preserve"> “</w:t>
      </w:r>
      <w:r w:rsidRPr="006D1017">
        <w:rPr>
          <w:rStyle w:val="StyleUnderline"/>
        </w:rPr>
        <w:t>China could play a more constructive role than it would by sitting outside of that system.”</w:t>
      </w:r>
      <w:r w:rsidRPr="006D1017">
        <w:t xml:space="preserve"> So the prevailing wisdom holds and </w:t>
      </w:r>
      <w:r w:rsidRPr="006D1017">
        <w:rPr>
          <w:rStyle w:val="StyleUnderline"/>
        </w:rPr>
        <w:t>the thinking behind engagement goes, if China participates extensively in the international system, then it will help create a system it likes and not become revisionist.</w:t>
      </w:r>
    </w:p>
    <w:p w14:paraId="48B3891C" w14:textId="27BE5B54" w:rsidR="001F08C9" w:rsidRPr="006D1017" w:rsidRDefault="001F08C9" w:rsidP="00880732">
      <w:pPr>
        <w:pStyle w:val="Heading2"/>
      </w:pPr>
      <w:r w:rsidRPr="006D1017">
        <w:t>Solvency –</w:t>
      </w:r>
      <w:r w:rsidR="00880732" w:rsidRPr="006D1017">
        <w:t xml:space="preserve"> nuclear stability </w:t>
      </w:r>
      <w:r w:rsidR="00042095">
        <w:t xml:space="preserve">focus </w:t>
      </w:r>
    </w:p>
    <w:p w14:paraId="7F18958A" w14:textId="77777777" w:rsidR="00880732" w:rsidRPr="006D1017" w:rsidRDefault="00880732" w:rsidP="00880732">
      <w:pPr>
        <w:pStyle w:val="Heading4"/>
      </w:pPr>
      <w:r w:rsidRPr="006D1017">
        <w:t>Stability is the best policy approach to engagement with China over nuclear weapons.</w:t>
      </w:r>
    </w:p>
    <w:p w14:paraId="6D2DD28E" w14:textId="410B96E2" w:rsidR="00880732" w:rsidRPr="006D1017" w:rsidRDefault="00880732" w:rsidP="00880732">
      <w:pPr>
        <w:widowControl w:val="0"/>
        <w:autoSpaceDE w:val="0"/>
        <w:autoSpaceDN w:val="0"/>
        <w:adjustRightInd w:val="0"/>
        <w:spacing w:after="240" w:line="240" w:lineRule="auto"/>
        <w:rPr>
          <w:b/>
          <w:sz w:val="26"/>
        </w:rPr>
      </w:pPr>
      <w:r w:rsidRPr="006D1017">
        <w:rPr>
          <w:rStyle w:val="Style13ptBold"/>
        </w:rPr>
        <w:t xml:space="preserve">Colby and </w:t>
      </w:r>
      <w:r w:rsidR="00376C49" w:rsidRPr="006D1017">
        <w:rPr>
          <w:rStyle w:val="Style13ptBold"/>
        </w:rPr>
        <w:t>Wu</w:t>
      </w:r>
      <w:r w:rsidRPr="006D1017">
        <w:rPr>
          <w:rStyle w:val="Style13ptBold"/>
        </w:rPr>
        <w:t xml:space="preserve"> 16 (Elbridge, Wu, April, “Seeking Strategic Stability for U.S.-China Relations in the Nuclear Domain”, The National Bureau of Asian Research, D.O.A 7/12/16 // DDI LR)</w:t>
      </w:r>
    </w:p>
    <w:p w14:paraId="11F38282" w14:textId="77777777" w:rsidR="00880732" w:rsidRPr="006D1017" w:rsidRDefault="00880732" w:rsidP="00880732">
      <w:pPr>
        <w:widowControl w:val="0"/>
        <w:autoSpaceDE w:val="0"/>
        <w:autoSpaceDN w:val="0"/>
        <w:adjustRightInd w:val="0"/>
        <w:spacing w:after="240" w:line="240" w:lineRule="auto"/>
        <w:rPr>
          <w:rFonts w:cs="Times"/>
          <w:szCs w:val="22"/>
        </w:rPr>
      </w:pPr>
      <w:r w:rsidRPr="006D1017">
        <w:rPr>
          <w:rStyle w:val="StyleUnderline"/>
        </w:rPr>
        <w:t>As a consequence of these trends, policy discussion in the United States is tending to converge on something like a combination of effective deterrence and stability or strategic stability as the appropriate basis for relations in the nuclear weapons domain with China.</w:t>
      </w:r>
      <w:r w:rsidRPr="006D1017">
        <w:rPr>
          <w:rFonts w:cs="Times"/>
          <w:szCs w:val="22"/>
        </w:rPr>
        <w:t xml:space="preserve"> </w:t>
      </w:r>
      <w:r w:rsidRPr="006D1017">
        <w:rPr>
          <w:rFonts w:cs="Times"/>
          <w:sz w:val="12"/>
          <w:szCs w:val="12"/>
        </w:rPr>
        <w:t xml:space="preserve">While the 2010 Nuclear Posture Review signaling U.S. preparedness to deal with Beijing on the basis of strategic stability did not provide much specificity about what that would entail, </w:t>
      </w:r>
      <w:r w:rsidRPr="006D1017">
        <w:rPr>
          <w:rStyle w:val="StyleUnderline"/>
        </w:rPr>
        <w:t>a panoply of non- and semi-official engagements at the Track 1.5 and Track 2 levels have also been using stability as a basis for engagement, and there has been an active discussion of the applicability of the concept in the expert literature. Stability thus appears to be the policy approach to which the United States is increasingly gravitating with respect to China’s nuclear weapons.</w:t>
      </w:r>
      <w:r w:rsidRPr="006D1017">
        <w:rPr>
          <w:rFonts w:cs="Times"/>
          <w:szCs w:val="22"/>
        </w:rPr>
        <w:t xml:space="preserve"> </w:t>
      </w:r>
    </w:p>
    <w:p w14:paraId="101283A2" w14:textId="77777777" w:rsidR="005F0352" w:rsidRPr="006D1017" w:rsidRDefault="005F0352" w:rsidP="005F0352">
      <w:pPr>
        <w:pStyle w:val="Heading4"/>
        <w:rPr>
          <w:sz w:val="28"/>
        </w:rPr>
      </w:pPr>
      <w:r w:rsidRPr="006D1017">
        <w:rPr>
          <w:sz w:val="28"/>
        </w:rPr>
        <w:t xml:space="preserve">Solvency –US and China should engage in dialogue focused on strategic stability </w:t>
      </w:r>
    </w:p>
    <w:p w14:paraId="315093F3" w14:textId="77777777" w:rsidR="005F0352" w:rsidRPr="006D1017" w:rsidRDefault="005F0352" w:rsidP="005F0352">
      <w:pPr>
        <w:pStyle w:val="BodyText"/>
        <w:spacing w:before="7" w:line="242" w:lineRule="auto"/>
        <w:ind w:right="346"/>
        <w:jc w:val="both"/>
        <w:rPr>
          <w:rStyle w:val="Strong"/>
        </w:rPr>
      </w:pPr>
      <w:r w:rsidRPr="006D1017">
        <w:rPr>
          <w:rStyle w:val="Strong"/>
        </w:rPr>
        <w:t>Tanner, &amp; Wang, 2016</w:t>
      </w:r>
    </w:p>
    <w:p w14:paraId="7B48B0A8" w14:textId="77777777" w:rsidR="005F0352" w:rsidRPr="006D1017" w:rsidRDefault="005F0352" w:rsidP="00042095">
      <w:pPr>
        <w:pStyle w:val="BodyText"/>
        <w:spacing w:before="7" w:line="242" w:lineRule="auto"/>
        <w:ind w:right="346"/>
        <w:jc w:val="both"/>
        <w:rPr>
          <w:b/>
          <w:bCs/>
        </w:rPr>
      </w:pPr>
      <w:r w:rsidRPr="006D1017">
        <w:rPr>
          <w:rStyle w:val="Strong"/>
        </w:rPr>
        <w:t>(T and D “U.S.-China Relations in Strategic Domains.” National Bureau of Asian Research Report, April 2016.  Project MUSE. Accessed 7-11-16 //DDI)</w:t>
      </w:r>
    </w:p>
    <w:p w14:paraId="2EAE2600" w14:textId="77777777" w:rsidR="005F0352" w:rsidRPr="00042095" w:rsidRDefault="005F0352" w:rsidP="00042095">
      <w:r w:rsidRPr="00042095">
        <w:t>POLICY IMPLICATIONS</w:t>
      </w:r>
    </w:p>
    <w:p w14:paraId="69F4A956" w14:textId="77777777" w:rsidR="005F0352" w:rsidRPr="006D1017" w:rsidRDefault="005F0352" w:rsidP="005F0352">
      <w:pPr>
        <w:pStyle w:val="ListParagraph"/>
        <w:numPr>
          <w:ilvl w:val="0"/>
          <w:numId w:val="12"/>
        </w:numPr>
        <w:tabs>
          <w:tab w:val="left" w:pos="770"/>
        </w:tabs>
        <w:spacing w:before="84"/>
        <w:ind w:right="348"/>
      </w:pPr>
      <w:r w:rsidRPr="006D1017">
        <w:rPr>
          <w:rStyle w:val="StyleUnderline"/>
        </w:rPr>
        <w:t>The U.S. and China should base their relations in the nuclear weapons domain on the concept of strategic stability</w:t>
      </w:r>
      <w:r w:rsidRPr="006D1017">
        <w:rPr>
          <w:color w:val="231F20"/>
          <w:spacing w:val="-3"/>
          <w:w w:val="90"/>
        </w:rPr>
        <w:t>.</w:t>
      </w:r>
    </w:p>
    <w:p w14:paraId="6A113230" w14:textId="77777777" w:rsidR="005F0352" w:rsidRPr="006D1017" w:rsidRDefault="005F0352" w:rsidP="005F0352">
      <w:pPr>
        <w:pStyle w:val="ListParagraph"/>
        <w:numPr>
          <w:ilvl w:val="0"/>
          <w:numId w:val="12"/>
        </w:numPr>
        <w:tabs>
          <w:tab w:val="left" w:pos="770"/>
        </w:tabs>
        <w:ind w:right="347"/>
        <w:rPr>
          <w:rStyle w:val="StyleUnderline"/>
        </w:rPr>
      </w:pPr>
      <w:r w:rsidRPr="006D1017">
        <w:rPr>
          <w:color w:val="231F20"/>
          <w:w w:val="95"/>
        </w:rPr>
        <w:t>The</w:t>
      </w:r>
      <w:r w:rsidRPr="006D1017">
        <w:rPr>
          <w:color w:val="231F20"/>
          <w:spacing w:val="-32"/>
          <w:w w:val="95"/>
        </w:rPr>
        <w:t xml:space="preserve"> </w:t>
      </w:r>
      <w:r w:rsidRPr="006D1017">
        <w:rPr>
          <w:color w:val="231F20"/>
          <w:spacing w:val="-5"/>
          <w:w w:val="95"/>
        </w:rPr>
        <w:t>U.S.</w:t>
      </w:r>
      <w:r w:rsidRPr="006D1017">
        <w:rPr>
          <w:color w:val="231F20"/>
          <w:spacing w:val="-32"/>
          <w:w w:val="95"/>
        </w:rPr>
        <w:t xml:space="preserve"> </w:t>
      </w:r>
      <w:r w:rsidRPr="006D1017">
        <w:rPr>
          <w:color w:val="231F20"/>
          <w:w w:val="95"/>
        </w:rPr>
        <w:t>and</w:t>
      </w:r>
      <w:r w:rsidRPr="006D1017">
        <w:rPr>
          <w:color w:val="231F20"/>
          <w:spacing w:val="-32"/>
          <w:w w:val="95"/>
        </w:rPr>
        <w:t xml:space="preserve"> </w:t>
      </w:r>
      <w:r w:rsidRPr="006D1017">
        <w:rPr>
          <w:color w:val="231F20"/>
          <w:w w:val="95"/>
        </w:rPr>
        <w:t>China</w:t>
      </w:r>
      <w:r w:rsidRPr="006D1017">
        <w:rPr>
          <w:color w:val="231F20"/>
          <w:spacing w:val="-32"/>
          <w:w w:val="95"/>
        </w:rPr>
        <w:t xml:space="preserve"> </w:t>
      </w:r>
      <w:r w:rsidRPr="006D1017">
        <w:rPr>
          <w:color w:val="231F20"/>
          <w:w w:val="95"/>
        </w:rPr>
        <w:t>should</w:t>
      </w:r>
      <w:r w:rsidRPr="006D1017">
        <w:rPr>
          <w:color w:val="231F20"/>
          <w:spacing w:val="-32"/>
          <w:w w:val="95"/>
        </w:rPr>
        <w:t xml:space="preserve"> </w:t>
      </w:r>
      <w:r w:rsidRPr="006D1017">
        <w:rPr>
          <w:rStyle w:val="StyleUnderline"/>
        </w:rPr>
        <w:t>focus dialogue on eliciting greater insight into how the other thinks about the role and potential use of nuclear weapons, its red lines, its perception of vital interests, its conception of escalation, and related topics.</w:t>
      </w:r>
    </w:p>
    <w:p w14:paraId="30BF557F" w14:textId="77777777" w:rsidR="005F0352" w:rsidRPr="006D1017" w:rsidRDefault="005F0352" w:rsidP="005F0352">
      <w:pPr>
        <w:pStyle w:val="ListParagraph"/>
        <w:numPr>
          <w:ilvl w:val="0"/>
          <w:numId w:val="12"/>
        </w:numPr>
        <w:tabs>
          <w:tab w:val="left" w:pos="770"/>
        </w:tabs>
        <w:ind w:right="345"/>
        <w:rPr>
          <w:rStyle w:val="StyleUnderline"/>
        </w:rPr>
      </w:pPr>
      <w:r w:rsidRPr="006D1017">
        <w:rPr>
          <w:color w:val="231F20"/>
          <w:w w:val="95"/>
        </w:rPr>
        <w:t>The</w:t>
      </w:r>
      <w:r w:rsidRPr="006D1017">
        <w:rPr>
          <w:color w:val="231F20"/>
          <w:spacing w:val="-27"/>
          <w:w w:val="95"/>
        </w:rPr>
        <w:t xml:space="preserve"> </w:t>
      </w:r>
      <w:r w:rsidRPr="006D1017">
        <w:rPr>
          <w:color w:val="231F20"/>
          <w:spacing w:val="-3"/>
          <w:w w:val="95"/>
        </w:rPr>
        <w:t>U.S.</w:t>
      </w:r>
      <w:r w:rsidRPr="006D1017">
        <w:rPr>
          <w:color w:val="231F20"/>
          <w:spacing w:val="-27"/>
          <w:w w:val="95"/>
        </w:rPr>
        <w:t xml:space="preserve"> </w:t>
      </w:r>
      <w:r w:rsidRPr="006D1017">
        <w:rPr>
          <w:color w:val="231F20"/>
          <w:w w:val="95"/>
        </w:rPr>
        <w:t>and</w:t>
      </w:r>
      <w:r w:rsidRPr="006D1017">
        <w:rPr>
          <w:color w:val="231F20"/>
          <w:spacing w:val="-27"/>
          <w:w w:val="95"/>
        </w:rPr>
        <w:t xml:space="preserve"> </w:t>
      </w:r>
      <w:r w:rsidRPr="006D1017">
        <w:rPr>
          <w:color w:val="231F20"/>
          <w:w w:val="95"/>
        </w:rPr>
        <w:t>China</w:t>
      </w:r>
      <w:r w:rsidRPr="006D1017">
        <w:rPr>
          <w:color w:val="231F20"/>
          <w:spacing w:val="-27"/>
          <w:w w:val="95"/>
        </w:rPr>
        <w:t xml:space="preserve"> </w:t>
      </w:r>
      <w:r w:rsidRPr="006D1017">
        <w:rPr>
          <w:color w:val="231F20"/>
          <w:w w:val="95"/>
        </w:rPr>
        <w:t>should</w:t>
      </w:r>
      <w:r w:rsidRPr="006D1017">
        <w:rPr>
          <w:color w:val="231F20"/>
          <w:spacing w:val="-27"/>
          <w:w w:val="95"/>
        </w:rPr>
        <w:t xml:space="preserve"> </w:t>
      </w:r>
      <w:r w:rsidRPr="006D1017">
        <w:rPr>
          <w:color w:val="231F20"/>
          <w:w w:val="95"/>
        </w:rPr>
        <w:t>pursue</w:t>
      </w:r>
      <w:r w:rsidRPr="006D1017">
        <w:rPr>
          <w:color w:val="231F20"/>
          <w:spacing w:val="-27"/>
          <w:w w:val="95"/>
        </w:rPr>
        <w:t xml:space="preserve"> </w:t>
      </w:r>
      <w:r w:rsidRPr="006D1017">
        <w:rPr>
          <w:color w:val="231F20"/>
          <w:w w:val="95"/>
        </w:rPr>
        <w:t>a</w:t>
      </w:r>
      <w:r w:rsidRPr="006D1017">
        <w:rPr>
          <w:color w:val="231F20"/>
          <w:spacing w:val="-27"/>
          <w:w w:val="95"/>
        </w:rPr>
        <w:t xml:space="preserve"> </w:t>
      </w:r>
      <w:r w:rsidRPr="006D1017">
        <w:rPr>
          <w:rStyle w:val="StyleUnderline"/>
        </w:rPr>
        <w:t>range of specific initiatives focused on developing agreed-upon concepts of and frameworks for strategic stability, enabling the two sides to demonstrate that their military programs are consistent with such frameworks, and generating mechanisms to help avoid accidental escalation and de-escalate crises if they arise</w:t>
      </w:r>
      <w:proofErr w:type="gramStart"/>
      <w:r w:rsidRPr="006D1017">
        <w:rPr>
          <w:rStyle w:val="StyleUnderline"/>
        </w:rPr>
        <w:t>.&gt;</w:t>
      </w:r>
      <w:proofErr w:type="gramEnd"/>
      <w:r w:rsidRPr="006D1017">
        <w:rPr>
          <w:rStyle w:val="StyleUnderline"/>
        </w:rPr>
        <w:t>&gt;</w:t>
      </w:r>
    </w:p>
    <w:p w14:paraId="622066BE" w14:textId="77777777" w:rsidR="005F0352" w:rsidRPr="006D1017" w:rsidRDefault="005F0352" w:rsidP="00880732">
      <w:pPr>
        <w:widowControl w:val="0"/>
        <w:autoSpaceDE w:val="0"/>
        <w:autoSpaceDN w:val="0"/>
        <w:adjustRightInd w:val="0"/>
        <w:spacing w:after="240" w:line="240" w:lineRule="auto"/>
        <w:rPr>
          <w:rFonts w:cs="Times"/>
          <w:szCs w:val="22"/>
        </w:rPr>
      </w:pPr>
    </w:p>
    <w:p w14:paraId="16601529" w14:textId="2A17B3F0" w:rsidR="00880732" w:rsidRPr="006D1017" w:rsidRDefault="002C06D2" w:rsidP="002C06D2">
      <w:pPr>
        <w:pStyle w:val="Heading2"/>
      </w:pPr>
      <w:r w:rsidRPr="006D1017">
        <w:t xml:space="preserve">Solvency – </w:t>
      </w:r>
      <w:r w:rsidR="00042095">
        <w:t xml:space="preserve">communication stops escalation </w:t>
      </w:r>
      <w:r w:rsidRPr="006D1017">
        <w:t xml:space="preserve"> </w:t>
      </w:r>
    </w:p>
    <w:p w14:paraId="7D21BF00" w14:textId="77777777" w:rsidR="002C06D2" w:rsidRPr="006D1017" w:rsidRDefault="002C06D2" w:rsidP="002C06D2">
      <w:pPr>
        <w:pStyle w:val="Heading4"/>
      </w:pPr>
      <w:r w:rsidRPr="006D1017">
        <w:t>Communication is the best way to solve for miscalculation.</w:t>
      </w:r>
    </w:p>
    <w:p w14:paraId="12A953D8" w14:textId="77777777" w:rsidR="002C06D2" w:rsidRPr="006D1017" w:rsidRDefault="002C06D2" w:rsidP="002C06D2">
      <w:pPr>
        <w:pStyle w:val="CommentText"/>
        <w:rPr>
          <w:rStyle w:val="Style13ptBold"/>
        </w:rPr>
      </w:pPr>
      <w:r w:rsidRPr="006D1017">
        <w:rPr>
          <w:rStyle w:val="Style13ptBold"/>
        </w:rPr>
        <w:t>Cossa et al, 2013 (Ralph, “The Seventh China-US Strategic Dialogue on Strategic Nuclear Dynamics &amp; The Inaugural China-US Dialogue on Space Security:  A Conference Report" Issues and Insights January 2013.  Center for Strategic &amp; International Studies 7/11/16 // DDI -LR)</w:t>
      </w:r>
    </w:p>
    <w:p w14:paraId="05024E3A" w14:textId="77777777" w:rsidR="002C06D2" w:rsidRPr="006D1017" w:rsidRDefault="002C06D2" w:rsidP="002C06D2">
      <w:pPr>
        <w:pStyle w:val="BodyText"/>
        <w:ind w:left="100" w:right="115"/>
        <w:jc w:val="both"/>
        <w:rPr>
          <w:rFonts w:ascii="Calibri" w:hAnsi="Calibri"/>
          <w:sz w:val="22"/>
          <w:szCs w:val="22"/>
          <w:u w:val="single"/>
        </w:rPr>
      </w:pPr>
      <w:proofErr w:type="gramStart"/>
      <w:r w:rsidRPr="006D1017">
        <w:rPr>
          <w:rFonts w:ascii="Calibri" w:hAnsi="Calibri"/>
          <w:sz w:val="22"/>
          <w:szCs w:val="22"/>
          <w:u w:val="single"/>
        </w:rPr>
        <w:t>A stable space environment in crisis situations reduces incentives to strike or negate space assets or take</w:t>
      </w:r>
      <w:proofErr w:type="gramEnd"/>
      <w:r w:rsidRPr="006D1017">
        <w:rPr>
          <w:rFonts w:ascii="Calibri" w:hAnsi="Calibri"/>
          <w:sz w:val="22"/>
          <w:szCs w:val="22"/>
          <w:u w:val="single"/>
        </w:rPr>
        <w:t xml:space="preserve"> other destabilizing actions, and gives countries time to discourage crisis escalation.</w:t>
      </w:r>
      <w:r w:rsidRPr="006D1017">
        <w:rPr>
          <w:rFonts w:ascii="Calibri" w:hAnsi="Calibri"/>
          <w:sz w:val="8"/>
          <w:szCs w:val="22"/>
        </w:rPr>
        <w:t xml:space="preserve"> </w:t>
      </w:r>
      <w:r w:rsidRPr="006D1017">
        <w:rPr>
          <w:rFonts w:ascii="Calibri" w:hAnsi="Calibri"/>
          <w:sz w:val="22"/>
          <w:szCs w:val="22"/>
          <w:u w:val="single"/>
        </w:rPr>
        <w:t>Our US speaker pointed out that misperceptions and miscalculations are among the biggest threats faced. The best way to address these problems is channels of communication</w:t>
      </w:r>
      <w:r w:rsidRPr="006D1017">
        <w:t>, agencies to resolve problems, and trusted relationships among professionals</w:t>
      </w:r>
      <w:r w:rsidRPr="006D1017">
        <w:rPr>
          <w:rFonts w:ascii="Calibri" w:hAnsi="Calibri"/>
          <w:sz w:val="8"/>
          <w:szCs w:val="22"/>
        </w:rPr>
        <w:t xml:space="preserve">. </w:t>
      </w:r>
      <w:r w:rsidRPr="006D1017">
        <w:rPr>
          <w:rFonts w:ascii="Calibri" w:hAnsi="Calibri"/>
          <w:sz w:val="22"/>
          <w:szCs w:val="22"/>
          <w:u w:val="single"/>
        </w:rPr>
        <w:t>This will not prevent crisis escalation, but is likely to reduce its potential.</w:t>
      </w:r>
    </w:p>
    <w:p w14:paraId="607C99E8" w14:textId="4F342886" w:rsidR="006B2EF8" w:rsidRPr="006D1017" w:rsidRDefault="00042095" w:rsidP="006B2EF8">
      <w:pPr>
        <w:pStyle w:val="Heading4"/>
      </w:pPr>
      <w:r>
        <w:t>US and C</w:t>
      </w:r>
      <w:r w:rsidR="006B2EF8" w:rsidRPr="006D1017">
        <w:t xml:space="preserve">hina need to talk to prevent escalation- they don’t understand their problems </w:t>
      </w:r>
    </w:p>
    <w:p w14:paraId="27294DCC" w14:textId="77777777" w:rsidR="006B2EF8" w:rsidRPr="006D1017" w:rsidRDefault="006B2EF8" w:rsidP="006B2EF8">
      <w:pPr>
        <w:widowControl w:val="0"/>
        <w:autoSpaceDE w:val="0"/>
        <w:autoSpaceDN w:val="0"/>
        <w:adjustRightInd w:val="0"/>
        <w:spacing w:after="240" w:line="240" w:lineRule="auto"/>
      </w:pPr>
      <w:r w:rsidRPr="006D1017">
        <w:rPr>
          <w:rStyle w:val="Style13ptBold"/>
        </w:rPr>
        <w:t>Christensen 12</w:t>
      </w:r>
      <w:r w:rsidRPr="006D1017">
        <w:rPr>
          <w:rFonts w:ascii="Times" w:hAnsi="Times" w:cs="Times"/>
          <w:sz w:val="30"/>
          <w:szCs w:val="30"/>
        </w:rPr>
        <w:t xml:space="preserve"> </w:t>
      </w:r>
      <w:r w:rsidRPr="006D1017">
        <w:t>(Thomas, IR expert Bush Administration consultant, Thomas J. Christensen (2012) The Meaning of the Nuclear Evolution: China's Strategic Modernization and US-China Security Relations, Journal of Strategic Studies, 35:4, 447-487, DOI: 10.1080/01402390.2012.714710// ddi-HC doa 7/11)</w:t>
      </w:r>
    </w:p>
    <w:p w14:paraId="769A4FE4" w14:textId="77777777" w:rsidR="006B2EF8" w:rsidRPr="006D1017" w:rsidRDefault="006B2EF8" w:rsidP="006B2EF8">
      <w:pPr>
        <w:widowControl w:val="0"/>
        <w:autoSpaceDE w:val="0"/>
        <w:autoSpaceDN w:val="0"/>
        <w:adjustRightInd w:val="0"/>
        <w:spacing w:after="240" w:line="240" w:lineRule="auto"/>
        <w:rPr>
          <w:rFonts w:ascii="Times" w:hAnsi="Times" w:cs="Times"/>
          <w:sz w:val="16"/>
        </w:rPr>
      </w:pPr>
      <w:r w:rsidRPr="006D1017">
        <w:rPr>
          <w:rFonts w:ascii="Times" w:hAnsi="Times" w:cs="Times"/>
          <w:sz w:val="16"/>
          <w:szCs w:val="30"/>
        </w:rPr>
        <w:t xml:space="preserve">One might argue that the dangers of MAD outlined above should be an added force for stability in US-PRC security relations, above and beyond the economic and political cooperation that exists. </w:t>
      </w:r>
      <w:r w:rsidRPr="006D1017">
        <w:rPr>
          <w:rStyle w:val="StyleUnderline"/>
        </w:rPr>
        <w:t>Precisely because the risk of escalation of conventional conflicts exists, both sides should be very cautious about challenging the status quo, knowing the dangers of escalation if one were to adopt revisionist policies.</w:t>
      </w:r>
      <w:r w:rsidRPr="006D1017">
        <w:rPr>
          <w:rFonts w:ascii="Times" w:hAnsi="Times" w:cs="Times"/>
          <w:sz w:val="16"/>
          <w:szCs w:val="30"/>
        </w:rPr>
        <w:t xml:space="preserve"> There is a basic problem with such an analysis. </w:t>
      </w:r>
      <w:r w:rsidRPr="006D1017">
        <w:rPr>
          <w:rStyle w:val="StyleUnderline"/>
        </w:rPr>
        <w:t>We need to ask whether or not strategic thinkers on both sides of the Pacific have fully considered the strategic realities mentioned above. For example, it is not at all clear that Chinese strategists understand the dangers inherent in basing one’s coercive military capabilities for limited conventional conflict on platforms similar to those reserved for strategic nuclear deterrence.89 Nor is it clear that US officials have thought sufficiently hard about the implications for nuclear escalation of any force protection package that might be designed to destroy, blind, or isolate from command and control China’s conventional forces arrayed against US allies, security partners, and forward deployed US forces</w:t>
      </w:r>
      <w:r w:rsidRPr="006D1017">
        <w:rPr>
          <w:rFonts w:ascii="Times" w:hAnsi="Times" w:cs="Times"/>
          <w:sz w:val="16"/>
          <w:szCs w:val="30"/>
        </w:rPr>
        <w:t xml:space="preserve"> (including submarines and mobile, solid-fueled missiles). </w:t>
      </w:r>
      <w:r w:rsidRPr="006D1017">
        <w:rPr>
          <w:rStyle w:val="StyleUnderline"/>
        </w:rPr>
        <w:t>For this reason, we need greater dialogue about crisis management and greater transparency not only in the trends and goals in China’s military modernization but also in Chinese doctrine. Chinese elites will need to think much harder and much more clearly about the potential escalatory dynamics of attacking US forward deployed forces, US bases, or US friends and allies, especially with the general types of systems</w:t>
      </w:r>
      <w:r w:rsidRPr="006D1017">
        <w:rPr>
          <w:rFonts w:ascii="Times" w:hAnsi="Times" w:cs="Times"/>
          <w:sz w:val="16"/>
          <w:szCs w:val="30"/>
        </w:rPr>
        <w:t xml:space="preserve"> – missiles, submarines, and anti-satellite weapons – </w:t>
      </w:r>
      <w:r w:rsidRPr="006D1017">
        <w:rPr>
          <w:rStyle w:val="StyleUnderline"/>
        </w:rPr>
        <w:t>that have both utility in both conventional and nuclear exchanges. The United States, for its part, will have to think hard about the potential escalatory potential of strikes against the Chinese mainland with conventional weapons</w:t>
      </w:r>
      <w:r w:rsidRPr="006D1017">
        <w:rPr>
          <w:rFonts w:ascii="Times" w:hAnsi="Times" w:cs="Times"/>
          <w:sz w:val="16"/>
          <w:szCs w:val="30"/>
        </w:rPr>
        <w:t>, even if the intention of such strikes is purely to protect US forces in the field from conventional attack.</w:t>
      </w:r>
    </w:p>
    <w:p w14:paraId="1DE11F5B" w14:textId="77777777" w:rsidR="006B2EF8" w:rsidRPr="006D1017" w:rsidRDefault="006B2EF8" w:rsidP="002C06D2">
      <w:pPr>
        <w:pStyle w:val="BodyText"/>
        <w:ind w:left="100" w:right="115"/>
        <w:jc w:val="both"/>
        <w:rPr>
          <w:rFonts w:ascii="Calibri" w:hAnsi="Calibri"/>
          <w:sz w:val="22"/>
          <w:szCs w:val="22"/>
          <w:u w:val="single"/>
        </w:rPr>
      </w:pPr>
    </w:p>
    <w:p w14:paraId="40043994" w14:textId="3B9B5C62" w:rsidR="002C06D2" w:rsidRPr="006D1017" w:rsidRDefault="00DA4E16" w:rsidP="00DA4E16">
      <w:pPr>
        <w:pStyle w:val="Heading3"/>
      </w:pPr>
      <w:r w:rsidRPr="006D1017">
        <w:t>Solvency – transparency</w:t>
      </w:r>
    </w:p>
    <w:p w14:paraId="5233F0B8" w14:textId="77777777" w:rsidR="00DA4E16" w:rsidRPr="006D1017" w:rsidRDefault="00DA4E16" w:rsidP="00DA4E16">
      <w:pPr>
        <w:pStyle w:val="Heading4"/>
      </w:pPr>
      <w:r w:rsidRPr="006D1017">
        <w:t xml:space="preserve">Now key time for dialogue – China public statements about nuclear arsenal signal their readiness.  Strategic dialogue addresses transparency </w:t>
      </w:r>
    </w:p>
    <w:p w14:paraId="2DA6A9DF" w14:textId="77777777" w:rsidR="00DA4E16" w:rsidRPr="006D1017" w:rsidRDefault="00DA4E16" w:rsidP="00DA4E16">
      <w:r w:rsidRPr="006D1017">
        <w:rPr>
          <w:rFonts w:eastAsia="Calibri" w:cs="Calibri"/>
          <w:szCs w:val="22"/>
        </w:rPr>
        <w:t xml:space="preserve">Weitz 13 (Richard, Senior Fellow and Director of the Center for Political-Military Affairs at Hudson Institute, “Global Insights: Nuclear Displays Show That China Has Learned to Love the Bomb,” World Politics Review, </w:t>
      </w:r>
      <w:hyperlink r:id="rId11">
        <w:r w:rsidRPr="006D1017">
          <w:rPr>
            <w:rStyle w:val="Hyperlink"/>
            <w:rFonts w:eastAsia="Calibri" w:cs="Calibri"/>
            <w:szCs w:val="22"/>
          </w:rPr>
          <w:t>http://www.worldpoliticsreview.com/articles/13389/global-insights-nuclear-displays-show-that-china-has-learned-to-love-the-bomb</w:t>
        </w:r>
      </w:hyperlink>
      <w:r w:rsidRPr="006D1017">
        <w:rPr>
          <w:rFonts w:eastAsia="Calibri" w:cs="Calibri"/>
          <w:szCs w:val="22"/>
        </w:rPr>
        <w:t>, accessed 7/12/16 – DDI SP)</w:t>
      </w:r>
    </w:p>
    <w:p w14:paraId="6DCFA07B" w14:textId="77777777" w:rsidR="00DA4E16" w:rsidRPr="006D1017" w:rsidRDefault="00DA4E16" w:rsidP="00DA4E16">
      <w:r w:rsidRPr="006D1017">
        <w:rPr>
          <w:rFonts w:ascii="Arial" w:eastAsia="Arial" w:hAnsi="Arial" w:cs="Arial"/>
          <w:szCs w:val="22"/>
        </w:rPr>
        <w:t xml:space="preserve">Despite the clear existence of a Chinese nuclear deterrent, </w:t>
      </w:r>
      <w:r w:rsidRPr="006D1017">
        <w:rPr>
          <w:rFonts w:ascii="Arial" w:eastAsia="Arial" w:hAnsi="Arial" w:cs="Arial"/>
          <w:szCs w:val="22"/>
          <w:u w:val="single"/>
        </w:rPr>
        <w:t>many Western analysts oppose a formal acknowledgement by the U.S. government that a mutual assured destruction (MAD) relationship exists with China, for fear that such a declaration would weaken the credibility of U.S. extended deterrence guarantees in Asia and thereby encourage nuclear weapons proliferation</w:t>
      </w:r>
      <w:r w:rsidRPr="006D1017">
        <w:rPr>
          <w:rFonts w:ascii="Arial" w:eastAsia="Arial" w:hAnsi="Arial" w:cs="Arial"/>
          <w:szCs w:val="22"/>
        </w:rPr>
        <w:t xml:space="preserve">. Chinese writers reject the value of “extended deterrence,” in which one country pledges to use its nuclear weapons to deter an attack against another. Whereas Western analysts stress how U.S. extended deterrence supports nonproliferation efforts by reducing the motivation for U.S. allies such as Japan, South Korea, Germany and other countries from seeking their own national deterrents, Chinese writers argue that such guarantees drive U.S. adversaries, such as North Korea, to develop their own counter-deterrents. PLA doctrine emphasizes maintaining the safety and security of nuclear stockpiles and sustaining robust nuclear command-and-control systems, but </w:t>
      </w:r>
      <w:r w:rsidRPr="006D1017">
        <w:rPr>
          <w:rFonts w:ascii="Arial" w:eastAsia="Arial" w:hAnsi="Arial" w:cs="Arial"/>
          <w:szCs w:val="22"/>
          <w:u w:val="single"/>
        </w:rPr>
        <w:t>it is difficult to tell which authorities are authorized to launch warheads under what conditions; how effective existing and planned warhead security measures are; and how civil-military leadership command-and-control communications are managed. China’s growing nuclear potential, combined with the wide differences in the strategic perspectives of the two sides, underscores the urgent need for greater U.S. and Chinese dialogue on these issues. Transparency needs to be expanded from its current focus on the safety and security of civil nuclear facilities to embrace nuclear weapons. An evolutionary approach that begins with a focus on intentions, such as doctrine, and then expands to encompass capabilities and operations might work best</w:t>
      </w:r>
      <w:r w:rsidRPr="006D1017">
        <w:rPr>
          <w:rFonts w:eastAsia="Calibri" w:cs="Calibri"/>
          <w:szCs w:val="22"/>
        </w:rPr>
        <w:t>. Requiring strict reciprocity in terms of what data is revealed might prove less useful than the U.S. agreeing to asymmetric exposures that nonetheless raise the general level of mutual understanding</w:t>
      </w:r>
      <w:r w:rsidRPr="006D1017">
        <w:rPr>
          <w:rFonts w:ascii="Arial" w:eastAsia="Arial" w:hAnsi="Arial" w:cs="Arial"/>
          <w:szCs w:val="22"/>
        </w:rPr>
        <w:t xml:space="preserve">. </w:t>
      </w:r>
      <w:r w:rsidRPr="006D1017">
        <w:rPr>
          <w:rFonts w:eastAsia="Calibri" w:cs="Calibri"/>
          <w:szCs w:val="22"/>
        </w:rPr>
        <w:t>Although China’s recent nuclear weapons public relations campaign is alarming, it might facilitate China’s finally engaging in comprehensive and sustained dialogue on these issues. That is a possibility the U.S. would do well to explore.</w:t>
      </w:r>
    </w:p>
    <w:p w14:paraId="35E95331" w14:textId="77777777" w:rsidR="00AC78E4" w:rsidRPr="006D1017" w:rsidRDefault="00AC78E4" w:rsidP="00AC78E4"/>
    <w:p w14:paraId="115BB774" w14:textId="77777777" w:rsidR="00D265E2" w:rsidRPr="006D1017" w:rsidRDefault="00D265E2" w:rsidP="00D265E2"/>
    <w:p w14:paraId="2A799927" w14:textId="0B120F7D" w:rsidR="00BC0D7C" w:rsidRPr="006D1017" w:rsidRDefault="00BC0D7C" w:rsidP="00F74499">
      <w:pPr>
        <w:pStyle w:val="Heading1"/>
      </w:pPr>
      <w:r w:rsidRPr="006D1017">
        <w:t xml:space="preserve">Advantages </w:t>
      </w:r>
      <w:r w:rsidR="00AC6F10">
        <w:t>– top level links</w:t>
      </w:r>
    </w:p>
    <w:p w14:paraId="0CDBEA60" w14:textId="32247D8E" w:rsidR="00B6281E" w:rsidRPr="006D1017" w:rsidRDefault="00AC6432" w:rsidP="00AC6F10">
      <w:pPr>
        <w:pStyle w:val="Heading3"/>
      </w:pPr>
      <w:r w:rsidRPr="006D1017">
        <w:t xml:space="preserve">Top Level </w:t>
      </w:r>
      <w:r w:rsidR="00743B0E">
        <w:t xml:space="preserve">– US Posture and force structure </w:t>
      </w:r>
    </w:p>
    <w:p w14:paraId="6444261E" w14:textId="77777777" w:rsidR="00B6281E" w:rsidRPr="006D1017" w:rsidRDefault="00B6281E" w:rsidP="00B6281E">
      <w:pPr>
        <w:pStyle w:val="Heading4"/>
      </w:pPr>
      <w:r w:rsidRPr="006D1017">
        <w:t xml:space="preserve">SQ approach pressures PRC to modernize to ensure survivability </w:t>
      </w:r>
    </w:p>
    <w:p w14:paraId="257733DA" w14:textId="77777777" w:rsidR="00B6281E" w:rsidRPr="006D1017" w:rsidRDefault="00B6281E" w:rsidP="00B6281E">
      <w:pPr>
        <w:rPr>
          <w:b/>
        </w:rPr>
      </w:pPr>
      <w:r w:rsidRPr="006D1017">
        <w:rPr>
          <w:b/>
        </w:rPr>
        <w:t xml:space="preserve">Cunningham and Fravel, 2015 </w:t>
      </w:r>
    </w:p>
    <w:p w14:paraId="690CFBB3" w14:textId="77777777" w:rsidR="00B6281E" w:rsidRPr="006D1017" w:rsidRDefault="00B6281E" w:rsidP="00B6281E">
      <w:r w:rsidRPr="006D1017">
        <w:t>(Fiona S. Cunningham, M. Taylor Fravel</w:t>
      </w:r>
      <w:proofErr w:type="gramStart"/>
      <w:r w:rsidRPr="006D1017">
        <w:t>;  Ph.D</w:t>
      </w:r>
      <w:proofErr w:type="gramEnd"/>
      <w:r w:rsidRPr="006D1017">
        <w:t>. candidate in the Department of Political Science and member of the Secu- rity Studies Program at the Massachusetts Institute of Technology. M. Taylor Fravel is Associate Professor of Political Science and member of the Security Studies Program at the Massachusetts Institute of Tech- nology. “Assuring Assured Retaliation: China's Nuclear Posture and U.S.-China Strategic Stability International Security”, Volume 40, Number 2, Fall 2015, accessed project use 7/12/16 ddi – tm)</w:t>
      </w:r>
    </w:p>
    <w:p w14:paraId="3220E323" w14:textId="77777777" w:rsidR="00B6281E" w:rsidRPr="006D1017" w:rsidRDefault="00B6281E" w:rsidP="00B6281E">
      <w:pPr>
        <w:rPr>
          <w:rStyle w:val="StyleUnderline"/>
        </w:rPr>
      </w:pPr>
      <w:r w:rsidRPr="006D1017">
        <w:rPr>
          <w:rStyle w:val="StyleUnderline"/>
        </w:rPr>
        <w:t>Whether China will abandon its long-standing nuclear strategy of assured retaliation for a more of- fensive strategy is a critical factor in U.S.-China strategic stability and the fu- ture of East Asian security.</w:t>
      </w:r>
      <w:r w:rsidRPr="006D1017">
        <w:t xml:space="preserve"> Since testing its first nuclear device in 1964, China has sought to develop a nuclear force that could survive a first strike and then inflict unacceptable damage on an adversary. The goal of such a force has been limited to deterring nuclear coercion and the use of nuclear weapons against China. </w:t>
      </w:r>
      <w:r w:rsidRPr="006D1017">
        <w:rPr>
          <w:rStyle w:val="StyleUnderline"/>
        </w:rPr>
        <w:t>With the deployment of road-mobile, solid-fueled intercontinental bal- listic missiles (ICBMs) in the mid-2000s, China appeared to be on the cusp of achieving this goal.</w:t>
      </w:r>
    </w:p>
    <w:p w14:paraId="32B678C7" w14:textId="77777777" w:rsidR="00B6281E" w:rsidRPr="006D1017" w:rsidRDefault="00B6281E" w:rsidP="00B6281E">
      <w:pPr>
        <w:rPr>
          <w:rStyle w:val="StyleUnderline"/>
        </w:rPr>
      </w:pPr>
      <w:r w:rsidRPr="006D1017">
        <w:rPr>
          <w:rStyle w:val="StyleUnderline"/>
        </w:rPr>
        <w:t>Advances in U.S. strategic capabilities, however, could weaken China’s de- terrent.</w:t>
      </w:r>
      <w:r w:rsidRPr="006D1017">
        <w:t xml:space="preserve"> Although President Barack </w:t>
      </w:r>
      <w:r w:rsidRPr="006D1017">
        <w:rPr>
          <w:rStyle w:val="StyleUnderline"/>
        </w:rPr>
        <w:t xml:space="preserve">Obama </w:t>
      </w:r>
      <w:r w:rsidRPr="006D1017">
        <w:t xml:space="preserve">emphasized strategic stability with China and Russia during his first term, the United States </w:t>
      </w:r>
      <w:r w:rsidRPr="006D1017">
        <w:rPr>
          <w:rStyle w:val="StyleUnderline"/>
        </w:rPr>
        <w:t>has continued</w:t>
      </w:r>
      <w:r w:rsidRPr="006D1017">
        <w:t xml:space="preserve"> the George W. </w:t>
      </w:r>
      <w:r w:rsidRPr="006D1017">
        <w:rPr>
          <w:rStyle w:val="StyleUnderline"/>
        </w:rPr>
        <w:t xml:space="preserve">Bush administration’s </w:t>
      </w:r>
      <w:proofErr w:type="gramStart"/>
      <w:r w:rsidRPr="006D1017">
        <w:rPr>
          <w:rStyle w:val="StyleUnderline"/>
        </w:rPr>
        <w:t>pursuit  of</w:t>
      </w:r>
      <w:proofErr w:type="gramEnd"/>
      <w:r w:rsidRPr="006D1017">
        <w:rPr>
          <w:rStyle w:val="StyleUnderline"/>
        </w:rPr>
        <w:t xml:space="preserve">  strategic  superiority  through  the development of a “new triad.” The United States is maintaining a promi- nent role for nuclear weapons in its strategic posture, strengthening the sub- marine, land-based missile, and bomber delivery systems that make up the “old” nuclear triad.</w:t>
      </w:r>
      <w:r w:rsidRPr="006D1017">
        <w:t xml:space="preserve"> At the same time, </w:t>
      </w:r>
      <w:r w:rsidRPr="006D1017">
        <w:rPr>
          <w:rStyle w:val="StyleUnderline"/>
        </w:rPr>
        <w:t xml:space="preserve">it is developing both its missile defenses and counterforce capabilities, which would include the use of conventional weapons, </w:t>
      </w:r>
      <w:r w:rsidRPr="006D1017">
        <w:t xml:space="preserve">such as those associated with the Conventional Prompt Global Strike (CPGS) program.1 Taken together, </w:t>
      </w:r>
      <w:r w:rsidRPr="006D1017">
        <w:rPr>
          <w:rStyle w:val="StyleUnderline"/>
        </w:rPr>
        <w:t>these U.S. capabilities could reduce or elimi- nate China’s ability to launch a retaliatory strike. As a result, they may create strong pressures on China to expand its force structure to ensure survivability under its existing strategy or abandon assured retaliation for a first-use pos- ture, such as launch-on-warning, or a limited warfighting strategy envisaging attacks on an adversary’s nuclear arsenal or conventional   forces.2</w:t>
      </w:r>
    </w:p>
    <w:p w14:paraId="60B39410" w14:textId="73134275" w:rsidR="00B6281E" w:rsidRPr="006D1017" w:rsidRDefault="00DA42AC" w:rsidP="00DA42AC">
      <w:pPr>
        <w:pStyle w:val="Heading4"/>
      </w:pPr>
      <w:r w:rsidRPr="006D1017">
        <w:t xml:space="preserve">Decisions on changes in Chinese nuclear strategy contingent on US strategic choices </w:t>
      </w:r>
    </w:p>
    <w:p w14:paraId="5A75E422" w14:textId="77777777" w:rsidR="00DA42AC" w:rsidRPr="006D1017" w:rsidRDefault="00DA42AC" w:rsidP="00DA42AC">
      <w:pPr>
        <w:rPr>
          <w:b/>
        </w:rPr>
      </w:pPr>
      <w:r w:rsidRPr="006D1017">
        <w:rPr>
          <w:b/>
        </w:rPr>
        <w:t xml:space="preserve">Cunningham and Fravel, 2015 </w:t>
      </w:r>
    </w:p>
    <w:p w14:paraId="0062697F" w14:textId="4C86E75E" w:rsidR="00DA42AC" w:rsidRPr="006D1017" w:rsidRDefault="00DA42AC" w:rsidP="00DA42AC">
      <w:r w:rsidRPr="006D1017">
        <w:t>(Fiona S. Cunningham, M. Taylor Fravel</w:t>
      </w:r>
      <w:proofErr w:type="gramStart"/>
      <w:r w:rsidRPr="006D1017">
        <w:t>;  Ph.D</w:t>
      </w:r>
      <w:proofErr w:type="gramEnd"/>
      <w:r w:rsidRPr="006D1017">
        <w:t>. candidate in the Department of Political Science and member of the Secu- rity Studies Program at the Massachusetts Institute of Technology. M. Taylor Fravel is Associate Professor of Political Science and member of the Security Studies Program at the Massachusetts Institute of Tech- nology. “Assuring Assured Retaliation: China's Nuclear Posture and U.S.-China Strategic Stability International Security”, Volume 40, Number 2, Fall 2015, accessed project use 7/12/16 ddi – tm)</w:t>
      </w:r>
    </w:p>
    <w:p w14:paraId="4903DCA5" w14:textId="77777777" w:rsidR="00DA42AC" w:rsidRPr="006D1017" w:rsidRDefault="00DA42AC" w:rsidP="00DA42AC">
      <w:pPr>
        <w:pStyle w:val="BodyText"/>
        <w:spacing w:line="260" w:lineRule="exact"/>
        <w:ind w:left="118" w:right="119" w:firstLine="200"/>
        <w:jc w:val="both"/>
        <w:rPr>
          <w:sz w:val="14"/>
        </w:rPr>
      </w:pPr>
      <w:r w:rsidRPr="006D1017">
        <w:rPr>
          <w:rStyle w:val="StyleUnderline"/>
        </w:rPr>
        <w:t>Many analysts expect that China will abandon its current nuclear strategy.</w:t>
      </w:r>
      <w:r w:rsidRPr="006D1017">
        <w:rPr>
          <w:color w:val="231F20"/>
          <w:spacing w:val="-3"/>
        </w:rPr>
        <w:t xml:space="preserve">  </w:t>
      </w:r>
      <w:r w:rsidRPr="006D1017">
        <w:rPr>
          <w:color w:val="231F20"/>
        </w:rPr>
        <w:t>In 2006 Keir Lieber and Daryl Press predicted that “</w:t>
      </w:r>
      <w:r w:rsidRPr="006D1017">
        <w:rPr>
          <w:rStyle w:val="StyleUnderline"/>
        </w:rPr>
        <w:t>growing U.S. capabilities will pressure Russia and China to reduce the peacetime vulnerability of their forces” through “logical” precautionary steps, including larger nuclear forces coupled with more offensive postures.</w:t>
      </w:r>
      <w:r w:rsidRPr="006D1017">
        <w:rPr>
          <w:color w:val="231F20"/>
          <w:position w:val="8"/>
          <w:sz w:val="14"/>
        </w:rPr>
        <w:t xml:space="preserve">3 </w:t>
      </w:r>
      <w:r w:rsidRPr="006D1017">
        <w:rPr>
          <w:color w:val="231F20"/>
        </w:rPr>
        <w:t xml:space="preserve">Likewise, highlighting the vulnerabil- ity of second-strike forces, Austin Long and Brendan Green </w:t>
      </w:r>
      <w:proofErr w:type="gramStart"/>
      <w:r w:rsidRPr="006D1017">
        <w:rPr>
          <w:color w:val="231F20"/>
        </w:rPr>
        <w:t>conclude that</w:t>
      </w:r>
      <w:proofErr w:type="gramEnd"/>
      <w:r w:rsidRPr="006D1017">
        <w:rPr>
          <w:color w:val="231F20"/>
        </w:rPr>
        <w:t xml:space="preserve"> “if </w:t>
      </w:r>
      <w:r w:rsidRPr="006D1017">
        <w:rPr>
          <w:rStyle w:val="StyleUnderline"/>
        </w:rPr>
        <w:t xml:space="preserve">China is like past rising great powers, it will not accept decisive nuclear inferi- ority in perpetuity.”4 China’s restrained nuclear posture, compared to the rapid growth in its conventional missile forces and other conventional cap- abilities, demonstrates that China’s rise alone is insufficient to prompt </w:t>
      </w:r>
      <w:proofErr w:type="gramStart"/>
      <w:r w:rsidRPr="006D1017">
        <w:rPr>
          <w:rStyle w:val="StyleUnderline"/>
        </w:rPr>
        <w:t>a  change</w:t>
      </w:r>
      <w:proofErr w:type="gramEnd"/>
      <w:r w:rsidRPr="006D1017">
        <w:rPr>
          <w:rStyle w:val="StyleUnderline"/>
        </w:rPr>
        <w:t xml:space="preserve"> in Chinese nuclear strategy.</w:t>
      </w:r>
      <w:r w:rsidRPr="006D1017">
        <w:rPr>
          <w:color w:val="231F20"/>
          <w:spacing w:val="-3"/>
        </w:rPr>
        <w:t xml:space="preserve"> </w:t>
      </w:r>
      <w:r w:rsidRPr="006D1017">
        <w:rPr>
          <w:color w:val="231F20"/>
        </w:rPr>
        <w:t xml:space="preserve">Historically, a similar U.S. attempt to gain strategic nuclear primacy in the early Cold </w:t>
      </w:r>
      <w:r w:rsidRPr="006D1017">
        <w:rPr>
          <w:color w:val="231F20"/>
          <w:spacing w:val="-6"/>
        </w:rPr>
        <w:t xml:space="preserve">War </w:t>
      </w:r>
      <w:r w:rsidRPr="006D1017">
        <w:rPr>
          <w:color w:val="231F20"/>
        </w:rPr>
        <w:t>prompted the Soviet Union to abandon a more restrained nuclear posture and engage in an arms race with the United</w:t>
      </w:r>
      <w:r w:rsidRPr="006D1017">
        <w:rPr>
          <w:color w:val="231F20"/>
          <w:spacing w:val="33"/>
        </w:rPr>
        <w:t xml:space="preserve"> </w:t>
      </w:r>
      <w:r w:rsidRPr="006D1017">
        <w:rPr>
          <w:color w:val="231F20"/>
        </w:rPr>
        <w:t>States.</w:t>
      </w:r>
      <w:r w:rsidRPr="006D1017">
        <w:rPr>
          <w:color w:val="231F20"/>
          <w:position w:val="8"/>
          <w:sz w:val="14"/>
        </w:rPr>
        <w:t>5</w:t>
      </w:r>
    </w:p>
    <w:p w14:paraId="3CF1778B" w14:textId="290D4B7E" w:rsidR="00743B0E" w:rsidRDefault="00DA42AC" w:rsidP="00C14603">
      <w:pPr>
        <w:pStyle w:val="BodyText"/>
        <w:spacing w:line="260" w:lineRule="exact"/>
        <w:ind w:left="118" w:right="118" w:firstLine="200"/>
        <w:jc w:val="both"/>
      </w:pPr>
      <w:r w:rsidRPr="006D1017">
        <w:rPr>
          <w:rStyle w:val="StyleUnderline"/>
        </w:rPr>
        <w:t>To assess whether China will alter its approach to nuclear strategy, this arti- cle examines Chinese views of U.S. nuclear weapons and strategy.</w:t>
      </w:r>
      <w:r w:rsidRPr="006D1017">
        <w:rPr>
          <w:color w:val="231F20"/>
        </w:rPr>
        <w:t xml:space="preserve"> In particu- </w:t>
      </w:r>
      <w:proofErr w:type="gramStart"/>
      <w:r w:rsidRPr="006D1017">
        <w:rPr>
          <w:color w:val="231F20"/>
        </w:rPr>
        <w:t>lar</w:t>
      </w:r>
      <w:proofErr w:type="gramEnd"/>
      <w:r w:rsidRPr="006D1017">
        <w:rPr>
          <w:color w:val="231F20"/>
        </w:rPr>
        <w:t xml:space="preserve">, how does China assess the threat posed by the nuclear posture of the United States? How will China respond to U.S. development of missile de- fense and conventional long-range strike capabilities? The answers to these questions are important for several reasons. First, </w:t>
      </w:r>
      <w:r w:rsidRPr="006D1017">
        <w:rPr>
          <w:rStyle w:val="StyleUnderline"/>
        </w:rPr>
        <w:t xml:space="preserve">the nuclear posture that China adopts will shape the prospects for arms race stability, which </w:t>
      </w:r>
      <w:r w:rsidR="00767BE1" w:rsidRPr="006D1017">
        <w:rPr>
          <w:rStyle w:val="StyleUnderline"/>
        </w:rPr>
        <w:t xml:space="preserve">could </w:t>
      </w:r>
      <w:r w:rsidRPr="006D1017">
        <w:rPr>
          <w:rStyle w:val="StyleUnderline"/>
        </w:rPr>
        <w:t>in- fluence the strategic calculations of other nuclear powers in the region, as well as those of the United States</w:t>
      </w:r>
      <w:r w:rsidRPr="006D1017">
        <w:t xml:space="preserve">, and </w:t>
      </w:r>
      <w:r w:rsidR="00767BE1" w:rsidRPr="006D1017">
        <w:rPr>
          <w:rStyle w:val="StyleUnderline"/>
        </w:rPr>
        <w:t>could infl</w:t>
      </w:r>
      <w:r w:rsidRPr="006D1017">
        <w:rPr>
          <w:rStyle w:val="StyleUnderline"/>
        </w:rPr>
        <w:t xml:space="preserve">uence perceptions of Chinese inten- tions. </w:t>
      </w:r>
      <w:r w:rsidRPr="006D1017">
        <w:t xml:space="preserve">Second, </w:t>
      </w:r>
      <w:r w:rsidRPr="006D1017">
        <w:rPr>
          <w:rStyle w:val="StyleUnderline"/>
        </w:rPr>
        <w:t>the nuclear posture that China adopts will play a central role in U.S.-China crisis stability. If China maintains an assured retali</w:t>
      </w:r>
      <w:r w:rsidR="00767BE1" w:rsidRPr="006D1017">
        <w:rPr>
          <w:rStyle w:val="StyleUnderline"/>
        </w:rPr>
        <w:t>ation posture with a strict no-first-use pledge, rejecting a fi</w:t>
      </w:r>
      <w:r w:rsidRPr="006D1017">
        <w:rPr>
          <w:rStyle w:val="StyleUnderline"/>
        </w:rPr>
        <w:t>rst-use strategy, it would enhance crisis stability by requiring the United</w:t>
      </w:r>
      <w:r w:rsidR="00767BE1" w:rsidRPr="006D1017">
        <w:rPr>
          <w:rStyle w:val="StyleUnderline"/>
        </w:rPr>
        <w:t xml:space="preserve"> States to use nuclear weapons fi</w:t>
      </w:r>
      <w:r w:rsidRPr="006D1017">
        <w:rPr>
          <w:rStyle w:val="StyleUnderline"/>
        </w:rPr>
        <w:t>rst.</w:t>
      </w:r>
      <w:r w:rsidRPr="006D1017">
        <w:t xml:space="preserve"> Third, answers to the questions above will provide an updated and compre- hensive summary of Chinese views of the U.S. nuclear posture and the impli- cations of these views for strategic stability. Recent scholarship has examined various elements of Chinese views, such as China’s reaction to the United States’ 2010 Nuclear Posture Review and U.S. missile defense developments, but they have not examined the interaction of Chinese views of these different ele- ments and their implications for China’s own nuclear strategy and strategic stability with the </w:t>
      </w:r>
      <w:proofErr w:type="gramStart"/>
      <w:r w:rsidRPr="006D1017">
        <w:t>United  States.6</w:t>
      </w:r>
      <w:proofErr w:type="gramEnd"/>
    </w:p>
    <w:p w14:paraId="554D120D" w14:textId="7E15F5F7" w:rsidR="002F7086" w:rsidRPr="006D1017" w:rsidRDefault="002F7086" w:rsidP="003E76EF">
      <w:pPr>
        <w:pStyle w:val="Heading4"/>
      </w:pPr>
      <w:r w:rsidRPr="006D1017">
        <w:t xml:space="preserve">NFU </w:t>
      </w:r>
      <w:r w:rsidR="003E76EF" w:rsidRPr="006D1017">
        <w:t>not a bulwark against use – ambiguity proves</w:t>
      </w:r>
      <w:r w:rsidR="00743B0E">
        <w:t xml:space="preserve">.  And US strategic primacy </w:t>
      </w:r>
      <w:r w:rsidR="003E76EF" w:rsidRPr="006D1017">
        <w:t xml:space="preserve">the key issue </w:t>
      </w:r>
      <w:r w:rsidRPr="006D1017">
        <w:t xml:space="preserve"> </w:t>
      </w:r>
      <w:r w:rsidR="00C14603">
        <w:t xml:space="preserve">- only the plan resoles </w:t>
      </w:r>
    </w:p>
    <w:p w14:paraId="76EF7016" w14:textId="08BA59DD" w:rsidR="002F7086" w:rsidRPr="006D1017" w:rsidRDefault="002F7086" w:rsidP="002F7086">
      <w:pPr>
        <w:rPr>
          <w:b/>
        </w:rPr>
      </w:pPr>
      <w:r w:rsidRPr="006D1017">
        <w:rPr>
          <w:b/>
        </w:rPr>
        <w:t xml:space="preserve">Cunningham and Fravel, 2015 </w:t>
      </w:r>
    </w:p>
    <w:p w14:paraId="5AABE591" w14:textId="77777777" w:rsidR="002F7086" w:rsidRPr="006D1017" w:rsidRDefault="002F7086" w:rsidP="002F7086">
      <w:pPr>
        <w:widowControl w:val="0"/>
        <w:autoSpaceDE w:val="0"/>
        <w:autoSpaceDN w:val="0"/>
        <w:adjustRightInd w:val="0"/>
        <w:rPr>
          <w:rFonts w:cs="Calibri"/>
          <w:szCs w:val="22"/>
        </w:rPr>
      </w:pPr>
      <w:r w:rsidRPr="006D1017">
        <w:rPr>
          <w:rFonts w:cs="Calibri"/>
          <w:szCs w:val="22"/>
        </w:rPr>
        <w:t>(Fiona S. Cunningham, M. Taylor Fravel</w:t>
      </w:r>
      <w:proofErr w:type="gramStart"/>
      <w:r w:rsidRPr="006D1017">
        <w:rPr>
          <w:rFonts w:cs="Calibri"/>
          <w:szCs w:val="22"/>
        </w:rPr>
        <w:t>;  Ph.D</w:t>
      </w:r>
      <w:proofErr w:type="gramEnd"/>
      <w:r w:rsidRPr="006D1017">
        <w:rPr>
          <w:rFonts w:cs="Calibri"/>
          <w:szCs w:val="22"/>
        </w:rPr>
        <w:t>. candidate in the Department of Political Science and member of the Secu- rity Studies Program at the Massachusetts Institute of Technology. M. Taylor Fravel is Associate Professor of Political Science and member of the Security Studies Program at the Massachusetts Institute of Tech- nology. “Assuring Assured Retaliation: China's Nuclear Posture and U.S.-China Strategic Stability International Security”, Volume 40, Number 2, Fall 2015, accessed project use 7/12/16 ddi – tm)</w:t>
      </w:r>
    </w:p>
    <w:p w14:paraId="44E9663C" w14:textId="3BDEFE2F" w:rsidR="00DA42AC" w:rsidRPr="006D1017" w:rsidRDefault="002F7086" w:rsidP="00DA42AC">
      <w:pPr>
        <w:rPr>
          <w:rStyle w:val="StyleUnderline"/>
        </w:rPr>
      </w:pPr>
      <w:r w:rsidRPr="006D1017">
        <w:t xml:space="preserve">Our analysis of </w:t>
      </w:r>
      <w:r w:rsidRPr="006D1017">
        <w:rPr>
          <w:rStyle w:val="StyleUnderline"/>
        </w:rPr>
        <w:t>Chinese views on the strategic posture of the United States yields two important findings</w:t>
      </w:r>
      <w:r w:rsidRPr="006D1017">
        <w:t xml:space="preserve">. First, </w:t>
      </w:r>
      <w:r w:rsidRPr="006D1017">
        <w:rPr>
          <w:rStyle w:val="StyleUnderline"/>
        </w:rPr>
        <w:t xml:space="preserve">China will not abandon its strategy of as- sured retaliation in response to an increasingly clear U.S. commitment </w:t>
      </w:r>
      <w:proofErr w:type="gramStart"/>
      <w:r w:rsidRPr="006D1017">
        <w:rPr>
          <w:rStyle w:val="StyleUnderline"/>
        </w:rPr>
        <w:t>to  stra</w:t>
      </w:r>
      <w:proofErr w:type="gramEnd"/>
      <w:r w:rsidRPr="006D1017">
        <w:rPr>
          <w:rStyle w:val="StyleUnderline"/>
        </w:rPr>
        <w:t>- tegic primacy.</w:t>
      </w:r>
      <w:r w:rsidRPr="006D1017">
        <w:t xml:space="preserve">7 </w:t>
      </w:r>
      <w:r w:rsidRPr="006D1017">
        <w:rPr>
          <w:rStyle w:val="StyleUnderline"/>
        </w:rPr>
        <w:t>China currently believes that it is both possible and desirable to maintain assured retaliation, despite U.S. pursuit of the capabilities necessary to achieve strategic prim</w:t>
      </w:r>
      <w:r w:rsidR="00D7353E" w:rsidRPr="006D1017">
        <w:rPr>
          <w:rStyle w:val="StyleUnderline"/>
        </w:rPr>
        <w:t>acy. China has retained its no-fi</w:t>
      </w:r>
      <w:r w:rsidRPr="006D1017">
        <w:rPr>
          <w:rStyle w:val="StyleUnderline"/>
        </w:rPr>
        <w:t xml:space="preserve">rst-use policy while modernizing and modestly expanding its nuclear forces. Instead, China will alter how it implements its strategy of assured retaliation, increasing the capa- bilities for the “assuredness” of retaliation by increasing the number of mis- siles and warheads that can strike the continental United States. China is also allowing limited ambiguity over the application of its no-first-use policy, espe- cially if the United States were to use conventional weapons to attack Chinese nuclear weapons or their </w:t>
      </w:r>
      <w:proofErr w:type="gramStart"/>
      <w:r w:rsidRPr="006D1017">
        <w:rPr>
          <w:rStyle w:val="StyleUnderline"/>
        </w:rPr>
        <w:t>supporting  infrastructure</w:t>
      </w:r>
      <w:proofErr w:type="gramEnd"/>
      <w:r w:rsidRPr="006D1017">
        <w:rPr>
          <w:rStyle w:val="StyleUnderline"/>
        </w:rPr>
        <w:t>.</w:t>
      </w:r>
    </w:p>
    <w:p w14:paraId="74AA93FC" w14:textId="1B30C6A2" w:rsidR="00583619" w:rsidRPr="006D1017" w:rsidRDefault="007E7438" w:rsidP="007E7438">
      <w:pPr>
        <w:pStyle w:val="Heading4"/>
      </w:pPr>
      <w:r w:rsidRPr="006D1017">
        <w:t xml:space="preserve">China perception of US posture erodes confidences in strategic confidence </w:t>
      </w:r>
    </w:p>
    <w:p w14:paraId="3A91A2E2" w14:textId="77777777" w:rsidR="007E7438" w:rsidRPr="006D1017" w:rsidRDefault="007E7438" w:rsidP="007E7438">
      <w:pPr>
        <w:widowControl w:val="0"/>
        <w:autoSpaceDE w:val="0"/>
        <w:autoSpaceDN w:val="0"/>
        <w:adjustRightInd w:val="0"/>
        <w:rPr>
          <w:rFonts w:cs="Calibri"/>
          <w:b/>
          <w:bCs/>
          <w:szCs w:val="22"/>
        </w:rPr>
      </w:pPr>
      <w:r w:rsidRPr="006D1017">
        <w:rPr>
          <w:rFonts w:cs="Calibri"/>
          <w:b/>
          <w:bCs/>
          <w:szCs w:val="22"/>
        </w:rPr>
        <w:t xml:space="preserve">Cunningham and Fravel, 2015 </w:t>
      </w:r>
    </w:p>
    <w:p w14:paraId="00227D90" w14:textId="77777777" w:rsidR="007E7438" w:rsidRPr="006D1017" w:rsidRDefault="007E7438" w:rsidP="007E7438">
      <w:pPr>
        <w:widowControl w:val="0"/>
        <w:autoSpaceDE w:val="0"/>
        <w:autoSpaceDN w:val="0"/>
        <w:adjustRightInd w:val="0"/>
        <w:rPr>
          <w:rFonts w:cs="Calibri"/>
          <w:szCs w:val="22"/>
        </w:rPr>
      </w:pPr>
      <w:r w:rsidRPr="006D1017">
        <w:rPr>
          <w:rFonts w:cs="Calibri"/>
          <w:szCs w:val="22"/>
        </w:rPr>
        <w:t>(Fiona S. Cunningham, M. Taylor Fravel</w:t>
      </w:r>
      <w:proofErr w:type="gramStart"/>
      <w:r w:rsidRPr="006D1017">
        <w:rPr>
          <w:rFonts w:cs="Calibri"/>
          <w:szCs w:val="22"/>
        </w:rPr>
        <w:t>;  Ph.D</w:t>
      </w:r>
      <w:proofErr w:type="gramEnd"/>
      <w:r w:rsidRPr="006D1017">
        <w:rPr>
          <w:rFonts w:cs="Calibri"/>
          <w:szCs w:val="22"/>
        </w:rPr>
        <w:t>. candidate in the Department of Political Science and member of the Secu- rity Studies Program at the Massachusetts Institute of Technology. M. Taylor Fravel is Associate Professor of Political Science and member of the Security Studies Program at the Massachusetts Institute of Tech- nology. “Assuring Assured Retaliation: China's Nuclear Posture and U.S.-China Strategic Stability International Security”, Volume 40, Number 2, Fall 2015, accessed project use 7/12/16 ddi – tm)</w:t>
      </w:r>
    </w:p>
    <w:p w14:paraId="0A9F0A5F" w14:textId="77777777" w:rsidR="007E7438" w:rsidRPr="006D1017" w:rsidRDefault="007E7438" w:rsidP="007E7438">
      <w:pPr>
        <w:pStyle w:val="BodyText"/>
        <w:spacing w:before="1" w:line="260" w:lineRule="exact"/>
        <w:ind w:left="118" w:right="119"/>
        <w:jc w:val="both"/>
        <w:rPr>
          <w:sz w:val="14"/>
        </w:rPr>
      </w:pPr>
      <w:r w:rsidRPr="006D1017">
        <w:rPr>
          <w:rStyle w:val="StyleUnderline"/>
        </w:rPr>
        <w:t>China views U.S</w:t>
      </w:r>
      <w:r w:rsidRPr="006D1017">
        <w:rPr>
          <w:color w:val="231F20"/>
        </w:rPr>
        <w:t xml:space="preserve">. missile defenses, conventional long-range strike, and intelli- gence, surveillance, and reconnaissance (ISR) </w:t>
      </w:r>
      <w:r w:rsidRPr="006D1017">
        <w:rPr>
          <w:rStyle w:val="StyleUnderline"/>
        </w:rPr>
        <w:t>developments as posing a seri- ous challenge to its ability to maintain a “lean and effective” nuclear force</w:t>
      </w:r>
      <w:r w:rsidRPr="006D1017">
        <w:rPr>
          <w:color w:val="231F20"/>
        </w:rPr>
        <w:t>. China’s strategic community</w:t>
      </w:r>
      <w:r w:rsidRPr="006D1017">
        <w:rPr>
          <w:rStyle w:val="StyleUnderline"/>
        </w:rPr>
        <w:t xml:space="preserve"> sees the United States as continuing to pursue strategic primacy or, in the words of Chinese analysts, “absolute security,” en- suring one’s own security at the expense of others and thereby escaping mu- tual vulnerability.</w:t>
      </w:r>
      <w:r w:rsidRPr="006D1017">
        <w:rPr>
          <w:color w:val="231F20"/>
          <w:position w:val="8"/>
          <w:sz w:val="14"/>
        </w:rPr>
        <w:t xml:space="preserve">23 </w:t>
      </w:r>
      <w:r w:rsidRPr="006D1017">
        <w:rPr>
          <w:color w:val="231F20"/>
        </w:rPr>
        <w:t xml:space="preserve">Some Chinese analysts had hoped that the new triad adopted in the 2001 </w:t>
      </w:r>
      <w:r w:rsidRPr="006D1017">
        <w:rPr>
          <w:i/>
          <w:color w:val="231F20"/>
        </w:rPr>
        <w:t xml:space="preserve">Nuclear Posture Review </w:t>
      </w:r>
      <w:r w:rsidRPr="006D1017">
        <w:rPr>
          <w:color w:val="231F20"/>
        </w:rPr>
        <w:t xml:space="preserve">was unique to either the Bush ad- ministration or the Republican Party; but the </w:t>
      </w:r>
      <w:r w:rsidRPr="006D1017">
        <w:rPr>
          <w:rStyle w:val="StyleUnderline"/>
        </w:rPr>
        <w:t>continued modernization of U.S. nuclear and conventional forces for strategic deterrence</w:t>
      </w:r>
      <w:r w:rsidRPr="006D1017">
        <w:rPr>
          <w:color w:val="231F20"/>
        </w:rPr>
        <w:t xml:space="preserve">, despite President Obama’s 2009 Nuclear </w:t>
      </w:r>
      <w:r w:rsidRPr="006D1017">
        <w:rPr>
          <w:color w:val="231F20"/>
          <w:spacing w:val="-3"/>
        </w:rPr>
        <w:t xml:space="preserve">Weapon </w:t>
      </w:r>
      <w:r w:rsidRPr="006D1017">
        <w:rPr>
          <w:color w:val="231F20"/>
        </w:rPr>
        <w:t xml:space="preserve">Free </w:t>
      </w:r>
      <w:r w:rsidRPr="006D1017">
        <w:rPr>
          <w:color w:val="231F20"/>
          <w:spacing w:val="-4"/>
        </w:rPr>
        <w:t xml:space="preserve">World </w:t>
      </w:r>
      <w:r w:rsidRPr="006D1017">
        <w:rPr>
          <w:color w:val="231F20"/>
        </w:rPr>
        <w:t xml:space="preserve">proposal and the stated goal of strategic stability with China in the 2010 </w:t>
      </w:r>
      <w:r w:rsidRPr="006D1017">
        <w:rPr>
          <w:i/>
          <w:color w:val="231F20"/>
        </w:rPr>
        <w:t>Nuclear Posture Review</w:t>
      </w:r>
      <w:r w:rsidRPr="006D1017">
        <w:rPr>
          <w:color w:val="231F20"/>
        </w:rPr>
        <w:t xml:space="preserve">, </w:t>
      </w:r>
      <w:r w:rsidRPr="006D1017">
        <w:rPr>
          <w:rStyle w:val="StyleUnderline"/>
        </w:rPr>
        <w:t>have re- inforced pessimism in China about the prospects for strategic stability with the United States</w:t>
      </w:r>
      <w:r w:rsidRPr="006D1017">
        <w:rPr>
          <w:color w:val="231F20"/>
        </w:rPr>
        <w:t>.</w:t>
      </w:r>
      <w:r w:rsidRPr="006D1017">
        <w:rPr>
          <w:color w:val="231F20"/>
          <w:position w:val="8"/>
          <w:sz w:val="14"/>
        </w:rPr>
        <w:t>24</w:t>
      </w:r>
    </w:p>
    <w:p w14:paraId="61DC8FDA" w14:textId="5D42359C" w:rsidR="00BC0D7C" w:rsidRPr="006D1017" w:rsidRDefault="00BC0D7C" w:rsidP="00AC6F10">
      <w:pPr>
        <w:pStyle w:val="Heading1"/>
      </w:pPr>
      <w:r w:rsidRPr="006D1017">
        <w:t xml:space="preserve">Miscalculation </w:t>
      </w:r>
      <w:r w:rsidR="006B3D8F" w:rsidRPr="006D1017">
        <w:t xml:space="preserve">Advantage Extensions </w:t>
      </w:r>
    </w:p>
    <w:p w14:paraId="0D086ABC" w14:textId="6A9D4EC5" w:rsidR="004104F2" w:rsidRDefault="004104F2" w:rsidP="004104F2">
      <w:pPr>
        <w:pStyle w:val="Heading4"/>
      </w:pPr>
      <w:r>
        <w:t xml:space="preserve">Note that the solvency </w:t>
      </w:r>
      <w:proofErr w:type="gramStart"/>
      <w:r>
        <w:t>ev</w:t>
      </w:r>
      <w:proofErr w:type="gramEnd"/>
      <w:r>
        <w:t xml:space="preserve"> for dialogue = additional extensions </w:t>
      </w:r>
    </w:p>
    <w:p w14:paraId="06E5C637" w14:textId="500F7FC8" w:rsidR="00A91765" w:rsidRPr="006D1017" w:rsidRDefault="006B3D8F" w:rsidP="00A91765">
      <w:pPr>
        <w:pStyle w:val="Heading3"/>
      </w:pPr>
      <w:r w:rsidRPr="006D1017">
        <w:t xml:space="preserve">2ac/1ar </w:t>
      </w:r>
      <w:r w:rsidR="00A91765" w:rsidRPr="006D1017">
        <w:t xml:space="preserve">Impact calculus </w:t>
      </w:r>
    </w:p>
    <w:p w14:paraId="132D945C" w14:textId="7B17FE4F" w:rsidR="00A91765" w:rsidRPr="006D1017" w:rsidRDefault="00A91765" w:rsidP="00A91765">
      <w:pPr>
        <w:pStyle w:val="Heading4"/>
      </w:pPr>
      <w:r w:rsidRPr="006D1017">
        <w:t xml:space="preserve">Prefer our impacts – the consequences of crisis escalation between US and China warrant action </w:t>
      </w:r>
    </w:p>
    <w:p w14:paraId="12F030FE" w14:textId="77777777" w:rsidR="00F94B76" w:rsidRPr="006D1017" w:rsidRDefault="00F94B76" w:rsidP="00F94B76">
      <w:pPr>
        <w:rPr>
          <w:b/>
        </w:rPr>
      </w:pPr>
      <w:r w:rsidRPr="006D1017">
        <w:rPr>
          <w:b/>
        </w:rPr>
        <w:t xml:space="preserve">Goldstein 2013 </w:t>
      </w:r>
    </w:p>
    <w:p w14:paraId="41B33475" w14:textId="07AEDD22" w:rsidR="00F94B76" w:rsidRPr="006D1017" w:rsidRDefault="00F94B76" w:rsidP="00F94B76">
      <w:r w:rsidRPr="006D1017">
        <w:t xml:space="preserve">(Avery, David M. Knott Professor of Global Politics and International Relations, Director of the Center for the Study of Contemporary China, and Associate Director of the Christopher H. Browne Cen- ter for International Politics at the University of   Pennsylvania. “First Things First:  The Pressing Danger of </w:t>
      </w:r>
      <w:proofErr w:type="gramStart"/>
      <w:r w:rsidRPr="006D1017">
        <w:t>Crisis  Instability</w:t>
      </w:r>
      <w:proofErr w:type="gramEnd"/>
      <w:r w:rsidRPr="006D1017">
        <w:t xml:space="preserve"> in U.S.-China Relations” International Security, Vol. 37, No. 4 (Spring 2013) project muse 7/10/16 ddi –tm)</w:t>
      </w:r>
    </w:p>
    <w:p w14:paraId="62840419" w14:textId="146F2A93" w:rsidR="00A91765" w:rsidRPr="006D1017" w:rsidRDefault="00A91765" w:rsidP="00A91765">
      <w:pPr>
        <w:rPr>
          <w:rStyle w:val="StyleUnderline"/>
        </w:rPr>
      </w:pPr>
      <w:r w:rsidRPr="006D1017">
        <w:rPr>
          <w:rStyle w:val="StyleUnderline"/>
        </w:rPr>
        <w:t xml:space="preserve">In contrast to the long-term prospect of a new great power rivalry between the United States and China, which ultimately rests on </w:t>
      </w:r>
      <w:proofErr w:type="gramStart"/>
      <w:r w:rsidRPr="006D1017">
        <w:rPr>
          <w:rStyle w:val="StyleUnderline"/>
        </w:rPr>
        <w:t>debatable  claims</w:t>
      </w:r>
      <w:proofErr w:type="gramEnd"/>
      <w:r w:rsidRPr="006D1017">
        <w:rPr>
          <w:rStyle w:val="StyleUnderline"/>
        </w:rPr>
        <w:t xml:space="preserve">  about the intentions of the two countries and uncertain forecasts about big shifts in their national capabilities, the danger of instability in a crisis involv- ing these two nuclear-armed states is a tangible, near-term concern.</w:t>
      </w:r>
      <w:r w:rsidRPr="006D1017">
        <w:t xml:space="preserve">3 </w:t>
      </w:r>
      <w:r w:rsidRPr="006D1017">
        <w:rPr>
          <w:rStyle w:val="StyleUnderline"/>
        </w:rPr>
        <w:t xml:space="preserve">Even if the probability of such a war-threatening crisis and its escalation to the use    of significant military force is low, the potentially catastrophic consequences of this scenario provide good reason </w:t>
      </w:r>
      <w:r w:rsidRPr="006D1017">
        <w:t xml:space="preserve">for analysts to better understand its dynam- ics and </w:t>
      </w:r>
      <w:r w:rsidRPr="006D1017">
        <w:rPr>
          <w:rStyle w:val="StyleUnderline"/>
        </w:rPr>
        <w:t>for policymakers to fully consider its implications</w:t>
      </w:r>
      <w:r w:rsidRPr="006D1017">
        <w:t xml:space="preserve">. Moreover, events since 2010—especially those relevant to disputes in the East and South China Seas—suggest that the </w:t>
      </w:r>
      <w:r w:rsidRPr="006D1017">
        <w:rPr>
          <w:rStyle w:val="StyleUnderline"/>
        </w:rPr>
        <w:t>danger of a military con</w:t>
      </w:r>
      <w:r w:rsidR="00CC43B9" w:rsidRPr="006D1017">
        <w:rPr>
          <w:rStyle w:val="StyleUnderline"/>
        </w:rPr>
        <w:t xml:space="preserve">frontation in the </w:t>
      </w:r>
      <w:proofErr w:type="gramStart"/>
      <w:r w:rsidR="00CC43B9" w:rsidRPr="006D1017">
        <w:rPr>
          <w:rStyle w:val="StyleUnderline"/>
        </w:rPr>
        <w:t>Western  Pacifi</w:t>
      </w:r>
      <w:r w:rsidRPr="006D1017">
        <w:rPr>
          <w:rStyle w:val="StyleUnderline"/>
        </w:rPr>
        <w:t>c</w:t>
      </w:r>
      <w:proofErr w:type="gramEnd"/>
      <w:r w:rsidRPr="006D1017">
        <w:rPr>
          <w:rStyle w:val="StyleUnderline"/>
        </w:rPr>
        <w:t xml:space="preserve"> that could lead to a U.S.-China standoff may be on the rise.</w:t>
      </w:r>
    </w:p>
    <w:p w14:paraId="4EC4D59B" w14:textId="77777777" w:rsidR="004104F2" w:rsidRPr="006D1017" w:rsidRDefault="004104F2" w:rsidP="004104F2">
      <w:pPr>
        <w:pStyle w:val="Heading3"/>
      </w:pPr>
      <w:r w:rsidRPr="006D1017">
        <w:t xml:space="preserve">Lack of dialogue causes miscalculation </w:t>
      </w:r>
    </w:p>
    <w:p w14:paraId="70438508" w14:textId="77777777" w:rsidR="004104F2" w:rsidRPr="006D1017" w:rsidRDefault="004104F2" w:rsidP="004104F2">
      <w:pPr>
        <w:pStyle w:val="Heading4"/>
        <w:spacing w:line="240" w:lineRule="auto"/>
      </w:pPr>
      <w:r w:rsidRPr="006D1017">
        <w:t>$Relations key to prevent US-China war- resolving distrust solves</w:t>
      </w:r>
    </w:p>
    <w:p w14:paraId="6953690F" w14:textId="77777777" w:rsidR="004104F2" w:rsidRPr="006D1017" w:rsidRDefault="004104F2" w:rsidP="004104F2">
      <w:pPr>
        <w:spacing w:line="240" w:lineRule="auto"/>
        <w:rPr>
          <w:b/>
          <w:sz w:val="24"/>
        </w:rPr>
      </w:pPr>
      <w:r w:rsidRPr="006D1017">
        <w:rPr>
          <w:b/>
          <w:sz w:val="24"/>
        </w:rPr>
        <w:t>Lieberthal and Wang 12</w:t>
      </w:r>
    </w:p>
    <w:p w14:paraId="3FF246AE" w14:textId="77777777" w:rsidR="004104F2" w:rsidRPr="006D1017" w:rsidRDefault="004104F2" w:rsidP="004104F2">
      <w:pPr>
        <w:spacing w:line="240" w:lineRule="auto"/>
      </w:pPr>
      <w:r w:rsidRPr="006D1017">
        <w:t>(Kenneth Lieberthal and Wang Jisi, Kenneth Lieberthal is Senior Fellow in Foreign Policy and in Global Economy and Development and is Director of the John L. Thornton China Center at the Brookings Institution. Wang Jisi is Director of the Center for International and Strategic Studies and Dean of the School of International Studies at Peking University March 2012 “Addressing U.S.-China Strategic Distrust”, John L. Thornton China Center Monograph Series Number4, pg 1-3, HY)</w:t>
      </w:r>
    </w:p>
    <w:p w14:paraId="4C8E6012" w14:textId="77777777" w:rsidR="004104F2" w:rsidRPr="006D1017" w:rsidRDefault="004104F2" w:rsidP="004104F2">
      <w:pPr>
        <w:spacing w:line="240" w:lineRule="auto"/>
        <w:rPr>
          <w:sz w:val="16"/>
        </w:rPr>
      </w:pPr>
      <w:r w:rsidRPr="006D1017">
        <w:rPr>
          <w:sz w:val="16"/>
        </w:rPr>
        <w:t>The above analysis is both candid and sobering. It does not bode well for the long-term ability of the U.S. and China to maximize cooperation for mutual benefit. Looking to the future</w:t>
      </w:r>
      <w:r w:rsidRPr="006D1017">
        <w:rPr>
          <w:u w:val="single"/>
        </w:rPr>
        <w:t xml:space="preserve">, </w:t>
      </w:r>
      <w:r w:rsidRPr="006D1017">
        <w:rPr>
          <w:sz w:val="16"/>
        </w:rPr>
        <w:t xml:space="preserve">it is possible that growth in strategic distrust cannot be avoided and that the two countries can, at </w:t>
      </w:r>
      <w:proofErr w:type="gramStart"/>
      <w:r w:rsidRPr="006D1017">
        <w:rPr>
          <w:sz w:val="16"/>
        </w:rPr>
        <w:t>best,</w:t>
      </w:r>
      <w:proofErr w:type="gramEnd"/>
      <w:r w:rsidRPr="006D1017">
        <w:rPr>
          <w:sz w:val="16"/>
        </w:rPr>
        <w:t xml:space="preserve"> strive to develop means to limit the resulting damage to their respective interests</w:t>
      </w:r>
      <w:r w:rsidRPr="006D1017">
        <w:rPr>
          <w:u w:val="single"/>
        </w:rPr>
        <w:t>.</w:t>
      </w:r>
      <w:r w:rsidRPr="006D1017">
        <w:rPr>
          <w:rStyle w:val="StyleUnderline"/>
        </w:rPr>
        <w:t xml:space="preserve"> Both sides should prepare to do this if efforts to reduce strategic distrust prove ineffective.</w:t>
      </w:r>
      <w:r w:rsidRPr="006D1017">
        <w:rPr>
          <w:sz w:val="16"/>
        </w:rPr>
        <w:t xml:space="preserve"> But</w:t>
      </w:r>
      <w:r w:rsidRPr="006D1017">
        <w:rPr>
          <w:u w:val="single"/>
        </w:rPr>
        <w:t xml:space="preserve"> such efforts</w:t>
      </w:r>
      <w:r w:rsidRPr="006D1017">
        <w:rPr>
          <w:b/>
          <w:u w:val="single"/>
        </w:rPr>
        <w:t xml:space="preserve"> are vitally necessary</w:t>
      </w:r>
      <w:r w:rsidRPr="006D1017">
        <w:rPr>
          <w:b/>
          <w:sz w:val="16"/>
        </w:rPr>
        <w:t>.</w:t>
      </w:r>
      <w:r w:rsidRPr="006D1017">
        <w:rPr>
          <w:rStyle w:val="StyleUnderline"/>
        </w:rPr>
        <w:t xml:space="preserve"> In the context of growing strategic distrust, </w:t>
      </w:r>
      <w:r w:rsidRPr="006D1017">
        <w:rPr>
          <w:sz w:val="16"/>
        </w:rPr>
        <w:t xml:space="preserve">an </w:t>
      </w:r>
      <w:r w:rsidRPr="006D1017">
        <w:rPr>
          <w:rStyle w:val="StyleUnderline"/>
        </w:rPr>
        <w:t>accident could trigger a devastating political or military crisis between China and the United States</w:t>
      </w:r>
      <w:r w:rsidRPr="006D1017">
        <w:rPr>
          <w:sz w:val="16"/>
        </w:rPr>
        <w:t>. The “</w:t>
      </w:r>
      <w:r w:rsidRPr="006D1017">
        <w:rPr>
          <w:rStyle w:val="StyleUnderline"/>
        </w:rPr>
        <w:t>enemy image” about each other could be easily invoked in the populations, as was exemplified in China after the NATO bombing of China’s embassy in Belgrade in 1999 and the collision between an American spy plane and a Chinese air fighter in 2001</w:t>
      </w:r>
      <w:r w:rsidRPr="006D1017">
        <w:rPr>
          <w:b/>
          <w:sz w:val="16"/>
        </w:rPr>
        <w:t>.</w:t>
      </w:r>
      <w:r w:rsidRPr="006D1017">
        <w:rPr>
          <w:sz w:val="16"/>
        </w:rPr>
        <w:t xml:space="preserve"> Even more important, </w:t>
      </w:r>
      <w:r w:rsidRPr="006D1017">
        <w:rPr>
          <w:rStyle w:val="StyleUnderline"/>
        </w:rPr>
        <w:t>strategic distrust can produce, over time, a self-fulfilling prophecy</w:t>
      </w:r>
      <w:r w:rsidRPr="006D1017">
        <w:rPr>
          <w:sz w:val="16"/>
        </w:rPr>
        <w:t xml:space="preserve"> of antagonistic relations that are basically zero sum on both sides, to the severe detriment of all concerned. </w:t>
      </w:r>
      <w:r w:rsidRPr="006D1017">
        <w:rPr>
          <w:rStyle w:val="StyleUnderline"/>
        </w:rPr>
        <w:t>It is, therefore, worth considering the very difficult issue of how to address strategic distrust with the goal of reducing it over time</w:t>
      </w:r>
      <w:r w:rsidRPr="006D1017">
        <w:rPr>
          <w:sz w:val="16"/>
        </w:rPr>
        <w:t xml:space="preserve">. During 2012, leaders in China and the United States are rightly concentrating on their domestic priorities. They have good reason to believe that they have so far managed the complicated and sometimes difficult U.S.-China relationship rather successfully. Indeed, the top leaders have met frequently in bilateral and multilateral settings, and have been working through official channels like the Strategic and Economic Dialogue to improve broad mutual understanding and cooperation. This is a presidential election year in the U.S. and a year of leadership transition in China. It is unlikely to be a time for significant new initiatives by either side barring some unanticipated major event that requires fresh efforts. </w:t>
      </w:r>
      <w:r w:rsidRPr="006D1017">
        <w:rPr>
          <w:rStyle w:val="StyleUnderline"/>
        </w:rPr>
        <w:t xml:space="preserve">For the longer term, </w:t>
      </w:r>
      <w:r w:rsidRPr="006D1017">
        <w:rPr>
          <w:sz w:val="16"/>
        </w:rPr>
        <w:t xml:space="preserve">though, </w:t>
      </w:r>
      <w:r w:rsidRPr="006D1017">
        <w:rPr>
          <w:rStyle w:val="StyleUnderline"/>
        </w:rPr>
        <w:t>both sides need to think in terms of initiatives that can significantly alter the current narratives that enhance strategic distrust</w:t>
      </w:r>
      <w:r w:rsidRPr="006D1017">
        <w:rPr>
          <w:sz w:val="16"/>
        </w:rPr>
        <w:t xml:space="preserve">. Building strategic trust will be difficult because the sources of distrust are deep, multifaceted, and not well understood by either side. The above narratives seek to make these sources and the related mindsets clearer. We make the following recommendations to illustrate the types of new initiatives that might encourage more </w:t>
      </w:r>
      <w:r w:rsidRPr="006D1017">
        <w:rPr>
          <w:rStyle w:val="StyleUnderline"/>
        </w:rPr>
        <w:t xml:space="preserve">constructive thinking about the long-term U.S.-China relationship. </w:t>
      </w:r>
      <w:r w:rsidRPr="006D1017">
        <w:rPr>
          <w:sz w:val="16"/>
        </w:rPr>
        <w:t xml:space="preserve">To be successful, such initiatives </w:t>
      </w:r>
      <w:r w:rsidRPr="006D1017">
        <w:rPr>
          <w:rStyle w:val="StyleUnderline"/>
        </w:rPr>
        <w:t>should focus on increasing mutual understanding on key issues and on taking steps that challenge conventional assumptions that are integral to the narratives of strategic distrust on each side.</w:t>
      </w:r>
      <w:r w:rsidRPr="006D1017">
        <w:rPr>
          <w:sz w:val="16"/>
        </w:rPr>
        <w:t xml:space="preserve"> The coauthors recognize that many of the following suggestions will be controversial in either or both countries, and even we do not necessarily agree with each other on the details of each of them. We therefore do not put them forward as a specific action program. Rather, we are providing these ideas in the spirit of illustrating the types of actions in various spheres that may be necessary to move thinking in both countries beyond the narratives of strategic distrust laid out above.</w:t>
      </w:r>
    </w:p>
    <w:p w14:paraId="4E7C1166" w14:textId="69EBE213" w:rsidR="00421876" w:rsidRPr="006D1017" w:rsidRDefault="00421876" w:rsidP="00421876">
      <w:pPr>
        <w:pStyle w:val="Heading3"/>
      </w:pPr>
      <w:r w:rsidRPr="006D1017">
        <w:t xml:space="preserve">Extensions – flashpoints for escalation </w:t>
      </w:r>
    </w:p>
    <w:p w14:paraId="372B6F16" w14:textId="1446EE64" w:rsidR="00421876" w:rsidRPr="006D1017" w:rsidRDefault="00421876" w:rsidP="00421876">
      <w:pPr>
        <w:pStyle w:val="Heading4"/>
      </w:pPr>
      <w:r w:rsidRPr="006D1017">
        <w:t>US China conflict uniquely possible – disputes and underlying structures</w:t>
      </w:r>
      <w:r w:rsidR="00B27ECB" w:rsidRPr="006D1017">
        <w:t xml:space="preserve">.  Those structures may continue after the plan but US and China can better understand their interactions within the structures </w:t>
      </w:r>
    </w:p>
    <w:p w14:paraId="03631DAD" w14:textId="4568B49E" w:rsidR="002C5860" w:rsidRDefault="002C5860" w:rsidP="002C5860">
      <w:pPr>
        <w:rPr>
          <w:rFonts w:asciiTheme="majorHAnsi" w:hAnsiTheme="majorHAnsi" w:cs="Calibri"/>
          <w:szCs w:val="22"/>
        </w:rPr>
      </w:pPr>
      <w:r w:rsidRPr="006D1017">
        <w:rPr>
          <w:rFonts w:asciiTheme="majorHAnsi" w:hAnsiTheme="majorHAnsi" w:cs="Calibri"/>
          <w:b/>
          <w:bCs/>
          <w:sz w:val="26"/>
          <w:szCs w:val="26"/>
        </w:rPr>
        <w:t>Warden</w:t>
      </w:r>
      <w:r>
        <w:rPr>
          <w:rFonts w:asciiTheme="majorHAnsi" w:hAnsiTheme="majorHAnsi" w:cs="Calibri"/>
          <w:b/>
          <w:bCs/>
          <w:sz w:val="26"/>
          <w:szCs w:val="26"/>
        </w:rPr>
        <w:t xml:space="preserve"> et al 20</w:t>
      </w:r>
      <w:r w:rsidRPr="006D1017">
        <w:rPr>
          <w:rFonts w:asciiTheme="majorHAnsi" w:hAnsiTheme="majorHAnsi" w:cs="Calibri"/>
          <w:b/>
          <w:bCs/>
          <w:sz w:val="26"/>
          <w:szCs w:val="26"/>
        </w:rPr>
        <w:t>13</w:t>
      </w:r>
      <w:r w:rsidRPr="006D1017">
        <w:rPr>
          <w:rFonts w:asciiTheme="majorHAnsi" w:hAnsiTheme="majorHAnsi" w:cs="Calibri"/>
          <w:szCs w:val="22"/>
        </w:rPr>
        <w:t xml:space="preserve"> </w:t>
      </w:r>
    </w:p>
    <w:p w14:paraId="0C7620B6" w14:textId="77777777" w:rsidR="002C5860" w:rsidRPr="006D1017" w:rsidRDefault="002C5860" w:rsidP="002C5860">
      <w:pPr>
        <w:rPr>
          <w:rFonts w:asciiTheme="majorHAnsi" w:hAnsiTheme="majorHAnsi"/>
        </w:rPr>
      </w:pPr>
      <w:r w:rsidRPr="006D1017">
        <w:rPr>
          <w:rFonts w:asciiTheme="majorHAnsi" w:hAnsiTheme="majorHAnsi" w:cs="Calibri"/>
          <w:szCs w:val="22"/>
        </w:rPr>
        <w:t>(John K.</w:t>
      </w:r>
      <w:proofErr w:type="gramStart"/>
      <w:r w:rsidRPr="006D1017">
        <w:rPr>
          <w:rFonts w:asciiTheme="majorHAnsi" w:hAnsiTheme="majorHAnsi" w:cs="Calibri"/>
          <w:szCs w:val="22"/>
        </w:rPr>
        <w:t>, ,</w:t>
      </w:r>
      <w:proofErr w:type="gramEnd"/>
      <w:r w:rsidRPr="006D1017">
        <w:rPr>
          <w:rFonts w:asciiTheme="majorHAnsi" w:hAnsiTheme="majorHAnsi" w:cs="Calibri"/>
          <w:szCs w:val="22"/>
        </w:rPr>
        <w:t xml:space="preserve"> Executive Director of the Working Group on U.S.-China Nuclear Dynamics @ CSIS, Elbridge A. Colby, Abraham M. Denmark, “Nuclear Weapons and U.S. China Relations:  A Way Forward”, Center for Strategic and International Studies, March 2013, https://csis-prod.s3.amazonaws.com/s3fs-public/legacy_files/files/publication/130307_Colby_USChinaNuclear_Web.pdf, </w:t>
      </w:r>
      <w:r>
        <w:rPr>
          <w:rFonts w:asciiTheme="majorHAnsi" w:hAnsiTheme="majorHAnsi" w:cs="Calibri"/>
          <w:szCs w:val="22"/>
        </w:rPr>
        <w:t>DDI - TM</w:t>
      </w:r>
      <w:r w:rsidRPr="006D1017">
        <w:rPr>
          <w:rFonts w:asciiTheme="majorHAnsi" w:hAnsiTheme="majorHAnsi" w:cs="Calibri"/>
          <w:szCs w:val="22"/>
        </w:rPr>
        <w:t>)</w:t>
      </w:r>
    </w:p>
    <w:p w14:paraId="1751A87C" w14:textId="2D572640" w:rsidR="00421876" w:rsidRPr="006D1017" w:rsidRDefault="00421876" w:rsidP="00421876">
      <w:pPr>
        <w:rPr>
          <w:rStyle w:val="StyleUnderline"/>
          <w:rFonts w:asciiTheme="majorHAnsi" w:hAnsiTheme="majorHAnsi"/>
        </w:rPr>
      </w:pPr>
      <w:r w:rsidRPr="006D1017">
        <w:rPr>
          <w:rStyle w:val="StyleUnderline"/>
          <w:rFonts w:asciiTheme="majorHAnsi" w:hAnsiTheme="majorHAnsi"/>
        </w:rPr>
        <w:t>Taiwan remains the single most plausible and dangerous source of tension and conflict between the United States and China. Beijing continues to be set on a policy to prevent Taiwan’s independence, and the United States maintains the capability to come to Taiwan’s defense</w:t>
      </w:r>
      <w:r w:rsidRPr="006D1017">
        <w:rPr>
          <w:rFonts w:asciiTheme="majorHAnsi" w:hAnsiTheme="majorHAnsi"/>
          <w:sz w:val="16"/>
        </w:rPr>
        <w:t xml:space="preserve">.12 Although tensions across the Taiwan Strait have subsided since both Taipei and Beijing embraced a policy of engagement in 2008, </w:t>
      </w:r>
      <w:r w:rsidRPr="006D1017">
        <w:rPr>
          <w:rStyle w:val="StyleUnderline"/>
          <w:rFonts w:asciiTheme="majorHAnsi" w:hAnsiTheme="majorHAnsi"/>
        </w:rPr>
        <w:t>the situation remains combustible, complicated by rapidly diverging cross-strait military capabilities and persistent political disagreements</w:t>
      </w:r>
      <w:r w:rsidRPr="006D1017">
        <w:rPr>
          <w:rFonts w:asciiTheme="majorHAnsi" w:hAnsiTheme="majorHAnsi"/>
          <w:sz w:val="16"/>
        </w:rPr>
        <w:t xml:space="preserve">.13 Moreover, </w:t>
      </w:r>
      <w:r w:rsidRPr="006D1017">
        <w:rPr>
          <w:rStyle w:val="StyleUnderline"/>
          <w:rFonts w:asciiTheme="majorHAnsi" w:hAnsiTheme="majorHAnsi"/>
        </w:rPr>
        <w:t>for the foreseeable future Taiwan is the contingency in which nuclear weapons would most likely become a major factor, because the fate of the island is intertwined both with the legitimacy of the Chinese Communist Party and the reliability of U.S. defense commitments in the Asia-Pacific region</w:t>
      </w:r>
      <w:r w:rsidRPr="006D1017">
        <w:rPr>
          <w:rFonts w:asciiTheme="majorHAnsi" w:hAnsiTheme="majorHAnsi"/>
          <w:sz w:val="16"/>
        </w:rPr>
        <w:t>. Korean peninsula</w:t>
      </w:r>
      <w:r w:rsidRPr="006D1017">
        <w:rPr>
          <w:rStyle w:val="StyleUnderline"/>
          <w:rFonts w:asciiTheme="majorHAnsi" w:hAnsiTheme="majorHAnsi"/>
        </w:rPr>
        <w:t>. The real possibility of a conflict between North and South Korea or the collapse of the North Korean regime, both of which involve important U.S. and Chinese interests, raises the specter of another clash between the United States and China on the Korean peninsula</w:t>
      </w:r>
      <w:proofErr w:type="gramStart"/>
      <w:r w:rsidRPr="006D1017">
        <w:rPr>
          <w:rFonts w:asciiTheme="majorHAnsi" w:hAnsiTheme="majorHAnsi"/>
          <w:sz w:val="16"/>
        </w:rPr>
        <w:t>.</w:t>
      </w:r>
      <w:r w:rsidRPr="006D1017">
        <w:rPr>
          <w:rFonts w:asciiTheme="majorHAnsi" w:hAnsiTheme="majorHAnsi"/>
          <w:sz w:val="12"/>
        </w:rPr>
        <w:t>¶</w:t>
      </w:r>
      <w:proofErr w:type="gramEnd"/>
      <w:r w:rsidRPr="006D1017">
        <w:rPr>
          <w:rFonts w:asciiTheme="majorHAnsi" w:hAnsiTheme="majorHAnsi"/>
          <w:sz w:val="16"/>
        </w:rPr>
        <w:t xml:space="preserve"> Territorial and maritime demarcation disputes. </w:t>
      </w:r>
      <w:r w:rsidRPr="006D1017">
        <w:rPr>
          <w:rStyle w:val="StyleUnderline"/>
          <w:rFonts w:asciiTheme="majorHAnsi" w:hAnsiTheme="majorHAnsi"/>
        </w:rPr>
        <w:t>Disputes in the East and South China Seas over the sovereignty of small islands, the demarcation of maritime boundaries, and in certain cases the ownership of hydrocarbon resources that may lie under the seabed, have recently increased tensions between China and other states in the region.</w:t>
      </w:r>
      <w:r w:rsidRPr="006D1017">
        <w:rPr>
          <w:rFonts w:asciiTheme="majorHAnsi" w:hAnsiTheme="majorHAnsi"/>
          <w:sz w:val="16"/>
        </w:rPr>
        <w:t xml:space="preserve">14 Although these disputes appear un- likely to lead to major con ict between China and the United States, </w:t>
      </w:r>
      <w:r w:rsidRPr="006D1017">
        <w:rPr>
          <w:rStyle w:val="StyleUnderline"/>
          <w:rFonts w:asciiTheme="majorHAnsi" w:hAnsiTheme="majorHAnsi"/>
        </w:rPr>
        <w:t>they do provide kindling for potential conflict between the two nations because the disputes implicate a number of important regional interests, including the interests of treaty allies of the United States.</w:t>
      </w:r>
      <w:r w:rsidRPr="006D1017">
        <w:rPr>
          <w:rFonts w:asciiTheme="majorHAnsi" w:hAnsiTheme="majorHAnsi"/>
          <w:sz w:val="12"/>
        </w:rPr>
        <w:t>¶</w:t>
      </w:r>
      <w:r w:rsidRPr="006D1017">
        <w:rPr>
          <w:rFonts w:asciiTheme="majorHAnsi" w:hAnsiTheme="majorHAnsi"/>
          <w:sz w:val="16"/>
        </w:rPr>
        <w:t xml:space="preserve"> Miscommunication and misunderstanding. </w:t>
      </w:r>
      <w:r w:rsidRPr="006D1017">
        <w:rPr>
          <w:rStyle w:val="StyleUnderline"/>
          <w:rFonts w:asciiTheme="majorHAnsi" w:hAnsiTheme="majorHAnsi"/>
        </w:rPr>
        <w:t xml:space="preserve">The danger posed by these potential flashpoints is magnified by the potential for </w:t>
      </w:r>
      <w:r w:rsidRPr="006D1017">
        <w:rPr>
          <w:rStyle w:val="Emphasis"/>
          <w:rFonts w:asciiTheme="majorHAnsi" w:hAnsiTheme="majorHAnsi"/>
        </w:rPr>
        <w:t>miscommunication and misunderstanding</w:t>
      </w:r>
      <w:r w:rsidRPr="006D1017">
        <w:rPr>
          <w:rStyle w:val="StyleUnderline"/>
          <w:rFonts w:asciiTheme="majorHAnsi" w:hAnsiTheme="majorHAnsi"/>
        </w:rPr>
        <w:t xml:space="preserve"> between China and the United States</w:t>
      </w:r>
      <w:r w:rsidRPr="006D1017">
        <w:rPr>
          <w:rFonts w:asciiTheme="majorHAnsi" w:hAnsiTheme="majorHAnsi"/>
          <w:sz w:val="16"/>
        </w:rPr>
        <w:t xml:space="preserve">. Although Beijing and Washington have agreed to a range of crisis manage- ment mechanisms, such as the Military Maritime Consultative Agreement (MMCA) and the establishment of a direct hotline between the Pentagon and the Ministry of National Defense, </w:t>
      </w:r>
      <w:r w:rsidRPr="006D1017">
        <w:rPr>
          <w:rStyle w:val="StyleUnderline"/>
          <w:rFonts w:asciiTheme="majorHAnsi" w:hAnsiTheme="majorHAnsi"/>
        </w:rPr>
        <w:t>the bases for miscommunication and misunderstanding remain and draw on deep historical reservoirs of suspicion</w:t>
      </w:r>
      <w:r w:rsidRPr="006D1017">
        <w:rPr>
          <w:rFonts w:asciiTheme="majorHAnsi" w:hAnsiTheme="majorHAnsi"/>
          <w:sz w:val="16"/>
        </w:rPr>
        <w:t xml:space="preserve">.15 For example, </w:t>
      </w:r>
      <w:r w:rsidRPr="006D1017">
        <w:rPr>
          <w:rStyle w:val="StyleUnderline"/>
          <w:rFonts w:asciiTheme="majorHAnsi" w:hAnsiTheme="majorHAnsi"/>
        </w:rPr>
        <w:t>it is unclear whether either side understands what kinds of actions would elicit a military, or even nuclear, response by the other party</w:t>
      </w:r>
      <w:r w:rsidRPr="006D1017">
        <w:rPr>
          <w:rFonts w:asciiTheme="majorHAnsi" w:hAnsiTheme="majorHAnsi"/>
          <w:sz w:val="16"/>
        </w:rPr>
        <w:t xml:space="preserve">. Furthermore, </w:t>
      </w:r>
      <w:r w:rsidRPr="006D1017">
        <w:rPr>
          <w:rStyle w:val="StyleUnderline"/>
          <w:rFonts w:asciiTheme="majorHAnsi" w:hAnsiTheme="majorHAnsi"/>
        </w:rPr>
        <w:t>neither side seems to believe the other’s declared policies and intentions, suggesting that escalation management, already a very uncertain endeavor, could be especially difficult in any conflict</w:t>
      </w:r>
      <w:r w:rsidRPr="006D1017">
        <w:rPr>
          <w:rFonts w:asciiTheme="majorHAnsi" w:hAnsiTheme="majorHAnsi"/>
          <w:sz w:val="16"/>
        </w:rPr>
        <w:t xml:space="preserve">. Moreover, </w:t>
      </w:r>
      <w:r w:rsidRPr="006D1017">
        <w:rPr>
          <w:rStyle w:val="StyleUnderline"/>
          <w:rFonts w:asciiTheme="majorHAnsi" w:hAnsiTheme="majorHAnsi"/>
        </w:rPr>
        <w:t>the continued expansion of the military relationship in space and cyberspace introduces additional exacerbating factors</w:t>
      </w:r>
      <w:r w:rsidRPr="006D1017">
        <w:rPr>
          <w:rFonts w:asciiTheme="majorHAnsi" w:hAnsiTheme="majorHAnsi"/>
          <w:sz w:val="16"/>
        </w:rPr>
        <w:t xml:space="preserve">. </w:t>
      </w:r>
      <w:proofErr w:type="gramStart"/>
      <w:r w:rsidRPr="006D1017">
        <w:rPr>
          <w:rFonts w:asciiTheme="majorHAnsi" w:hAnsiTheme="majorHAnsi"/>
          <w:sz w:val="16"/>
        </w:rPr>
        <w:t>External nuclear factors.</w:t>
      </w:r>
      <w:proofErr w:type="gramEnd"/>
      <w:r w:rsidRPr="006D1017">
        <w:rPr>
          <w:rFonts w:asciiTheme="majorHAnsi" w:hAnsiTheme="majorHAnsi"/>
          <w:sz w:val="16"/>
        </w:rPr>
        <w:t xml:space="preserve"> </w:t>
      </w:r>
      <w:r w:rsidRPr="006D1017">
        <w:rPr>
          <w:rStyle w:val="StyleUnderline"/>
          <w:rFonts w:asciiTheme="majorHAnsi" w:hAnsiTheme="majorHAnsi"/>
        </w:rPr>
        <w:t>U.S.-China nuclear relations are complicated by the fact that both sides have nuclear relationships with other countries, and shifts related to one relationship can have dramatic effects on them</w:t>
      </w:r>
      <w:r w:rsidRPr="006D1017">
        <w:rPr>
          <w:rFonts w:asciiTheme="majorHAnsi" w:hAnsiTheme="majorHAnsi"/>
          <w:sz w:val="16"/>
        </w:rPr>
        <w:t xml:space="preserve"> all. For example, despite China’s focus on the United States when it comes to nuclear weapons, </w:t>
      </w:r>
      <w:r w:rsidRPr="006D1017">
        <w:rPr>
          <w:rStyle w:val="StyleUnderline"/>
          <w:rFonts w:asciiTheme="majorHAnsi" w:hAnsiTheme="majorHAnsi"/>
        </w:rPr>
        <w:t>other states—especially Russia and India—pay close attention to China’s nuclear policies and capabilities and make adjustments accordingly, and vice versa.16 Therefore, China’s behavior on nuclear issues vis-à-vis the United States could have significant implications for its other strategic relationships</w:t>
      </w:r>
      <w:r w:rsidRPr="006D1017">
        <w:rPr>
          <w:rFonts w:asciiTheme="majorHAnsi" w:hAnsiTheme="majorHAnsi"/>
          <w:sz w:val="16"/>
        </w:rPr>
        <w:t xml:space="preserve">. For example, if China decided to augment its nuclear force in response to India, concerns would emerge in the United States. These concerns could contribute to friction in the U.S.-China relationship. </w:t>
      </w:r>
      <w:proofErr w:type="gramStart"/>
      <w:r w:rsidRPr="006D1017">
        <w:rPr>
          <w:rFonts w:asciiTheme="majorHAnsi" w:hAnsiTheme="majorHAnsi"/>
          <w:sz w:val="16"/>
        </w:rPr>
        <w:t xml:space="preserve">Underlying Structural Tensions </w:t>
      </w:r>
      <w:r w:rsidRPr="006D1017">
        <w:rPr>
          <w:rFonts w:asciiTheme="majorHAnsi" w:hAnsiTheme="majorHAnsi"/>
          <w:sz w:val="12"/>
        </w:rPr>
        <w:t>¶</w:t>
      </w:r>
      <w:r w:rsidRPr="006D1017">
        <w:rPr>
          <w:rFonts w:asciiTheme="majorHAnsi" w:hAnsiTheme="majorHAnsi"/>
          <w:sz w:val="16"/>
        </w:rPr>
        <w:t xml:space="preserve"> Established and rising power.</w:t>
      </w:r>
      <w:proofErr w:type="gramEnd"/>
      <w:r w:rsidRPr="006D1017">
        <w:rPr>
          <w:rFonts w:asciiTheme="majorHAnsi" w:hAnsiTheme="majorHAnsi"/>
          <w:sz w:val="16"/>
        </w:rPr>
        <w:t xml:space="preserve"> </w:t>
      </w:r>
      <w:r w:rsidRPr="006D1017">
        <w:rPr>
          <w:rStyle w:val="StyleUnderline"/>
          <w:rFonts w:asciiTheme="majorHAnsi" w:hAnsiTheme="majorHAnsi"/>
        </w:rPr>
        <w:t>Beyond specific disputes and exacerbating factors, tensions between the United States and China are likely to persist for the simple reason that a rising great power such as China is bound to cause friction as its expanding objectives and growing strength rub against the interests of other nations in its region, including the long-established dominant power—the United States</w:t>
      </w:r>
      <w:r w:rsidRPr="006D1017">
        <w:rPr>
          <w:rFonts w:asciiTheme="majorHAnsi" w:hAnsiTheme="majorHAnsi"/>
          <w:sz w:val="16"/>
        </w:rPr>
        <w:t xml:space="preserve">. </w:t>
      </w:r>
      <w:proofErr w:type="gramStart"/>
      <w:r w:rsidRPr="006D1017">
        <w:rPr>
          <w:rFonts w:asciiTheme="majorHAnsi" w:hAnsiTheme="majorHAnsi"/>
          <w:sz w:val="16"/>
        </w:rPr>
        <w:t>e</w:t>
      </w:r>
      <w:proofErr w:type="gramEnd"/>
      <w:r w:rsidRPr="006D1017">
        <w:rPr>
          <w:rFonts w:asciiTheme="majorHAnsi" w:hAnsiTheme="majorHAnsi"/>
          <w:sz w:val="16"/>
        </w:rPr>
        <w:t xml:space="preserve"> study of international relations has long suggested that such “</w:t>
      </w:r>
      <w:r w:rsidRPr="006D1017">
        <w:rPr>
          <w:rStyle w:val="StyleUnderline"/>
          <w:rFonts w:asciiTheme="majorHAnsi" w:hAnsiTheme="majorHAnsi"/>
        </w:rPr>
        <w:t>power transitions” are especially fraught with the danger of conflict for reasons having to do both with concrete calculations of power and wealth and with more ineffable factors of honor and pride</w:t>
      </w:r>
      <w:r w:rsidRPr="006D1017">
        <w:rPr>
          <w:rFonts w:asciiTheme="majorHAnsi" w:hAnsiTheme="majorHAnsi"/>
          <w:sz w:val="16"/>
        </w:rPr>
        <w:t xml:space="preserve">.17 Historically, a rising nation usually expects to be granted greater in uence and respect in accordance with its growing stature, but nations that already possess that in uence are generally reluctant to part with it, especially if they do not trust or share basic values with the rising state. </w:t>
      </w:r>
      <w:proofErr w:type="gramStart"/>
      <w:r w:rsidRPr="006D1017">
        <w:rPr>
          <w:rFonts w:asciiTheme="majorHAnsi" w:hAnsiTheme="majorHAnsi"/>
          <w:sz w:val="16"/>
        </w:rPr>
        <w:t>us</w:t>
      </w:r>
      <w:proofErr w:type="gramEnd"/>
      <w:r w:rsidRPr="006D1017">
        <w:rPr>
          <w:rFonts w:asciiTheme="majorHAnsi" w:hAnsiTheme="majorHAnsi"/>
          <w:sz w:val="16"/>
        </w:rPr>
        <w:t xml:space="preserve"> tensions can grow. </w:t>
      </w:r>
      <w:r w:rsidRPr="006D1017">
        <w:rPr>
          <w:rStyle w:val="StyleUnderline"/>
          <w:rFonts w:asciiTheme="majorHAnsi" w:hAnsiTheme="majorHAnsi"/>
        </w:rPr>
        <w:t>The basic structural problems of how China’s rise can be squared with the U.S. established position and the existing regional order Washington has underwritten are intensified by the ideological tensions between a global power structure established and overseen by liberal democratic powers and a rising power with an avowedly authoritarian government</w:t>
      </w:r>
      <w:r w:rsidRPr="006D1017">
        <w:rPr>
          <w:rFonts w:asciiTheme="majorHAnsi" w:hAnsiTheme="majorHAnsi"/>
          <w:sz w:val="16"/>
        </w:rPr>
        <w:t xml:space="preserve">. Again, </w:t>
      </w:r>
      <w:r w:rsidRPr="006D1017">
        <w:rPr>
          <w:rStyle w:val="StyleUnderline"/>
          <w:rFonts w:asciiTheme="majorHAnsi" w:hAnsiTheme="majorHAnsi"/>
        </w:rPr>
        <w:t>such tensions do not need to lead to conflict and war, but they might.</w:t>
      </w:r>
      <w:r w:rsidRPr="006D1017">
        <w:rPr>
          <w:rFonts w:asciiTheme="majorHAnsi" w:hAnsiTheme="majorHAnsi"/>
          <w:sz w:val="16"/>
        </w:rPr>
        <w:t xml:space="preserve"> </w:t>
      </w:r>
      <w:proofErr w:type="gramStart"/>
      <w:r w:rsidRPr="006D1017">
        <w:rPr>
          <w:rFonts w:asciiTheme="majorHAnsi" w:hAnsiTheme="majorHAnsi"/>
          <w:sz w:val="16"/>
        </w:rPr>
        <w:t> </w:t>
      </w:r>
      <w:r w:rsidRPr="006D1017">
        <w:rPr>
          <w:rFonts w:asciiTheme="majorHAnsi" w:hAnsiTheme="majorHAnsi"/>
          <w:sz w:val="12"/>
        </w:rPr>
        <w:t>¶</w:t>
      </w:r>
      <w:r w:rsidRPr="006D1017">
        <w:rPr>
          <w:rFonts w:asciiTheme="majorHAnsi" w:hAnsiTheme="majorHAnsi"/>
          <w:sz w:val="16"/>
        </w:rPr>
        <w:t xml:space="preserve"> Security dilemma.</w:t>
      </w:r>
      <w:proofErr w:type="gramEnd"/>
      <w:r w:rsidRPr="006D1017">
        <w:rPr>
          <w:rFonts w:asciiTheme="majorHAnsi" w:hAnsiTheme="majorHAnsi"/>
          <w:sz w:val="16"/>
        </w:rPr>
        <w:t xml:space="preserve"> </w:t>
      </w:r>
      <w:r w:rsidRPr="006D1017">
        <w:rPr>
          <w:rStyle w:val="StyleUnderline"/>
          <w:rFonts w:asciiTheme="majorHAnsi" w:hAnsiTheme="majorHAnsi"/>
        </w:rPr>
        <w:t>Within this broader dynamic, there is a real danger that the emerging structural dynamics between the United States and China are generating a classic security dilemma</w:t>
      </w:r>
      <w:r w:rsidRPr="006D1017">
        <w:rPr>
          <w:rFonts w:asciiTheme="majorHAnsi" w:hAnsiTheme="majorHAnsi"/>
          <w:sz w:val="16"/>
        </w:rPr>
        <w:t xml:space="preserve">, in which the actions taken by one side to increase its defensive strength are interpreted as hostile or threatening by the other side, thereby eliciting a defensive response that the rst side views as hostile or threatening, and so forth.18 Although it appears that </w:t>
      </w:r>
      <w:r w:rsidRPr="006D1017">
        <w:rPr>
          <w:rStyle w:val="StyleUnderline"/>
          <w:rFonts w:asciiTheme="majorHAnsi" w:hAnsiTheme="majorHAnsi"/>
        </w:rPr>
        <w:t>this dynamic already exists in some respects in the arena of conventional military competition</w:t>
      </w:r>
      <w:r w:rsidRPr="006D1017">
        <w:rPr>
          <w:rFonts w:asciiTheme="majorHAnsi" w:hAnsiTheme="majorHAnsi"/>
          <w:sz w:val="16"/>
        </w:rPr>
        <w:t xml:space="preserve">—for example, China’s   onventional ballistic and cruise missile program, undertaken at least in part in response to im- proved U.S. conventional capabilities, is now leading to a countervailing U.S. response—such a dynamic has thus far had a limited e ect on U.S.-China nuclear dynamics. </w:t>
      </w:r>
      <w:proofErr w:type="gramStart"/>
      <w:r w:rsidRPr="006D1017">
        <w:rPr>
          <w:rFonts w:asciiTheme="majorHAnsi" w:hAnsiTheme="majorHAnsi"/>
          <w:sz w:val="16"/>
        </w:rPr>
        <w:t>is</w:t>
      </w:r>
      <w:proofErr w:type="gramEnd"/>
      <w:r w:rsidRPr="006D1017">
        <w:rPr>
          <w:rFonts w:asciiTheme="majorHAnsi" w:hAnsiTheme="majorHAnsi"/>
          <w:sz w:val="16"/>
        </w:rPr>
        <w:t xml:space="preserve"> is fortunate because </w:t>
      </w:r>
      <w:r w:rsidRPr="006D1017">
        <w:rPr>
          <w:rStyle w:val="StyleUnderline"/>
          <w:rFonts w:asciiTheme="majorHAnsi" w:hAnsiTheme="majorHAnsi"/>
        </w:rPr>
        <w:t>a security dilemma in the nuclear realm would be destabilizing, intensify suspicions, and potentially raise the danger of conflict escalation</w:t>
      </w:r>
      <w:r w:rsidRPr="006D1017">
        <w:rPr>
          <w:rFonts w:asciiTheme="majorHAnsi" w:hAnsiTheme="majorHAnsi"/>
          <w:sz w:val="16"/>
        </w:rPr>
        <w:t xml:space="preserve">. </w:t>
      </w:r>
      <w:r w:rsidRPr="006D1017">
        <w:rPr>
          <w:rStyle w:val="StyleUnderline"/>
          <w:rFonts w:asciiTheme="majorHAnsi" w:hAnsiTheme="majorHAnsi"/>
        </w:rPr>
        <w:t>The conditions do, however, exist for such a dynamic to develop: China’s significant missile buildup (conventional and nuclear), the gradual expansion of its nuclear force in the last decade, and its development of asymmetric capabilities—combined with Chinese concerns about the U.S. development of new ballistic missile defense (BMD) and conventional prompt global strike (CPGS) capabilities—provide the ingredients for a security dilemma in the strategic arena.</w:t>
      </w:r>
      <w:r w:rsidRPr="006D1017">
        <w:rPr>
          <w:rFonts w:asciiTheme="majorHAnsi" w:hAnsiTheme="majorHAnsi"/>
          <w:sz w:val="16"/>
        </w:rPr>
        <w:t xml:space="preserve">19 Several Chinese scholars already claim that the expansion of China’s nuclear missile force is designed to compensate for advanc- es in U.S. BMD, CPGS, and strategic strike capabilities.20 Meanwhile, some U.S. voices point to China’s expansion of its nuclear and missile forces as proof of hostile intent and the need for improved U.S. capabilities. </w:t>
      </w:r>
      <w:r w:rsidRPr="006D1017">
        <w:rPr>
          <w:rFonts w:asciiTheme="majorHAnsi" w:hAnsiTheme="majorHAnsi"/>
          <w:sz w:val="12"/>
        </w:rPr>
        <w:t>¶</w:t>
      </w:r>
      <w:r w:rsidRPr="006D1017">
        <w:rPr>
          <w:rFonts w:asciiTheme="majorHAnsi" w:hAnsiTheme="majorHAnsi"/>
          <w:sz w:val="16"/>
        </w:rPr>
        <w:t xml:space="preserve"> </w:t>
      </w:r>
      <w:r w:rsidRPr="006D1017">
        <w:rPr>
          <w:rStyle w:val="StyleUnderline"/>
          <w:rFonts w:asciiTheme="majorHAnsi" w:hAnsiTheme="majorHAnsi"/>
        </w:rPr>
        <w:t>The combination of these factors—the challenge of managing the transition of China into the role of a great power, the enduring sources of tension, and the potential for misunderstandings and miscalculation—does not mean that armed conflict is inevitable or even likely</w:t>
      </w:r>
      <w:r w:rsidRPr="006D1017">
        <w:rPr>
          <w:rFonts w:asciiTheme="majorHAnsi" w:hAnsiTheme="majorHAnsi"/>
          <w:sz w:val="16"/>
        </w:rPr>
        <w:t xml:space="preserve">. In fact, sev- eral economic and security factors may mitigate the possibility of a general con ict.21 </w:t>
      </w:r>
      <w:proofErr w:type="gramStart"/>
      <w:r w:rsidRPr="006D1017">
        <w:rPr>
          <w:rStyle w:val="StyleUnderline"/>
          <w:rFonts w:asciiTheme="majorHAnsi" w:hAnsiTheme="majorHAnsi"/>
        </w:rPr>
        <w:t>But</w:t>
      </w:r>
      <w:proofErr w:type="gramEnd"/>
      <w:r w:rsidRPr="006D1017">
        <w:rPr>
          <w:rStyle w:val="StyleUnderline"/>
          <w:rFonts w:asciiTheme="majorHAnsi" w:hAnsiTheme="majorHAnsi"/>
        </w:rPr>
        <w:t xml:space="preserve"> conflict remains possible</w:t>
      </w:r>
      <w:r w:rsidRPr="006D1017">
        <w:rPr>
          <w:rFonts w:asciiTheme="majorHAnsi" w:hAnsiTheme="majorHAnsi"/>
          <w:sz w:val="16"/>
        </w:rPr>
        <w:t xml:space="preserve">. </w:t>
      </w:r>
      <w:r w:rsidRPr="006D1017">
        <w:rPr>
          <w:rStyle w:val="StyleUnderline"/>
          <w:rFonts w:asciiTheme="majorHAnsi" w:hAnsiTheme="majorHAnsi"/>
        </w:rPr>
        <w:t xml:space="preserve">Because such a conflict would be at the least tremendously disruptive and quite possibly enormously destructive—especially if it involved nuclear weapons—it is incumbent upon the United States and China to work to mitigate the probability and dangers of such a conflict breaking out. </w:t>
      </w:r>
    </w:p>
    <w:p w14:paraId="194CECF7" w14:textId="27D26BC5" w:rsidR="00421876" w:rsidRPr="006D1017" w:rsidRDefault="00967ED5" w:rsidP="00967ED5">
      <w:pPr>
        <w:pStyle w:val="Heading3"/>
      </w:pPr>
      <w:r w:rsidRPr="006D1017">
        <w:t xml:space="preserve">Impact extensions – kill millions </w:t>
      </w:r>
    </w:p>
    <w:p w14:paraId="313B2238" w14:textId="77777777" w:rsidR="00967ED5" w:rsidRPr="006D1017" w:rsidRDefault="00967ED5" w:rsidP="00967ED5">
      <w:pPr>
        <w:pStyle w:val="Heading4"/>
      </w:pPr>
      <w:r w:rsidRPr="006D1017">
        <w:t xml:space="preserve">Misperceptions and miscommunication cause nuclear war between the United States and China – response structures ensure millions of deaths </w:t>
      </w:r>
    </w:p>
    <w:p w14:paraId="449C9124" w14:textId="77777777" w:rsidR="00967ED5" w:rsidRPr="006D1017" w:rsidRDefault="00967ED5" w:rsidP="00967ED5">
      <w:r w:rsidRPr="006D1017">
        <w:rPr>
          <w:rStyle w:val="Style13ptBold"/>
        </w:rPr>
        <w:t>Symonds</w:t>
      </w:r>
      <w:r w:rsidRPr="006D1017">
        <w:t xml:space="preserve">, </w:t>
      </w:r>
      <w:r w:rsidRPr="006D1017">
        <w:rPr>
          <w:b/>
        </w:rPr>
        <w:t xml:space="preserve">2016 </w:t>
      </w:r>
    </w:p>
    <w:p w14:paraId="4578E0E7" w14:textId="77777777" w:rsidR="00967ED5" w:rsidRPr="006D1017" w:rsidRDefault="00967ED5" w:rsidP="00967ED5">
      <w:r w:rsidRPr="006D1017">
        <w:t xml:space="preserve">(Peter “THE DANGER OF NUCLEAR WAR BETWEEN THE US AND CHINA”, World Socialist Website, </w:t>
      </w:r>
      <w:r w:rsidRPr="006D1017">
        <w:rPr>
          <w:rStyle w:val="Style13ptBold"/>
          <w:b w:val="0"/>
        </w:rPr>
        <w:t>5/30</w:t>
      </w:r>
      <w:r w:rsidRPr="006D1017">
        <w:rPr>
          <w:b/>
        </w:rPr>
        <w:t xml:space="preserve">/16 </w:t>
      </w:r>
      <w:hyperlink r:id="rId12" w:history="1">
        <w:r w:rsidRPr="006D1017">
          <w:rPr>
            <w:rStyle w:val="Hyperlink"/>
          </w:rPr>
          <w:t>https://www.wsws.org/en/articles/2016/05/30/pers-m30.html</w:t>
        </w:r>
      </w:hyperlink>
      <w:r w:rsidRPr="006D1017">
        <w:t xml:space="preserve"> accessed 7-15-16 ddi tm) </w:t>
      </w:r>
    </w:p>
    <w:p w14:paraId="4958DB0E" w14:textId="77777777" w:rsidR="00967ED5" w:rsidRDefault="00967ED5" w:rsidP="00967ED5">
      <w:pPr>
        <w:rPr>
          <w:rStyle w:val="StyleUnderline"/>
        </w:rPr>
      </w:pPr>
      <w:r w:rsidRPr="006D1017">
        <w:rPr>
          <w:rStyle w:val="StyleUnderline"/>
        </w:rPr>
        <w:t xml:space="preserve">An arms race is underway that finds its most acute expression in the arena of nuclear weaponry, delivery systems and associated technologies. </w:t>
      </w:r>
      <w:r w:rsidRPr="006D1017">
        <w:t xml:space="preserve">Determined to maintain its supremacy in Asia and globally, </w:t>
      </w:r>
      <w:r w:rsidRPr="006D1017">
        <w:rPr>
          <w:rStyle w:val="StyleUnderline"/>
        </w:rPr>
        <w:t>the US is planning to spend $1 trillion over the next three decades to develop a broader range of sophisticated nuclear weapons and means for delivering them to their targets.</w:t>
      </w:r>
      <w:r w:rsidRPr="006D1017">
        <w:t xml:space="preserve"> The unstated aim of the Pentagon is to secure nuclear primacy—</w:t>
      </w:r>
      <w:r w:rsidRPr="006D1017">
        <w:rPr>
          <w:rStyle w:val="StyleUnderline"/>
        </w:rPr>
        <w:t xml:space="preserve">that is, the means for obliterating China’s nuclear arsenal </w:t>
      </w:r>
      <w:r w:rsidRPr="006D1017">
        <w:t xml:space="preserve">and thus its ability to mount a counter attack. </w:t>
      </w:r>
      <w:r w:rsidRPr="006D1017">
        <w:rPr>
          <w:rStyle w:val="StyleUnderline"/>
        </w:rPr>
        <w:t>The Chinese response</w:t>
      </w:r>
      <w:r w:rsidRPr="006D1017">
        <w:t>, which is just as reactionary</w:t>
      </w:r>
      <w:r w:rsidRPr="006D1017">
        <w:rPr>
          <w:rStyle w:val="StyleUnderline"/>
        </w:rPr>
        <w:t>, is to ensure it retains the ability to strike back in a manner that would kill tens of millions in the United States.</w:t>
      </w:r>
      <w:r w:rsidRPr="006D1017">
        <w:t xml:space="preserve"> The reality of these dangers was underscored last week by the release of a report by the US-based Union of Concerned Scientists (UCS). It chillingly warned: </w:t>
      </w:r>
      <w:r w:rsidRPr="006D1017">
        <w:rPr>
          <w:rStyle w:val="StyleUnderline"/>
        </w:rPr>
        <w:t>“Twenty-four hours a day, 365 days a year, the governments of the United States and the People’s Republic of China are a few poor decisions away from starting a war that could escalate rapidly and end in a nuclear exchange.</w:t>
      </w:r>
      <w:r w:rsidRPr="006D1017">
        <w:t xml:space="preserve"> </w:t>
      </w:r>
      <w:r w:rsidRPr="006D1017">
        <w:rPr>
          <w:rStyle w:val="StyleUnderline"/>
        </w:rPr>
        <w:t>Mismatched perceptions increase</w:t>
      </w:r>
      <w:r w:rsidRPr="006D1017">
        <w:t xml:space="preserve"> both </w:t>
      </w:r>
      <w:r w:rsidRPr="006D1017">
        <w:rPr>
          <w:rStyle w:val="StyleUnderline"/>
        </w:rPr>
        <w:t>the possibility of war and the likelihood it will result in the use of nuclear weapons. Miscommunication or misunderstanding could spark a conflict that both governments may find difficult to stop.”</w:t>
      </w:r>
    </w:p>
    <w:p w14:paraId="20F002F9" w14:textId="4235951D" w:rsidR="00224BDA" w:rsidRDefault="00224BDA" w:rsidP="00224BDA">
      <w:pPr>
        <w:pStyle w:val="Heading3"/>
      </w:pPr>
      <w:r w:rsidRPr="00224BDA">
        <w:t>Impact extensions – escalation conventional war</w:t>
      </w:r>
    </w:p>
    <w:p w14:paraId="59BFA091" w14:textId="616C5972" w:rsidR="00A635D8" w:rsidRPr="00C237AD" w:rsidRDefault="00A635D8" w:rsidP="00A635D8">
      <w:pPr>
        <w:pStyle w:val="Heading4"/>
        <w:rPr>
          <w:rStyle w:val="Style13ptBold"/>
          <w:b/>
        </w:rPr>
      </w:pPr>
      <w:r w:rsidRPr="00C237AD">
        <w:rPr>
          <w:rStyle w:val="Style13ptBold"/>
          <w:b/>
        </w:rPr>
        <w:t xml:space="preserve">US-China conventional war would go nuclear – </w:t>
      </w:r>
      <w:r w:rsidR="001C4835">
        <w:rPr>
          <w:rStyle w:val="Style13ptBold"/>
          <w:b/>
        </w:rPr>
        <w:t xml:space="preserve">multiple reasons escalation cycle triggered through lack of information </w:t>
      </w:r>
    </w:p>
    <w:p w14:paraId="277FBFC2" w14:textId="77777777" w:rsidR="00A635D8" w:rsidRPr="00D4772A" w:rsidRDefault="00A635D8" w:rsidP="00A635D8">
      <w:pPr>
        <w:rPr>
          <w:rStyle w:val="Style13ptBold"/>
        </w:rPr>
      </w:pPr>
      <w:r>
        <w:rPr>
          <w:rStyle w:val="Style13ptBold"/>
        </w:rPr>
        <w:t xml:space="preserve">Talmadge 16 (Caitlin, Assistant Professor of Political Science and International Affairs, “Preventing Nuclear Escalation in U.S.-China Conflict,” Institute for Security and Conflict Studies, </w:t>
      </w:r>
      <w:hyperlink r:id="rId13" w:history="1">
        <w:r w:rsidRPr="00644F14">
          <w:rPr>
            <w:rStyle w:val="Hyperlink"/>
            <w:sz w:val="26"/>
          </w:rPr>
          <w:t>https://www.wilsoncenter.org/sites/default/files/china_policy_brief_talmadge.pdf</w:t>
        </w:r>
      </w:hyperlink>
      <w:r>
        <w:rPr>
          <w:rStyle w:val="Style13ptBold"/>
        </w:rPr>
        <w:t>, accessed 7/15/16 – DDI SP)</w:t>
      </w:r>
    </w:p>
    <w:p w14:paraId="6AEC2A39" w14:textId="77777777" w:rsidR="00A635D8" w:rsidRPr="00CB1A7C" w:rsidRDefault="00A635D8" w:rsidP="00A635D8">
      <w:pPr>
        <w:rPr>
          <w:u w:val="single"/>
        </w:rPr>
      </w:pPr>
      <w:r w:rsidRPr="0083236B">
        <w:rPr>
          <w:u w:val="single"/>
        </w:rPr>
        <w:t xml:space="preserve">Five factors suggest that a U.S.–China conventional war could activate this escalatory mechanism. First, the United States embraces highly offensive conventional con- cepts of operations </w:t>
      </w:r>
      <w:r w:rsidRPr="00A635D8">
        <w:t>in the Pacific</w:t>
      </w:r>
      <w:r w:rsidRPr="0083236B">
        <w:rPr>
          <w:u w:val="single"/>
        </w:rPr>
        <w:t xml:space="preserve">, despite the nuclear pressures these approaches might place on China. </w:t>
      </w:r>
      <w:r w:rsidRPr="00A635D8">
        <w:t xml:space="preserve">A U.S. campaign in a conventional war with China could target Chinese submarines, missile sites, com- mand and control systems, air defense networks, and other sites well inside the Chinese mainland. From </w:t>
      </w:r>
      <w:r w:rsidRPr="0083236B">
        <w:rPr>
          <w:u w:val="single"/>
        </w:rPr>
        <w:t xml:space="preserve">China’s perspective these assets may be relevant to China’s assured retaliation capability. Thus what the United States may view as a purely conventional operation might look to China like the prelude to a counterforce strike, creating strong use- or-lose pressures. </w:t>
      </w:r>
      <w:r w:rsidRPr="00A635D8">
        <w:t>Indeed, some Chinese statements indicate that con- ventional attacks on China’s nuclear capabilities could vitiate China’s no-first-use pledge.</w:t>
      </w:r>
      <w:r>
        <w:t xml:space="preserve"> </w:t>
      </w:r>
      <w:r w:rsidRPr="00D4772A">
        <w:t xml:space="preserve">Second, </w:t>
      </w:r>
      <w:r w:rsidRPr="0083236B">
        <w:rPr>
          <w:u w:val="single"/>
        </w:rPr>
        <w:t>U.S. alliance commitments could further exacerbate this dan- ger</w:t>
      </w:r>
      <w:r w:rsidRPr="00D4772A">
        <w:t xml:space="preserve">. The Pacific Ocean may insulate the United States from much of Chi- na’s striking power, but </w:t>
      </w:r>
      <w:r w:rsidRPr="0083236B">
        <w:rPr>
          <w:u w:val="single"/>
        </w:rPr>
        <w:t>U.S. allies, particularly Japan and Taiwan, would be much more militarily and economically exposed in the event of a U.S.–China war</w:t>
      </w:r>
      <w:r w:rsidRPr="00D4772A">
        <w:t xml:space="preserve">. </w:t>
      </w:r>
      <w:r w:rsidRPr="0083236B">
        <w:rPr>
          <w:u w:val="single"/>
        </w:rPr>
        <w:t>Even if the United States believed it could achieve se- curity through a slower and more limited conventional campaign, U.S. allies might not share that conviction. This reality again suggests that U.S. conventional operations could quickly expand in ways that could appear to impinge on Chinese nuclear capabilities</w:t>
      </w:r>
      <w:r w:rsidRPr="00D4772A">
        <w:t>.</w:t>
      </w:r>
      <w:r>
        <w:t xml:space="preserve"> </w:t>
      </w:r>
      <w:r w:rsidRPr="00D4772A">
        <w:t xml:space="preserve">Third, </w:t>
      </w:r>
      <w:r w:rsidRPr="00455DCE">
        <w:rPr>
          <w:u w:val="single"/>
        </w:rPr>
        <w:t xml:space="preserve">the U.S. military’s organizational tendencies also tilt in the direc- tion of a more conventionally aggressive campaign. </w:t>
      </w:r>
      <w:r w:rsidRPr="00A635D8">
        <w:t>For understand- able reasons, militaries have a well-developed general preference for the offense.</w:t>
      </w:r>
      <w:r w:rsidRPr="00455DCE">
        <w:rPr>
          <w:u w:val="single"/>
        </w:rPr>
        <w:t xml:space="preserve"> </w:t>
      </w:r>
      <w:r w:rsidRPr="00A635D8">
        <w:t xml:space="preserve">Militaries also tend to pursue tactical and operational ad- vantages at the expense of broader strategic and political objectives. Historically this behavior has resulted in a </w:t>
      </w:r>
      <w:r w:rsidRPr="00455DCE">
        <w:rPr>
          <w:u w:val="single"/>
        </w:rPr>
        <w:t>U.S. approach that is very good at general deterrence (preventing the outbreak of war) but less adept at intra-war deterrence (that is, preventing ongoing wars from escalating)</w:t>
      </w:r>
      <w:r w:rsidRPr="00D4772A">
        <w:t>.</w:t>
      </w:r>
      <w:r>
        <w:t xml:space="preserve"> </w:t>
      </w:r>
      <w:r w:rsidRPr="00D4772A">
        <w:t xml:space="preserve">Fourth, </w:t>
      </w:r>
      <w:r w:rsidRPr="00A635D8">
        <w:t>civilian control of the U.S. military is unlikely to check these ten- dencies. Some civilian policymakers may not be fully aware of the po- tentially escalatory implications of such approaches, while others may actually embrace these approaches. The historical record suggests that civilian oversight of conventional operations with nuclear implications has not always been robust</w:t>
      </w:r>
      <w:r w:rsidRPr="00D4772A">
        <w:t>.</w:t>
      </w:r>
      <w:r>
        <w:t xml:space="preserve"> </w:t>
      </w:r>
      <w:r w:rsidRPr="00D4772A">
        <w:t xml:space="preserve">Fifth, </w:t>
      </w:r>
      <w:r w:rsidRPr="00CB1A7C">
        <w:rPr>
          <w:u w:val="single"/>
        </w:rPr>
        <w:t>situational awareness is likely to deteriorate rapidly for the United States and especially China during a conventional conflict, in ways that further compound all of the escalatory pressures just discussed.</w:t>
      </w:r>
      <w:r w:rsidRPr="00D4772A">
        <w:t xml:space="preserve"> After all, </w:t>
      </w:r>
      <w:r w:rsidRPr="00A635D8">
        <w:t xml:space="preserve">denying China knowledge of the battle space through the destruc- tion of intelligence, surveillance, and reconnaissance assets (ISR) and command and control networks is likely to be one of the primary objec- tives of any U.S. military strategy. </w:t>
      </w:r>
      <w:r w:rsidRPr="00CB1A7C">
        <w:rPr>
          <w:u w:val="single"/>
        </w:rPr>
        <w:t xml:space="preserve">These sorts of attacks will be essential to U.S. conventional success but also will make it increasingly difficult for China to feel confident that U.S. aims are limited and that China’s nu- clear retaliatory capabilities remain intact. Similarly, the United States may cross Chinese nuclear tripwires without realizing it. </w:t>
      </w:r>
    </w:p>
    <w:p w14:paraId="618F83C9" w14:textId="77777777" w:rsidR="00A635D8" w:rsidRPr="00A635D8" w:rsidRDefault="00A635D8" w:rsidP="00A635D8"/>
    <w:p w14:paraId="4E7D1FD6" w14:textId="77777777" w:rsidR="00967ED5" w:rsidRPr="006D1017" w:rsidRDefault="00967ED5" w:rsidP="00967ED5"/>
    <w:p w14:paraId="4772ACB7" w14:textId="7DA5FAE3" w:rsidR="00E1277A" w:rsidRPr="006D1017" w:rsidRDefault="00E1277A" w:rsidP="00AC6F10">
      <w:pPr>
        <w:pStyle w:val="Heading1"/>
      </w:pPr>
      <w:r w:rsidRPr="006D1017">
        <w:t xml:space="preserve">China Force Modernization </w:t>
      </w:r>
      <w:r w:rsidR="006B3D8F" w:rsidRPr="006D1017">
        <w:t xml:space="preserve">Extensions </w:t>
      </w:r>
    </w:p>
    <w:p w14:paraId="36B34176" w14:textId="2ACAE2EF" w:rsidR="005A7EEF" w:rsidRDefault="005A7EEF" w:rsidP="005A7EEF">
      <w:pPr>
        <w:pStyle w:val="Heading3"/>
      </w:pPr>
      <w:r>
        <w:t xml:space="preserve">Internal link – force posture </w:t>
      </w:r>
    </w:p>
    <w:p w14:paraId="162CDAB7" w14:textId="77777777" w:rsidR="005A7EEF" w:rsidRPr="006D1017" w:rsidRDefault="005A7EEF" w:rsidP="005A7EEF">
      <w:pPr>
        <w:pStyle w:val="Heading4"/>
      </w:pPr>
      <w:r w:rsidRPr="006D1017">
        <w:t>Changes in tech increase Chinese sensitivity to US force changes and strategic posture.  In the squo</w:t>
      </w:r>
      <w:r>
        <w:t>, lack of transparency means</w:t>
      </w:r>
      <w:r w:rsidRPr="006D1017">
        <w:t xml:space="preserve"> this</w:t>
      </w:r>
      <w:r>
        <w:t xml:space="preserve"> sensitivity</w:t>
      </w:r>
      <w:r w:rsidRPr="006D1017">
        <w:t xml:space="preserve"> translates into increase modernization and size of arsenal</w:t>
      </w:r>
    </w:p>
    <w:p w14:paraId="51CF5960" w14:textId="77777777" w:rsidR="005A7EEF" w:rsidRPr="006D1017" w:rsidRDefault="005A7EEF" w:rsidP="005A7EEF">
      <w:pPr>
        <w:widowControl w:val="0"/>
        <w:autoSpaceDE w:val="0"/>
        <w:autoSpaceDN w:val="0"/>
        <w:adjustRightInd w:val="0"/>
        <w:rPr>
          <w:rFonts w:cs="Calibri"/>
          <w:b/>
          <w:bCs/>
          <w:szCs w:val="22"/>
        </w:rPr>
      </w:pPr>
      <w:r w:rsidRPr="006D1017">
        <w:rPr>
          <w:rFonts w:cs="Calibri"/>
          <w:b/>
          <w:bCs/>
          <w:szCs w:val="22"/>
        </w:rPr>
        <w:t xml:space="preserve">Cunningham and Fravel, 2015 </w:t>
      </w:r>
    </w:p>
    <w:p w14:paraId="1AA488E0" w14:textId="77777777" w:rsidR="005A7EEF" w:rsidRPr="006D1017" w:rsidRDefault="005A7EEF" w:rsidP="005A7EEF">
      <w:pPr>
        <w:widowControl w:val="0"/>
        <w:autoSpaceDE w:val="0"/>
        <w:autoSpaceDN w:val="0"/>
        <w:adjustRightInd w:val="0"/>
        <w:rPr>
          <w:rFonts w:cs="Calibri"/>
          <w:szCs w:val="22"/>
        </w:rPr>
      </w:pPr>
      <w:r w:rsidRPr="006D1017">
        <w:rPr>
          <w:rFonts w:cs="Calibri"/>
          <w:szCs w:val="22"/>
        </w:rPr>
        <w:t>(Fiona S. Cunningham, M. Taylor Fravel</w:t>
      </w:r>
      <w:proofErr w:type="gramStart"/>
      <w:r w:rsidRPr="006D1017">
        <w:rPr>
          <w:rFonts w:cs="Calibri"/>
          <w:szCs w:val="22"/>
        </w:rPr>
        <w:t>;  Ph.D</w:t>
      </w:r>
      <w:proofErr w:type="gramEnd"/>
      <w:r w:rsidRPr="006D1017">
        <w:rPr>
          <w:rFonts w:cs="Calibri"/>
          <w:szCs w:val="22"/>
        </w:rPr>
        <w:t>. candidate in the Department of Political Science and member of the Secu- rity Studies Program at the Massachusetts Institute of Technology. M. Taylor Fravel is Associate Professor of Political Science and member of the Security Studies Program at the Massachusetts Institute of Tech- nology. “Assuring Assured Retaliation: China's Nuclear Posture and U.S.-China Strategic Stability International Security”, Volume 40, Number 2, Fall 2015, accessed project use 7/12/16 ddi – tm)</w:t>
      </w:r>
    </w:p>
    <w:p w14:paraId="3523BA6A" w14:textId="77777777" w:rsidR="005A7EEF" w:rsidRPr="006D1017" w:rsidRDefault="005A7EEF" w:rsidP="005A7EEF">
      <w:pPr>
        <w:rPr>
          <w:rStyle w:val="StyleUnderline"/>
        </w:rPr>
      </w:pPr>
      <w:r w:rsidRPr="006D1017">
        <w:t xml:space="preserve">Since modernizing its arsenal in the 1990s, China now possesses roughly forty missiles capable of striking the continental </w:t>
      </w:r>
      <w:proofErr w:type="gramStart"/>
      <w:r w:rsidRPr="006D1017">
        <w:t>United</w:t>
      </w:r>
      <w:proofErr w:type="gramEnd"/>
      <w:r w:rsidRPr="006D1017">
        <w:t xml:space="preserve"> States and another twenty that could strike Alaska or Hawaii. Some of China’s DF-5 ICBMs were recently equipped with multiple independently targeted reentry vehicles (MIRVs). Analysts estimate that ten of the twenty DF-5s were converted to       a MIRVed variant capable of carrying three warheads. </w:t>
      </w:r>
      <w:r w:rsidRPr="006D1017">
        <w:rPr>
          <w:rStyle w:val="StyleUnderline"/>
        </w:rPr>
        <w:t>China therefore has the capability to strike the United States with approximately eighty-three war- heads</w:t>
      </w:r>
      <w:r w:rsidRPr="006D1017">
        <w:t xml:space="preserve">.22 </w:t>
      </w:r>
      <w:proofErr w:type="gramStart"/>
      <w:r w:rsidRPr="006D1017">
        <w:rPr>
          <w:rStyle w:val="StyleUnderline"/>
        </w:rPr>
        <w:t>This</w:t>
      </w:r>
      <w:proofErr w:type="gramEnd"/>
      <w:r w:rsidRPr="006D1017">
        <w:rPr>
          <w:rStyle w:val="StyleUnderline"/>
        </w:rPr>
        <w:t xml:space="preserve"> number could increase when the submarine leg of China’s nu- clear arsenal becomes fully operational. China’s historic lack of confidence in the robustness of its retaliatory capability creates an important baseline for how China assesses the United States’ nuclear posture today. That is, China’s strategists should be especially sensitive to changes in the strategic posture of the United States that could threaten China’s retaliatory   capability.</w:t>
      </w:r>
    </w:p>
    <w:p w14:paraId="6396D17F" w14:textId="211C4C22" w:rsidR="006B3D8F" w:rsidRPr="006D1017" w:rsidRDefault="006B3D8F" w:rsidP="006B3D8F">
      <w:pPr>
        <w:pStyle w:val="Heading3"/>
      </w:pPr>
      <w:r w:rsidRPr="006D1017">
        <w:t xml:space="preserve">Internal link extensions - Perception of US pursuit of strategic primacy </w:t>
      </w:r>
    </w:p>
    <w:p w14:paraId="4069A3A0" w14:textId="77777777" w:rsidR="000C45B7" w:rsidRPr="006D1017" w:rsidRDefault="000C45B7" w:rsidP="000C45B7">
      <w:pPr>
        <w:pStyle w:val="Heading4"/>
      </w:pPr>
      <w:r w:rsidRPr="006D1017">
        <w:t xml:space="preserve">China perception of US posture erodes confidences in strategic confidence </w:t>
      </w:r>
    </w:p>
    <w:p w14:paraId="2FB712D5" w14:textId="77777777" w:rsidR="000C45B7" w:rsidRPr="006D1017" w:rsidRDefault="000C45B7" w:rsidP="000C45B7">
      <w:pPr>
        <w:widowControl w:val="0"/>
        <w:autoSpaceDE w:val="0"/>
        <w:autoSpaceDN w:val="0"/>
        <w:adjustRightInd w:val="0"/>
        <w:rPr>
          <w:rFonts w:cs="Calibri"/>
          <w:b/>
          <w:bCs/>
          <w:szCs w:val="22"/>
        </w:rPr>
      </w:pPr>
      <w:r w:rsidRPr="006D1017">
        <w:rPr>
          <w:rFonts w:cs="Calibri"/>
          <w:b/>
          <w:bCs/>
          <w:szCs w:val="22"/>
        </w:rPr>
        <w:t xml:space="preserve">Cunningham and Fravel, 2015 </w:t>
      </w:r>
    </w:p>
    <w:p w14:paraId="1D5A49D3" w14:textId="77777777" w:rsidR="000C45B7" w:rsidRPr="006D1017" w:rsidRDefault="000C45B7" w:rsidP="000C45B7">
      <w:pPr>
        <w:widowControl w:val="0"/>
        <w:autoSpaceDE w:val="0"/>
        <w:autoSpaceDN w:val="0"/>
        <w:adjustRightInd w:val="0"/>
        <w:rPr>
          <w:rFonts w:cs="Calibri"/>
          <w:szCs w:val="22"/>
        </w:rPr>
      </w:pPr>
      <w:r w:rsidRPr="006D1017">
        <w:rPr>
          <w:rFonts w:cs="Calibri"/>
          <w:szCs w:val="22"/>
        </w:rPr>
        <w:t>(Fiona S. Cunningham, M. Taylor Fravel</w:t>
      </w:r>
      <w:proofErr w:type="gramStart"/>
      <w:r w:rsidRPr="006D1017">
        <w:rPr>
          <w:rFonts w:cs="Calibri"/>
          <w:szCs w:val="22"/>
        </w:rPr>
        <w:t>;  Ph.D</w:t>
      </w:r>
      <w:proofErr w:type="gramEnd"/>
      <w:r w:rsidRPr="006D1017">
        <w:rPr>
          <w:rFonts w:cs="Calibri"/>
          <w:szCs w:val="22"/>
        </w:rPr>
        <w:t>. candidate in the Department of Political Science and member of the Secu- rity Studies Program at the Massachusetts Institute of Technology. M. Taylor Fravel is Associate Professor of Political Science and member of the Security Studies Program at the Massachusetts Institute of Tech- nology. “Assuring Assured Retaliation: China's Nuclear Posture and U.S.-China Strategic Stability International Security”, Volume 40, Number 2, Fall 2015, accessed project use 7/12/16 ddi – tm)</w:t>
      </w:r>
    </w:p>
    <w:p w14:paraId="2BCEF254" w14:textId="77777777" w:rsidR="000C45B7" w:rsidRPr="006D1017" w:rsidRDefault="000C45B7" w:rsidP="000C45B7">
      <w:pPr>
        <w:pStyle w:val="BodyText"/>
        <w:spacing w:before="1" w:line="260" w:lineRule="exact"/>
        <w:ind w:left="118" w:right="119"/>
        <w:jc w:val="both"/>
        <w:rPr>
          <w:sz w:val="14"/>
        </w:rPr>
      </w:pPr>
      <w:r w:rsidRPr="006D1017">
        <w:rPr>
          <w:rStyle w:val="StyleUnderline"/>
        </w:rPr>
        <w:t>China views U.S</w:t>
      </w:r>
      <w:r w:rsidRPr="006D1017">
        <w:rPr>
          <w:color w:val="231F20"/>
        </w:rPr>
        <w:t xml:space="preserve">. missile defenses, conventional long-range strike, and intelli- gence, surveillance, and reconnaissance (ISR) </w:t>
      </w:r>
      <w:r w:rsidRPr="006D1017">
        <w:rPr>
          <w:rStyle w:val="StyleUnderline"/>
        </w:rPr>
        <w:t>developments as posing a seri- ous challenge to its ability to maintain a “lean and effective” nuclear force</w:t>
      </w:r>
      <w:r w:rsidRPr="006D1017">
        <w:rPr>
          <w:color w:val="231F20"/>
        </w:rPr>
        <w:t>. China’s strategic community</w:t>
      </w:r>
      <w:r w:rsidRPr="006D1017">
        <w:rPr>
          <w:rStyle w:val="StyleUnderline"/>
        </w:rPr>
        <w:t xml:space="preserve"> sees the United States as continuing to pursue strategic primacy or, in the words of Chinese analysts, “absolute security,” en- suring one’s own security at the expense of others and thereby escaping mu- tual vulnerability.</w:t>
      </w:r>
      <w:r w:rsidRPr="006D1017">
        <w:rPr>
          <w:color w:val="231F20"/>
          <w:position w:val="8"/>
          <w:sz w:val="14"/>
        </w:rPr>
        <w:t xml:space="preserve">23 </w:t>
      </w:r>
      <w:r w:rsidRPr="006D1017">
        <w:rPr>
          <w:color w:val="231F20"/>
        </w:rPr>
        <w:t xml:space="preserve">Some Chinese analysts had hoped that the new triad adopted in the 2001 </w:t>
      </w:r>
      <w:r w:rsidRPr="006D1017">
        <w:rPr>
          <w:i/>
          <w:color w:val="231F20"/>
        </w:rPr>
        <w:t xml:space="preserve">Nuclear Posture Review </w:t>
      </w:r>
      <w:r w:rsidRPr="006D1017">
        <w:rPr>
          <w:color w:val="231F20"/>
        </w:rPr>
        <w:t xml:space="preserve">was unique to either the Bush ad- ministration or the Republican Party; but the </w:t>
      </w:r>
      <w:r w:rsidRPr="006D1017">
        <w:rPr>
          <w:rStyle w:val="StyleUnderline"/>
        </w:rPr>
        <w:t>continued modernization of U.S. nuclear and conventional forces for strategic deterrence</w:t>
      </w:r>
      <w:r w:rsidRPr="006D1017">
        <w:rPr>
          <w:color w:val="231F20"/>
        </w:rPr>
        <w:t xml:space="preserve">, despite President Obama’s 2009 Nuclear </w:t>
      </w:r>
      <w:r w:rsidRPr="006D1017">
        <w:rPr>
          <w:color w:val="231F20"/>
          <w:spacing w:val="-3"/>
        </w:rPr>
        <w:t xml:space="preserve">Weapon </w:t>
      </w:r>
      <w:r w:rsidRPr="006D1017">
        <w:rPr>
          <w:color w:val="231F20"/>
        </w:rPr>
        <w:t xml:space="preserve">Free </w:t>
      </w:r>
      <w:r w:rsidRPr="006D1017">
        <w:rPr>
          <w:color w:val="231F20"/>
          <w:spacing w:val="-4"/>
        </w:rPr>
        <w:t xml:space="preserve">World </w:t>
      </w:r>
      <w:r w:rsidRPr="006D1017">
        <w:rPr>
          <w:color w:val="231F20"/>
        </w:rPr>
        <w:t xml:space="preserve">proposal and the stated goal of strategic stability with China in the 2010 </w:t>
      </w:r>
      <w:r w:rsidRPr="006D1017">
        <w:rPr>
          <w:i/>
          <w:color w:val="231F20"/>
        </w:rPr>
        <w:t>Nuclear Posture Review</w:t>
      </w:r>
      <w:r w:rsidRPr="006D1017">
        <w:rPr>
          <w:color w:val="231F20"/>
        </w:rPr>
        <w:t xml:space="preserve">, </w:t>
      </w:r>
      <w:r w:rsidRPr="006D1017">
        <w:rPr>
          <w:rStyle w:val="StyleUnderline"/>
        </w:rPr>
        <w:t>have re- inforced pessimism in China about the prospects for strategic stability with the United States</w:t>
      </w:r>
      <w:r w:rsidRPr="006D1017">
        <w:rPr>
          <w:color w:val="231F20"/>
        </w:rPr>
        <w:t>.</w:t>
      </w:r>
      <w:r w:rsidRPr="006D1017">
        <w:rPr>
          <w:color w:val="231F20"/>
          <w:position w:val="8"/>
          <w:sz w:val="14"/>
        </w:rPr>
        <w:t>24</w:t>
      </w:r>
    </w:p>
    <w:p w14:paraId="734D3331" w14:textId="40E975F9" w:rsidR="00E1277A" w:rsidRPr="006D1017" w:rsidRDefault="00E1277A" w:rsidP="00E1277A">
      <w:pPr>
        <w:pStyle w:val="Heading4"/>
      </w:pPr>
      <w:r w:rsidRPr="006D1017">
        <w:t>China force modernization in response to US pursuit of strategic primacy through development of missile defense</w:t>
      </w:r>
    </w:p>
    <w:p w14:paraId="42DDA400" w14:textId="77777777" w:rsidR="00E1277A" w:rsidRPr="006D1017" w:rsidRDefault="00E1277A" w:rsidP="00E1277A">
      <w:pPr>
        <w:widowControl w:val="0"/>
        <w:autoSpaceDE w:val="0"/>
        <w:autoSpaceDN w:val="0"/>
        <w:adjustRightInd w:val="0"/>
        <w:rPr>
          <w:rFonts w:cs="Calibri"/>
          <w:b/>
          <w:bCs/>
          <w:szCs w:val="22"/>
        </w:rPr>
      </w:pPr>
      <w:r w:rsidRPr="006D1017">
        <w:rPr>
          <w:rFonts w:cs="Calibri"/>
          <w:b/>
          <w:bCs/>
          <w:szCs w:val="22"/>
        </w:rPr>
        <w:t xml:space="preserve">Cunningham and Fravel, 2015 </w:t>
      </w:r>
    </w:p>
    <w:p w14:paraId="56557532" w14:textId="77777777" w:rsidR="00E1277A" w:rsidRPr="006D1017" w:rsidRDefault="00E1277A" w:rsidP="00E1277A">
      <w:pPr>
        <w:pStyle w:val="BodyText"/>
        <w:spacing w:before="7" w:line="260" w:lineRule="exact"/>
        <w:ind w:left="118" w:right="118"/>
        <w:jc w:val="both"/>
        <w:rPr>
          <w:rFonts w:cs="Calibri"/>
          <w:szCs w:val="22"/>
        </w:rPr>
      </w:pPr>
      <w:r w:rsidRPr="006D1017">
        <w:rPr>
          <w:rFonts w:cs="Calibri"/>
          <w:szCs w:val="22"/>
        </w:rPr>
        <w:t>(Fiona S. Cunningham, M. Taylor Fravel</w:t>
      </w:r>
      <w:proofErr w:type="gramStart"/>
      <w:r w:rsidRPr="006D1017">
        <w:rPr>
          <w:rFonts w:cs="Calibri"/>
          <w:szCs w:val="22"/>
        </w:rPr>
        <w:t>;  Ph.D</w:t>
      </w:r>
      <w:proofErr w:type="gramEnd"/>
      <w:r w:rsidRPr="006D1017">
        <w:rPr>
          <w:rFonts w:cs="Calibri"/>
          <w:szCs w:val="22"/>
        </w:rPr>
        <w:t>. candidate in the Department of Political Science and member of the Secu- rity Studies Program at the Massachusetts Institute of Technology. M. Taylor Fravel is Associate Professor of Political Science and member of the Security Studies Program at the Massachusetts Institute of Tech- nology. “Assuring Assured Retaliation: China's Nuclear Posture and U.S.-China Strategic Stability International Security”, Volume 40, Number 2, Fall 2015, accessed project use 7/12/16 ddi – tm)</w:t>
      </w:r>
    </w:p>
    <w:p w14:paraId="68F91A35" w14:textId="277DF434" w:rsidR="00E1277A" w:rsidRPr="006D1017" w:rsidRDefault="00E1277A" w:rsidP="00E1277A">
      <w:pPr>
        <w:pStyle w:val="BodyText"/>
        <w:spacing w:before="7" w:line="260" w:lineRule="exact"/>
        <w:ind w:left="118" w:right="118"/>
        <w:jc w:val="both"/>
        <w:rPr>
          <w:color w:val="231F20"/>
        </w:rPr>
      </w:pPr>
      <w:r w:rsidRPr="006D1017">
        <w:rPr>
          <w:color w:val="231F20"/>
        </w:rPr>
        <w:t xml:space="preserve">In light of the continuity in its nuclear policy and </w:t>
      </w:r>
      <w:r w:rsidRPr="006D1017">
        <w:rPr>
          <w:color w:val="231F20"/>
          <w:spacing w:val="-3"/>
        </w:rPr>
        <w:t xml:space="preserve">strategy, </w:t>
      </w:r>
      <w:r w:rsidRPr="006D1017">
        <w:rPr>
          <w:rStyle w:val="StyleUnderline"/>
        </w:rPr>
        <w:t xml:space="preserve">China’s main re- sponse to the U.S. pursuit of strategic primacy will be to develop its force structure to ensure a retaliatory capability. China is developing a larger force of more survivable ICBMs that are more capable of penetrating a missile defense system. </w:t>
      </w:r>
      <w:r w:rsidRPr="006D1017">
        <w:rPr>
          <w:color w:val="231F20"/>
        </w:rPr>
        <w:t>It is also hedging against potential threats to its land-based ICBMs, in- cluding the new triad, by gradually developing SSBNs, researching missile</w:t>
      </w:r>
      <w:r w:rsidRPr="006D1017">
        <w:rPr>
          <w:color w:val="231F20"/>
          <w:spacing w:val="-18"/>
        </w:rPr>
        <w:t xml:space="preserve"> </w:t>
      </w:r>
      <w:r w:rsidRPr="006D1017">
        <w:rPr>
          <w:color w:val="231F20"/>
        </w:rPr>
        <w:t>de- fense and glide and hypersonic weapons technologies, and debating whether it should shift to a launch-on-</w:t>
      </w:r>
      <w:proofErr w:type="gramStart"/>
      <w:r w:rsidRPr="006D1017">
        <w:rPr>
          <w:color w:val="231F20"/>
        </w:rPr>
        <w:t xml:space="preserve">warning </w:t>
      </w:r>
      <w:r w:rsidRPr="006D1017">
        <w:rPr>
          <w:color w:val="231F20"/>
          <w:spacing w:val="48"/>
        </w:rPr>
        <w:t xml:space="preserve"> </w:t>
      </w:r>
      <w:r w:rsidRPr="006D1017">
        <w:rPr>
          <w:color w:val="231F20"/>
        </w:rPr>
        <w:t>posture</w:t>
      </w:r>
      <w:proofErr w:type="gramEnd"/>
      <w:r w:rsidRPr="006D1017">
        <w:rPr>
          <w:color w:val="231F20"/>
        </w:rPr>
        <w:t>.</w:t>
      </w:r>
    </w:p>
    <w:p w14:paraId="301573C7" w14:textId="32011AB9" w:rsidR="006B3D8F" w:rsidRPr="006D1017" w:rsidRDefault="006B3D8F" w:rsidP="006B3D8F">
      <w:pPr>
        <w:pStyle w:val="Heading3"/>
      </w:pPr>
      <w:r w:rsidRPr="006D1017">
        <w:t xml:space="preserve">Internal link extensions - Perception of US missile defense </w:t>
      </w:r>
    </w:p>
    <w:p w14:paraId="55675BBE" w14:textId="785A63A9" w:rsidR="008677B6" w:rsidRPr="006D1017" w:rsidRDefault="008677B6" w:rsidP="008677B6">
      <w:pPr>
        <w:pStyle w:val="Heading4"/>
      </w:pPr>
      <w:r w:rsidRPr="006D1017">
        <w:t xml:space="preserve">Chinese strategic thinkers agree force size depends on missile defense </w:t>
      </w:r>
    </w:p>
    <w:p w14:paraId="52048551" w14:textId="77777777" w:rsidR="00CE66F4" w:rsidRPr="006D1017" w:rsidRDefault="00CE66F4" w:rsidP="00CE66F4">
      <w:pPr>
        <w:widowControl w:val="0"/>
        <w:autoSpaceDE w:val="0"/>
        <w:autoSpaceDN w:val="0"/>
        <w:adjustRightInd w:val="0"/>
        <w:rPr>
          <w:rFonts w:cs="Calibri"/>
          <w:b/>
          <w:bCs/>
          <w:szCs w:val="22"/>
        </w:rPr>
      </w:pPr>
      <w:r w:rsidRPr="006D1017">
        <w:rPr>
          <w:rFonts w:cs="Calibri"/>
          <w:b/>
          <w:bCs/>
          <w:szCs w:val="22"/>
        </w:rPr>
        <w:t xml:space="preserve">Cunningham and Fravel, 2015 </w:t>
      </w:r>
    </w:p>
    <w:p w14:paraId="1F5C798B" w14:textId="77777777" w:rsidR="00CE66F4" w:rsidRPr="006D1017" w:rsidRDefault="00CE66F4" w:rsidP="00CE66F4">
      <w:pPr>
        <w:rPr>
          <w:rFonts w:cs="Calibri"/>
          <w:szCs w:val="22"/>
        </w:rPr>
      </w:pPr>
      <w:r w:rsidRPr="006D1017">
        <w:rPr>
          <w:rFonts w:cs="Calibri"/>
          <w:szCs w:val="22"/>
        </w:rPr>
        <w:t>(Fiona S. Cunningham, M. Taylor Fravel</w:t>
      </w:r>
      <w:proofErr w:type="gramStart"/>
      <w:r w:rsidRPr="006D1017">
        <w:rPr>
          <w:rFonts w:cs="Calibri"/>
          <w:szCs w:val="22"/>
        </w:rPr>
        <w:t>;  Ph.D</w:t>
      </w:r>
      <w:proofErr w:type="gramEnd"/>
      <w:r w:rsidRPr="006D1017">
        <w:rPr>
          <w:rFonts w:cs="Calibri"/>
          <w:szCs w:val="22"/>
        </w:rPr>
        <w:t>. candidate in the Department of Political Science and member of the Secu- rity Studies Program at the Massachusetts Institute of Technology. M. Taylor Fravel is Associate Professor of Political Science and member of the Security Studies Program at the Massachusetts Institute of Tech- nology. “Assuring Assured Retaliation: China's Nuclear Posture and U.S.-China Strategic Stability International Security”, Volume 40, Number 2, Fall 2015, accessed project use 7/12/16 ddi – tm)</w:t>
      </w:r>
    </w:p>
    <w:p w14:paraId="2E004903" w14:textId="5CB5D352" w:rsidR="00CE66F4" w:rsidRPr="006D1017" w:rsidRDefault="008677B6" w:rsidP="00CE66F4">
      <w:pPr>
        <w:pStyle w:val="BodyText"/>
        <w:spacing w:before="76" w:line="260" w:lineRule="exact"/>
        <w:ind w:left="77" w:right="118"/>
      </w:pPr>
      <w:r w:rsidRPr="006D1017">
        <w:t xml:space="preserve">The </w:t>
      </w:r>
      <w:r w:rsidRPr="006D1017">
        <w:rPr>
          <w:rStyle w:val="StyleUnderline"/>
        </w:rPr>
        <w:t xml:space="preserve">Science of Military Strategy indicates that China will increase the size and sophistication of its ICBM force. Alluding to the United States, the book notes that “the geographic distance between China and its principal strategic oppo- nent and nuclear counterattack adversary determines that the main com- ponent </w:t>
      </w:r>
      <w:r w:rsidRPr="006D1017">
        <w:t xml:space="preserve">of the Second Artillery’s nuclear missiles </w:t>
      </w:r>
      <w:r w:rsidRPr="006D1017">
        <w:rPr>
          <w:rStyle w:val="StyleUnderline"/>
        </w:rPr>
        <w:t xml:space="preserve">should be ICBMs. Increasing the number of ICBMs is a key way for the Second Artillery to increase its nu- clear counterattack effectiveness.” </w:t>
      </w:r>
      <w:r w:rsidRPr="006D1017">
        <w:t xml:space="preserve">In addition, </w:t>
      </w:r>
      <w:r w:rsidRPr="006D1017">
        <w:rPr>
          <w:rStyle w:val="StyleUnderline"/>
        </w:rPr>
        <w:t>the book highlights missile de- fenses as the main reason for doing so</w:t>
      </w:r>
      <w:r w:rsidRPr="006D1017">
        <w:t>. As the authors write, “</w:t>
      </w:r>
      <w:r w:rsidRPr="006D1017">
        <w:rPr>
          <w:rStyle w:val="StyleUnderline"/>
        </w:rPr>
        <w:t xml:space="preserve">It is an essential requirement that Chinese missiles are able to sufªciently and effectively pene- trate the interceptors of an adversary’s missile defense system and inºict real, destructive consequences on that adversary. Therefore, the Second Artillery </w:t>
      </w:r>
      <w:proofErr w:type="gramStart"/>
      <w:r w:rsidRPr="006D1017">
        <w:rPr>
          <w:rStyle w:val="StyleUnderline"/>
        </w:rPr>
        <w:t>must  emphasize</w:t>
      </w:r>
      <w:proofErr w:type="gramEnd"/>
      <w:r w:rsidRPr="006D1017">
        <w:rPr>
          <w:rStyle w:val="StyleUnderline"/>
        </w:rPr>
        <w:t xml:space="preserve">  survivability  and  penetrability  in  the  development  of  its</w:t>
      </w:r>
      <w:r w:rsidR="00CE66F4" w:rsidRPr="006D1017">
        <w:rPr>
          <w:color w:val="231F20"/>
        </w:rPr>
        <w:t xml:space="preserve"> </w:t>
      </w:r>
      <w:r w:rsidR="00CE66F4" w:rsidRPr="006D1017">
        <w:rPr>
          <w:rStyle w:val="StyleUnderline"/>
        </w:rPr>
        <w:t>missile forces</w:t>
      </w:r>
      <w:r w:rsidR="00CE66F4" w:rsidRPr="006D1017">
        <w:rPr>
          <w:color w:val="231F20"/>
        </w:rPr>
        <w:t>.”</w:t>
      </w:r>
      <w:r w:rsidR="00CE66F4" w:rsidRPr="006D1017">
        <w:rPr>
          <w:color w:val="231F20"/>
          <w:position w:val="8"/>
          <w:sz w:val="14"/>
        </w:rPr>
        <w:t xml:space="preserve">83 </w:t>
      </w:r>
      <w:r w:rsidR="00CE66F4" w:rsidRPr="006D1017">
        <w:rPr>
          <w:color w:val="231F20"/>
        </w:rPr>
        <w:t>The book notes the need to develop fast mobile launchers, gliders, and multiple warheads as well as newer missiles. With such enhance- ments, “China can strengthen the effectiveness of its nuclear counterattack due</w:t>
      </w:r>
      <w:r w:rsidR="00CE66F4" w:rsidRPr="006D1017">
        <w:rPr>
          <w:color w:val="231F20"/>
          <w:w w:val="99"/>
        </w:rPr>
        <w:t xml:space="preserve"> </w:t>
      </w:r>
      <w:r w:rsidR="00CE66F4" w:rsidRPr="006D1017">
        <w:rPr>
          <w:color w:val="231F20"/>
        </w:rPr>
        <w:t>to overall improvements in the survivability and penetrability of its nuclear</w:t>
      </w:r>
      <w:r w:rsidR="00CE66F4" w:rsidRPr="006D1017">
        <w:rPr>
          <w:color w:val="231F20"/>
          <w:w w:val="99"/>
        </w:rPr>
        <w:t xml:space="preserve"> </w:t>
      </w:r>
      <w:r w:rsidR="00CE66F4" w:rsidRPr="006D1017">
        <w:rPr>
          <w:color w:val="231F20"/>
        </w:rPr>
        <w:t>missiles.”</w:t>
      </w:r>
      <w:r w:rsidR="00CE66F4" w:rsidRPr="006D1017">
        <w:rPr>
          <w:color w:val="231F20"/>
          <w:position w:val="8"/>
          <w:sz w:val="14"/>
        </w:rPr>
        <w:t xml:space="preserve">84 </w:t>
      </w:r>
      <w:r w:rsidR="00CE66F4" w:rsidRPr="006D1017">
        <w:rPr>
          <w:color w:val="231F20"/>
        </w:rPr>
        <w:t>Similarly, China’s 2015 defense white paper stated that China would “improve strategic early warning, command and control, missile pene- tration, rapid reaction, and survivability and protection” of its nuclear forces.</w:t>
      </w:r>
      <w:r w:rsidR="00CE66F4" w:rsidRPr="006D1017">
        <w:rPr>
          <w:color w:val="231F20"/>
          <w:position w:val="8"/>
          <w:sz w:val="14"/>
        </w:rPr>
        <w:t xml:space="preserve">85 </w:t>
      </w:r>
      <w:r w:rsidR="00CE66F4" w:rsidRPr="006D1017">
        <w:rPr>
          <w:color w:val="231F20"/>
        </w:rPr>
        <w:t>China is acting on these requirements. In 2014 the U.S. Department of Defense reported that China is developing a new mobile ICBM, the DF-41, which is “possibly capable of carrying multiple independently targetable reen- try vehicles.”</w:t>
      </w:r>
      <w:r w:rsidR="00CE66F4" w:rsidRPr="006D1017">
        <w:rPr>
          <w:color w:val="231F20"/>
          <w:position w:val="8"/>
          <w:sz w:val="14"/>
        </w:rPr>
        <w:t xml:space="preserve">86 </w:t>
      </w:r>
      <w:r w:rsidR="00CE66F4" w:rsidRPr="006D1017">
        <w:rPr>
          <w:color w:val="231F20"/>
        </w:rPr>
        <w:t>As noted earlier, China’s nuclear arsenal now includes a MIRVed variant of the DF-5.</w:t>
      </w:r>
      <w:r w:rsidR="00CE66F4" w:rsidRPr="006D1017">
        <w:rPr>
          <w:color w:val="231F20"/>
          <w:position w:val="8"/>
          <w:sz w:val="14"/>
        </w:rPr>
        <w:t xml:space="preserve">87 </w:t>
      </w:r>
      <w:r w:rsidR="00CE66F4" w:rsidRPr="006D1017">
        <w:rPr>
          <w:color w:val="231F20"/>
        </w:rPr>
        <w:t xml:space="preserve">The kind of strategic warning improvements China will pursue remains unclear. At the moment, China’s long-range air defense system “offers limited capability against ballistic missiles,” particu- </w:t>
      </w:r>
      <w:proofErr w:type="gramStart"/>
      <w:r w:rsidR="00CE66F4" w:rsidRPr="006D1017">
        <w:rPr>
          <w:color w:val="231F20"/>
        </w:rPr>
        <w:t>larly  with</w:t>
      </w:r>
      <w:proofErr w:type="gramEnd"/>
      <w:r w:rsidR="00CE66F4" w:rsidRPr="006D1017">
        <w:rPr>
          <w:color w:val="231F20"/>
        </w:rPr>
        <w:t xml:space="preserve">  shorter  ranges,  and  China  currently  lacks  a  space-based    early</w:t>
      </w:r>
      <w:r w:rsidR="00CE66F4" w:rsidRPr="006D1017">
        <w:t xml:space="preserve"> </w:t>
      </w:r>
      <w:r w:rsidR="00CE66F4" w:rsidRPr="006D1017">
        <w:rPr>
          <w:color w:val="231F20"/>
        </w:rPr>
        <w:t>warning system.</w:t>
      </w:r>
      <w:r w:rsidR="00CE66F4" w:rsidRPr="006D1017">
        <w:rPr>
          <w:color w:val="231F20"/>
          <w:position w:val="8"/>
          <w:sz w:val="14"/>
        </w:rPr>
        <w:t>88</w:t>
      </w:r>
    </w:p>
    <w:p w14:paraId="67F5D550" w14:textId="39AF7B40" w:rsidR="008677B6" w:rsidRPr="006D1017" w:rsidRDefault="008677B6" w:rsidP="00CE66F4">
      <w:pPr>
        <w:rPr>
          <w:rStyle w:val="StyleUnderline"/>
        </w:rPr>
      </w:pPr>
    </w:p>
    <w:p w14:paraId="64A354CD" w14:textId="4F1307C0" w:rsidR="00E1277A" w:rsidRPr="006D1017" w:rsidRDefault="006B3D8F" w:rsidP="006603B8">
      <w:pPr>
        <w:pStyle w:val="Heading3"/>
      </w:pPr>
      <w:r w:rsidRPr="006D1017">
        <w:t xml:space="preserve">Internal link </w:t>
      </w:r>
      <w:r w:rsidR="006603B8" w:rsidRPr="006D1017">
        <w:t xml:space="preserve">extensions </w:t>
      </w:r>
      <w:r w:rsidRPr="006D1017">
        <w:t xml:space="preserve">– modernization </w:t>
      </w:r>
      <w:r w:rsidR="006603B8" w:rsidRPr="006D1017">
        <w:t xml:space="preserve">= misinterpretation </w:t>
      </w:r>
    </w:p>
    <w:p w14:paraId="6EA614DA" w14:textId="29EA385D" w:rsidR="00363618" w:rsidRPr="006D1017" w:rsidRDefault="00363618" w:rsidP="00363618">
      <w:pPr>
        <w:pStyle w:val="Heading4"/>
      </w:pPr>
      <w:r w:rsidRPr="006D1017">
        <w:t>China modernizing nuclear arsenal in atmosphere of ambiguity ma</w:t>
      </w:r>
      <w:r w:rsidR="00AC78E4" w:rsidRPr="006D1017">
        <w:t>ke intentions difficult to inter</w:t>
      </w:r>
      <w:r w:rsidRPr="006D1017">
        <w:t>p.</w:t>
      </w:r>
    </w:p>
    <w:p w14:paraId="747AF05E" w14:textId="77777777" w:rsidR="00363618" w:rsidRPr="006D1017" w:rsidRDefault="00363618" w:rsidP="00363618">
      <w:r w:rsidRPr="006D1017">
        <w:rPr>
          <w:rFonts w:eastAsia="Calibri" w:cs="Calibri"/>
          <w:szCs w:val="22"/>
        </w:rPr>
        <w:t xml:space="preserve">Weitz 13 (Richard, Senior Fellow and Director of the Center for Political-Military Affairs at Hudson Institute, “Global Insights: Nuclear Displays Show That China Has Learned to Love the Bomb,” World Politics Review, </w:t>
      </w:r>
      <w:hyperlink r:id="rId14">
        <w:r w:rsidRPr="006D1017">
          <w:rPr>
            <w:rStyle w:val="Hyperlink"/>
            <w:rFonts w:eastAsia="Calibri" w:cs="Calibri"/>
            <w:szCs w:val="22"/>
          </w:rPr>
          <w:t>http://www.worldpoliticsreview.com/articles/13389/global-insights-nuclear-displays-show-that-china-has-learned-to-love-the-bomb</w:t>
        </w:r>
      </w:hyperlink>
      <w:r w:rsidRPr="006D1017">
        <w:rPr>
          <w:rFonts w:eastAsia="Calibri" w:cs="Calibri"/>
          <w:szCs w:val="22"/>
        </w:rPr>
        <w:t>, accessed 7/12/16 – DDI SP)</w:t>
      </w:r>
    </w:p>
    <w:p w14:paraId="2B644C0C" w14:textId="77777777" w:rsidR="00363618" w:rsidRPr="006D1017" w:rsidRDefault="00363618" w:rsidP="00363618">
      <w:r w:rsidRPr="006D1017">
        <w:rPr>
          <w:rFonts w:ascii="Arial" w:eastAsia="Arial" w:hAnsi="Arial" w:cs="Arial"/>
          <w:szCs w:val="22"/>
        </w:rPr>
        <w:t xml:space="preserve">The PLA Second Artillery—the military command that overseas China's nuclear forces and other strategic missions—has an intricate combination of rail, road and underground facilities that shield these nuclear assets from a first-strike attack and increase the probability of a retaliatory strike. The Second Artillery also uses underground facilities for command posts, communication facilities, storage for other weapons and equipment, and personnel protection. </w:t>
      </w:r>
      <w:r w:rsidRPr="006D1017">
        <w:rPr>
          <w:rFonts w:ascii="Arial" w:eastAsia="Arial" w:hAnsi="Arial" w:cs="Arial"/>
          <w:szCs w:val="22"/>
          <w:u w:val="single"/>
        </w:rPr>
        <w:t>China’s networks of underground nuclear weapons storage and transport tunnels make assessing its capabilities extremely difficult. Estimates regarding its stockpile of nuclear warheads vary wildly depending on the sources—from hundreds, according to typical Western assessments as well as those publicly made by Chinese scholars; to thousands, in the worst-case Russian and U.S. estimates. The vagueness of Chinese nuclear strategy, compounded with persistent lack of knowledge regarding the nature of its arsenal, makes it difficult for outsiders to gauge when, how and to what purpose Beijing might use its nuclear weapons</w:t>
      </w:r>
      <w:r w:rsidRPr="006D1017">
        <w:rPr>
          <w:rFonts w:ascii="Arial" w:eastAsia="Arial" w:hAnsi="Arial" w:cs="Arial"/>
          <w:szCs w:val="22"/>
        </w:rPr>
        <w:t xml:space="preserve">. </w:t>
      </w:r>
      <w:r w:rsidRPr="006D1017">
        <w:rPr>
          <w:rFonts w:eastAsia="Calibri" w:cs="Calibri"/>
          <w:szCs w:val="22"/>
        </w:rPr>
        <w:t xml:space="preserve">Chinese defense strategists now more openly stress that China needs a limited nuclear force capable of surviving and retaliating against a first strike by any adversary. </w:t>
      </w:r>
      <w:r w:rsidRPr="006D1017">
        <w:rPr>
          <w:rFonts w:ascii="Arial" w:eastAsia="Arial" w:hAnsi="Arial" w:cs="Arial"/>
          <w:szCs w:val="22"/>
        </w:rPr>
        <w:t xml:space="preserve">They </w:t>
      </w:r>
      <w:r w:rsidRPr="006D1017">
        <w:rPr>
          <w:rFonts w:eastAsia="Calibri" w:cs="Calibri"/>
          <w:szCs w:val="22"/>
        </w:rPr>
        <w:t>justify their modernization</w:t>
      </w:r>
      <w:r w:rsidRPr="006D1017">
        <w:rPr>
          <w:rFonts w:ascii="Arial" w:eastAsia="Arial" w:hAnsi="Arial" w:cs="Arial"/>
          <w:szCs w:val="22"/>
        </w:rPr>
        <w:t xml:space="preserve">, including placing their missiles on mobile systems, as designed to </w:t>
      </w:r>
      <w:r w:rsidRPr="006D1017">
        <w:rPr>
          <w:rFonts w:eastAsia="Calibri" w:cs="Calibri"/>
          <w:szCs w:val="22"/>
        </w:rPr>
        <w:t>reduce potential vulnerabilities.</w:t>
      </w:r>
      <w:r w:rsidRPr="006D1017">
        <w:rPr>
          <w:rFonts w:ascii="Arial" w:eastAsia="Arial" w:hAnsi="Arial" w:cs="Arial"/>
          <w:szCs w:val="22"/>
        </w:rPr>
        <w:t xml:space="preserve"> This is consistent with China’s traditional “no first use” declaratory doctrine, by which Beijing would resort to nuclear weapons only in retaliation to an adversary’s nuclear first strike. Even so, conflicting messages emanate from </w:t>
      </w:r>
      <w:r w:rsidRPr="006D1017">
        <w:rPr>
          <w:rFonts w:ascii="Arial" w:eastAsia="Arial" w:hAnsi="Arial" w:cs="Arial"/>
          <w:szCs w:val="22"/>
          <w:u w:val="single"/>
        </w:rPr>
        <w:t>PLA analysts</w:t>
      </w:r>
      <w:r w:rsidRPr="006D1017">
        <w:rPr>
          <w:rFonts w:ascii="Arial" w:eastAsia="Arial" w:hAnsi="Arial" w:cs="Arial"/>
          <w:szCs w:val="22"/>
        </w:rPr>
        <w:t xml:space="preserve">, who </w:t>
      </w:r>
      <w:proofErr w:type="gramStart"/>
      <w:r w:rsidRPr="006D1017">
        <w:rPr>
          <w:rFonts w:ascii="Arial" w:eastAsia="Arial" w:hAnsi="Arial" w:cs="Arial"/>
          <w:szCs w:val="22"/>
          <w:u w:val="single"/>
        </w:rPr>
        <w:t>espouse</w:t>
      </w:r>
      <w:proofErr w:type="gramEnd"/>
      <w:r w:rsidRPr="006D1017">
        <w:rPr>
          <w:rFonts w:ascii="Arial" w:eastAsia="Arial" w:hAnsi="Arial" w:cs="Arial"/>
          <w:szCs w:val="22"/>
          <w:u w:val="single"/>
        </w:rPr>
        <w:t xml:space="preserve"> “gaining the initiative” and “active defense” through the exploitation of first-strike advantages</w:t>
      </w:r>
      <w:r w:rsidRPr="006D1017">
        <w:rPr>
          <w:rFonts w:ascii="Arial" w:eastAsia="Arial" w:hAnsi="Arial" w:cs="Arial"/>
          <w:szCs w:val="22"/>
        </w:rPr>
        <w:t>. It is noteworthy that as part of its nuclear modernization program, China has been replacing older liquid-fueled missiles with solid-fueled missiles, which means that they can be launched more rapidly in a crisis. Chinese analysts claim their growing capabilities have not affected their employment doctrine other than to make PLA planners more comfortable with the concept of nuclear deterrence. In the past, deterrence had a negative connotation in the country, as the Chinese were primarily the object of deterrent threats from the West. Now Chinese analysts write about “counter-nuclear coercion” against a nuclear foe.</w:t>
      </w:r>
    </w:p>
    <w:p w14:paraId="3540EC4E" w14:textId="5001960D" w:rsidR="00567950" w:rsidRPr="006D1017" w:rsidRDefault="006B0EC9" w:rsidP="006B0EC9">
      <w:pPr>
        <w:pStyle w:val="Heading3"/>
      </w:pPr>
      <w:r w:rsidRPr="006D1017">
        <w:t>Impact extensions – modernization = arms race</w:t>
      </w:r>
    </w:p>
    <w:p w14:paraId="16B63518" w14:textId="1DFF84E5" w:rsidR="00567950" w:rsidRPr="006D1017" w:rsidRDefault="00567950" w:rsidP="00567950">
      <w:pPr>
        <w:pStyle w:val="Heading4"/>
      </w:pPr>
      <w:r w:rsidRPr="006D1017">
        <w:t>$The possibility of an arms race between the US and China is only increasing as a result of the squo.</w:t>
      </w:r>
    </w:p>
    <w:p w14:paraId="11D7DDD0" w14:textId="41C36D89" w:rsidR="005565CE" w:rsidRDefault="00567950" w:rsidP="00567950">
      <w:pPr>
        <w:rPr>
          <w:b/>
        </w:rPr>
      </w:pPr>
      <w:r w:rsidRPr="006D1017">
        <w:rPr>
          <w:rStyle w:val="Style13ptBold"/>
        </w:rPr>
        <w:t>Symonds</w:t>
      </w:r>
      <w:r w:rsidRPr="006D1017">
        <w:t xml:space="preserve">, </w:t>
      </w:r>
      <w:r w:rsidR="005565CE" w:rsidRPr="005565CE">
        <w:rPr>
          <w:b/>
        </w:rPr>
        <w:t>2016</w:t>
      </w:r>
    </w:p>
    <w:p w14:paraId="671F9B81" w14:textId="1A9728C2" w:rsidR="00567950" w:rsidRPr="006D1017" w:rsidRDefault="005565CE" w:rsidP="00567950">
      <w:r>
        <w:rPr>
          <w:b/>
        </w:rPr>
        <w:t>(</w:t>
      </w:r>
      <w:r w:rsidR="00567950" w:rsidRPr="006D1017">
        <w:t xml:space="preserve">“CHINA PREPARES TO SEND NUCLEAR SUBMARINES INTO PACIFIC OCEAN”, World Socialist Website, </w:t>
      </w:r>
      <w:r w:rsidRPr="005565CE">
        <w:rPr>
          <w:rStyle w:val="Style13ptBold"/>
          <w:b w:val="0"/>
        </w:rPr>
        <w:t>5/31</w:t>
      </w:r>
      <w:r w:rsidRPr="005565CE">
        <w:rPr>
          <w:b/>
        </w:rPr>
        <w:t>/</w:t>
      </w:r>
      <w:r w:rsidRPr="005565CE">
        <w:t xml:space="preserve">16, </w:t>
      </w:r>
      <w:hyperlink r:id="rId15" w:history="1">
        <w:r w:rsidRPr="006C6B6D">
          <w:rPr>
            <w:rStyle w:val="Hyperlink"/>
          </w:rPr>
          <w:t>https://www.wsws.org/en/articles/2016/05/31/chin-m31.html</w:t>
        </w:r>
      </w:hyperlink>
      <w:r>
        <w:t xml:space="preserve"> DDI-TM)</w:t>
      </w:r>
    </w:p>
    <w:p w14:paraId="429D9023" w14:textId="77777777" w:rsidR="00567950" w:rsidRPr="006D1017" w:rsidRDefault="00567950" w:rsidP="00567950">
      <w:r w:rsidRPr="006D1017">
        <w:rPr>
          <w:rStyle w:val="StyleUnderline"/>
        </w:rPr>
        <w:t xml:space="preserve">An article last week in the British-based Guardian reported that the Chinese military “is poised to send submarines armed with nuclear missiles into the Pacific Ocean for the first time, arguing that new US weapons systems have so undermined Beijing’s existing deterrent force that it has been left with no alternative.” </w:t>
      </w:r>
      <w:r w:rsidRPr="006D1017">
        <w:t xml:space="preserve">While the timing is uncertain, </w:t>
      </w:r>
      <w:r w:rsidRPr="006D1017">
        <w:rPr>
          <w:rStyle w:val="StyleUnderline"/>
        </w:rPr>
        <w:t>the move ups the ante in an intensifying nuclear arms race between the US and China that heightens the risk of war</w:t>
      </w:r>
      <w:r w:rsidRPr="006D1017">
        <w:t xml:space="preserve">. Since coming to office, the </w:t>
      </w:r>
      <w:r w:rsidRPr="006D1017">
        <w:rPr>
          <w:rStyle w:val="StyleUnderline"/>
        </w:rPr>
        <w:t>Obama administration has engaged in a military build-up and strengthening of alliances throughout Asia in preparation for war with China</w:t>
      </w:r>
      <w:r w:rsidRPr="006D1017">
        <w:t>. It has committed more than $1 trillion over 30 years to the upgrading and expansion of the US nuclear arsenal and delivery systems.</w:t>
      </w:r>
    </w:p>
    <w:p w14:paraId="6C0C5155" w14:textId="23929184" w:rsidR="00967ED5" w:rsidRPr="006D1017" w:rsidRDefault="00967ED5" w:rsidP="00967ED5">
      <w:pPr>
        <w:pStyle w:val="Heading3"/>
      </w:pPr>
      <w:r w:rsidRPr="006D1017">
        <w:t xml:space="preserve">1ac/2ac impact module – prolif </w:t>
      </w:r>
    </w:p>
    <w:p w14:paraId="41AE241F" w14:textId="77777777" w:rsidR="00967ED5" w:rsidRPr="006D1017" w:rsidRDefault="00967ED5" w:rsidP="00967ED5">
      <w:pPr>
        <w:pStyle w:val="Heading4"/>
      </w:pPr>
      <w:r w:rsidRPr="006D1017">
        <w:t xml:space="preserve">Proliferation in East Asia possible – concern over Chinese modernization key incentive </w:t>
      </w:r>
    </w:p>
    <w:p w14:paraId="50AC8E14" w14:textId="77777777" w:rsidR="00967ED5" w:rsidRPr="006D1017" w:rsidRDefault="00967ED5" w:rsidP="00967ED5">
      <w:pPr>
        <w:rPr>
          <w:sz w:val="16"/>
          <w:szCs w:val="16"/>
        </w:rPr>
      </w:pPr>
      <w:r w:rsidRPr="006D1017">
        <w:rPr>
          <w:rStyle w:val="Style13ptBold"/>
        </w:rPr>
        <w:t>Friedberg 16</w:t>
      </w:r>
      <w:r w:rsidRPr="006D1017">
        <w:t xml:space="preserve"> </w:t>
      </w:r>
      <w:r w:rsidRPr="006D1017">
        <w:rPr>
          <w:sz w:val="16"/>
          <w:szCs w:val="16"/>
        </w:rPr>
        <w:t xml:space="preserve">(Aaron L. Friedberg is Professor of Politics and International Affairs at Princeton University, and co-director of the Woodrow Wilson School’s Center for International Security Studies, 19, January 2015 “The Evolving Nuclear Order:  Implications for Proliferation, Arms Racing, and Stability” </w:t>
      </w:r>
      <w:hyperlink r:id="rId16" w:history="1">
        <w:r w:rsidRPr="006D1017">
          <w:rPr>
            <w:rStyle w:val="Hyperlink"/>
            <w:sz w:val="16"/>
            <w:szCs w:val="16"/>
          </w:rPr>
          <w:t>https://muse.jhu.edu/article/567210/pdf/dao:7/14/16//DDIMN</w:t>
        </w:r>
      </w:hyperlink>
      <w:r w:rsidRPr="006D1017">
        <w:rPr>
          <w:sz w:val="16"/>
          <w:szCs w:val="16"/>
        </w:rPr>
        <w:t>)</w:t>
      </w:r>
    </w:p>
    <w:p w14:paraId="06D386C9" w14:textId="77777777" w:rsidR="00967ED5" w:rsidRPr="006D1017" w:rsidRDefault="00967ED5" w:rsidP="00967ED5">
      <w:pPr>
        <w:rPr>
          <w:u w:val="single"/>
        </w:rPr>
      </w:pPr>
      <w:r w:rsidRPr="006D1017">
        <w:t>Proliferation Regarding the further spread of nuclear weapons, the next chapters of the story in the broader Middle East will depend a great deal on what happens in Iran. If Tehran succeeds in developing nuclear weapons, other states may feel compelled to follow suit, including Saudi Arabia and Turkey. If it does not, Israel may remain the region’s only nuclear weapons state.</w:t>
      </w:r>
      <w:r w:rsidRPr="006D1017">
        <w:rPr>
          <w:u w:val="single"/>
        </w:rPr>
        <w:t xml:space="preserve"> In East Asia, those states most likely to contemplate pursuing nuclear status are also anxious friends and allies of the United States. Japan, South Korea, and (albeit implicitly) Taiwan have until now been content to take shelter under the U.S. nuclear umbrella.</w:t>
      </w:r>
      <w:r w:rsidRPr="006D1017">
        <w:t xml:space="preserve"> </w:t>
      </w:r>
      <w:r w:rsidRPr="006D1017">
        <w:rPr>
          <w:u w:val="single"/>
        </w:rPr>
        <w:t>But they could come to doubt the reliability of U.S. guarantees in the face of North Korea’s new capabilities, China’s nuclear modernization programs, or, especially in the case of Japan, both developments taken together.</w:t>
      </w:r>
      <w:r w:rsidRPr="006D1017">
        <w:t xml:space="preserve"> While this once-taboo topic has been discussed more openly in both Japan and South Korea in recent years, neither country shows any overt signs of moving to acquire its own nuclear forces. Still, as Noboru Yamaguchi explains in his essay, </w:t>
      </w:r>
      <w:r w:rsidRPr="006D1017">
        <w:rPr>
          <w:u w:val="single"/>
        </w:rPr>
        <w:t>there is nothing in Japan’s “peace constitution” that absolutely precludes the possibility, should the nation’s leaders deem it necessary for self-defense. Like South Korea and Taiwan, Japan has shown an interest in acquiring rocket and cruise missile technology that could someday serve as the basis for an independent deterrent force. For the moment, however, the potential for further proliferation in East Asia remains latent.</w:t>
      </w:r>
    </w:p>
    <w:p w14:paraId="7BE6879C" w14:textId="6C6E1372" w:rsidR="00967ED5" w:rsidRPr="006D1017" w:rsidRDefault="0011208C" w:rsidP="00967ED5">
      <w:pPr>
        <w:pStyle w:val="Heading4"/>
      </w:pPr>
      <w:r w:rsidRPr="006D1017">
        <w:t xml:space="preserve">And the impact, </w:t>
      </w:r>
      <w:r w:rsidR="00967ED5" w:rsidRPr="006D1017">
        <w:t xml:space="preserve">Prolif destabilizes conventional conflicts by altering strategic calculations </w:t>
      </w:r>
    </w:p>
    <w:p w14:paraId="55ED6D86" w14:textId="77777777" w:rsidR="00967ED5" w:rsidRPr="006D1017" w:rsidRDefault="00967ED5" w:rsidP="00967ED5">
      <w:pPr>
        <w:rPr>
          <w:sz w:val="16"/>
          <w:szCs w:val="16"/>
        </w:rPr>
      </w:pPr>
      <w:r w:rsidRPr="006D1017">
        <w:rPr>
          <w:rStyle w:val="Style13ptBold"/>
        </w:rPr>
        <w:t>Friedberg 16</w:t>
      </w:r>
      <w:r w:rsidRPr="006D1017">
        <w:t xml:space="preserve"> </w:t>
      </w:r>
      <w:r w:rsidRPr="006D1017">
        <w:rPr>
          <w:sz w:val="16"/>
          <w:szCs w:val="16"/>
        </w:rPr>
        <w:t xml:space="preserve">(Aaron L. Friedberg is Professor of Politics and International Affairs at Princeton University, and co-director of the Woodrow Wilson School’s Center for International Security Studies, 19, January 2015 “The Evolving Nuclear Order:  Implications for Proliferation, Arms Racing, and Stability” </w:t>
      </w:r>
      <w:hyperlink r:id="rId17" w:history="1">
        <w:r w:rsidRPr="006D1017">
          <w:rPr>
            <w:rStyle w:val="Hyperlink"/>
            <w:sz w:val="16"/>
            <w:szCs w:val="16"/>
          </w:rPr>
          <w:t>https://muse.jhu.edu/article/567210/pdf/dao:7/14/16//DDIMN</w:t>
        </w:r>
      </w:hyperlink>
      <w:r w:rsidRPr="006D1017">
        <w:rPr>
          <w:sz w:val="16"/>
          <w:szCs w:val="16"/>
        </w:rPr>
        <w:t>)</w:t>
      </w:r>
    </w:p>
    <w:p w14:paraId="108F7F48" w14:textId="77777777" w:rsidR="00967ED5" w:rsidRPr="006D1017" w:rsidRDefault="00967ED5" w:rsidP="00967ED5">
      <w:pPr>
        <w:rPr>
          <w:u w:val="single"/>
        </w:rPr>
      </w:pPr>
      <w:r w:rsidRPr="006D1017">
        <w:rPr>
          <w:u w:val="single"/>
        </w:rPr>
        <w:t>Stability Ultimately the most important question that must be asked about recent developments is whether they will increase or decrease the risk of war, including the possibility of nuclear war</w:t>
      </w:r>
      <w:r w:rsidRPr="006D1017">
        <w:t xml:space="preserve">. As Rajesh Basrur makes clear, </w:t>
      </w:r>
      <w:r w:rsidRPr="006D1017">
        <w:rPr>
          <w:u w:val="single"/>
        </w:rPr>
        <w:t>there are plausible theoretical arguments that can be made on either side of this question. On the one hand, it is possible that the mutual possession of nuclear weapons will impose extreme caution on states that might otherwise be prone to conflict. On the other hand, nuclear-armed nations may feel emboldened to engage in provocations or conventional aggression, even against other nuclear powers</w:t>
      </w:r>
      <w:r w:rsidRPr="006D1017">
        <w:t xml:space="preserve">. The empirical evidence regarding this issue is sparse and subject to varying interpretations. </w:t>
      </w:r>
      <w:r w:rsidRPr="006D1017">
        <w:rPr>
          <w:u w:val="single"/>
        </w:rPr>
        <w:t>North Korea has behaved aggressively toward the South on several occasions since conducting its first nuclear tests, but it did so often in the past as well. For the most part, as Kang Choi’s essay suggests, the North Korean regime seems to regard its small arsenal as the ultimate insurance policy rather than a useful new tool with which to fulfill its grandiose self-proclaimed ambitions.</w:t>
      </w:r>
      <w:r w:rsidRPr="006D1017">
        <w:t xml:space="preserve"> </w:t>
      </w:r>
      <w:r w:rsidRPr="006D1017">
        <w:rPr>
          <w:u w:val="single"/>
        </w:rPr>
        <w:t>Pakistan’s leaders appear to believe that nuclear weapons reduce the risk of large-scale conventional retaliation and thus provide a backstop for their continued support of terrorist groups operating against India. But</w:t>
      </w:r>
      <w:r w:rsidRPr="006D1017">
        <w:t xml:space="preserve"> Islamabad has not thrown caution to the winds, and, as Basrur suggests, </w:t>
      </w:r>
      <w:r w:rsidRPr="006D1017">
        <w:rPr>
          <w:u w:val="single"/>
        </w:rPr>
        <w:t xml:space="preserve">both Pakistan and India may at times be tempted to manipulate the risk of escalation to get the United States to exert pressure on their behalf. </w:t>
      </w:r>
      <w:r w:rsidRPr="006D1017">
        <w:t xml:space="preserve">Even when its own forces were smaller and less secure, </w:t>
      </w:r>
      <w:r w:rsidRPr="006D1017">
        <w:rPr>
          <w:u w:val="single"/>
        </w:rPr>
        <w:t>Chinese strategists appear to have believed that they were sufficient to discourage the United States from ever using nuclear weapons against their country.</w:t>
      </w:r>
      <w:r w:rsidRPr="006D1017">
        <w:t xml:space="preserve"> </w:t>
      </w:r>
      <w:r w:rsidRPr="006D1017">
        <w:rPr>
          <w:u w:val="single"/>
        </w:rPr>
        <w:t xml:space="preserve">Beijing’s modernization programs may be intended simply to bolster that confidence in the face of growing U.S. precision-strike capabilities. Now that China is developing similar conventional capabilities of its own, however, it has options for the use of force that it previously lacked and that it may be more likely to exercise if it believes it can deter the United States from nuclear escalation. </w:t>
      </w:r>
      <w:r w:rsidRPr="006D1017">
        <w:t xml:space="preserve">This is a possibility about which U.S. and Japanese strategists have begun to worry and to which they will likely devote more attention in the years ahead. Is the world approaching “critical mass,” a point at which the number and size of nuclear arsenals and the dangers associated with them will grow with explosive speed? The evidence presented here suggests that the answer is mixed. </w:t>
      </w:r>
      <w:r w:rsidRPr="006D1017">
        <w:rPr>
          <w:u w:val="single"/>
        </w:rPr>
        <w:t>While superpower stockpiles have dwindled, the roster of nuclear weapons states has grown, and further horizontal proliferation is a distinct possibility in both Asia and the Middle East</w:t>
      </w:r>
      <w:r w:rsidRPr="006D1017">
        <w:t>. At least for the moment</w:t>
      </w:r>
      <w:r w:rsidRPr="006D1017">
        <w:rPr>
          <w:u w:val="single"/>
        </w:rPr>
        <w:t xml:space="preserve">, the plans and programs of the nuclear powers remain loosely coupled, but this too could change quickly, resulting in a truly multisided arms competition that is more complex and potentially more difficult to control than the Cold War arms race. The acquisition of nuclear weapons (in the case of India, Pakistan, and North Korea) and the development of more secure arsenals (in the case of China) have not resulted in radically increased recklessness. But there are indications that states equipped with such capabilities may assess that they provide a backstop for greater assertiveness. Such beliefs could raise the risk of conventional conflict and bring the world much closer to critical mass than it appears to be at present. </w:t>
      </w:r>
    </w:p>
    <w:p w14:paraId="48E5316C" w14:textId="77777777" w:rsidR="00967ED5" w:rsidRPr="006D1017" w:rsidRDefault="00967ED5" w:rsidP="00967ED5"/>
    <w:p w14:paraId="53F805B8" w14:textId="362F33B2" w:rsidR="00BC0D7C" w:rsidRPr="006D1017" w:rsidRDefault="00F71247" w:rsidP="00AC6F10">
      <w:pPr>
        <w:pStyle w:val="Heading1"/>
      </w:pPr>
      <w:r w:rsidRPr="006D1017">
        <w:t xml:space="preserve">US China </w:t>
      </w:r>
      <w:r w:rsidR="00BC0D7C" w:rsidRPr="006D1017">
        <w:t xml:space="preserve">Relations </w:t>
      </w:r>
      <w:r w:rsidR="00413492" w:rsidRPr="006D1017">
        <w:t>add-on</w:t>
      </w:r>
    </w:p>
    <w:p w14:paraId="67971D51" w14:textId="26C6A1B4" w:rsidR="008F308E" w:rsidRPr="006D1017" w:rsidRDefault="008F308E" w:rsidP="008F308E">
      <w:pPr>
        <w:pStyle w:val="Heading3"/>
      </w:pPr>
      <w:r w:rsidRPr="006D1017">
        <w:t xml:space="preserve">2ac module – US China Relations </w:t>
      </w:r>
    </w:p>
    <w:p w14:paraId="6964BE2E" w14:textId="21E651FF" w:rsidR="00FF5B3D" w:rsidRPr="006D1017" w:rsidRDefault="00611DCC" w:rsidP="00FF5B3D">
      <w:pPr>
        <w:pStyle w:val="Heading4"/>
      </w:pPr>
      <w:r w:rsidRPr="006D1017">
        <w:t xml:space="preserve">Resolving key issue of nuclear weapons dialogue spills over to other conflicts in relations </w:t>
      </w:r>
    </w:p>
    <w:p w14:paraId="098F2840" w14:textId="2DFA08E2" w:rsidR="00611DCC" w:rsidRPr="006D1017" w:rsidRDefault="00611DCC" w:rsidP="00611DCC">
      <w:pPr>
        <w:rPr>
          <w:b/>
        </w:rPr>
      </w:pPr>
      <w:r w:rsidRPr="006D1017">
        <w:rPr>
          <w:b/>
        </w:rPr>
        <w:t xml:space="preserve">Colby and </w:t>
      </w:r>
      <w:r w:rsidR="006671D2" w:rsidRPr="006D1017">
        <w:rPr>
          <w:b/>
        </w:rPr>
        <w:t>Wu</w:t>
      </w:r>
      <w:r w:rsidRPr="006D1017">
        <w:rPr>
          <w:b/>
        </w:rPr>
        <w:t>, 2016</w:t>
      </w:r>
    </w:p>
    <w:p w14:paraId="2411473E" w14:textId="77777777" w:rsidR="003A3212" w:rsidRPr="00947891" w:rsidRDefault="003A3212" w:rsidP="003A3212">
      <w:pPr>
        <w:rPr>
          <w:rFonts w:eastAsia="Times New Roman" w:cs="Times New Roman"/>
          <w:sz w:val="18"/>
          <w:szCs w:val="18"/>
        </w:rPr>
      </w:pPr>
      <w:r w:rsidRPr="00947891">
        <w:rPr>
          <w:sz w:val="18"/>
          <w:szCs w:val="18"/>
        </w:rPr>
        <w:t>(</w:t>
      </w:r>
      <w:r w:rsidRPr="00947891">
        <w:rPr>
          <w:rFonts w:eastAsia="Times New Roman" w:cs="Times New Roman"/>
          <w:sz w:val="18"/>
          <w:szCs w:val="18"/>
        </w:rPr>
        <w:t xml:space="preserve">ELBRIDGE A. COLBY is the Robert M. Gates Senior Fellow at the Center for a New American Security WU </w:t>
      </w:r>
      <w:r w:rsidRPr="00947891">
        <w:rPr>
          <w:sz w:val="18"/>
          <w:szCs w:val="18"/>
        </w:rPr>
        <w:t>Riqiang</w:t>
      </w:r>
      <w:r w:rsidRPr="00947891">
        <w:rPr>
          <w:rFonts w:eastAsia="Times New Roman" w:cs="Times New Roman"/>
          <w:sz w:val="18"/>
          <w:szCs w:val="18"/>
        </w:rPr>
        <w:t xml:space="preserve"> is an Associate Professor in the School of International Studies at Renmin University in China, “Seeking Strategic Stability for US China Relations in the Nuclear Domain,” The National Bureau of Asian Research, April 2016, doa 7/15/16, </w:t>
      </w:r>
      <w:r w:rsidRPr="00947891">
        <w:rPr>
          <w:sz w:val="18"/>
          <w:szCs w:val="18"/>
        </w:rPr>
        <w:t xml:space="preserve">http://www.nbr.org/publications/specialreport/pdf/Free/06192016/SR57_US-China_April2016.pdf </w:t>
      </w:r>
      <w:r w:rsidRPr="00947891">
        <w:rPr>
          <w:rFonts w:eastAsia="Times New Roman" w:cs="Times New Roman"/>
          <w:sz w:val="18"/>
          <w:szCs w:val="18"/>
        </w:rPr>
        <w:t xml:space="preserve">DDI, NB) </w:t>
      </w:r>
    </w:p>
    <w:p w14:paraId="56C97A15" w14:textId="77777777" w:rsidR="00FF5B3D" w:rsidRPr="006D1017" w:rsidRDefault="00FF5B3D" w:rsidP="00FF5B3D">
      <w:pPr>
        <w:rPr>
          <w:rStyle w:val="StyleUnderline"/>
          <w:rFonts w:asciiTheme="majorHAnsi" w:hAnsiTheme="majorHAnsi"/>
        </w:rPr>
      </w:pPr>
      <w:r w:rsidRPr="006D1017">
        <w:rPr>
          <w:rStyle w:val="StyleUnderline"/>
          <w:rFonts w:asciiTheme="majorHAnsi" w:hAnsiTheme="majorHAnsi"/>
        </w:rPr>
        <w:t>Nuclear weapons are a crucial element in Sino-U.S. relations for the simple reason that</w:t>
      </w:r>
      <w:r w:rsidRPr="006D1017">
        <w:rPr>
          <w:rStyle w:val="StyleUnderline"/>
          <w:rFonts w:asciiTheme="majorHAnsi" w:hAnsiTheme="majorHAnsi"/>
          <w:sz w:val="12"/>
        </w:rPr>
        <w:t>¶</w:t>
      </w:r>
      <w:r w:rsidRPr="006D1017">
        <w:rPr>
          <w:rStyle w:val="StyleUnderline"/>
          <w:rFonts w:asciiTheme="majorHAnsi" w:hAnsiTheme="majorHAnsi"/>
        </w:rPr>
        <w:t xml:space="preserve"> they could be brandished in a crisis or even used in a conflict between the </w:t>
      </w:r>
      <w:proofErr w:type="gramStart"/>
      <w:r w:rsidRPr="006D1017">
        <w:rPr>
          <w:rStyle w:val="StyleUnderline"/>
          <w:rFonts w:asciiTheme="majorHAnsi" w:hAnsiTheme="majorHAnsi"/>
        </w:rPr>
        <w:t>two most</w:t>
      </w:r>
      <w:r w:rsidRPr="006D1017">
        <w:rPr>
          <w:rStyle w:val="StyleUnderline"/>
          <w:rFonts w:asciiTheme="majorHAnsi" w:hAnsiTheme="majorHAnsi"/>
          <w:sz w:val="12"/>
        </w:rPr>
        <w:t>¶</w:t>
      </w:r>
      <w:proofErr w:type="gramEnd"/>
      <w:r w:rsidRPr="006D1017">
        <w:rPr>
          <w:rStyle w:val="StyleUnderline"/>
          <w:rFonts w:asciiTheme="majorHAnsi" w:hAnsiTheme="majorHAnsi"/>
        </w:rPr>
        <w:t xml:space="preserve"> important nations in the world</w:t>
      </w:r>
      <w:r w:rsidRPr="006D1017">
        <w:rPr>
          <w:rFonts w:asciiTheme="majorHAnsi" w:hAnsiTheme="majorHAnsi"/>
          <w:sz w:val="16"/>
        </w:rPr>
        <w:t xml:space="preserve">. The fact is that </w:t>
      </w:r>
      <w:r w:rsidRPr="006D1017">
        <w:rPr>
          <w:rStyle w:val="StyleUnderline"/>
          <w:rFonts w:asciiTheme="majorHAnsi" w:hAnsiTheme="majorHAnsi"/>
        </w:rPr>
        <w:t>there are significant sources of tension</w:t>
      </w:r>
      <w:r w:rsidRPr="006D1017">
        <w:rPr>
          <w:rStyle w:val="StyleUnderline"/>
          <w:rFonts w:asciiTheme="majorHAnsi" w:hAnsiTheme="majorHAnsi"/>
          <w:sz w:val="12"/>
        </w:rPr>
        <w:t>¶</w:t>
      </w:r>
      <w:r w:rsidRPr="006D1017">
        <w:rPr>
          <w:rStyle w:val="StyleUnderline"/>
          <w:rFonts w:asciiTheme="majorHAnsi" w:hAnsiTheme="majorHAnsi"/>
        </w:rPr>
        <w:t xml:space="preserve"> and disagreement between the U</w:t>
      </w:r>
      <w:r w:rsidRPr="006D1017">
        <w:rPr>
          <w:rFonts w:asciiTheme="majorHAnsi" w:hAnsiTheme="majorHAnsi"/>
          <w:sz w:val="16"/>
        </w:rPr>
        <w:t xml:space="preserve">nited </w:t>
      </w:r>
      <w:r w:rsidRPr="006D1017">
        <w:rPr>
          <w:rStyle w:val="StyleUnderline"/>
          <w:rFonts w:asciiTheme="majorHAnsi" w:hAnsiTheme="majorHAnsi"/>
        </w:rPr>
        <w:t>S</w:t>
      </w:r>
      <w:r w:rsidRPr="006D1017">
        <w:rPr>
          <w:rFonts w:asciiTheme="majorHAnsi" w:hAnsiTheme="majorHAnsi"/>
          <w:sz w:val="16"/>
        </w:rPr>
        <w:t xml:space="preserve">tates </w:t>
      </w:r>
      <w:r w:rsidRPr="006D1017">
        <w:rPr>
          <w:rStyle w:val="StyleUnderline"/>
          <w:rFonts w:asciiTheme="majorHAnsi" w:hAnsiTheme="majorHAnsi"/>
        </w:rPr>
        <w:t>and</w:t>
      </w:r>
      <w:r w:rsidRPr="006D1017">
        <w:rPr>
          <w:rFonts w:asciiTheme="majorHAnsi" w:hAnsiTheme="majorHAnsi"/>
          <w:sz w:val="16"/>
        </w:rPr>
        <w:t xml:space="preserve"> the People’s Republic of </w:t>
      </w:r>
      <w:r w:rsidRPr="006D1017">
        <w:rPr>
          <w:rStyle w:val="StyleUnderline"/>
          <w:rFonts w:asciiTheme="majorHAnsi" w:hAnsiTheme="majorHAnsi"/>
        </w:rPr>
        <w:t>China</w:t>
      </w:r>
      <w:r w:rsidRPr="006D1017">
        <w:rPr>
          <w:rFonts w:asciiTheme="majorHAnsi" w:hAnsiTheme="majorHAnsi"/>
          <w:sz w:val="16"/>
        </w:rPr>
        <w:t xml:space="preserve"> (PRC)</w:t>
      </w:r>
      <w:proofErr w:type="gramStart"/>
      <w:r w:rsidRPr="006D1017">
        <w:rPr>
          <w:rFonts w:asciiTheme="majorHAnsi" w:hAnsiTheme="majorHAnsi"/>
          <w:sz w:val="16"/>
        </w:rPr>
        <w:t>,</w:t>
      </w:r>
      <w:r w:rsidRPr="006D1017">
        <w:rPr>
          <w:rFonts w:asciiTheme="majorHAnsi" w:hAnsiTheme="majorHAnsi"/>
          <w:sz w:val="12"/>
        </w:rPr>
        <w:t>¶</w:t>
      </w:r>
      <w:proofErr w:type="gramEnd"/>
      <w:r w:rsidRPr="006D1017">
        <w:rPr>
          <w:rFonts w:asciiTheme="majorHAnsi" w:hAnsiTheme="majorHAnsi"/>
          <w:sz w:val="16"/>
        </w:rPr>
        <w:t xml:space="preserve"> </w:t>
      </w:r>
      <w:r w:rsidRPr="006D1017">
        <w:rPr>
          <w:rStyle w:val="StyleUnderline"/>
          <w:rFonts w:asciiTheme="majorHAnsi" w:hAnsiTheme="majorHAnsi"/>
        </w:rPr>
        <w:t>and some of these disputes appear to be, if anything, worsening</w:t>
      </w:r>
      <w:r w:rsidRPr="006D1017">
        <w:rPr>
          <w:rFonts w:asciiTheme="majorHAnsi" w:hAnsiTheme="majorHAnsi"/>
          <w:sz w:val="16"/>
        </w:rPr>
        <w:t xml:space="preserve">. </w:t>
      </w:r>
      <w:r w:rsidRPr="006D1017">
        <w:rPr>
          <w:rStyle w:val="StyleUnderline"/>
          <w:rFonts w:asciiTheme="majorHAnsi" w:hAnsiTheme="majorHAnsi"/>
        </w:rPr>
        <w:t>These include the status and future</w:t>
      </w:r>
      <w:r w:rsidRPr="006D1017">
        <w:rPr>
          <w:rStyle w:val="StyleUnderline"/>
          <w:rFonts w:asciiTheme="majorHAnsi" w:hAnsiTheme="majorHAnsi"/>
          <w:sz w:val="12"/>
        </w:rPr>
        <w:t>¶</w:t>
      </w:r>
      <w:r w:rsidRPr="006D1017">
        <w:rPr>
          <w:rStyle w:val="StyleUnderline"/>
          <w:rFonts w:asciiTheme="majorHAnsi" w:hAnsiTheme="majorHAnsi"/>
        </w:rPr>
        <w:t xml:space="preserve"> of Taiwan, how to handle Pyongyang and the potential collapse of North Korea and reunification of</w:t>
      </w:r>
      <w:r w:rsidRPr="006D1017">
        <w:rPr>
          <w:rStyle w:val="StyleUnderline"/>
          <w:rFonts w:asciiTheme="majorHAnsi" w:hAnsiTheme="majorHAnsi"/>
          <w:sz w:val="12"/>
        </w:rPr>
        <w:t>¶</w:t>
      </w:r>
      <w:r w:rsidRPr="006D1017">
        <w:rPr>
          <w:rStyle w:val="StyleUnderline"/>
          <w:rFonts w:asciiTheme="majorHAnsi" w:hAnsiTheme="majorHAnsi"/>
        </w:rPr>
        <w:t xml:space="preserve"> the Korean Peninsula, and territorial disputes between China and U.S. ally Japan in the East China</w:t>
      </w:r>
      <w:r w:rsidRPr="006D1017">
        <w:rPr>
          <w:rStyle w:val="StyleUnderline"/>
          <w:rFonts w:asciiTheme="majorHAnsi" w:hAnsiTheme="majorHAnsi"/>
          <w:sz w:val="12"/>
        </w:rPr>
        <w:t>¶</w:t>
      </w:r>
      <w:r w:rsidRPr="006D1017">
        <w:rPr>
          <w:rStyle w:val="StyleUnderline"/>
          <w:rFonts w:asciiTheme="majorHAnsi" w:hAnsiTheme="majorHAnsi"/>
        </w:rPr>
        <w:t xml:space="preserve"> Sea and between China and several Southeast Asian states, including U.S. ally the Philippines, in</w:t>
      </w:r>
      <w:r w:rsidRPr="006D1017">
        <w:rPr>
          <w:rStyle w:val="StyleUnderline"/>
          <w:rFonts w:asciiTheme="majorHAnsi" w:hAnsiTheme="majorHAnsi"/>
          <w:sz w:val="12"/>
        </w:rPr>
        <w:t>¶</w:t>
      </w:r>
      <w:r w:rsidRPr="006D1017">
        <w:rPr>
          <w:rStyle w:val="StyleUnderline"/>
          <w:rFonts w:asciiTheme="majorHAnsi" w:hAnsiTheme="majorHAnsi"/>
        </w:rPr>
        <w:t xml:space="preserve"> the South China Sea.</w:t>
      </w:r>
    </w:p>
    <w:p w14:paraId="18FCBDB0" w14:textId="77777777" w:rsidR="00AC6F10" w:rsidRPr="004046BE" w:rsidRDefault="00AC6F10" w:rsidP="00AC6F10">
      <w:pPr>
        <w:pStyle w:val="Heading4"/>
      </w:pPr>
      <w:r w:rsidRPr="004046BE">
        <w:t xml:space="preserve">US China relations pivotal to geopolitical stability – must have good relations </w:t>
      </w:r>
    </w:p>
    <w:p w14:paraId="3305D8E3" w14:textId="77777777" w:rsidR="00AC6F10" w:rsidRPr="004046BE" w:rsidRDefault="00AC6F10" w:rsidP="00AC6F10">
      <w:pPr>
        <w:rPr>
          <w:b/>
        </w:rPr>
      </w:pPr>
      <w:r w:rsidRPr="004046BE">
        <w:rPr>
          <w:b/>
        </w:rPr>
        <w:t>Ash 2015</w:t>
      </w:r>
    </w:p>
    <w:p w14:paraId="025E4F0A" w14:textId="77777777" w:rsidR="00AC6F10" w:rsidRPr="004046BE" w:rsidRDefault="00AC6F10" w:rsidP="00AC6F10">
      <w:r w:rsidRPr="004046BE">
        <w:t xml:space="preserve">(Timothy Garton Ash ““If US relations with China turn sour, there will probably be war” 16 October 2015 </w:t>
      </w:r>
      <w:hyperlink r:id="rId18" w:history="1">
        <w:r w:rsidRPr="004046BE">
          <w:rPr>
            <w:rStyle w:val="Hyperlink"/>
          </w:rPr>
          <w:t>https://www.theguardian.com/commentisfree/2015/oct/16/us-relations-china-war-america</w:t>
        </w:r>
      </w:hyperlink>
      <w:r w:rsidRPr="004046BE">
        <w:t xml:space="preserve"> accessed DDI ND)</w:t>
      </w:r>
    </w:p>
    <w:p w14:paraId="770AEC8D" w14:textId="77777777" w:rsidR="00AC6F10" w:rsidRPr="004046BE" w:rsidRDefault="00AC6F10" w:rsidP="00AC6F10">
      <w:pPr>
        <w:rPr>
          <w:sz w:val="14"/>
        </w:rPr>
      </w:pPr>
      <w:r w:rsidRPr="004046BE">
        <w:rPr>
          <w:sz w:val="14"/>
        </w:rPr>
        <w:t xml:space="preserve">What is the biggest challenge facing the next president of the United States? </w:t>
      </w:r>
      <w:proofErr w:type="gramStart"/>
      <w:r w:rsidRPr="004046BE">
        <w:rPr>
          <w:sz w:val="14"/>
        </w:rPr>
        <w:t>How to deal with China.</w:t>
      </w:r>
      <w:proofErr w:type="gramEnd"/>
      <w:r w:rsidRPr="004046BE">
        <w:rPr>
          <w:sz w:val="14"/>
        </w:rPr>
        <w:t xml:space="preserve"> </w:t>
      </w:r>
      <w:r w:rsidRPr="004046BE">
        <w:rPr>
          <w:rStyle w:val="Emphasis"/>
        </w:rPr>
        <w:t>The relationship between the emerging and the enduring superpower is the greatest geopolitical question of our time</w:t>
      </w:r>
      <w:r w:rsidRPr="004046BE">
        <w:rPr>
          <w:sz w:val="14"/>
        </w:rPr>
        <w:t xml:space="preserve">. </w:t>
      </w:r>
      <w:r w:rsidRPr="004046BE">
        <w:rPr>
          <w:rStyle w:val="Emphasis"/>
        </w:rPr>
        <w:t>If Washington and Beijing do not get it right, there will probably be war somewhere in Asia some time over the next decade</w:t>
      </w:r>
      <w:r w:rsidRPr="004046BE">
        <w:rPr>
          <w:sz w:val="14"/>
        </w:rPr>
        <w:t xml:space="preserve">. Vladimir Putin’s neo-imperialist Russia and the brutality of Islamic State are medium-sized regional challenges by comparison. </w:t>
      </w:r>
      <w:r w:rsidRPr="004046BE">
        <w:rPr>
          <w:rStyle w:val="StyleUnderline"/>
        </w:rPr>
        <w:t>Climate change and the world economy cannot be managed without American-Chinese cooperation.</w:t>
      </w:r>
      <w:r w:rsidRPr="004046BE">
        <w:rPr>
          <w:sz w:val="14"/>
        </w:rPr>
        <w:t xml:space="preserve"> All this demands a bipartisan American grand strategy for the next 20 years, but US politics seems incapable of generating anything more than a partisan soundbite for the next 20 minutes. </w:t>
      </w:r>
    </w:p>
    <w:p w14:paraId="1A6D20FC" w14:textId="2D3634CF" w:rsidR="008F308E" w:rsidRPr="006D1017" w:rsidRDefault="008F308E" w:rsidP="00AC6F10">
      <w:pPr>
        <w:pStyle w:val="Heading3"/>
      </w:pPr>
      <w:r w:rsidRPr="006D1017">
        <w:t xml:space="preserve">US China Relations Extensions </w:t>
      </w:r>
    </w:p>
    <w:p w14:paraId="1E8AB31E" w14:textId="7B5FBC49" w:rsidR="00FA72CE" w:rsidRPr="006D1017" w:rsidRDefault="00FA72CE" w:rsidP="008F308E">
      <w:pPr>
        <w:pStyle w:val="Heading3"/>
      </w:pPr>
      <w:r w:rsidRPr="006D1017">
        <w:t xml:space="preserve">Solvency </w:t>
      </w:r>
      <w:r w:rsidR="0011208C" w:rsidRPr="006D1017">
        <w:t xml:space="preserve">extension </w:t>
      </w:r>
      <w:r w:rsidRPr="006D1017">
        <w:t>- Dialogue solves Relations</w:t>
      </w:r>
    </w:p>
    <w:p w14:paraId="616C1642" w14:textId="77777777" w:rsidR="00FA72CE" w:rsidRPr="006D1017" w:rsidRDefault="00FA72CE" w:rsidP="00FA72CE">
      <w:pPr>
        <w:pStyle w:val="BodyText"/>
        <w:spacing w:before="7" w:line="242" w:lineRule="auto"/>
        <w:ind w:right="346"/>
        <w:jc w:val="both"/>
        <w:rPr>
          <w:rStyle w:val="Strong"/>
        </w:rPr>
      </w:pPr>
      <w:r w:rsidRPr="006D1017">
        <w:rPr>
          <w:rStyle w:val="Strong"/>
        </w:rPr>
        <w:t xml:space="preserve">Nuclear Weapons key to US China Relations – engagement solve risk of miscalc or accidents </w:t>
      </w:r>
    </w:p>
    <w:p w14:paraId="0A9EBA52" w14:textId="77777777" w:rsidR="00FA72CE" w:rsidRPr="006D1017" w:rsidRDefault="00FA72CE" w:rsidP="00FA72CE">
      <w:pPr>
        <w:pStyle w:val="BodyText"/>
        <w:spacing w:before="7" w:line="242" w:lineRule="auto"/>
        <w:ind w:right="346"/>
        <w:jc w:val="both"/>
        <w:rPr>
          <w:rStyle w:val="Strong"/>
        </w:rPr>
      </w:pPr>
      <w:r w:rsidRPr="006D1017">
        <w:rPr>
          <w:rStyle w:val="Strong"/>
        </w:rPr>
        <w:t>Tanner, &amp; Wang, 2016</w:t>
      </w:r>
    </w:p>
    <w:p w14:paraId="065E9530" w14:textId="77777777" w:rsidR="00FA72CE" w:rsidRPr="006D1017" w:rsidRDefault="00FA72CE" w:rsidP="00FA72CE">
      <w:pPr>
        <w:pStyle w:val="BodyText"/>
        <w:spacing w:before="7" w:line="242" w:lineRule="auto"/>
        <w:ind w:right="346"/>
        <w:jc w:val="both"/>
        <w:rPr>
          <w:rStyle w:val="Strong"/>
        </w:rPr>
      </w:pPr>
      <w:r w:rsidRPr="006D1017">
        <w:rPr>
          <w:rStyle w:val="Strong"/>
        </w:rPr>
        <w:t xml:space="preserve">(T and D “U.S.-China Relations in Strategic Domains.” National Bureau of Asian Research Project, April 2016.  Project MUSE. Accessed 7-11-16 </w:t>
      </w:r>
      <w:proofErr w:type="gramStart"/>
      <w:r w:rsidRPr="006D1017">
        <w:rPr>
          <w:rStyle w:val="Strong"/>
        </w:rPr>
        <w:t>DDI )</w:t>
      </w:r>
      <w:proofErr w:type="gramEnd"/>
    </w:p>
    <w:p w14:paraId="758E0B28" w14:textId="77777777" w:rsidR="00FA72CE" w:rsidRPr="006D1017" w:rsidRDefault="00FA72CE" w:rsidP="00FA72CE">
      <w:pPr>
        <w:pStyle w:val="BodyText"/>
        <w:spacing w:before="7" w:line="242" w:lineRule="auto"/>
        <w:ind w:right="346"/>
        <w:jc w:val="both"/>
      </w:pPr>
      <w:r w:rsidRPr="006D1017">
        <w:rPr>
          <w:color w:val="231F20"/>
        </w:rPr>
        <w:t>&lt;&lt;</w:t>
      </w:r>
      <w:r w:rsidRPr="006D1017">
        <w:rPr>
          <w:rStyle w:val="StyleUnderline"/>
        </w:rPr>
        <w:t>Nuclear weapons play an important role in Sino-U.S. relations. In light of changing strategic dynamics and the potential for deeper competition between China and the U.S., that role could grow</w:t>
      </w:r>
      <w:r w:rsidRPr="006D1017">
        <w:rPr>
          <w:color w:val="231F20"/>
          <w:spacing w:val="-3"/>
        </w:rPr>
        <w:t>.</w:t>
      </w:r>
      <w:r w:rsidRPr="006D1017">
        <w:rPr>
          <w:color w:val="231F20"/>
          <w:spacing w:val="-10"/>
        </w:rPr>
        <w:t xml:space="preserve"> </w:t>
      </w:r>
      <w:r w:rsidRPr="006D1017">
        <w:rPr>
          <w:color w:val="231F20"/>
          <w:spacing w:val="2"/>
        </w:rPr>
        <w:t>While</w:t>
      </w:r>
      <w:r w:rsidRPr="006D1017">
        <w:rPr>
          <w:color w:val="231F20"/>
          <w:spacing w:val="-10"/>
        </w:rPr>
        <w:t xml:space="preserve"> </w:t>
      </w:r>
      <w:r w:rsidRPr="006D1017">
        <w:rPr>
          <w:color w:val="231F20"/>
        </w:rPr>
        <w:t>the</w:t>
      </w:r>
      <w:r w:rsidRPr="006D1017">
        <w:rPr>
          <w:color w:val="231F20"/>
          <w:spacing w:val="-10"/>
        </w:rPr>
        <w:t xml:space="preserve"> </w:t>
      </w:r>
      <w:r w:rsidRPr="006D1017">
        <w:rPr>
          <w:color w:val="231F20"/>
        </w:rPr>
        <w:t>two</w:t>
      </w:r>
      <w:r w:rsidRPr="006D1017">
        <w:rPr>
          <w:color w:val="231F20"/>
          <w:spacing w:val="-10"/>
        </w:rPr>
        <w:t xml:space="preserve"> </w:t>
      </w:r>
      <w:r w:rsidRPr="006D1017">
        <w:rPr>
          <w:color w:val="231F20"/>
        </w:rPr>
        <w:t>sides</w:t>
      </w:r>
      <w:r w:rsidRPr="006D1017">
        <w:rPr>
          <w:color w:val="231F20"/>
          <w:spacing w:val="-10"/>
        </w:rPr>
        <w:t xml:space="preserve"> </w:t>
      </w:r>
      <w:r w:rsidRPr="006D1017">
        <w:rPr>
          <w:color w:val="231F20"/>
        </w:rPr>
        <w:t>differ</w:t>
      </w:r>
      <w:r w:rsidRPr="006D1017">
        <w:rPr>
          <w:color w:val="231F20"/>
          <w:spacing w:val="-10"/>
        </w:rPr>
        <w:t xml:space="preserve"> </w:t>
      </w:r>
      <w:r w:rsidRPr="006D1017">
        <w:rPr>
          <w:color w:val="231F20"/>
        </w:rPr>
        <w:t>on</w:t>
      </w:r>
      <w:r w:rsidRPr="006D1017">
        <w:rPr>
          <w:color w:val="231F20"/>
          <w:spacing w:val="-10"/>
        </w:rPr>
        <w:t xml:space="preserve"> </w:t>
      </w:r>
      <w:r w:rsidRPr="006D1017">
        <w:rPr>
          <w:color w:val="231F20"/>
        </w:rPr>
        <w:t>a</w:t>
      </w:r>
      <w:r w:rsidRPr="006D1017">
        <w:rPr>
          <w:color w:val="231F20"/>
          <w:spacing w:val="-10"/>
        </w:rPr>
        <w:t xml:space="preserve"> </w:t>
      </w:r>
      <w:r w:rsidRPr="006D1017">
        <w:rPr>
          <w:color w:val="231F20"/>
        </w:rPr>
        <w:t>range</w:t>
      </w:r>
      <w:r w:rsidRPr="006D1017">
        <w:rPr>
          <w:color w:val="231F20"/>
          <w:spacing w:val="-10"/>
        </w:rPr>
        <w:t xml:space="preserve"> </w:t>
      </w:r>
      <w:r w:rsidRPr="006D1017">
        <w:rPr>
          <w:color w:val="231F20"/>
        </w:rPr>
        <w:t>of</w:t>
      </w:r>
      <w:r w:rsidRPr="006D1017">
        <w:rPr>
          <w:color w:val="231F20"/>
          <w:spacing w:val="-10"/>
        </w:rPr>
        <w:t xml:space="preserve"> </w:t>
      </w:r>
      <w:r w:rsidRPr="006D1017">
        <w:rPr>
          <w:color w:val="231F20"/>
        </w:rPr>
        <w:t>issues</w:t>
      </w:r>
      <w:r w:rsidRPr="006D1017">
        <w:rPr>
          <w:color w:val="231F20"/>
          <w:spacing w:val="-10"/>
        </w:rPr>
        <w:t xml:space="preserve"> </w:t>
      </w:r>
      <w:r w:rsidRPr="006D1017">
        <w:rPr>
          <w:color w:val="231F20"/>
        </w:rPr>
        <w:t>and</w:t>
      </w:r>
      <w:r w:rsidRPr="006D1017">
        <w:rPr>
          <w:color w:val="231F20"/>
          <w:spacing w:val="-10"/>
        </w:rPr>
        <w:t xml:space="preserve"> </w:t>
      </w:r>
      <w:r w:rsidRPr="006D1017">
        <w:rPr>
          <w:color w:val="231F20"/>
        </w:rPr>
        <w:t>in</w:t>
      </w:r>
      <w:r w:rsidRPr="006D1017">
        <w:rPr>
          <w:color w:val="231F20"/>
          <w:spacing w:val="-10"/>
        </w:rPr>
        <w:t xml:space="preserve"> </w:t>
      </w:r>
      <w:r w:rsidRPr="006D1017">
        <w:rPr>
          <w:color w:val="231F20"/>
        </w:rPr>
        <w:t xml:space="preserve">their </w:t>
      </w:r>
      <w:r w:rsidRPr="006D1017">
        <w:rPr>
          <w:color w:val="231F20"/>
          <w:w w:val="95"/>
        </w:rPr>
        <w:t>perspectives</w:t>
      </w:r>
      <w:r w:rsidRPr="006D1017">
        <w:rPr>
          <w:color w:val="231F20"/>
          <w:spacing w:val="-35"/>
          <w:w w:val="95"/>
        </w:rPr>
        <w:t xml:space="preserve"> </w:t>
      </w:r>
      <w:r w:rsidRPr="006D1017">
        <w:rPr>
          <w:color w:val="231F20"/>
          <w:w w:val="95"/>
        </w:rPr>
        <w:t>on</w:t>
      </w:r>
      <w:r w:rsidRPr="006D1017">
        <w:rPr>
          <w:color w:val="231F20"/>
          <w:spacing w:val="-35"/>
          <w:w w:val="95"/>
        </w:rPr>
        <w:t xml:space="preserve"> </w:t>
      </w:r>
      <w:r w:rsidRPr="006D1017">
        <w:rPr>
          <w:color w:val="231F20"/>
          <w:w w:val="95"/>
        </w:rPr>
        <w:t>the</w:t>
      </w:r>
      <w:r w:rsidRPr="006D1017">
        <w:rPr>
          <w:color w:val="231F20"/>
          <w:spacing w:val="-35"/>
          <w:w w:val="95"/>
        </w:rPr>
        <w:t xml:space="preserve"> </w:t>
      </w:r>
      <w:r w:rsidRPr="006D1017">
        <w:rPr>
          <w:color w:val="231F20"/>
          <w:w w:val="95"/>
        </w:rPr>
        <w:t>appropriate</w:t>
      </w:r>
      <w:r w:rsidRPr="006D1017">
        <w:rPr>
          <w:color w:val="231F20"/>
          <w:spacing w:val="-35"/>
          <w:w w:val="95"/>
        </w:rPr>
        <w:t xml:space="preserve"> </w:t>
      </w:r>
      <w:r w:rsidRPr="006D1017">
        <w:rPr>
          <w:color w:val="231F20"/>
          <w:w w:val="95"/>
        </w:rPr>
        <w:t>role</w:t>
      </w:r>
      <w:r w:rsidRPr="006D1017">
        <w:rPr>
          <w:color w:val="231F20"/>
          <w:spacing w:val="-35"/>
          <w:w w:val="95"/>
        </w:rPr>
        <w:t xml:space="preserve"> </w:t>
      </w:r>
      <w:r w:rsidRPr="006D1017">
        <w:rPr>
          <w:color w:val="231F20"/>
          <w:w w:val="95"/>
        </w:rPr>
        <w:t>of</w:t>
      </w:r>
      <w:r w:rsidRPr="006D1017">
        <w:rPr>
          <w:color w:val="231F20"/>
          <w:spacing w:val="-35"/>
          <w:w w:val="95"/>
        </w:rPr>
        <w:t xml:space="preserve"> </w:t>
      </w:r>
      <w:r w:rsidRPr="006D1017">
        <w:rPr>
          <w:color w:val="231F20"/>
          <w:w w:val="95"/>
        </w:rPr>
        <w:t>strategic</w:t>
      </w:r>
      <w:r w:rsidRPr="006D1017">
        <w:rPr>
          <w:color w:val="231F20"/>
          <w:spacing w:val="-35"/>
          <w:w w:val="95"/>
        </w:rPr>
        <w:t xml:space="preserve"> </w:t>
      </w:r>
      <w:r w:rsidRPr="006D1017">
        <w:rPr>
          <w:color w:val="231F20"/>
          <w:w w:val="95"/>
        </w:rPr>
        <w:t>forces,</w:t>
      </w:r>
      <w:r w:rsidRPr="006D1017">
        <w:rPr>
          <w:color w:val="231F20"/>
          <w:spacing w:val="-35"/>
          <w:w w:val="95"/>
        </w:rPr>
        <w:t xml:space="preserve"> </w:t>
      </w:r>
      <w:r w:rsidRPr="006D1017">
        <w:rPr>
          <w:rStyle w:val="StyleUnderline"/>
        </w:rPr>
        <w:t xml:space="preserve">both countries profit from intelligent and constructive interaction on strategic matters and would benefit from deeper and more focused engagement </w:t>
      </w:r>
      <w:r w:rsidRPr="006D1017">
        <w:rPr>
          <w:color w:val="231F20"/>
          <w:w w:val="95"/>
        </w:rPr>
        <w:t>grounded</w:t>
      </w:r>
      <w:r w:rsidRPr="006D1017">
        <w:rPr>
          <w:color w:val="231F20"/>
          <w:spacing w:val="-12"/>
          <w:w w:val="95"/>
        </w:rPr>
        <w:t xml:space="preserve"> </w:t>
      </w:r>
      <w:r w:rsidRPr="006D1017">
        <w:rPr>
          <w:color w:val="231F20"/>
          <w:w w:val="95"/>
        </w:rPr>
        <w:t>in</w:t>
      </w:r>
      <w:r w:rsidRPr="006D1017">
        <w:rPr>
          <w:color w:val="231F20"/>
          <w:spacing w:val="-12"/>
          <w:w w:val="95"/>
        </w:rPr>
        <w:t xml:space="preserve"> </w:t>
      </w:r>
      <w:r w:rsidRPr="006D1017">
        <w:rPr>
          <w:color w:val="231F20"/>
          <w:w w:val="95"/>
        </w:rPr>
        <w:t>a</w:t>
      </w:r>
      <w:r w:rsidRPr="006D1017">
        <w:rPr>
          <w:color w:val="231F20"/>
          <w:spacing w:val="-12"/>
          <w:w w:val="95"/>
        </w:rPr>
        <w:t xml:space="preserve"> </w:t>
      </w:r>
      <w:r w:rsidRPr="006D1017">
        <w:rPr>
          <w:color w:val="231F20"/>
          <w:w w:val="95"/>
        </w:rPr>
        <w:t>stability</w:t>
      </w:r>
      <w:r w:rsidRPr="006D1017">
        <w:rPr>
          <w:color w:val="231F20"/>
          <w:spacing w:val="-12"/>
          <w:w w:val="95"/>
        </w:rPr>
        <w:t xml:space="preserve"> </w:t>
      </w:r>
      <w:r w:rsidRPr="006D1017">
        <w:rPr>
          <w:color w:val="231F20"/>
          <w:w w:val="95"/>
        </w:rPr>
        <w:t>model.</w:t>
      </w:r>
      <w:r w:rsidRPr="006D1017">
        <w:rPr>
          <w:color w:val="231F20"/>
          <w:spacing w:val="-12"/>
          <w:w w:val="95"/>
        </w:rPr>
        <w:t xml:space="preserve"> </w:t>
      </w:r>
      <w:r w:rsidRPr="006D1017">
        <w:rPr>
          <w:color w:val="231F20"/>
          <w:w w:val="95"/>
        </w:rPr>
        <w:t>In</w:t>
      </w:r>
      <w:r w:rsidRPr="006D1017">
        <w:rPr>
          <w:color w:val="231F20"/>
          <w:spacing w:val="-12"/>
          <w:w w:val="95"/>
        </w:rPr>
        <w:t xml:space="preserve"> </w:t>
      </w:r>
      <w:r w:rsidRPr="006D1017">
        <w:rPr>
          <w:color w:val="231F20"/>
          <w:w w:val="95"/>
        </w:rPr>
        <w:t>particular,</w:t>
      </w:r>
      <w:r w:rsidRPr="006D1017">
        <w:rPr>
          <w:color w:val="231F20"/>
          <w:spacing w:val="-12"/>
          <w:w w:val="95"/>
        </w:rPr>
        <w:t xml:space="preserve"> </w:t>
      </w:r>
      <w:r w:rsidRPr="006D1017">
        <w:rPr>
          <w:rStyle w:val="StyleUnderline"/>
        </w:rPr>
        <w:t>such engagement could help diminish the chances that relations deteriorate or even of crisis or conflict due to essentially mistaken, misperceived, or accidental causes. Given the consequences of a substantial deterioration in relations, let alone the outbreak of war, it is important and of common benefit for the two states to pursue such initiatives</w:t>
      </w:r>
      <w:proofErr w:type="gramStart"/>
      <w:r w:rsidRPr="006D1017">
        <w:rPr>
          <w:color w:val="231F20"/>
          <w:w w:val="95"/>
        </w:rPr>
        <w:t>.&gt;</w:t>
      </w:r>
      <w:proofErr w:type="gramEnd"/>
      <w:r w:rsidRPr="006D1017">
        <w:rPr>
          <w:color w:val="231F20"/>
          <w:w w:val="95"/>
        </w:rPr>
        <w:t>&gt;</w:t>
      </w:r>
    </w:p>
    <w:p w14:paraId="71C3038C" w14:textId="77777777" w:rsidR="00FA72CE" w:rsidRPr="006D1017" w:rsidRDefault="00FA72CE" w:rsidP="00FA72CE"/>
    <w:p w14:paraId="4AEAC34E" w14:textId="77777777" w:rsidR="00FF134B" w:rsidRPr="006D1017" w:rsidRDefault="00FF134B" w:rsidP="00FF134B"/>
    <w:p w14:paraId="32192526" w14:textId="6E5BC120" w:rsidR="00D55CA4" w:rsidRPr="006D1017" w:rsidRDefault="003F3A3C" w:rsidP="00D55CA4">
      <w:pPr>
        <w:pStyle w:val="Heading3"/>
      </w:pPr>
      <w:r w:rsidRPr="006D1017">
        <w:t xml:space="preserve">Solvency </w:t>
      </w:r>
      <w:r w:rsidR="00AC6F10">
        <w:t xml:space="preserve">– prolif </w:t>
      </w:r>
    </w:p>
    <w:p w14:paraId="79D31BAE" w14:textId="627E82F8" w:rsidR="003F3A3C" w:rsidRPr="006D1017" w:rsidRDefault="003F3A3C" w:rsidP="003F3A3C">
      <w:pPr>
        <w:pStyle w:val="Heading4"/>
      </w:pPr>
      <w:r w:rsidRPr="006D1017">
        <w:t>US-China cooperation key to stopping nuclear prolif</w:t>
      </w:r>
    </w:p>
    <w:p w14:paraId="32D9DFDE" w14:textId="77777777" w:rsidR="003F3A3C" w:rsidRPr="006D1017" w:rsidRDefault="003F3A3C" w:rsidP="003F3A3C">
      <w:pPr>
        <w:widowControl w:val="0"/>
        <w:autoSpaceDE w:val="0"/>
        <w:autoSpaceDN w:val="0"/>
        <w:adjustRightInd w:val="0"/>
        <w:rPr>
          <w:rFonts w:cs="Calibri"/>
          <w:b/>
          <w:bCs/>
          <w:szCs w:val="22"/>
        </w:rPr>
      </w:pPr>
      <w:r w:rsidRPr="006D1017">
        <w:rPr>
          <w:rFonts w:cs="Calibri"/>
          <w:b/>
          <w:bCs/>
          <w:szCs w:val="22"/>
        </w:rPr>
        <w:t>Fingar and Jishe 2013</w:t>
      </w:r>
      <w:r w:rsidRPr="006D1017">
        <w:rPr>
          <w:rFonts w:cs="Calibri"/>
          <w:szCs w:val="22"/>
        </w:rPr>
        <w:t xml:space="preserve"> (Thomas Fan “Ties that Bind: Strategic Stability in the U.S.–China Relationship” </w:t>
      </w:r>
      <w:r w:rsidRPr="006D1017">
        <w:rPr>
          <w:rFonts w:cs="Calibri"/>
          <w:szCs w:val="22"/>
          <w:u w:val="single"/>
        </w:rPr>
        <w:t xml:space="preserve">THE WASHINGTON QUARTERLY </w:t>
      </w:r>
      <w:r w:rsidRPr="006D1017">
        <w:rPr>
          <w:rFonts w:cs="Calibri"/>
          <w:szCs w:val="22"/>
        </w:rPr>
        <w:t>&amp; FALL 2013 accessed google scholar 7/11/16 ddi –HC)</w:t>
      </w:r>
    </w:p>
    <w:p w14:paraId="6B6E12A6" w14:textId="77777777" w:rsidR="003F3A3C" w:rsidRPr="006D1017" w:rsidRDefault="003F3A3C" w:rsidP="003F3A3C">
      <w:pPr>
        <w:widowControl w:val="0"/>
        <w:autoSpaceDE w:val="0"/>
        <w:autoSpaceDN w:val="0"/>
        <w:adjustRightInd w:val="0"/>
        <w:spacing w:after="240" w:line="240" w:lineRule="auto"/>
        <w:rPr>
          <w:rFonts w:ascii="Times" w:hAnsi="Times" w:cs="Times"/>
          <w:sz w:val="16"/>
        </w:rPr>
      </w:pPr>
      <w:r w:rsidRPr="006D1017">
        <w:rPr>
          <w:rStyle w:val="StyleUnderline"/>
        </w:rPr>
        <w:t>China and the United States</w:t>
      </w:r>
      <w:r w:rsidRPr="006D1017">
        <w:rPr>
          <w:rFonts w:ascii="Times" w:hAnsi="Times" w:cs="Times"/>
          <w:sz w:val="16"/>
        </w:rPr>
        <w:t xml:space="preserve"> do not have a common enemy, but they do have </w:t>
      </w:r>
      <w:r w:rsidRPr="006D1017">
        <w:rPr>
          <w:rStyle w:val="StyleUnderline"/>
        </w:rPr>
        <w:t>many common interests and challenges. Examples include</w:t>
      </w:r>
      <w:r w:rsidRPr="006D1017">
        <w:rPr>
          <w:rFonts w:ascii="Times" w:hAnsi="Times" w:cs="Times"/>
          <w:sz w:val="16"/>
        </w:rPr>
        <w:t xml:space="preserve"> international terrorism, </w:t>
      </w:r>
      <w:r w:rsidRPr="006D1017">
        <w:rPr>
          <w:rStyle w:val="StyleUnderline"/>
        </w:rPr>
        <w:t>proliferation of nuclear weapons and other dangerous technologies</w:t>
      </w:r>
      <w:r w:rsidRPr="006D1017">
        <w:rPr>
          <w:rFonts w:ascii="Times" w:hAnsi="Times" w:cs="Times"/>
          <w:sz w:val="16"/>
        </w:rPr>
        <w:t xml:space="preserve">, failing states, consequences of climate change, and other threats to growth and prosperity. Such challenges are less compelling than the threat of Soviet hegemony, and therefore more difficult to “sell” to publics, politicians, and vested interests skeptical about cooperation with the “rising” or “hegemonic” power. </w:t>
      </w:r>
      <w:r w:rsidRPr="006D1017">
        <w:rPr>
          <w:rStyle w:val="StyleUnderline"/>
        </w:rPr>
        <w:t>But the challenges are serious and cannot be solved by Washington or Beijing acting alone. They sometimes cannot even be managed effectively without U.S.–China cooperation.33 The proliferation and complexity of non-traditional security challenges requiring cooperative responses by the United States and China create numerous opportunities for dialogue, coordinated policies, and joint leadership</w:t>
      </w:r>
      <w:r w:rsidRPr="006D1017">
        <w:rPr>
          <w:rFonts w:ascii="Times" w:hAnsi="Times" w:cs="Times"/>
          <w:sz w:val="16"/>
        </w:rPr>
        <w:t>.</w:t>
      </w:r>
      <w:r w:rsidRPr="006D1017">
        <w:rPr>
          <w:rFonts w:ascii="Times" w:hAnsi="Times" w:cs="Times"/>
          <w:color w:val="0000FF"/>
          <w:position w:val="10"/>
          <w:sz w:val="16"/>
          <w:szCs w:val="18"/>
        </w:rPr>
        <w:t xml:space="preserve">34 </w:t>
      </w:r>
      <w:r w:rsidRPr="006D1017">
        <w:rPr>
          <w:rFonts w:ascii="Times" w:hAnsi="Times" w:cs="Times"/>
          <w:sz w:val="16"/>
        </w:rPr>
        <w:t>Working together on such problems will require overcoming disagreements about causation, consequences, relative priorities, and optimal solutions, but the net result is likely to be enhanced understanding, more common goals, and greater strategic stability.</w:t>
      </w:r>
    </w:p>
    <w:p w14:paraId="6B8C20CC" w14:textId="77777777" w:rsidR="003F3A3C" w:rsidRPr="006D1017" w:rsidRDefault="003F3A3C" w:rsidP="003F3A3C"/>
    <w:p w14:paraId="70527A93" w14:textId="4EE8EF39" w:rsidR="00EB7616" w:rsidRPr="006D1017" w:rsidRDefault="001A0D46" w:rsidP="001A0D46">
      <w:pPr>
        <w:pStyle w:val="Heading3"/>
      </w:pPr>
      <w:r w:rsidRPr="006D1017">
        <w:t xml:space="preserve">Impact - </w:t>
      </w:r>
      <w:r w:rsidR="00B76691" w:rsidRPr="006D1017">
        <w:t>North K</w:t>
      </w:r>
      <w:r w:rsidR="00EB7616" w:rsidRPr="006D1017">
        <w:t>orea</w:t>
      </w:r>
      <w:r w:rsidR="00B76691" w:rsidRPr="006D1017">
        <w:t xml:space="preserve"> </w:t>
      </w:r>
    </w:p>
    <w:p w14:paraId="6ECB58F0" w14:textId="610C93AA" w:rsidR="00EB7616" w:rsidRPr="006D1017" w:rsidRDefault="00B76691" w:rsidP="00EB7616">
      <w:pPr>
        <w:pStyle w:val="Heading4"/>
      </w:pPr>
      <w:r w:rsidRPr="006D1017">
        <w:t xml:space="preserve">Collaboration and engagement with China necessary to resolve North Korea proliferation </w:t>
      </w:r>
    </w:p>
    <w:p w14:paraId="300C35FB" w14:textId="2FACAF7B" w:rsidR="0011208C" w:rsidRPr="006D1017" w:rsidRDefault="00EB7616" w:rsidP="00EB7616">
      <w:r w:rsidRPr="006D1017">
        <w:rPr>
          <w:rStyle w:val="Style13ptBold"/>
        </w:rPr>
        <w:t>Nunn</w:t>
      </w:r>
      <w:r w:rsidRPr="006D1017">
        <w:t xml:space="preserve">, </w:t>
      </w:r>
      <w:r w:rsidR="0011208C" w:rsidRPr="006D1017">
        <w:t>2016</w:t>
      </w:r>
    </w:p>
    <w:p w14:paraId="0A1FD23F" w14:textId="3A568BF9" w:rsidR="00EB7616" w:rsidRPr="006D1017" w:rsidRDefault="0011208C" w:rsidP="00EB7616">
      <w:r w:rsidRPr="006D1017">
        <w:t xml:space="preserve">(Sam </w:t>
      </w:r>
      <w:r w:rsidR="00EB7616" w:rsidRPr="006D1017">
        <w:t xml:space="preserve">member of the U.S. Senate (D-Ga.) from 1972 to 1997, is co-chairman and chief executive of the Nuclear Threat Initiative, </w:t>
      </w:r>
      <w:r w:rsidR="00EB7616" w:rsidRPr="006D1017">
        <w:rPr>
          <w:rStyle w:val="Style13ptBold"/>
          <w:b w:val="0"/>
        </w:rPr>
        <w:t>5/26</w:t>
      </w:r>
      <w:r w:rsidR="00EB7616" w:rsidRPr="006D1017">
        <w:rPr>
          <w:b/>
        </w:rPr>
        <w:t>/</w:t>
      </w:r>
      <w:r w:rsidR="00EB7616" w:rsidRPr="006D1017">
        <w:t xml:space="preserve">16, “ON NUCLEAR WEAPONS, NATIONS MUST COOPERATE TO AVOID CATASTROPHE”, The Washington Post, </w:t>
      </w:r>
      <w:hyperlink r:id="rId19" w:history="1">
        <w:r w:rsidRPr="006D1017">
          <w:rPr>
            <w:rStyle w:val="Hyperlink"/>
          </w:rPr>
          <w:t>https://www.washingtonpost.com/opinions/on-nuclear-weapons-nations-must-cooperate-to-avoid-catastrophe/2016/05/26/f5af4c4c-21e0-11e6-9e7f-57890b612299_story.html</w:t>
        </w:r>
      </w:hyperlink>
      <w:r w:rsidRPr="006D1017">
        <w:t xml:space="preserve"> accessed 7-15-16 TM) </w:t>
      </w:r>
    </w:p>
    <w:p w14:paraId="01D17376" w14:textId="77777777" w:rsidR="00EB7616" w:rsidRPr="006D1017" w:rsidRDefault="00EB7616" w:rsidP="00EB7616">
      <w:r w:rsidRPr="006D1017">
        <w:rPr>
          <w:rStyle w:val="StyleUnderline"/>
        </w:rPr>
        <w:t>Around the world, leaders must take practical steps to reduce nuclear risks now</w:t>
      </w:r>
      <w:r w:rsidRPr="006D1017">
        <w:t xml:space="preserve">: </w:t>
      </w:r>
      <w:r w:rsidRPr="006D1017">
        <w:rPr>
          <w:rFonts w:hint="eastAsia"/>
        </w:rPr>
        <w:t>First, the agreement to curb Iran</w:t>
      </w:r>
      <w:r w:rsidRPr="006D1017">
        <w:t>’</w:t>
      </w:r>
      <w:r w:rsidRPr="006D1017">
        <w:rPr>
          <w:rFonts w:hint="eastAsia"/>
        </w:rPr>
        <w:t>s nuclear program has significant regional and global implications for stopping the spread of nuclear weapons. All parties must live up to their commitments, assuring full implementation.</w:t>
      </w:r>
      <w:r w:rsidRPr="006D1017">
        <w:t xml:space="preserve"> </w:t>
      </w:r>
      <w:r w:rsidRPr="006D1017">
        <w:rPr>
          <w:rFonts w:hint="eastAsia"/>
        </w:rPr>
        <w:t xml:space="preserve">Second, </w:t>
      </w:r>
      <w:r w:rsidRPr="006D1017">
        <w:rPr>
          <w:rStyle w:val="StyleUnderline"/>
          <w:rFonts w:hint="eastAsia"/>
        </w:rPr>
        <w:t>North Korea</w:t>
      </w:r>
      <w:r w:rsidRPr="006D1017">
        <w:rPr>
          <w:rStyle w:val="StyleUnderline"/>
        </w:rPr>
        <w:t>’</w:t>
      </w:r>
      <w:r w:rsidRPr="006D1017">
        <w:rPr>
          <w:rStyle w:val="StyleUnderline"/>
          <w:rFonts w:hint="eastAsia"/>
        </w:rPr>
        <w:t>s nuclear weapons and ballistic missiles threaten regional stability in Northeast Asia.</w:t>
      </w:r>
      <w:r w:rsidRPr="006D1017">
        <w:rPr>
          <w:rFonts w:hint="eastAsia"/>
        </w:rPr>
        <w:t xml:space="preserve"> </w:t>
      </w:r>
      <w:r w:rsidRPr="006D1017">
        <w:rPr>
          <w:rStyle w:val="StyleUnderline"/>
          <w:rFonts w:hint="eastAsia"/>
        </w:rPr>
        <w:t>We must work closely with our allies in South Korea and Japan to stop these programs and eliminate nuclear weapons from the Korean Peninsula. China</w:t>
      </w:r>
      <w:r w:rsidRPr="006D1017">
        <w:rPr>
          <w:rStyle w:val="StyleUnderline"/>
        </w:rPr>
        <w:t xml:space="preserve"> must play a vital role in this joint venture if we are to avoid this nuclear nightmare without military conflict.</w:t>
      </w:r>
      <w:r w:rsidRPr="006D1017">
        <w:t xml:space="preserve"> </w:t>
      </w:r>
      <w:r w:rsidRPr="006D1017">
        <w:rPr>
          <w:rFonts w:hint="eastAsia"/>
        </w:rPr>
        <w:t>Third, we should build on the progress to secure nuclear materials that Obama and other leaders have made at the four Nuclear Security Summits. Leaders must sustain the momentum of the summits and develop a global nuclear security system that covers all w</w:t>
      </w:r>
      <w:r w:rsidRPr="006D1017">
        <w:t xml:space="preserve">eapons-usable nuclear materials, including those held for military purposes. We must also make an all-out global effort to secure dangerous radiological materials and prevent a terrorist “dirty bomb.” </w:t>
      </w:r>
      <w:r w:rsidRPr="006D1017">
        <w:rPr>
          <w:rFonts w:hint="eastAsia"/>
        </w:rPr>
        <w:t>Fourth, the United States and Russia cannot afford to treat dialogue as a bargaining chip when our two countries hold more than 90 percent of the world</w:t>
      </w:r>
      <w:r w:rsidRPr="006D1017">
        <w:t>’</w:t>
      </w:r>
      <w:r w:rsidRPr="006D1017">
        <w:rPr>
          <w:rFonts w:hint="eastAsia"/>
        </w:rPr>
        <w:t>s nuclear weapons and weapons-usable nuclear materials. Most urgently, Washington and Moscow must rebui</w:t>
      </w:r>
      <w:r w:rsidRPr="006D1017">
        <w:t xml:space="preserve">ld a bridge of cooperation to ensure that neither the Islamic State nor any other violent extremist group acquires nuclear, radiological or other weapons of mass destruction. A joint working group should be formed to develop priorities and an action plan to prevent catastrophic terrorism — a threat to both of our nations and the world. </w:t>
      </w:r>
      <w:r w:rsidRPr="006D1017">
        <w:rPr>
          <w:rFonts w:hint="eastAsia"/>
        </w:rPr>
        <w:t xml:space="preserve">Fifth, nuclear weapon states should avoid reckless rhetoric that can lead to disastrous mistakes. </w:t>
      </w:r>
      <w:r w:rsidRPr="006D1017">
        <w:rPr>
          <w:rStyle w:val="StyleUnderline"/>
          <w:rFonts w:hint="eastAsia"/>
        </w:rPr>
        <w:t xml:space="preserve">Split-second decisions made by those directly responsible for nuclear weapons and </w:t>
      </w:r>
      <w:proofErr w:type="gramStart"/>
      <w:r w:rsidRPr="006D1017">
        <w:rPr>
          <w:rStyle w:val="StyleUnderline"/>
          <w:rFonts w:hint="eastAsia"/>
        </w:rPr>
        <w:t>warning systems can be affected by the surrounding atmosphere</w:t>
      </w:r>
      <w:proofErr w:type="gramEnd"/>
      <w:r w:rsidRPr="006D1017">
        <w:rPr>
          <w:rStyle w:val="StyleUnderline"/>
          <w:rFonts w:hint="eastAsia"/>
        </w:rPr>
        <w:t>. A poisoned p</w:t>
      </w:r>
      <w:r w:rsidRPr="006D1017">
        <w:rPr>
          <w:rStyle w:val="StyleUnderline"/>
        </w:rPr>
        <w:t>olitical climate can lead to miscalculation, turning a false warning caused by a software glitch or a cyber attack into a nuclear exchange.</w:t>
      </w:r>
      <w:r w:rsidRPr="006D1017">
        <w:t xml:space="preserve">  </w:t>
      </w:r>
      <w:r w:rsidRPr="006D1017">
        <w:rPr>
          <w:rFonts w:hint="eastAsia"/>
        </w:rPr>
        <w:t xml:space="preserve">Sixth, in Washington, the question of </w:t>
      </w:r>
      <w:r w:rsidRPr="006D1017">
        <w:t>“</w:t>
      </w:r>
      <w:r w:rsidRPr="006D1017">
        <w:rPr>
          <w:rFonts w:hint="eastAsia"/>
        </w:rPr>
        <w:t xml:space="preserve">How much nuclear is </w:t>
      </w:r>
      <w:r w:rsidRPr="006D1017">
        <w:t>enough?” must</w:t>
      </w:r>
      <w:r w:rsidRPr="006D1017">
        <w:rPr>
          <w:rFonts w:hint="eastAsia"/>
        </w:rPr>
        <w:t xml:space="preserve"> be asked and weighed against other urgent defense needs, with a focus on the need for stability among nuclear weapon states. Perry has called for a review of whether we should phase </w:t>
      </w:r>
      <w:r w:rsidRPr="006D1017">
        <w:t xml:space="preserve">out our land-based missile force and for canceling plans to build a new air-launched nuclear cruise missile. Considering the growing terrorist threat, both the United States and Russia should reexamine the current practice of storing hundreds of short-range nuclear weapons in Europe. We must also bring the Comprehensive Nuclear Test Ban Treaty — a powerful nonproliferation tool — into force globally, including by securing U.S. Senate approval. </w:t>
      </w:r>
      <w:r w:rsidRPr="006D1017">
        <w:rPr>
          <w:rFonts w:hint="eastAsia"/>
        </w:rPr>
        <w:t xml:space="preserve">Finally, it defies human nature to build trust when weapons remain postured for mutual assured destruction. Washington and Moscow together must carefully dismount the </w:t>
      </w:r>
      <w:r w:rsidRPr="006D1017">
        <w:t>“</w:t>
      </w:r>
      <w:r w:rsidRPr="006D1017">
        <w:rPr>
          <w:rFonts w:hint="eastAsia"/>
        </w:rPr>
        <w:t>nuclear tiger</w:t>
      </w:r>
      <w:r w:rsidRPr="006D1017">
        <w:t xml:space="preserve">” </w:t>
      </w:r>
      <w:r w:rsidRPr="006D1017">
        <w:rPr>
          <w:rFonts w:hint="eastAsia"/>
        </w:rPr>
        <w:t xml:space="preserve">by reducing first-strike capabilities and fears, increasing warning and </w:t>
      </w:r>
      <w:r w:rsidRPr="006D1017">
        <w:t xml:space="preserve">decision time for leaders and improving the survivability of their nuclear forces. We must escape the trap of continuing this high-risk and costly policy, with the likelihood of other nations following in our footsteps.  </w:t>
      </w:r>
    </w:p>
    <w:p w14:paraId="7680D1F5" w14:textId="47039080" w:rsidR="00EB7616" w:rsidRPr="006D1017" w:rsidRDefault="00EB7616" w:rsidP="00EB7616"/>
    <w:p w14:paraId="036067E8" w14:textId="77777777" w:rsidR="00BB1C73" w:rsidRPr="006D1017" w:rsidRDefault="00BB1C73" w:rsidP="00BB1C73"/>
    <w:p w14:paraId="6984D34F" w14:textId="7740CD26" w:rsidR="00124B56" w:rsidRPr="006D1017" w:rsidRDefault="00124B56" w:rsidP="00F74499">
      <w:pPr>
        <w:pStyle w:val="Heading1"/>
      </w:pPr>
      <w:r w:rsidRPr="006D1017">
        <w:t xml:space="preserve">AT Case args </w:t>
      </w:r>
    </w:p>
    <w:p w14:paraId="6C18262C" w14:textId="445683A2" w:rsidR="00514088" w:rsidRPr="006D1017" w:rsidRDefault="00514088" w:rsidP="00124B56">
      <w:pPr>
        <w:pStyle w:val="Heading2"/>
      </w:pPr>
      <w:r w:rsidRPr="006D1017">
        <w:t xml:space="preserve">AT </w:t>
      </w:r>
      <w:r w:rsidR="00355A37" w:rsidRPr="006D1017">
        <w:t>they say “</w:t>
      </w:r>
      <w:r w:rsidRPr="006D1017">
        <w:t>no escalation of US – China conflicts</w:t>
      </w:r>
      <w:r w:rsidR="00355A37" w:rsidRPr="006D1017">
        <w:t>”</w:t>
      </w:r>
      <w:r w:rsidRPr="006D1017">
        <w:t xml:space="preserve"> </w:t>
      </w:r>
    </w:p>
    <w:p w14:paraId="730CF70E" w14:textId="3C7AB2EF" w:rsidR="00514088" w:rsidRPr="006D1017" w:rsidRDefault="00514088" w:rsidP="00514088">
      <w:pPr>
        <w:pStyle w:val="Heading4"/>
      </w:pPr>
      <w:r w:rsidRPr="006D1017">
        <w:t xml:space="preserve">Yes, there are multiple flashpoints </w:t>
      </w:r>
      <w:r w:rsidR="001E2CD5" w:rsidRPr="006D1017">
        <w:t xml:space="preserve">– and structures of second strike capability without information increase conventional escalation chances </w:t>
      </w:r>
    </w:p>
    <w:p w14:paraId="32CAE23F" w14:textId="77777777" w:rsidR="00514088" w:rsidRPr="006D1017" w:rsidRDefault="00514088" w:rsidP="00514088">
      <w:pPr>
        <w:widowControl w:val="0"/>
        <w:autoSpaceDE w:val="0"/>
        <w:autoSpaceDN w:val="0"/>
        <w:adjustRightInd w:val="0"/>
        <w:rPr>
          <w:rFonts w:cs="Calibri"/>
          <w:b/>
          <w:bCs/>
          <w:szCs w:val="22"/>
        </w:rPr>
      </w:pPr>
      <w:r w:rsidRPr="006D1017">
        <w:rPr>
          <w:rFonts w:cs="Calibri"/>
          <w:b/>
          <w:bCs/>
          <w:szCs w:val="22"/>
        </w:rPr>
        <w:t xml:space="preserve">Cunningham and Fravel, 2015 </w:t>
      </w:r>
    </w:p>
    <w:p w14:paraId="0A79D8B3" w14:textId="77777777" w:rsidR="00514088" w:rsidRPr="006D1017" w:rsidRDefault="00514088" w:rsidP="00514088">
      <w:pPr>
        <w:pStyle w:val="BodyText"/>
        <w:spacing w:before="7" w:line="260" w:lineRule="exact"/>
        <w:ind w:left="118" w:right="119"/>
        <w:jc w:val="both"/>
        <w:rPr>
          <w:rFonts w:cs="Calibri"/>
          <w:szCs w:val="22"/>
        </w:rPr>
      </w:pPr>
      <w:r w:rsidRPr="006D1017">
        <w:rPr>
          <w:rFonts w:cs="Calibri"/>
          <w:szCs w:val="22"/>
        </w:rPr>
        <w:t>(Fiona S. Cunningham, M. Taylor Fravel</w:t>
      </w:r>
      <w:proofErr w:type="gramStart"/>
      <w:r w:rsidRPr="006D1017">
        <w:rPr>
          <w:rFonts w:cs="Calibri"/>
          <w:szCs w:val="22"/>
        </w:rPr>
        <w:t>;  Ph.D</w:t>
      </w:r>
      <w:proofErr w:type="gramEnd"/>
      <w:r w:rsidRPr="006D1017">
        <w:rPr>
          <w:rFonts w:cs="Calibri"/>
          <w:szCs w:val="22"/>
        </w:rPr>
        <w:t>. candidate in the Department of Political Science and member of the Secu- rity Studies Program at the Massachusetts Institute of Technology. M. Taylor Fravel is Associate Professor of Political Science and member of the Security Studies Program at the Massachusetts Institute of Tech- nology. “Assuring Assured Retaliation: China's Nuclear Posture and U.S.-China Strategic Stability International Security”, Volume 40, Number 2, Fall 2015, accessed project use 7/12/16 ddi – tm)</w:t>
      </w:r>
    </w:p>
    <w:p w14:paraId="192E610B" w14:textId="234D92F4" w:rsidR="001E2CD5" w:rsidRPr="006D1017" w:rsidRDefault="00514088" w:rsidP="001E2CD5">
      <w:pPr>
        <w:pStyle w:val="BodyText"/>
        <w:spacing w:before="76" w:line="260" w:lineRule="exact"/>
        <w:ind w:left="118" w:right="119"/>
        <w:jc w:val="both"/>
        <w:rPr>
          <w:rStyle w:val="StyleUnderline"/>
        </w:rPr>
      </w:pPr>
      <w:r w:rsidRPr="006D1017">
        <w:rPr>
          <w:rStyle w:val="StyleUnderline"/>
        </w:rPr>
        <w:t xml:space="preserve">China and the United States face </w:t>
      </w:r>
      <w:proofErr w:type="gramStart"/>
      <w:r w:rsidRPr="006D1017">
        <w:rPr>
          <w:rStyle w:val="StyleUnderline"/>
        </w:rPr>
        <w:t>an  increasing</w:t>
      </w:r>
      <w:proofErr w:type="gramEnd"/>
      <w:r w:rsidRPr="006D1017">
        <w:rPr>
          <w:rStyle w:val="StyleUnderline"/>
        </w:rPr>
        <w:t xml:space="preserve">  number  of  issues  over  which a serious crisis could occur. In addition to Taiwan, </w:t>
      </w:r>
      <w:r w:rsidRPr="006D1017">
        <w:rPr>
          <w:color w:val="231F20"/>
        </w:rPr>
        <w:t xml:space="preserve">which could become a more prominent source of tensions than it has been since the election of     Ma Ying-jeou in 2008, </w:t>
      </w:r>
      <w:r w:rsidRPr="006D1017">
        <w:rPr>
          <w:rStyle w:val="StyleUnderline"/>
        </w:rPr>
        <w:t>other potential flashpoints include maritime disputes in East Asia that involve U.S. treaty allies or security partners as well as frictions over the freedom of navigation of U.S. military vessels within what China views as waters under its jurisdiction.</w:t>
      </w:r>
      <w:r w:rsidRPr="006D1017">
        <w:rPr>
          <w:color w:val="231F20"/>
        </w:rPr>
        <w:t xml:space="preserve"> The </w:t>
      </w:r>
      <w:r w:rsidRPr="006D1017">
        <w:rPr>
          <w:rStyle w:val="StyleUnderline"/>
        </w:rPr>
        <w:t>odds of escalation are enhanced be- cause both sides may underestimate the interests at stake for the other and, because the status quo is not clearly defined, they may believe that they are acting defensively while the other is acting offensively revisionist</w:t>
      </w:r>
      <w:r w:rsidRPr="006D1017">
        <w:rPr>
          <w:color w:val="231F20"/>
        </w:rPr>
        <w:t>.</w:t>
      </w:r>
      <w:r w:rsidRPr="006D1017">
        <w:rPr>
          <w:color w:val="231F20"/>
          <w:position w:val="8"/>
          <w:sz w:val="14"/>
        </w:rPr>
        <w:t xml:space="preserve">110 </w:t>
      </w:r>
      <w:r w:rsidRPr="006D1017">
        <w:rPr>
          <w:color w:val="231F20"/>
        </w:rPr>
        <w:t>Although recent analyses of U.S.-China security dynamics highlight many of the same factors contributing to crisis instability, they reach somewhat different conclu- sions about the effect of China’s secure second-strike capabilitiy and U.S.- China mutual vulnerability on the potential for escalation to the nuclear level in a</w:t>
      </w:r>
      <w:r w:rsidRPr="006D1017">
        <w:rPr>
          <w:color w:val="231F20"/>
          <w:spacing w:val="34"/>
        </w:rPr>
        <w:t xml:space="preserve"> </w:t>
      </w:r>
      <w:r w:rsidRPr="006D1017">
        <w:rPr>
          <w:color w:val="231F20"/>
        </w:rPr>
        <w:t>crisis.</w:t>
      </w:r>
      <w:r w:rsidR="001E2CD5" w:rsidRPr="006D1017">
        <w:rPr>
          <w:color w:val="231F20"/>
        </w:rPr>
        <w:t xml:space="preserve"> In a recent article on the role of China’s secure second-strike and coercive leverage, Thomas Christensen draws attention to the danger of inadvertent escalation in a crisis between the United States and China. In particular, </w:t>
      </w:r>
      <w:r w:rsidR="001E2CD5" w:rsidRPr="006D1017">
        <w:rPr>
          <w:rStyle w:val="StyleUnderline"/>
        </w:rPr>
        <w:t>Christensen challenges the optimistic view that China’s secure second-strike capability will prevent escalation to the strategic nuclear level because each side would be able to impose unacceptable damage on the other after absorb- ing a first strike.1</w:t>
      </w:r>
      <w:r w:rsidR="001E2CD5" w:rsidRPr="006D1017">
        <w:rPr>
          <w:color w:val="231F20"/>
          <w:position w:val="8"/>
          <w:sz w:val="14"/>
        </w:rPr>
        <w:t xml:space="preserve">11 </w:t>
      </w:r>
      <w:r w:rsidR="001E2CD5" w:rsidRPr="006D1017">
        <w:rPr>
          <w:color w:val="231F20"/>
        </w:rPr>
        <w:t xml:space="preserve">Drawing on the Cold </w:t>
      </w:r>
      <w:r w:rsidR="001E2CD5" w:rsidRPr="006D1017">
        <w:rPr>
          <w:color w:val="231F20"/>
          <w:spacing w:val="-3"/>
        </w:rPr>
        <w:t xml:space="preserve">War–era </w:t>
      </w:r>
      <w:r w:rsidR="001E2CD5" w:rsidRPr="006D1017">
        <w:rPr>
          <w:color w:val="231F20"/>
        </w:rPr>
        <w:t xml:space="preserve">scholarship of Robert Jervis and Thomas Schelling, </w:t>
      </w:r>
      <w:r w:rsidR="001E2CD5" w:rsidRPr="006D1017">
        <w:rPr>
          <w:rStyle w:val="StyleUnderline"/>
        </w:rPr>
        <w:t xml:space="preserve">Christensen suggests that a conventionally weaker state with a secure second-strike capability could create a “threat that leaves </w:t>
      </w:r>
      <w:proofErr w:type="gramStart"/>
      <w:r w:rsidR="001E2CD5" w:rsidRPr="006D1017">
        <w:rPr>
          <w:rStyle w:val="StyleUnderline"/>
        </w:rPr>
        <w:t>something  to</w:t>
      </w:r>
      <w:proofErr w:type="gramEnd"/>
      <w:r w:rsidR="001E2CD5" w:rsidRPr="006D1017">
        <w:rPr>
          <w:rStyle w:val="StyleUnderline"/>
        </w:rPr>
        <w:t xml:space="preserve">  chance,”  whereby  any  conventional  conflict  could  ultimately escalate to strategic nuclear war.112 The lack of a clear firebreak between con- ventional and nuclear operations enhances this risk of nuclear escalation. Conventionally weaker states may unintentionally increase the threat that leaves something to chance if their nuclear and conventional forces are integrated, and “fighting can become blurred between conventional and nu- clear war.”113</w:t>
      </w:r>
    </w:p>
    <w:p w14:paraId="0DC72E4B" w14:textId="4604ADA6" w:rsidR="00514088" w:rsidRPr="006D1017" w:rsidRDefault="001E2CD5" w:rsidP="001E2CD5">
      <w:pPr>
        <w:pStyle w:val="Heading4"/>
      </w:pPr>
      <w:r w:rsidRPr="006D1017">
        <w:t xml:space="preserve">Inadvertent escalation risk given force differences </w:t>
      </w:r>
      <w:r w:rsidR="00355A37" w:rsidRPr="006D1017">
        <w:t xml:space="preserve">between China and US </w:t>
      </w:r>
    </w:p>
    <w:p w14:paraId="70DD9E4D" w14:textId="77777777" w:rsidR="001E2CD5" w:rsidRPr="006D1017" w:rsidRDefault="001E2CD5" w:rsidP="001E2CD5">
      <w:pPr>
        <w:widowControl w:val="0"/>
        <w:autoSpaceDE w:val="0"/>
        <w:autoSpaceDN w:val="0"/>
        <w:adjustRightInd w:val="0"/>
        <w:rPr>
          <w:rFonts w:cs="Calibri"/>
          <w:b/>
          <w:bCs/>
          <w:szCs w:val="22"/>
        </w:rPr>
      </w:pPr>
      <w:r w:rsidRPr="006D1017">
        <w:rPr>
          <w:rFonts w:cs="Calibri"/>
          <w:b/>
          <w:bCs/>
          <w:szCs w:val="22"/>
        </w:rPr>
        <w:t xml:space="preserve">Cunningham and Fravel, 2015 </w:t>
      </w:r>
    </w:p>
    <w:p w14:paraId="31B20CFD" w14:textId="010ED1E8" w:rsidR="001E2CD5" w:rsidRPr="006D1017" w:rsidRDefault="001E2CD5" w:rsidP="001E2CD5">
      <w:r w:rsidRPr="006D1017">
        <w:rPr>
          <w:rFonts w:cs="Calibri"/>
          <w:szCs w:val="22"/>
        </w:rPr>
        <w:t>(Fiona S. Cunningham, M. Taylor Fravel</w:t>
      </w:r>
      <w:proofErr w:type="gramStart"/>
      <w:r w:rsidRPr="006D1017">
        <w:rPr>
          <w:rFonts w:cs="Calibri"/>
          <w:szCs w:val="22"/>
        </w:rPr>
        <w:t>;  Ph.D</w:t>
      </w:r>
      <w:proofErr w:type="gramEnd"/>
      <w:r w:rsidRPr="006D1017">
        <w:rPr>
          <w:rFonts w:cs="Calibri"/>
          <w:szCs w:val="22"/>
        </w:rPr>
        <w:t>. candidate in the Department of Political Science and member of the Secu- rity Studies Program at the Massachusetts Institute of Technology. M. Taylor Fravel is Associate Professor of Political Science and member of the Security Studies Program at the Massachusetts Institute of Tech- nology. “Assuring Assured Retaliation: China's Nuclear Posture and U.S.-China Strategic Stability International Security”, Volume 40, Number 2, Fall 2015, accessed project use 7/12/16 ddi – tm)</w:t>
      </w:r>
    </w:p>
    <w:p w14:paraId="69991B1D" w14:textId="55379304" w:rsidR="001E2CD5" w:rsidRPr="006D1017" w:rsidRDefault="001E2CD5" w:rsidP="001E2CD5">
      <w:pPr>
        <w:pStyle w:val="BodyText"/>
        <w:spacing w:line="260" w:lineRule="exact"/>
        <w:ind w:left="118" w:right="118" w:firstLine="200"/>
        <w:jc w:val="both"/>
        <w:rPr>
          <w:sz w:val="14"/>
        </w:rPr>
      </w:pPr>
      <w:proofErr w:type="gramStart"/>
      <w:r w:rsidRPr="006D1017">
        <w:rPr>
          <w:color w:val="231F20"/>
        </w:rPr>
        <w:t xml:space="preserve">In a possible crisis between the United States and China, </w:t>
      </w:r>
      <w:r w:rsidRPr="006D1017">
        <w:rPr>
          <w:rStyle w:val="StyleUnderline"/>
        </w:rPr>
        <w:t>Christensen ident- ifies how inadvertent escalation might occur.</w:t>
      </w:r>
      <w:proofErr w:type="gramEnd"/>
      <w:r w:rsidRPr="006D1017">
        <w:rPr>
          <w:rStyle w:val="StyleUnderline"/>
        </w:rPr>
        <w:t xml:space="preserve"> He suggests that China could be bolder in a conventional crisis with the United States because it believes it could counter U.S. threats of nuclear escalation</w:t>
      </w:r>
      <w:r w:rsidRPr="006D1017">
        <w:rPr>
          <w:color w:val="231F20"/>
        </w:rPr>
        <w:t>.</w:t>
      </w:r>
      <w:r w:rsidRPr="006D1017">
        <w:rPr>
          <w:color w:val="231F20"/>
          <w:position w:val="8"/>
          <w:sz w:val="14"/>
        </w:rPr>
        <w:t xml:space="preserve">114 </w:t>
      </w:r>
      <w:r w:rsidRPr="006D1017">
        <w:rPr>
          <w:rStyle w:val="StyleUnderline"/>
        </w:rPr>
        <w:t>Complicating matters</w:t>
      </w:r>
      <w:r w:rsidRPr="006D1017">
        <w:rPr>
          <w:color w:val="231F20"/>
        </w:rPr>
        <w:t xml:space="preserve">, </w:t>
      </w:r>
      <w:r w:rsidRPr="006D1017">
        <w:rPr>
          <w:rStyle w:val="StyleUnderline"/>
        </w:rPr>
        <w:t>some of China’s newly developed conventional systems overlap with its nuclear ones</w:t>
      </w:r>
      <w:r w:rsidRPr="006D1017">
        <w:rPr>
          <w:color w:val="231F20"/>
        </w:rPr>
        <w:t>, especially land-based ballistic missiles and their attendant command</w:t>
      </w:r>
      <w:r w:rsidRPr="006D1017">
        <w:rPr>
          <w:color w:val="231F20"/>
          <w:spacing w:val="-27"/>
        </w:rPr>
        <w:t xml:space="preserve"> </w:t>
      </w:r>
      <w:r w:rsidRPr="006D1017">
        <w:rPr>
          <w:color w:val="231F20"/>
        </w:rPr>
        <w:t xml:space="preserve">and control infrastructure but also submarines and space-based assets. </w:t>
      </w:r>
      <w:r w:rsidRPr="006D1017">
        <w:rPr>
          <w:rStyle w:val="StyleUnderline"/>
        </w:rPr>
        <w:t>If a conflict between the United States and China occurred, Christensen notes that U.S. commanders could have strong incentives to attack China’s mobile missiles and related assets to defend U.S. forces and ultimately prevail in a conºict.115 If these strikes occurred, Beijing could mistakenly view them “as a conventional attack on its nuclear retaliatory capability or as a precursor to a nuclear first strike</w:t>
      </w:r>
      <w:r w:rsidRPr="006D1017">
        <w:rPr>
          <w:color w:val="231F20"/>
        </w:rPr>
        <w:t>.” As a result, “</w:t>
      </w:r>
      <w:r w:rsidRPr="006D1017">
        <w:rPr>
          <w:rStyle w:val="StyleUnderline"/>
        </w:rPr>
        <w:t>even a China that generally adheres to a No-First-Use posture might escalate to the nuclear level</w:t>
      </w:r>
      <w:r w:rsidRPr="006D1017">
        <w:rPr>
          <w:color w:val="231F20"/>
        </w:rPr>
        <w:t>.”</w:t>
      </w:r>
      <w:r w:rsidRPr="006D1017">
        <w:rPr>
          <w:color w:val="231F20"/>
          <w:position w:val="8"/>
          <w:sz w:val="14"/>
        </w:rPr>
        <w:t xml:space="preserve">116 </w:t>
      </w:r>
      <w:r w:rsidRPr="006D1017">
        <w:rPr>
          <w:color w:val="231F20"/>
        </w:rPr>
        <w:t xml:space="preserve">Christensen also highlights sec- tions from the </w:t>
      </w:r>
      <w:r w:rsidRPr="006D1017">
        <w:rPr>
          <w:i/>
          <w:color w:val="231F20"/>
        </w:rPr>
        <w:t xml:space="preserve">Science of Second Artillery Campaigns </w:t>
      </w:r>
      <w:r w:rsidRPr="006D1017">
        <w:rPr>
          <w:color w:val="231F20"/>
        </w:rPr>
        <w:t xml:space="preserve">to show that “China’s </w:t>
      </w:r>
      <w:r w:rsidRPr="006D1017">
        <w:rPr>
          <w:rStyle w:val="StyleUnderline"/>
        </w:rPr>
        <w:t>NFU [no-ªrst-use] doctrine still allows for blurring of the firebreak between conven- tional and nuclear warfare.”</w:t>
      </w:r>
      <w:r w:rsidRPr="006D1017">
        <w:rPr>
          <w:color w:val="231F20"/>
          <w:position w:val="8"/>
          <w:sz w:val="14"/>
        </w:rPr>
        <w:t xml:space="preserve">117 </w:t>
      </w:r>
      <w:r w:rsidRPr="006D1017">
        <w:rPr>
          <w:color w:val="231F20"/>
        </w:rPr>
        <w:t xml:space="preserve">The book, for example, indicates that </w:t>
      </w:r>
      <w:r w:rsidRPr="006D1017">
        <w:rPr>
          <w:rStyle w:val="StyleUnderline"/>
        </w:rPr>
        <w:t>China’s nuclear forces create a means “by which to level the playing field with a stron- ger adversary” and suggests that China could lower its “nuclear deterrence threshold” under certain conditions, including “</w:t>
      </w:r>
      <w:proofErr w:type="gramStart"/>
      <w:r w:rsidRPr="006D1017">
        <w:rPr>
          <w:rStyle w:val="StyleUnderline"/>
        </w:rPr>
        <w:t>to compel</w:t>
      </w:r>
      <w:proofErr w:type="gramEnd"/>
      <w:r w:rsidRPr="006D1017">
        <w:rPr>
          <w:rStyle w:val="StyleUnderline"/>
        </w:rPr>
        <w:t xml:space="preserve"> the enemy to stop its war of invasion.”118</w:t>
      </w:r>
    </w:p>
    <w:p w14:paraId="2BD4622D" w14:textId="739E459F" w:rsidR="00514088" w:rsidRPr="006D1017" w:rsidRDefault="007452FF" w:rsidP="007452FF">
      <w:pPr>
        <w:pStyle w:val="Heading4"/>
      </w:pPr>
      <w:r w:rsidRPr="006D1017">
        <w:t xml:space="preserve">Asymmetry in forces actually makes escalation on both sides more likely </w:t>
      </w:r>
    </w:p>
    <w:p w14:paraId="31229DA3" w14:textId="77777777" w:rsidR="00FE4ADF" w:rsidRPr="006D1017" w:rsidRDefault="00FE4ADF" w:rsidP="00FE4ADF">
      <w:pPr>
        <w:widowControl w:val="0"/>
        <w:autoSpaceDE w:val="0"/>
        <w:autoSpaceDN w:val="0"/>
        <w:adjustRightInd w:val="0"/>
        <w:rPr>
          <w:rFonts w:cs="Calibri"/>
          <w:b/>
          <w:bCs/>
          <w:szCs w:val="22"/>
        </w:rPr>
      </w:pPr>
      <w:r w:rsidRPr="006D1017">
        <w:rPr>
          <w:rFonts w:cs="Calibri"/>
          <w:b/>
          <w:bCs/>
          <w:szCs w:val="22"/>
        </w:rPr>
        <w:t xml:space="preserve">Cunningham and Fravel, 2015 </w:t>
      </w:r>
    </w:p>
    <w:p w14:paraId="452E7B46" w14:textId="77777777" w:rsidR="00FE4ADF" w:rsidRPr="006D1017" w:rsidRDefault="00FE4ADF" w:rsidP="00FE4ADF">
      <w:pPr>
        <w:rPr>
          <w:rFonts w:cs="Calibri"/>
          <w:szCs w:val="22"/>
        </w:rPr>
      </w:pPr>
      <w:r w:rsidRPr="006D1017">
        <w:rPr>
          <w:rFonts w:cs="Calibri"/>
          <w:szCs w:val="22"/>
        </w:rPr>
        <w:t>(Fiona S. Cunningham, M. Taylor Fravel</w:t>
      </w:r>
      <w:proofErr w:type="gramStart"/>
      <w:r w:rsidRPr="006D1017">
        <w:rPr>
          <w:rFonts w:cs="Calibri"/>
          <w:szCs w:val="22"/>
        </w:rPr>
        <w:t>;  Ph.D</w:t>
      </w:r>
      <w:proofErr w:type="gramEnd"/>
      <w:r w:rsidRPr="006D1017">
        <w:rPr>
          <w:rFonts w:cs="Calibri"/>
          <w:szCs w:val="22"/>
        </w:rPr>
        <w:t>. candidate in the Department of Political Science and member of the Secu- rity Studies Program at the Massachusetts Institute of Technology. M. Taylor Fravel is Associate Professor of Political Science and member of the Security Studies Program at the Massachusetts Institute of Tech- nology. “Assuring Assured Retaliation: China's Nuclear Posture and U.S.-China Strategic Stability International Security”, Volume 40, Number 2, Fall 2015, accessed project use 7/12/16 ddi – tm)</w:t>
      </w:r>
    </w:p>
    <w:p w14:paraId="031C5398" w14:textId="11AFF561" w:rsidR="0068145D" w:rsidRPr="006D1017" w:rsidRDefault="007452FF" w:rsidP="0068145D">
      <w:pPr>
        <w:pStyle w:val="BodyText"/>
        <w:spacing w:line="260" w:lineRule="exact"/>
        <w:ind w:left="118" w:right="118" w:firstLine="200"/>
        <w:jc w:val="both"/>
        <w:rPr>
          <w:sz w:val="14"/>
        </w:rPr>
      </w:pPr>
      <w:r w:rsidRPr="006D1017">
        <w:t xml:space="preserve">Avery Goldstein analyzes the </w:t>
      </w:r>
      <w:r w:rsidRPr="006D1017">
        <w:rPr>
          <w:rStyle w:val="StyleUnderline"/>
        </w:rPr>
        <w:t>effects of asymmetric conventional capabilities</w:t>
      </w:r>
      <w:r w:rsidR="00FE4ADF" w:rsidRPr="006D1017">
        <w:rPr>
          <w:rStyle w:val="StyleUnderline"/>
        </w:rPr>
        <w:t xml:space="preserve"> under the condition of mutual nuclear vulnerability on, among other factors, crisis stability. </w:t>
      </w:r>
      <w:r w:rsidR="00FE4ADF" w:rsidRPr="006D1017">
        <w:t xml:space="preserve">He identifies </w:t>
      </w:r>
      <w:r w:rsidR="00FE4ADF" w:rsidRPr="006D1017">
        <w:rPr>
          <w:rStyle w:val="StyleUnderline"/>
        </w:rPr>
        <w:t>three incentives for states to use force first in a cri- sis: to gain a military advantage that could be translated into a coercive bar- gaining advantage, to signal resolve, or to preempt an attack</w:t>
      </w:r>
      <w:r w:rsidR="00FE4ADF" w:rsidRPr="006D1017">
        <w:t xml:space="preserve">.119 </w:t>
      </w:r>
      <w:r w:rsidR="00FE4ADF" w:rsidRPr="006D1017">
        <w:rPr>
          <w:rStyle w:val="StyleUnderline"/>
        </w:rPr>
        <w:t>Where both states have conventional and nuclear forces, nuclear weapons dampen the in- centives for either state to use any kind of force in a crisis to gain bargaining leverage, even if one power has superior capabilities. Mutual possession of nu- clear weapons does not, however, entirely eliminate incentives to use conven- tional force first in a competition in risk taking below the nuclear threshold, which could cross that threshold if miscalculation   occurred.</w:t>
      </w:r>
      <w:r w:rsidR="00FE4ADF" w:rsidRPr="006D1017">
        <w:t>120</w:t>
      </w:r>
      <w:r w:rsidR="0068145D" w:rsidRPr="006D1017">
        <w:t xml:space="preserve"> </w:t>
      </w:r>
      <w:r w:rsidR="0068145D" w:rsidRPr="006D1017">
        <w:rPr>
          <w:color w:val="231F20"/>
        </w:rPr>
        <w:t xml:space="preserve">In the U.S.-China case, </w:t>
      </w:r>
      <w:r w:rsidR="0068145D" w:rsidRPr="006D1017">
        <w:rPr>
          <w:rStyle w:val="StyleUnderline"/>
        </w:rPr>
        <w:t>Goldstein suggests that crisis instability results from deliberate competition in risk taking for coercive bargaining, played out at   the conventional leve</w:t>
      </w:r>
      <w:r w:rsidR="0068145D" w:rsidRPr="006D1017">
        <w:rPr>
          <w:color w:val="231F20"/>
        </w:rPr>
        <w:t>l.</w:t>
      </w:r>
      <w:r w:rsidR="0068145D" w:rsidRPr="006D1017">
        <w:rPr>
          <w:color w:val="231F20"/>
          <w:position w:val="8"/>
          <w:sz w:val="14"/>
        </w:rPr>
        <w:t xml:space="preserve">121 </w:t>
      </w:r>
      <w:r w:rsidR="0068145D" w:rsidRPr="006D1017">
        <w:rPr>
          <w:rStyle w:val="StyleUnderline"/>
        </w:rPr>
        <w:t>Each step in this competition is designed to bring the two states closer to nuclear conflict</w:t>
      </w:r>
      <w:r w:rsidR="0068145D" w:rsidRPr="006D1017">
        <w:rPr>
          <w:color w:val="231F20"/>
        </w:rPr>
        <w:t xml:space="preserve">. For Goldstein, </w:t>
      </w:r>
      <w:r w:rsidR="0068145D" w:rsidRPr="006D1017">
        <w:rPr>
          <w:rStyle w:val="StyleUnderline"/>
        </w:rPr>
        <w:t>the stakes in a U.S.-China crisis would not be high enough for either side “to choose an unrestrained nu- clear exchange.”</w:t>
      </w:r>
      <w:r w:rsidR="0068145D" w:rsidRPr="006D1017">
        <w:rPr>
          <w:color w:val="231F20"/>
        </w:rPr>
        <w:t xml:space="preserve"> Nevertheless, he </w:t>
      </w:r>
      <w:proofErr w:type="gramStart"/>
      <w:r w:rsidR="0068145D" w:rsidRPr="006D1017">
        <w:rPr>
          <w:color w:val="231F20"/>
        </w:rPr>
        <w:t>suggests that</w:t>
      </w:r>
      <w:proofErr w:type="gramEnd"/>
      <w:r w:rsidR="0068145D" w:rsidRPr="006D1017">
        <w:rPr>
          <w:color w:val="231F20"/>
        </w:rPr>
        <w:t xml:space="preserve"> </w:t>
      </w:r>
      <w:r w:rsidR="0068145D" w:rsidRPr="006D1017">
        <w:rPr>
          <w:rStyle w:val="StyleUnderline"/>
        </w:rPr>
        <w:t>“some stakes might be high enough for either one to choose to initiate military actions that elevate the risk of escalation to such a disastrous outcome</w:t>
      </w:r>
      <w:r w:rsidR="0068145D" w:rsidRPr="006D1017">
        <w:rPr>
          <w:color w:val="231F20"/>
        </w:rPr>
        <w:t>.”</w:t>
      </w:r>
      <w:r w:rsidR="0068145D" w:rsidRPr="006D1017">
        <w:rPr>
          <w:color w:val="231F20"/>
          <w:position w:val="8"/>
          <w:sz w:val="14"/>
        </w:rPr>
        <w:t xml:space="preserve">122 </w:t>
      </w:r>
      <w:r w:rsidR="0068145D" w:rsidRPr="006D1017">
        <w:rPr>
          <w:color w:val="231F20"/>
        </w:rPr>
        <w:t xml:space="preserve">As the conventionally stronger </w:t>
      </w:r>
      <w:r w:rsidR="0068145D" w:rsidRPr="006D1017">
        <w:rPr>
          <w:color w:val="231F20"/>
          <w:spacing w:val="-3"/>
        </w:rPr>
        <w:t xml:space="preserve">power, </w:t>
      </w:r>
      <w:r w:rsidR="0068145D" w:rsidRPr="006D1017">
        <w:rPr>
          <w:color w:val="231F20"/>
        </w:rPr>
        <w:t>the United State</w:t>
      </w:r>
      <w:r w:rsidR="00BE017A" w:rsidRPr="006D1017">
        <w:rPr>
          <w:color w:val="231F20"/>
        </w:rPr>
        <w:t>s might use conventional force fi</w:t>
      </w:r>
      <w:r w:rsidR="0068145D" w:rsidRPr="006D1017">
        <w:rPr>
          <w:color w:val="231F20"/>
        </w:rPr>
        <w:t xml:space="preserve">rst to gain a bargain- ing advantage by eliminating China’s ability to escalate using conventional weapons. China would then be required to move immediately to nuclear threats. </w:t>
      </w:r>
      <w:r w:rsidR="0068145D" w:rsidRPr="006D1017">
        <w:rPr>
          <w:rStyle w:val="StyleUnderline"/>
        </w:rPr>
        <w:t>As the conventionally weaker state, Chin</w:t>
      </w:r>
      <w:r w:rsidR="00BE017A" w:rsidRPr="006D1017">
        <w:rPr>
          <w:rStyle w:val="StyleUnderline"/>
        </w:rPr>
        <w:t>a could use conventional force fi</w:t>
      </w:r>
      <w:r w:rsidR="0068145D" w:rsidRPr="006D1017">
        <w:rPr>
          <w:rStyle w:val="StyleUnderline"/>
        </w:rPr>
        <w:t>rst to preempt such a U.S. attack, or to signal its resolve over the issues at stake, but it could not improve its bargaining position by altering the bal- ance of conventional forces</w:t>
      </w:r>
      <w:r w:rsidR="0068145D" w:rsidRPr="006D1017">
        <w:rPr>
          <w:color w:val="231F20"/>
        </w:rPr>
        <w:t>.</w:t>
      </w:r>
      <w:r w:rsidR="0068145D" w:rsidRPr="006D1017">
        <w:rPr>
          <w:color w:val="231F20"/>
          <w:position w:val="8"/>
          <w:sz w:val="14"/>
        </w:rPr>
        <w:t xml:space="preserve">123 </w:t>
      </w:r>
      <w:r w:rsidR="0068145D" w:rsidRPr="006D1017">
        <w:rPr>
          <w:rStyle w:val="StyleUnderline"/>
        </w:rPr>
        <w:t xml:space="preserve">Neither state would want to take actions that provoked certain nuclear retaliation, but such escalation could occur as the in- tensity of conventional </w:t>
      </w:r>
      <w:proofErr w:type="gramStart"/>
      <w:r w:rsidR="0068145D" w:rsidRPr="006D1017">
        <w:rPr>
          <w:rStyle w:val="StyleUnderline"/>
        </w:rPr>
        <w:t>bargaining  escalated</w:t>
      </w:r>
      <w:proofErr w:type="gramEnd"/>
      <w:r w:rsidR="0068145D" w:rsidRPr="006D1017">
        <w:rPr>
          <w:color w:val="231F20"/>
        </w:rPr>
        <w:t>.</w:t>
      </w:r>
      <w:r w:rsidR="0068145D" w:rsidRPr="006D1017">
        <w:rPr>
          <w:color w:val="231F20"/>
          <w:position w:val="8"/>
          <w:sz w:val="14"/>
        </w:rPr>
        <w:t>124</w:t>
      </w:r>
    </w:p>
    <w:p w14:paraId="19E1DC46" w14:textId="529F7A17" w:rsidR="007452FF" w:rsidRPr="006D1017" w:rsidRDefault="00F1394E" w:rsidP="00F1394E">
      <w:pPr>
        <w:pStyle w:val="Heading4"/>
      </w:pPr>
      <w:r w:rsidRPr="006D1017">
        <w:t xml:space="preserve">Even if you’re right that nuclear weapons will deter most conflicts, they won’t deter crisis over ROC or US allies </w:t>
      </w:r>
    </w:p>
    <w:p w14:paraId="741583CC" w14:textId="77777777" w:rsidR="00F1394E" w:rsidRPr="006D1017" w:rsidRDefault="00F1394E" w:rsidP="00F1394E">
      <w:pPr>
        <w:widowControl w:val="0"/>
        <w:autoSpaceDE w:val="0"/>
        <w:autoSpaceDN w:val="0"/>
        <w:adjustRightInd w:val="0"/>
        <w:rPr>
          <w:rFonts w:cs="Calibri"/>
          <w:b/>
          <w:bCs/>
          <w:szCs w:val="22"/>
        </w:rPr>
      </w:pPr>
      <w:r w:rsidRPr="006D1017">
        <w:rPr>
          <w:rFonts w:cs="Calibri"/>
          <w:b/>
          <w:bCs/>
          <w:szCs w:val="22"/>
        </w:rPr>
        <w:t xml:space="preserve">Cunningham and Fravel, 2015 </w:t>
      </w:r>
    </w:p>
    <w:p w14:paraId="122D8240" w14:textId="77777777" w:rsidR="00F1394E" w:rsidRPr="006D1017" w:rsidRDefault="00F1394E" w:rsidP="00355A37">
      <w:pPr>
        <w:pStyle w:val="BodyText"/>
        <w:spacing w:before="46" w:line="260" w:lineRule="exact"/>
        <w:ind w:right="118"/>
        <w:jc w:val="both"/>
        <w:rPr>
          <w:rFonts w:cs="Calibri"/>
          <w:szCs w:val="22"/>
        </w:rPr>
      </w:pPr>
      <w:r w:rsidRPr="006D1017">
        <w:rPr>
          <w:rFonts w:cs="Calibri"/>
          <w:szCs w:val="22"/>
        </w:rPr>
        <w:t>(Fiona S. Cunningham, M. Taylor Fravel</w:t>
      </w:r>
      <w:proofErr w:type="gramStart"/>
      <w:r w:rsidRPr="006D1017">
        <w:rPr>
          <w:rFonts w:cs="Calibri"/>
          <w:szCs w:val="22"/>
        </w:rPr>
        <w:t>;  Ph.D</w:t>
      </w:r>
      <w:proofErr w:type="gramEnd"/>
      <w:r w:rsidRPr="006D1017">
        <w:rPr>
          <w:rFonts w:cs="Calibri"/>
          <w:szCs w:val="22"/>
        </w:rPr>
        <w:t>. candidate in the Department of Political Science and member of the Secu- rity Studies Program at the Massachusetts Institute of Technology. M. Taylor Fravel is Associate Professor of Political Science and member of the Security Studies Program at the Massachusetts Institute of Tech- nology. “Assuring Assured Retaliation: China's Nuclear Posture and U.S.-China Strategic Stability International Security”, Volume 40, Number 2, Fall 2015, accessed project use 7/12/16 ddi – tm)</w:t>
      </w:r>
    </w:p>
    <w:p w14:paraId="682DDCEC" w14:textId="642A1E51" w:rsidR="00F1394E" w:rsidRPr="006D1017" w:rsidRDefault="00F1394E" w:rsidP="00F1394E">
      <w:pPr>
        <w:pStyle w:val="BodyText"/>
        <w:spacing w:line="260" w:lineRule="exact"/>
        <w:ind w:left="118" w:right="118" w:firstLine="200"/>
        <w:jc w:val="both"/>
      </w:pPr>
      <w:r w:rsidRPr="006D1017">
        <w:rPr>
          <w:rStyle w:val="StyleUnderline"/>
        </w:rPr>
        <w:t>The most important factor in Chinese assessments of crisis stability is the stakes involved in the scenarios that could result in a crisis</w:t>
      </w:r>
      <w:r w:rsidRPr="006D1017">
        <w:rPr>
          <w:color w:val="231F20"/>
        </w:rPr>
        <w:t>.</w:t>
      </w:r>
      <w:r w:rsidRPr="006D1017">
        <w:rPr>
          <w:color w:val="231F20"/>
          <w:spacing w:val="-4"/>
        </w:rPr>
        <w:t xml:space="preserve"> </w:t>
      </w:r>
      <w:r w:rsidRPr="006D1017">
        <w:rPr>
          <w:color w:val="231F20"/>
        </w:rPr>
        <w:t>Many</w:t>
      </w:r>
      <w:r w:rsidRPr="006D1017">
        <w:rPr>
          <w:color w:val="231F20"/>
          <w:spacing w:val="-4"/>
        </w:rPr>
        <w:t xml:space="preserve"> </w:t>
      </w:r>
      <w:r w:rsidRPr="006D1017">
        <w:rPr>
          <w:color w:val="231F20"/>
        </w:rPr>
        <w:t xml:space="preserve">interlocutors believe that mutual possession of nuclear weapons is sufficient to deter a high- intensity or protracted war and would therefore ensure that any U.S.-China crisis or conflict would be limited and controlled. For example, the </w:t>
      </w:r>
      <w:r w:rsidRPr="006D1017">
        <w:rPr>
          <w:i/>
          <w:color w:val="231F20"/>
        </w:rPr>
        <w:t xml:space="preserve">Science of Military Strategy </w:t>
      </w:r>
      <w:proofErr w:type="gramStart"/>
      <w:r w:rsidRPr="006D1017">
        <w:rPr>
          <w:color w:val="231F20"/>
        </w:rPr>
        <w:t>concludes that</w:t>
      </w:r>
      <w:proofErr w:type="gramEnd"/>
      <w:r w:rsidRPr="006D1017">
        <w:rPr>
          <w:color w:val="231F20"/>
        </w:rPr>
        <w:t xml:space="preserve"> “in the present and long-term future, there is a miniscule (</w:t>
      </w:r>
      <w:r w:rsidRPr="006D1017">
        <w:rPr>
          <w:i/>
          <w:color w:val="231F20"/>
        </w:rPr>
        <w:t>shenwei</w:t>
      </w:r>
      <w:r w:rsidRPr="006D1017">
        <w:rPr>
          <w:color w:val="231F20"/>
        </w:rPr>
        <w:t>) possibility of an enemy initiating a large-scale ground in- vasion of China.”</w:t>
      </w:r>
      <w:r w:rsidRPr="006D1017">
        <w:rPr>
          <w:color w:val="231F20"/>
          <w:position w:val="8"/>
          <w:sz w:val="14"/>
        </w:rPr>
        <w:t xml:space="preserve">125 </w:t>
      </w:r>
      <w:r w:rsidRPr="006D1017">
        <w:rPr>
          <w:color w:val="231F20"/>
        </w:rPr>
        <w:t>Some Chinese analysts also note that U.S.-China economic and political interdependence would further constrain the role of nuclear weapons in any future U.S.-China</w:t>
      </w:r>
      <w:r w:rsidR="00355A37" w:rsidRPr="006D1017">
        <w:rPr>
          <w:color w:val="231F20"/>
        </w:rPr>
        <w:t xml:space="preserve"> </w:t>
      </w:r>
      <w:r w:rsidRPr="006D1017">
        <w:rPr>
          <w:color w:val="231F20"/>
        </w:rPr>
        <w:t>contingency.</w:t>
      </w:r>
      <w:r w:rsidRPr="006D1017">
        <w:rPr>
          <w:color w:val="231F20"/>
          <w:position w:val="8"/>
          <w:sz w:val="14"/>
        </w:rPr>
        <w:t>126</w:t>
      </w:r>
      <w:r w:rsidR="00355A37" w:rsidRPr="006D1017">
        <w:rPr>
          <w:sz w:val="14"/>
        </w:rPr>
        <w:t xml:space="preserve"> </w:t>
      </w:r>
      <w:r w:rsidRPr="006D1017">
        <w:rPr>
          <w:color w:val="231F20"/>
        </w:rPr>
        <w:t xml:space="preserve">As a result, </w:t>
      </w:r>
      <w:r w:rsidRPr="006D1017">
        <w:rPr>
          <w:rStyle w:val="StyleUnderline"/>
        </w:rPr>
        <w:t xml:space="preserve">the most likely U.S.-China contingencies in which nuclear weap- ons could play a role would involve Taiwan or U.S. allies. </w:t>
      </w:r>
      <w:r w:rsidR="006E6E7C" w:rsidRPr="006D1017">
        <w:rPr>
          <w:color w:val="231F20"/>
        </w:rPr>
        <w:t>In these confl</w:t>
      </w:r>
      <w:r w:rsidRPr="006D1017">
        <w:rPr>
          <w:color w:val="231F20"/>
        </w:rPr>
        <w:t xml:space="preserve">icts, </w:t>
      </w:r>
      <w:r w:rsidRPr="006D1017">
        <w:rPr>
          <w:rStyle w:val="StyleUnderline"/>
        </w:rPr>
        <w:t xml:space="preserve">Chinese analysts believe that the stakes would not warrant the use of nuclear weapons by China </w:t>
      </w:r>
      <w:r w:rsidRPr="006D1017">
        <w:rPr>
          <w:color w:val="231F20"/>
        </w:rPr>
        <w:t xml:space="preserve">(unless attacked ªrst). </w:t>
      </w:r>
      <w:r w:rsidRPr="006D1017">
        <w:rPr>
          <w:rStyle w:val="StyleUnderline"/>
        </w:rPr>
        <w:t xml:space="preserve">They implicitly assume that the stakes would be too low for the United States, </w:t>
      </w:r>
      <w:r w:rsidRPr="006D1017">
        <w:rPr>
          <w:color w:val="231F20"/>
        </w:rPr>
        <w:t>as well, and that Washington would</w:t>
      </w:r>
      <w:r w:rsidRPr="006D1017">
        <w:rPr>
          <w:color w:val="231F20"/>
          <w:spacing w:val="-4"/>
        </w:rPr>
        <w:t xml:space="preserve"> </w:t>
      </w:r>
      <w:r w:rsidRPr="006D1017">
        <w:rPr>
          <w:color w:val="231F20"/>
        </w:rPr>
        <w:t>either</w:t>
      </w:r>
      <w:r w:rsidRPr="006D1017">
        <w:rPr>
          <w:color w:val="231F20"/>
          <w:spacing w:val="-4"/>
        </w:rPr>
        <w:t xml:space="preserve"> </w:t>
      </w:r>
      <w:r w:rsidRPr="006D1017">
        <w:rPr>
          <w:color w:val="231F20"/>
        </w:rPr>
        <w:t>restrain</w:t>
      </w:r>
      <w:r w:rsidRPr="006D1017">
        <w:rPr>
          <w:color w:val="231F20"/>
          <w:spacing w:val="-4"/>
        </w:rPr>
        <w:t xml:space="preserve"> </w:t>
      </w:r>
      <w:r w:rsidRPr="006D1017">
        <w:rPr>
          <w:color w:val="231F20"/>
        </w:rPr>
        <w:t>or</w:t>
      </w:r>
      <w:r w:rsidRPr="006D1017">
        <w:rPr>
          <w:color w:val="231F20"/>
          <w:spacing w:val="-4"/>
        </w:rPr>
        <w:t xml:space="preserve"> </w:t>
      </w:r>
      <w:r w:rsidRPr="006D1017">
        <w:rPr>
          <w:color w:val="231F20"/>
        </w:rPr>
        <w:t>abandon</w:t>
      </w:r>
      <w:r w:rsidRPr="006D1017">
        <w:rPr>
          <w:color w:val="231F20"/>
          <w:spacing w:val="-4"/>
        </w:rPr>
        <w:t xml:space="preserve"> </w:t>
      </w:r>
      <w:r w:rsidRPr="006D1017">
        <w:rPr>
          <w:color w:val="231F20"/>
        </w:rPr>
        <w:t>its</w:t>
      </w:r>
      <w:r w:rsidRPr="006D1017">
        <w:rPr>
          <w:color w:val="231F20"/>
          <w:spacing w:val="-4"/>
        </w:rPr>
        <w:t xml:space="preserve"> </w:t>
      </w:r>
      <w:r w:rsidRPr="006D1017">
        <w:rPr>
          <w:color w:val="231F20"/>
        </w:rPr>
        <w:t>allies</w:t>
      </w:r>
      <w:r w:rsidRPr="006D1017">
        <w:rPr>
          <w:color w:val="231F20"/>
          <w:spacing w:val="-4"/>
        </w:rPr>
        <w:t xml:space="preserve"> </w:t>
      </w:r>
      <w:r w:rsidRPr="006D1017">
        <w:rPr>
          <w:color w:val="231F20"/>
        </w:rPr>
        <w:t>if</w:t>
      </w:r>
      <w:r w:rsidRPr="006D1017">
        <w:rPr>
          <w:color w:val="231F20"/>
          <w:spacing w:val="-4"/>
        </w:rPr>
        <w:t xml:space="preserve"> </w:t>
      </w:r>
      <w:r w:rsidRPr="006D1017">
        <w:rPr>
          <w:color w:val="231F20"/>
        </w:rPr>
        <w:t>defending</w:t>
      </w:r>
      <w:r w:rsidRPr="006D1017">
        <w:rPr>
          <w:color w:val="231F20"/>
          <w:spacing w:val="-4"/>
        </w:rPr>
        <w:t xml:space="preserve"> </w:t>
      </w:r>
      <w:r w:rsidRPr="006D1017">
        <w:rPr>
          <w:color w:val="231F20"/>
        </w:rPr>
        <w:t>them</w:t>
      </w:r>
      <w:r w:rsidRPr="006D1017">
        <w:rPr>
          <w:color w:val="231F20"/>
          <w:spacing w:val="-4"/>
        </w:rPr>
        <w:t xml:space="preserve"> </w:t>
      </w:r>
      <w:r w:rsidRPr="006D1017">
        <w:rPr>
          <w:color w:val="231F20"/>
        </w:rPr>
        <w:t>gave</w:t>
      </w:r>
      <w:r w:rsidRPr="006D1017">
        <w:rPr>
          <w:color w:val="231F20"/>
          <w:spacing w:val="-4"/>
        </w:rPr>
        <w:t xml:space="preserve"> </w:t>
      </w:r>
      <w:r w:rsidRPr="006D1017">
        <w:rPr>
          <w:color w:val="231F20"/>
        </w:rPr>
        <w:t>rise</w:t>
      </w:r>
      <w:r w:rsidRPr="006D1017">
        <w:rPr>
          <w:color w:val="231F20"/>
          <w:spacing w:val="-4"/>
        </w:rPr>
        <w:t xml:space="preserve"> </w:t>
      </w:r>
      <w:r w:rsidRPr="006D1017">
        <w:rPr>
          <w:color w:val="231F20"/>
        </w:rPr>
        <w:t>to</w:t>
      </w:r>
      <w:r w:rsidRPr="006D1017">
        <w:rPr>
          <w:color w:val="231F20"/>
          <w:spacing w:val="-4"/>
        </w:rPr>
        <w:t xml:space="preserve"> </w:t>
      </w:r>
      <w:r w:rsidRPr="006D1017">
        <w:rPr>
          <w:color w:val="231F20"/>
        </w:rPr>
        <w:t>a</w:t>
      </w:r>
      <w:r w:rsidRPr="006D1017">
        <w:rPr>
          <w:color w:val="231F20"/>
          <w:spacing w:val="-4"/>
        </w:rPr>
        <w:t xml:space="preserve"> </w:t>
      </w:r>
      <w:r w:rsidRPr="006D1017">
        <w:rPr>
          <w:color w:val="231F20"/>
        </w:rPr>
        <w:t>situ- ation in which the United States would need to threaten to use nuclear weap- ons.</w:t>
      </w:r>
      <w:r w:rsidRPr="006D1017">
        <w:rPr>
          <w:color w:val="231F20"/>
          <w:position w:val="8"/>
          <w:sz w:val="14"/>
        </w:rPr>
        <w:t xml:space="preserve">127 </w:t>
      </w:r>
      <w:r w:rsidRPr="006D1017">
        <w:rPr>
          <w:rStyle w:val="StyleUnderline"/>
        </w:rPr>
        <w:t>The general view was that the United States would not want to become entangled in a conºict with China on behalf of its allies or other states. One in- terlocutor suggested that Taiwan and North Korea were the only third-party contingencies over which the United States and China would be willing to risk a nuclear crisis</w:t>
      </w:r>
      <w:r w:rsidRPr="006D1017">
        <w:rPr>
          <w:color w:val="231F20"/>
        </w:rPr>
        <w:t>. Nevertheless, this interlocutor maintained that China would not use nuclear weapons against the Taiwanese people and that the Chinese government had distanced itself from th</w:t>
      </w:r>
      <w:r w:rsidR="006E6E7C" w:rsidRPr="006D1017">
        <w:rPr>
          <w:color w:val="231F20"/>
        </w:rPr>
        <w:t>e remarks of</w:t>
      </w:r>
      <w:r w:rsidR="00355A37" w:rsidRPr="006D1017">
        <w:rPr>
          <w:color w:val="231F20"/>
        </w:rPr>
        <w:t xml:space="preserve"> </w:t>
      </w:r>
      <w:r w:rsidR="006E6E7C" w:rsidRPr="006D1017">
        <w:rPr>
          <w:color w:val="231F20"/>
        </w:rPr>
        <w:t>a</w:t>
      </w:r>
      <w:r w:rsidR="00355A37" w:rsidRPr="006D1017">
        <w:rPr>
          <w:color w:val="231F20"/>
        </w:rPr>
        <w:t xml:space="preserve"> </w:t>
      </w:r>
      <w:r w:rsidR="006E6E7C" w:rsidRPr="006D1017">
        <w:rPr>
          <w:color w:val="231F20"/>
        </w:rPr>
        <w:t>senior</w:t>
      </w:r>
      <w:r w:rsidR="00355A37" w:rsidRPr="006D1017">
        <w:rPr>
          <w:color w:val="231F20"/>
        </w:rPr>
        <w:t xml:space="preserve"> </w:t>
      </w:r>
      <w:r w:rsidR="006E6E7C" w:rsidRPr="006D1017">
        <w:rPr>
          <w:color w:val="231F20"/>
        </w:rPr>
        <w:t>PLA offi</w:t>
      </w:r>
      <w:r w:rsidRPr="006D1017">
        <w:rPr>
          <w:color w:val="231F20"/>
        </w:rPr>
        <w:t>cer who commented in 2005 that China would use nuclear weapons if it were de- feated in a conventional war over Taiwan.</w:t>
      </w:r>
      <w:r w:rsidRPr="006D1017">
        <w:rPr>
          <w:color w:val="231F20"/>
          <w:position w:val="8"/>
          <w:sz w:val="14"/>
        </w:rPr>
        <w:t xml:space="preserve">128 </w:t>
      </w:r>
      <w:r w:rsidRPr="006D1017">
        <w:rPr>
          <w:color w:val="231F20"/>
        </w:rPr>
        <w:t>Another interlocutor was con- cerned about the possible spillover effect of a U.S. preemptive strike on North Korea’s nuclear weapons. These Chinese views likely underestimate the strength of U.S</w:t>
      </w:r>
      <w:r w:rsidR="006E6E7C" w:rsidRPr="006D1017">
        <w:rPr>
          <w:color w:val="231F20"/>
        </w:rPr>
        <w:t>. interests at stake in any confl</w:t>
      </w:r>
      <w:r w:rsidRPr="006D1017">
        <w:rPr>
          <w:color w:val="231F20"/>
        </w:rPr>
        <w:t>ict between a U.S. ally and China, as Christensen and Goldstein</w:t>
      </w:r>
      <w:r w:rsidR="00355A37" w:rsidRPr="006D1017">
        <w:rPr>
          <w:color w:val="231F20"/>
        </w:rPr>
        <w:t xml:space="preserve"> </w:t>
      </w:r>
      <w:r w:rsidRPr="006D1017">
        <w:rPr>
          <w:color w:val="231F20"/>
        </w:rPr>
        <w:t>note.</w:t>
      </w:r>
    </w:p>
    <w:p w14:paraId="4B1BB652" w14:textId="77777777" w:rsidR="00F1394E" w:rsidRPr="006D1017" w:rsidRDefault="00F1394E" w:rsidP="00F1394E"/>
    <w:p w14:paraId="684CA983" w14:textId="3ED9E810" w:rsidR="003A2F54" w:rsidRPr="006D1017" w:rsidRDefault="003A2F54" w:rsidP="00124B56">
      <w:pPr>
        <w:pStyle w:val="Heading2"/>
      </w:pPr>
      <w:r w:rsidRPr="006D1017">
        <w:t>AT they say “China pursuing conventional not nuclear forces</w:t>
      </w:r>
      <w:r w:rsidR="00355A37" w:rsidRPr="006D1017">
        <w:t xml:space="preserve"> means no need for dialogue</w:t>
      </w:r>
      <w:r w:rsidRPr="006D1017">
        <w:t xml:space="preserve">” </w:t>
      </w:r>
    </w:p>
    <w:p w14:paraId="20B7A937" w14:textId="4800B5EA" w:rsidR="003A2F54" w:rsidRPr="006D1017" w:rsidRDefault="003A2F54" w:rsidP="003A2F54">
      <w:pPr>
        <w:widowControl w:val="0"/>
        <w:autoSpaceDE w:val="0"/>
        <w:autoSpaceDN w:val="0"/>
        <w:adjustRightInd w:val="0"/>
        <w:spacing w:after="240" w:line="240" w:lineRule="auto"/>
        <w:rPr>
          <w:rStyle w:val="Style13ptBold"/>
        </w:rPr>
      </w:pPr>
      <w:r w:rsidRPr="006D1017">
        <w:rPr>
          <w:rStyle w:val="Style13ptBold"/>
        </w:rPr>
        <w:t xml:space="preserve">China modernizing both – and escalation of both possible – strategic interests and doctrinal ambiguity </w:t>
      </w:r>
    </w:p>
    <w:p w14:paraId="33CE4DD8" w14:textId="77777777" w:rsidR="003A2F54" w:rsidRPr="006D1017" w:rsidRDefault="003A2F54" w:rsidP="003A2F54">
      <w:pPr>
        <w:widowControl w:val="0"/>
        <w:autoSpaceDE w:val="0"/>
        <w:autoSpaceDN w:val="0"/>
        <w:adjustRightInd w:val="0"/>
        <w:spacing w:after="240" w:line="240" w:lineRule="auto"/>
      </w:pPr>
      <w:r w:rsidRPr="006D1017">
        <w:rPr>
          <w:rStyle w:val="Style13ptBold"/>
        </w:rPr>
        <w:t>Christensen 12</w:t>
      </w:r>
      <w:r w:rsidRPr="006D1017">
        <w:rPr>
          <w:rFonts w:ascii="Times" w:hAnsi="Times" w:cs="Times"/>
          <w:sz w:val="30"/>
          <w:szCs w:val="30"/>
        </w:rPr>
        <w:t xml:space="preserve"> </w:t>
      </w:r>
      <w:r w:rsidRPr="006D1017">
        <w:t>(Thomas, IR expert Bush Administration consultant, Thomas J. Christensen (2012) The Meaning of the Nuclear Evolution: China's Strategic Modernization and US-China Security Relations, Journal of Strategic Studies, 35:4, 447-487, DOI: 10.1080/01402390.2012.714710// ddi-HC doa 7/11)</w:t>
      </w:r>
    </w:p>
    <w:p w14:paraId="0C8D385B" w14:textId="77777777" w:rsidR="003A2F54" w:rsidRPr="006D1017" w:rsidRDefault="003A2F54" w:rsidP="003A2F54">
      <w:pPr>
        <w:widowControl w:val="0"/>
        <w:autoSpaceDE w:val="0"/>
        <w:autoSpaceDN w:val="0"/>
        <w:adjustRightInd w:val="0"/>
        <w:spacing w:after="240" w:line="240" w:lineRule="auto"/>
        <w:rPr>
          <w:rFonts w:ascii="Times" w:hAnsi="Times" w:cs="Times"/>
          <w:sz w:val="16"/>
        </w:rPr>
      </w:pPr>
      <w:r w:rsidRPr="006D1017">
        <w:rPr>
          <w:rFonts w:ascii="Times" w:hAnsi="Times" w:cs="Times"/>
          <w:sz w:val="16"/>
          <w:szCs w:val="30"/>
        </w:rPr>
        <w:t>Unfortunately</w:t>
      </w:r>
      <w:r w:rsidRPr="006D1017">
        <w:rPr>
          <w:rStyle w:val="StyleUnderline"/>
        </w:rPr>
        <w:t>, in the case of China, one can imagine both roads to escalation in wartime in ways that may lend credibility to China’s nuclear coercion in conventional crises. One major problem is that China is simultaneously developing conventional and nuclear coercive capabilities that overlap significantly. Future war-fighting with some of the key weapons systems in this conventional modernization drive – especially submarines and conventionally-tipped missiles – could rather easily blur the lines between conventional and nuclear war in a Sino- American conflict</w:t>
      </w:r>
      <w:r w:rsidRPr="006D1017">
        <w:rPr>
          <w:rFonts w:ascii="Times" w:hAnsi="Times" w:cs="Times"/>
          <w:sz w:val="16"/>
          <w:szCs w:val="30"/>
        </w:rPr>
        <w:t xml:space="preserve"> (since missiles and submarines are also the backbone of China’s nuclear deterrent). For example, </w:t>
      </w:r>
      <w:r w:rsidRPr="006D1017">
        <w:rPr>
          <w:rStyle w:val="StyleUnderline"/>
        </w:rPr>
        <w:t>if strikes by the United States on China’s conventional coercive capabilities or their critical command and control nodes and supporting infrastructure were to appear in Beijing as a conventional attack on its nuclear retaliatory capability or as a precursor to a nuclear first strike, even a China that generally adheres to a No-First-Use posture might escalate to the nuclear level. Moreover, China might simply soften or scrap its adherence to a No First Use principle under various extremecircumstances in a conventional war</w:t>
      </w:r>
      <w:r w:rsidRPr="006D1017">
        <w:rPr>
          <w:rFonts w:ascii="Times" w:hAnsi="Times" w:cs="Times"/>
          <w:sz w:val="16"/>
          <w:szCs w:val="30"/>
        </w:rPr>
        <w:t>. If this were to occur, no one could deny that China’s ability to deliver a larger number and wider variety of nuclear weapons against US targets would be quite consequential indeed for US national security.</w:t>
      </w:r>
    </w:p>
    <w:p w14:paraId="42F56D39" w14:textId="60FEBFEB" w:rsidR="003A2F54" w:rsidRPr="006D1017" w:rsidRDefault="00F215F9" w:rsidP="00F215F9">
      <w:pPr>
        <w:pStyle w:val="Heading3"/>
      </w:pPr>
      <w:r w:rsidRPr="006D1017">
        <w:t xml:space="preserve">AT </w:t>
      </w:r>
      <w:r w:rsidR="00355A37" w:rsidRPr="006D1017">
        <w:t>They say “</w:t>
      </w:r>
      <w:r w:rsidRPr="006D1017">
        <w:t>China won’t agree to limited nuclear arsenal</w:t>
      </w:r>
      <w:r w:rsidR="00355A37" w:rsidRPr="006D1017">
        <w:t>”</w:t>
      </w:r>
    </w:p>
    <w:p w14:paraId="7C5426D0" w14:textId="59DA9761" w:rsidR="00F215F9" w:rsidRPr="006D1017" w:rsidRDefault="00F215F9" w:rsidP="00F215F9">
      <w:pPr>
        <w:pStyle w:val="Heading4"/>
      </w:pPr>
      <w:r w:rsidRPr="006D1017">
        <w:t xml:space="preserve">China military increase is for security not aggression – only want info for deterrence </w:t>
      </w:r>
    </w:p>
    <w:p w14:paraId="4361ECCD" w14:textId="77777777" w:rsidR="00F215F9" w:rsidRPr="006D1017" w:rsidRDefault="00F215F9" w:rsidP="00F215F9">
      <w:r w:rsidRPr="006D1017">
        <w:rPr>
          <w:rStyle w:val="Style13ptBold"/>
        </w:rPr>
        <w:t>Ferguson 16</w:t>
      </w:r>
      <w:r w:rsidRPr="006D1017">
        <w:t xml:space="preserve"> Charles D. Ferguson is the president of the Federation of American Scientists.Feb.19, 2015 “Seeking China-U.S. Strategic Nuclear Stability” </w:t>
      </w:r>
      <w:hyperlink r:id="rId20" w:history="1">
        <w:r w:rsidRPr="006D1017">
          <w:rPr>
            <w:rStyle w:val="Hyperlink"/>
          </w:rPr>
          <w:t>https://fas.org/pir-pubs/seeking-china-u-s-strategic</w:t>
        </w:r>
      </w:hyperlink>
      <w:r w:rsidRPr="006D1017">
        <w:t xml:space="preserve"> nuclear-stability/dao</w:t>
      </w:r>
      <w:proofErr w:type="gramStart"/>
      <w:r w:rsidRPr="006D1017">
        <w:t>:7</w:t>
      </w:r>
      <w:proofErr w:type="gramEnd"/>
      <w:r w:rsidRPr="006D1017">
        <w:t>/14/16//DDIMN)</w:t>
      </w:r>
    </w:p>
    <w:p w14:paraId="1EC65C67" w14:textId="77777777" w:rsidR="00F215F9" w:rsidRPr="006D1017" w:rsidRDefault="00F215F9" w:rsidP="00F215F9">
      <w:pPr>
        <w:rPr>
          <w:u w:val="single"/>
        </w:rPr>
      </w:pPr>
      <w:r w:rsidRPr="006D1017">
        <w:t xml:space="preserve">During the discussions, </w:t>
      </w:r>
      <w:r w:rsidRPr="006D1017">
        <w:rPr>
          <w:u w:val="single"/>
        </w:rPr>
        <w:t>I was struck by the gap between American and Chinese perspectives.</w:t>
      </w:r>
      <w:r w:rsidRPr="006D1017">
        <w:t xml:space="preserve"> As indicated by the quote, </w:t>
      </w:r>
      <w:r w:rsidRPr="006D1017">
        <w:rPr>
          <w:u w:val="single"/>
        </w:rPr>
        <w:t>Chinese strategic thinkers appear reluctant to want to use nuclear weapons and underscore the moral and psychological dimensions of nuclear strategy. Nonetheless, China’s leaders clearly perceive the need for such weapons for deterrence purposes. Perhaps the biggest gap in perception is that American nuclear strategists tend to remain skeptical about China’s policy of nofirst-use (NFU) of nuclear weapons.</w:t>
      </w:r>
      <w:r w:rsidRPr="006D1017">
        <w:t xml:space="preserve"> By the NFU policy, </w:t>
      </w:r>
      <w:r w:rsidRPr="006D1017">
        <w:rPr>
          <w:u w:val="single"/>
        </w:rPr>
        <w:t xml:space="preserve">China would not launch nuclear weapons first against the United States or any other state. Thus, China needs assurances that it would have enough nuclear weapons available to launch in a second retaliatory strike in the unlikely event of a nuclear attack by another state.  </w:t>
      </w:r>
    </w:p>
    <w:p w14:paraId="11EE4184" w14:textId="77777777" w:rsidR="00F215F9" w:rsidRPr="006D1017" w:rsidRDefault="00F215F9" w:rsidP="00F215F9"/>
    <w:p w14:paraId="27AB71FD" w14:textId="061668A7" w:rsidR="00124B56" w:rsidRPr="006D1017" w:rsidRDefault="00124B56" w:rsidP="00124B56">
      <w:pPr>
        <w:pStyle w:val="Heading2"/>
      </w:pPr>
      <w:proofErr w:type="gramStart"/>
      <w:r w:rsidRPr="006D1017">
        <w:t xml:space="preserve">AT  </w:t>
      </w:r>
      <w:r w:rsidR="00355A37" w:rsidRPr="006D1017">
        <w:t>they</w:t>
      </w:r>
      <w:proofErr w:type="gramEnd"/>
      <w:r w:rsidR="00355A37" w:rsidRPr="006D1017">
        <w:t xml:space="preserve"> say “</w:t>
      </w:r>
      <w:r w:rsidR="006A3EF4" w:rsidRPr="006D1017">
        <w:t>China pursuing offensive</w:t>
      </w:r>
      <w:r w:rsidR="00355A37" w:rsidRPr="006D1017">
        <w:t xml:space="preserve"> nuclear arsenal so US should contain them”</w:t>
      </w:r>
    </w:p>
    <w:p w14:paraId="6A4D33AB" w14:textId="55B808F3" w:rsidR="00AD40C1" w:rsidRPr="006D1017" w:rsidRDefault="00AD40C1" w:rsidP="006A3EF4">
      <w:pPr>
        <w:pStyle w:val="Heading4"/>
      </w:pPr>
      <w:r w:rsidRPr="006D1017">
        <w:t xml:space="preserve">China view of nuclear weapons ensures that they won’t increase offensive capacity – which means your they say no args also not true </w:t>
      </w:r>
    </w:p>
    <w:p w14:paraId="1DEF0E90" w14:textId="77777777" w:rsidR="00B97532" w:rsidRPr="006D1017" w:rsidRDefault="00B97532" w:rsidP="00B97532">
      <w:pPr>
        <w:rPr>
          <w:b/>
        </w:rPr>
      </w:pPr>
      <w:r w:rsidRPr="006D1017">
        <w:rPr>
          <w:b/>
        </w:rPr>
        <w:t xml:space="preserve">Cunningham and Fravel, 2015 </w:t>
      </w:r>
    </w:p>
    <w:p w14:paraId="770E6D72" w14:textId="77777777" w:rsidR="00B97532" w:rsidRPr="006D1017" w:rsidRDefault="00B97532" w:rsidP="00B97532">
      <w:r w:rsidRPr="006D1017">
        <w:t>(Fiona S. Cunningham, M. Taylor Fravel</w:t>
      </w:r>
      <w:proofErr w:type="gramStart"/>
      <w:r w:rsidRPr="006D1017">
        <w:t>;  Ph.D</w:t>
      </w:r>
      <w:proofErr w:type="gramEnd"/>
      <w:r w:rsidRPr="006D1017">
        <w:t>. candidate in the Department of Political Science and member of the Secu- rity Studies Program at the Massachusetts Institute of Technology. M. Taylor Fravel is Associate Professor of Political Science and member of the Security Studies Program at the Massachusetts Institute of Tech- nology. “Assuring Assured Retaliation: China's Nuclear Posture and U.S.-China Strategic Stability International Security”, Volume 40, Number 2, Fall 2015, accessed project use 7/12/16 ddi – tm)</w:t>
      </w:r>
    </w:p>
    <w:p w14:paraId="759927D5" w14:textId="00A4447F" w:rsidR="00AD40C1" w:rsidRPr="006D1017" w:rsidRDefault="00AD40C1" w:rsidP="00AD40C1">
      <w:pPr>
        <w:pStyle w:val="BodyText"/>
        <w:spacing w:before="46" w:line="260" w:lineRule="exact"/>
        <w:ind w:left="118" w:right="118"/>
        <w:jc w:val="both"/>
      </w:pPr>
      <w:r w:rsidRPr="006D1017">
        <w:rPr>
          <w:rStyle w:val="StyleUnderline"/>
        </w:rPr>
        <w:t>The principal reason for maintaining the strategy of assured retaliation is that the views of China’s leaders regarding the utility of nuclear weapons re- main unchanged</w:t>
      </w:r>
      <w:r w:rsidRPr="006D1017">
        <w:rPr>
          <w:color w:val="231F20"/>
        </w:rPr>
        <w:t xml:space="preserve">. </w:t>
      </w:r>
      <w:r w:rsidRPr="006D1017">
        <w:rPr>
          <w:rStyle w:val="StyleUnderline"/>
        </w:rPr>
        <w:t>That is, China’s leaders continue to see nuclear weapons as being useful only for deterring nuclear coercion and nuclear attacks against China.</w:t>
      </w:r>
      <w:r w:rsidRPr="006D1017">
        <w:rPr>
          <w:color w:val="231F20"/>
        </w:rPr>
        <w:t xml:space="preserve"> In December 2012, for example, President Xi Jinping visited the Second Artillery’s Eighth Party Congress and described the </w:t>
      </w:r>
      <w:r w:rsidRPr="006D1017">
        <w:rPr>
          <w:rStyle w:val="StyleUnderline"/>
        </w:rPr>
        <w:t>Second Artillery as being “the core of our country’s strategic deterrence,”</w:t>
      </w:r>
      <w:r w:rsidRPr="006D1017">
        <w:rPr>
          <w:color w:val="231F20"/>
        </w:rPr>
        <w:t xml:space="preserve"> echoing the language used by previous leaders.</w:t>
      </w:r>
      <w:r w:rsidRPr="006D1017">
        <w:rPr>
          <w:color w:val="231F20"/>
          <w:position w:val="8"/>
          <w:sz w:val="14"/>
        </w:rPr>
        <w:t xml:space="preserve">75 </w:t>
      </w:r>
      <w:r w:rsidRPr="006D1017">
        <w:rPr>
          <w:color w:val="231F20"/>
        </w:rPr>
        <w:t xml:space="preserve">Likewise, </w:t>
      </w:r>
      <w:r w:rsidRPr="006D1017">
        <w:rPr>
          <w:rStyle w:val="StyleUnderline"/>
        </w:rPr>
        <w:t>doctrinal materials published throughout the 2000s continue to refer to the nuclear counterattack campaign as the only cam- paign for China’s nuclear forces and generally describe it in the same way. The emphasis on only one campaign for the use of China’s nuclear weapons is con- sistent with long-standing views about the utility of such weapons</w:t>
      </w:r>
      <w:r w:rsidRPr="006D1017">
        <w:rPr>
          <w:color w:val="231F20"/>
        </w:rPr>
        <w:t>.</w:t>
      </w:r>
      <w:r w:rsidRPr="006D1017">
        <w:rPr>
          <w:color w:val="231F20"/>
          <w:position w:val="8"/>
          <w:sz w:val="14"/>
        </w:rPr>
        <w:t xml:space="preserve">76 </w:t>
      </w:r>
      <w:r w:rsidRPr="006D1017">
        <w:rPr>
          <w:color w:val="231F20"/>
        </w:rPr>
        <w:t>The constraining effect of leadership beliefs could weaken if substantial changes i</w:t>
      </w:r>
      <w:r w:rsidR="00B97532" w:rsidRPr="006D1017">
        <w:rPr>
          <w:color w:val="231F20"/>
        </w:rPr>
        <w:t>n technology arise to enable a fi</w:t>
      </w:r>
      <w:r w:rsidRPr="006D1017">
        <w:rPr>
          <w:color w:val="231F20"/>
        </w:rPr>
        <w:t xml:space="preserve">rst-use posture, but these </w:t>
      </w:r>
      <w:r w:rsidRPr="006D1017">
        <w:rPr>
          <w:rStyle w:val="StyleUnderline"/>
        </w:rPr>
        <w:t>beliefs appear to be sta- ble at present</w:t>
      </w:r>
      <w:r w:rsidRPr="006D1017">
        <w:rPr>
          <w:color w:val="231F20"/>
        </w:rPr>
        <w:t>.</w:t>
      </w:r>
    </w:p>
    <w:p w14:paraId="297702ED" w14:textId="103C3DBA" w:rsidR="00AD40C1" w:rsidRPr="006D1017" w:rsidRDefault="00AD40C1" w:rsidP="00AD40C1"/>
    <w:p w14:paraId="36136828" w14:textId="2EA69A5E" w:rsidR="006A3EF4" w:rsidRPr="006D1017" w:rsidRDefault="006A3EF4" w:rsidP="006A3EF4">
      <w:pPr>
        <w:pStyle w:val="Heading4"/>
      </w:pPr>
      <w:r w:rsidRPr="006D1017">
        <w:t xml:space="preserve">Chinese modernization reactionary only – constraints on use </w:t>
      </w:r>
    </w:p>
    <w:p w14:paraId="218F8CE4" w14:textId="77777777" w:rsidR="006A3EF4" w:rsidRPr="006D1017" w:rsidRDefault="006A3EF4" w:rsidP="006A3EF4">
      <w:r w:rsidRPr="006D1017">
        <w:rPr>
          <w:rFonts w:eastAsia="Calibri" w:cs="Calibri"/>
          <w:szCs w:val="22"/>
        </w:rPr>
        <w:t xml:space="preserve">Lu Yin 15 (11/27/15, a colonel in China's People's Liberation Army, is a researcher at the Institute for Strategic Studies at National Defense University in Beijing and a consultant for the foreign affairs office of the Ministry of National Defense, “How to Approach Nuclear Modernization?” Bulletin of the Atomic Scientists, </w:t>
      </w:r>
      <w:hyperlink r:id="rId21">
        <w:r w:rsidRPr="006D1017">
          <w:rPr>
            <w:rStyle w:val="Hyperlink"/>
            <w:rFonts w:eastAsia="Calibri" w:cs="Calibri"/>
            <w:szCs w:val="22"/>
          </w:rPr>
          <w:t>http://thebulletin.org/modernizing-nuclear-arsenals-whether-and-how7881</w:t>
        </w:r>
      </w:hyperlink>
      <w:r w:rsidRPr="006D1017">
        <w:rPr>
          <w:rFonts w:eastAsia="Calibri" w:cs="Calibri"/>
          <w:szCs w:val="22"/>
        </w:rPr>
        <w:t>, accessed 7/14/16 – DDI SP)</w:t>
      </w:r>
    </w:p>
    <w:p w14:paraId="1B1CCFD0" w14:textId="77777777" w:rsidR="006A3EF4" w:rsidRPr="006D1017" w:rsidRDefault="006A3EF4" w:rsidP="006A3EF4">
      <w:r w:rsidRPr="006D1017">
        <w:rPr>
          <w:rFonts w:eastAsia="Calibri" w:cs="Calibri"/>
          <w:szCs w:val="22"/>
          <w:u w:val="single"/>
        </w:rPr>
        <w:t xml:space="preserve">Nuclear powers feel the need to mod-ernize their arsenals for three main reasons. First, in today’s international se-curity environment they still see nuclear weapons as necessary, mainly for deter-rence purposes. Second, nuclear weapons continue to play a very important role in maintaining global strategic stability. Third, as long as nuclear arsenals exist, modernization is necessary in order to keep weapons safe and reliable. </w:t>
      </w:r>
      <w:r w:rsidRPr="006D1017">
        <w:t xml:space="preserve">But nuclear weapon states themselves, even as they emphasize the necessity of modernizing their arsenals, acknowledge that nuclear weapons ought to be elimi-nated eventually. For example, the Obama administration launched in 2009 a vigorous initiative toward achieving a world free of nuclear weapons. </w:t>
      </w:r>
      <w:r w:rsidRPr="006D1017">
        <w:rPr>
          <w:rFonts w:eastAsia="Calibri" w:cs="Calibri"/>
          <w:szCs w:val="22"/>
          <w:u w:val="single"/>
        </w:rPr>
        <w:t>But today’s heavy US investment in nuclear modernization seems at odds with the objective of disarmament</w:t>
      </w:r>
      <w:r w:rsidRPr="006D1017">
        <w:rPr>
          <w:rFonts w:eastAsia="Calibri" w:cs="Calibri"/>
          <w:szCs w:val="22"/>
        </w:rPr>
        <w:t xml:space="preserve">. Between 2014 and 2023, </w:t>
      </w:r>
      <w:r w:rsidRPr="006D1017">
        <w:t xml:space="preserve">the United States is expected to spend $355 billion on modernization. Reductions in US warheads envisioned under the New Strategic Arms Reduction Treaty (New START) will be offset by upgrades in the quality of the US arsenal. </w:t>
      </w:r>
      <w:r w:rsidRPr="006D1017">
        <w:rPr>
          <w:rFonts w:eastAsia="Calibri" w:cs="Calibri"/>
          <w:szCs w:val="22"/>
          <w:u w:val="single"/>
        </w:rPr>
        <w:t xml:space="preserve">China also feels the need to modernize its nuclear forces in order to enhance survivability and maintain a credible min-imum nuclear deterrent. But these are China’s only objectives for its nuclear weapons. Among the five recognized nuclear weapon states, China is the only nation that has committed itself to an unconditional no-first-use policy. This policy has consistently placed restraints on China’s nuclear force development (which, in any case, has never been a top priority in China’s military moderniza-tion drive). China consistently advocates for a world free of nuclear weapons. It has never participated in a nuclear arms race. It has never deployed nuclear weap-ons in any other country’s territory. </w:t>
      </w:r>
    </w:p>
    <w:p w14:paraId="70C98123" w14:textId="77777777" w:rsidR="006A3EF4" w:rsidRPr="006D1017" w:rsidRDefault="006A3EF4" w:rsidP="006A3EF4"/>
    <w:p w14:paraId="67E11251" w14:textId="0DFB2BDF" w:rsidR="00A07395" w:rsidRPr="006D1017" w:rsidRDefault="002970DA" w:rsidP="00A07395">
      <w:pPr>
        <w:pStyle w:val="Heading2"/>
      </w:pPr>
      <w:r w:rsidRPr="006D1017">
        <w:t xml:space="preserve">AT </w:t>
      </w:r>
      <w:r w:rsidR="001A2A5B" w:rsidRPr="006D1017">
        <w:t>they say “</w:t>
      </w:r>
      <w:r w:rsidRPr="006D1017">
        <w:t>China rise = threat</w:t>
      </w:r>
      <w:r w:rsidR="001A2A5B" w:rsidRPr="006D1017">
        <w:t>”</w:t>
      </w:r>
      <w:r w:rsidRPr="006D1017">
        <w:t xml:space="preserve"> </w:t>
      </w:r>
    </w:p>
    <w:p w14:paraId="1037FF22" w14:textId="4861AE07" w:rsidR="002970DA" w:rsidRPr="006D1017" w:rsidRDefault="001A2A5B" w:rsidP="002970DA">
      <w:pPr>
        <w:pStyle w:val="Heading4"/>
      </w:pPr>
      <w:r w:rsidRPr="006D1017">
        <w:t xml:space="preserve">China </w:t>
      </w:r>
      <w:r w:rsidR="008F28B4" w:rsidRPr="006D1017">
        <w:t xml:space="preserve">rise </w:t>
      </w:r>
      <w:r w:rsidRPr="006D1017">
        <w:t xml:space="preserve">not zero sum –multiple factors </w:t>
      </w:r>
    </w:p>
    <w:p w14:paraId="13DDDCB9" w14:textId="77777777" w:rsidR="001A2A5B" w:rsidRPr="006D1017" w:rsidRDefault="001A2A5B" w:rsidP="001A2A5B">
      <w:r w:rsidRPr="006D1017">
        <w:rPr>
          <w:rStyle w:val="Style13ptBold"/>
        </w:rPr>
        <w:t>Yuan 2016</w:t>
      </w:r>
      <w:r w:rsidRPr="006D1017">
        <w:t xml:space="preserve"> (Jingdong, “Review article Averting US–China conflict in the Asia–Pacific”, International Affairs 2016, accessed through google scholar 7/11/16 ddi-hc)</w:t>
      </w:r>
    </w:p>
    <w:p w14:paraId="69756762" w14:textId="406B1BEB" w:rsidR="002970DA" w:rsidRPr="006D1017" w:rsidRDefault="002970DA" w:rsidP="002970DA">
      <w:pPr>
        <w:rPr>
          <w:rStyle w:val="StyleUnderline"/>
          <w:rFonts w:asciiTheme="majorHAnsi" w:hAnsiTheme="majorHAnsi"/>
        </w:rPr>
      </w:pPr>
      <w:r w:rsidRPr="006D1017">
        <w:rPr>
          <w:rStyle w:val="StyleUnderline"/>
          <w:rFonts w:asciiTheme="majorHAnsi" w:hAnsiTheme="majorHAnsi"/>
        </w:rPr>
        <w:t>Christensen disagrees with those who view China's rise in zero-sum terms, assuming that Beijing will inevitably challenge the United States and threaten others</w:t>
      </w:r>
      <w:r w:rsidRPr="006D1017">
        <w:rPr>
          <w:rFonts w:asciiTheme="majorHAnsi" w:hAnsiTheme="majorHAnsi"/>
        </w:rPr>
        <w:t xml:space="preserve">.4 He highlights several structural constraints and logics, arguing that </w:t>
      </w:r>
      <w:r w:rsidRPr="006D1017">
        <w:rPr>
          <w:rStyle w:val="StyleUnderline"/>
          <w:rFonts w:asciiTheme="majorHAnsi" w:hAnsiTheme="majorHAnsi"/>
        </w:rPr>
        <w:t>China may not want to engage in aggressive behaviours that could actually harm its own interests.</w:t>
      </w:r>
      <w:r w:rsidRPr="006D1017">
        <w:rPr>
          <w:rFonts w:asciiTheme="majorHAnsi" w:hAnsiTheme="majorHAnsi"/>
        </w:rPr>
        <w:t xml:space="preserve"> </w:t>
      </w:r>
      <w:r w:rsidRPr="006D1017">
        <w:rPr>
          <w:rStyle w:val="StyleUnderline"/>
          <w:rFonts w:asciiTheme="majorHAnsi" w:hAnsiTheme="majorHAnsi"/>
        </w:rPr>
        <w:t>First, China has</w:t>
      </w:r>
      <w:r w:rsidR="00B9797C" w:rsidRPr="006D1017">
        <w:rPr>
          <w:rStyle w:val="StyleUnderline"/>
          <w:rFonts w:asciiTheme="majorHAnsi" w:hAnsiTheme="majorHAnsi"/>
        </w:rPr>
        <w:t xml:space="preserve"> benefited enormously </w:t>
      </w:r>
      <w:r w:rsidRPr="006D1017">
        <w:rPr>
          <w:rStyle w:val="StyleUnderline"/>
          <w:rFonts w:asciiTheme="majorHAnsi" w:hAnsiTheme="majorHAnsi"/>
        </w:rPr>
        <w:t>from the current economic order, especially since it joined the</w:t>
      </w:r>
      <w:r w:rsidRPr="006D1017">
        <w:rPr>
          <w:rFonts w:asciiTheme="majorHAnsi" w:hAnsiTheme="majorHAnsi"/>
        </w:rPr>
        <w:t xml:space="preserve"> World Trade Organization (</w:t>
      </w:r>
      <w:r w:rsidRPr="006D1017">
        <w:rPr>
          <w:rStyle w:val="StyleUnderline"/>
          <w:rFonts w:asciiTheme="majorHAnsi" w:hAnsiTheme="majorHAnsi"/>
        </w:rPr>
        <w:t>WTO</w:t>
      </w:r>
      <w:r w:rsidRPr="006D1017">
        <w:rPr>
          <w:rFonts w:asciiTheme="majorHAnsi" w:hAnsiTheme="majorHAnsi"/>
        </w:rPr>
        <w:t xml:space="preserve">) in 2001. </w:t>
      </w:r>
      <w:r w:rsidRPr="006D1017">
        <w:rPr>
          <w:rStyle w:val="StyleUnderline"/>
          <w:rFonts w:asciiTheme="majorHAnsi" w:hAnsiTheme="majorHAnsi"/>
        </w:rPr>
        <w:t>Second, conquest and control over raw materials no longer play as important a role as they did in the nineteenth and twentieth centuries</w:t>
      </w:r>
      <w:r w:rsidRPr="006D1017">
        <w:rPr>
          <w:rFonts w:asciiTheme="majorHAnsi" w:hAnsiTheme="majorHAnsi"/>
        </w:rPr>
        <w:t xml:space="preserve">. </w:t>
      </w:r>
      <w:r w:rsidRPr="006D1017">
        <w:rPr>
          <w:rStyle w:val="StyleUnderline"/>
          <w:rFonts w:asciiTheme="majorHAnsi" w:hAnsiTheme="majorHAnsi"/>
        </w:rPr>
        <w:t>Third, China is a lonely rising power in Asia, where US alliances remain alive and strong.</w:t>
      </w:r>
      <w:r w:rsidRPr="006D1017">
        <w:rPr>
          <w:rFonts w:asciiTheme="majorHAnsi" w:hAnsiTheme="majorHAnsi"/>
        </w:rPr>
        <w:t xml:space="preserve"> </w:t>
      </w:r>
      <w:r w:rsidRPr="006D1017">
        <w:rPr>
          <w:rStyle w:val="StyleUnderline"/>
          <w:rFonts w:asciiTheme="majorHAnsi" w:hAnsiTheme="majorHAnsi"/>
        </w:rPr>
        <w:t>Fourth, it is extremely difficult for the country to change existing international rules, even if it becomes more powerful</w:t>
      </w:r>
      <w:r w:rsidRPr="006D1017">
        <w:rPr>
          <w:rFonts w:asciiTheme="majorHAnsi" w:hAnsiTheme="majorHAnsi"/>
        </w:rPr>
        <w:t xml:space="preserve">. And </w:t>
      </w:r>
      <w:r w:rsidRPr="006D1017">
        <w:rPr>
          <w:rStyle w:val="StyleUnderline"/>
          <w:rFonts w:asciiTheme="majorHAnsi" w:hAnsiTheme="majorHAnsi"/>
        </w:rPr>
        <w:t>finally, the existence of nuclear weapons significantly raises the cost of major power war.</w:t>
      </w:r>
    </w:p>
    <w:p w14:paraId="1707B206" w14:textId="33364693" w:rsidR="00912B90" w:rsidRPr="006D1017" w:rsidRDefault="00912B90" w:rsidP="00912B90">
      <w:pPr>
        <w:pStyle w:val="Heading3"/>
      </w:pPr>
      <w:r w:rsidRPr="006D1017">
        <w:t xml:space="preserve">AT </w:t>
      </w:r>
      <w:r w:rsidR="001A2A5B" w:rsidRPr="006D1017">
        <w:t xml:space="preserve">they say “plan </w:t>
      </w:r>
      <w:r w:rsidRPr="006D1017">
        <w:t>can’t solve moderni</w:t>
      </w:r>
      <w:r w:rsidR="001A2A5B" w:rsidRPr="006D1017">
        <w:t>zation and expansion of arsenal”</w:t>
      </w:r>
    </w:p>
    <w:p w14:paraId="00A7AF96" w14:textId="212E8057" w:rsidR="002970DA" w:rsidRPr="006D1017" w:rsidRDefault="00912B90" w:rsidP="00912B90">
      <w:pPr>
        <w:pStyle w:val="Heading4"/>
      </w:pPr>
      <w:r w:rsidRPr="006D1017">
        <w:t>China doesn’t want an arms race with US –</w:t>
      </w:r>
      <w:r w:rsidR="001A2A5B" w:rsidRPr="006D1017">
        <w:t xml:space="preserve"> strategic interests but lack of dialogue currently creates incentive in order to ensure deterrent posture if viable </w:t>
      </w:r>
    </w:p>
    <w:p w14:paraId="1BDF5C1C" w14:textId="77777777" w:rsidR="00912B90" w:rsidRPr="006D1017" w:rsidRDefault="00912B90" w:rsidP="00912B90">
      <w:pPr>
        <w:widowControl w:val="0"/>
        <w:autoSpaceDE w:val="0"/>
        <w:autoSpaceDN w:val="0"/>
        <w:adjustRightInd w:val="0"/>
        <w:rPr>
          <w:rFonts w:cs="Calibri"/>
          <w:b/>
          <w:bCs/>
          <w:szCs w:val="22"/>
        </w:rPr>
      </w:pPr>
      <w:r w:rsidRPr="006D1017">
        <w:rPr>
          <w:rFonts w:cs="Calibri"/>
          <w:b/>
          <w:bCs/>
          <w:szCs w:val="22"/>
        </w:rPr>
        <w:t xml:space="preserve">Cunningham and Fravel, 2015 </w:t>
      </w:r>
    </w:p>
    <w:p w14:paraId="622A211A" w14:textId="77777777" w:rsidR="00912B90" w:rsidRPr="006D1017" w:rsidRDefault="00912B90" w:rsidP="00912B90">
      <w:pPr>
        <w:pStyle w:val="BodyText"/>
        <w:spacing w:line="260" w:lineRule="exact"/>
        <w:ind w:left="118" w:right="118" w:firstLine="200"/>
        <w:jc w:val="both"/>
        <w:rPr>
          <w:rFonts w:cs="Calibri"/>
          <w:szCs w:val="22"/>
        </w:rPr>
      </w:pPr>
      <w:r w:rsidRPr="006D1017">
        <w:rPr>
          <w:rFonts w:cs="Calibri"/>
          <w:szCs w:val="22"/>
        </w:rPr>
        <w:t>(Fiona S. Cunningham, M. Taylor Fravel</w:t>
      </w:r>
      <w:proofErr w:type="gramStart"/>
      <w:r w:rsidRPr="006D1017">
        <w:rPr>
          <w:rFonts w:cs="Calibri"/>
          <w:szCs w:val="22"/>
        </w:rPr>
        <w:t>;  Ph.D</w:t>
      </w:r>
      <w:proofErr w:type="gramEnd"/>
      <w:r w:rsidRPr="006D1017">
        <w:rPr>
          <w:rFonts w:cs="Calibri"/>
          <w:szCs w:val="22"/>
        </w:rPr>
        <w:t>. candidate in the Department of Political Science and member of the Secu- rity Studies Program at the Massachusetts Institute of Technology. M. Taylor Fravel is Associate Professor of Political Science and member of the Security Studies Program at the Massachusetts Institute of Tech- nology. “Assuring Assured Retaliation: China's Nuclear Posture and U.S.-China Strategic Stability International Security”, Volume 40, Number 2, Fall 2015, accessed project use 7/12/16 ddi – tm)</w:t>
      </w:r>
    </w:p>
    <w:p w14:paraId="704FD7EC" w14:textId="45759A7E" w:rsidR="00300764" w:rsidRPr="006D1017" w:rsidRDefault="00912B90" w:rsidP="00300764">
      <w:pPr>
        <w:pStyle w:val="BodyText"/>
        <w:spacing w:before="46" w:line="260" w:lineRule="exact"/>
        <w:ind w:left="118" w:right="118"/>
        <w:jc w:val="both"/>
        <w:rPr>
          <w:sz w:val="14"/>
        </w:rPr>
      </w:pPr>
      <w:r w:rsidRPr="006D1017">
        <w:rPr>
          <w:rStyle w:val="StyleUnderline"/>
        </w:rPr>
        <w:t>One final option for China to counter the U.S. pursuit of strategic primacy is to develop its own conventional strategic capabilities.</w:t>
      </w:r>
      <w:r w:rsidRPr="006D1017">
        <w:rPr>
          <w:color w:val="231F20"/>
          <w:position w:val="8"/>
          <w:sz w:val="14"/>
        </w:rPr>
        <w:t xml:space="preserve">96 </w:t>
      </w:r>
      <w:r w:rsidRPr="006D1017">
        <w:rPr>
          <w:color w:val="231F20"/>
        </w:rPr>
        <w:t xml:space="preserve">In recent years, China has tested missile interceptor and boost glide technologies. </w:t>
      </w:r>
      <w:r w:rsidRPr="006D1017">
        <w:rPr>
          <w:rStyle w:val="StyleUnderline"/>
        </w:rPr>
        <w:t>These efforts align with PLA speculation that U.S. development of similar technologies may revo- lutionize strategic deterrence and form the basis of a future, post-nuclear stra- tegic balance.97 Despite this possibility, China’s strategic community is also acutely aware of the dangers of China being drawn into an arms race with the United States</w:t>
      </w:r>
      <w:r w:rsidRPr="006D1017">
        <w:rPr>
          <w:color w:val="231F20"/>
        </w:rPr>
        <w:t>.</w:t>
      </w:r>
      <w:r w:rsidRPr="006D1017">
        <w:rPr>
          <w:color w:val="231F20"/>
          <w:position w:val="8"/>
          <w:sz w:val="14"/>
        </w:rPr>
        <w:t xml:space="preserve">98 </w:t>
      </w:r>
      <w:r w:rsidRPr="006D1017">
        <w:rPr>
          <w:rStyle w:val="StyleUnderline"/>
        </w:rPr>
        <w:t>China is unlikely to deploy these technologies in ways similar to those of the United States, if it deploys them at all</w:t>
      </w:r>
      <w:r w:rsidRPr="006D1017">
        <w:rPr>
          <w:color w:val="231F20"/>
        </w:rPr>
        <w:t>.</w:t>
      </w:r>
      <w:r w:rsidRPr="006D1017">
        <w:rPr>
          <w:color w:val="231F20"/>
          <w:position w:val="8"/>
          <w:sz w:val="14"/>
        </w:rPr>
        <w:t xml:space="preserve">99 </w:t>
      </w:r>
      <w:r w:rsidRPr="006D1017">
        <w:rPr>
          <w:color w:val="231F20"/>
        </w:rPr>
        <w:t>For example, the</w:t>
      </w:r>
      <w:r w:rsidRPr="006D1017">
        <w:rPr>
          <w:color w:val="231F20"/>
          <w:spacing w:val="-30"/>
        </w:rPr>
        <w:t xml:space="preserve"> </w:t>
      </w:r>
      <w:r w:rsidRPr="006D1017">
        <w:rPr>
          <w:i/>
          <w:color w:val="231F20"/>
        </w:rPr>
        <w:t xml:space="preserve">Science of Military Strategy </w:t>
      </w:r>
      <w:r w:rsidRPr="006D1017">
        <w:rPr>
          <w:color w:val="231F20"/>
        </w:rPr>
        <w:t xml:space="preserve">lists glide technology as a means of increasing </w:t>
      </w:r>
      <w:proofErr w:type="gramStart"/>
      <w:r w:rsidRPr="006D1017">
        <w:rPr>
          <w:color w:val="231F20"/>
        </w:rPr>
        <w:t xml:space="preserve">the </w:t>
      </w:r>
      <w:r w:rsidRPr="006D1017">
        <w:rPr>
          <w:color w:val="231F20"/>
          <w:spacing w:val="29"/>
        </w:rPr>
        <w:t xml:space="preserve"> </w:t>
      </w:r>
      <w:r w:rsidRPr="006D1017">
        <w:rPr>
          <w:color w:val="231F20"/>
        </w:rPr>
        <w:t>penetra</w:t>
      </w:r>
      <w:proofErr w:type="gramEnd"/>
      <w:r w:rsidRPr="006D1017">
        <w:rPr>
          <w:color w:val="231F20"/>
        </w:rPr>
        <w:t>-</w:t>
      </w:r>
      <w:r w:rsidR="00300764" w:rsidRPr="006D1017">
        <w:rPr>
          <w:color w:val="231F20"/>
        </w:rPr>
        <w:t xml:space="preserve"> bility of China’s nuclear deterrent. Current U.S. intelligence assessments confirm the link between China’s glide technology development and nuclear rather than </w:t>
      </w:r>
      <w:proofErr w:type="gramStart"/>
      <w:r w:rsidR="00300764" w:rsidRPr="006D1017">
        <w:rPr>
          <w:color w:val="231F20"/>
        </w:rPr>
        <w:t>conventional  missions</w:t>
      </w:r>
      <w:proofErr w:type="gramEnd"/>
      <w:r w:rsidR="00300764" w:rsidRPr="006D1017">
        <w:rPr>
          <w:color w:val="231F20"/>
        </w:rPr>
        <w:t>.</w:t>
      </w:r>
      <w:r w:rsidR="00300764" w:rsidRPr="006D1017">
        <w:rPr>
          <w:color w:val="231F20"/>
          <w:position w:val="8"/>
          <w:sz w:val="14"/>
        </w:rPr>
        <w:t>100</w:t>
      </w:r>
    </w:p>
    <w:p w14:paraId="60C11E0A" w14:textId="34BF13F9" w:rsidR="00300764" w:rsidRPr="006D1017" w:rsidRDefault="00300764" w:rsidP="00300764">
      <w:pPr>
        <w:pStyle w:val="Heading3"/>
      </w:pPr>
      <w:r w:rsidRPr="006D1017">
        <w:t xml:space="preserve">AT </w:t>
      </w:r>
      <w:r w:rsidR="00146F94" w:rsidRPr="006D1017">
        <w:t>they “</w:t>
      </w:r>
      <w:r w:rsidRPr="006D1017">
        <w:t>China L</w:t>
      </w:r>
      <w:r w:rsidR="009309E2" w:rsidRPr="006D1017">
        <w:t xml:space="preserve">aunch </w:t>
      </w:r>
      <w:r w:rsidRPr="006D1017">
        <w:t>O</w:t>
      </w:r>
      <w:r w:rsidR="009309E2" w:rsidRPr="006D1017">
        <w:t xml:space="preserve">n </w:t>
      </w:r>
      <w:r w:rsidRPr="006D1017">
        <w:t>W</w:t>
      </w:r>
      <w:r w:rsidR="009309E2" w:rsidRPr="006D1017">
        <w:t>ar</w:t>
      </w:r>
      <w:r w:rsidR="00146F94" w:rsidRPr="006D1017">
        <w:t xml:space="preserve"> posture  = threat”</w:t>
      </w:r>
    </w:p>
    <w:p w14:paraId="01DCFE61" w14:textId="5F7993F6" w:rsidR="00912B90" w:rsidRPr="006D1017" w:rsidRDefault="009309E2" w:rsidP="009309E2">
      <w:pPr>
        <w:pStyle w:val="Heading4"/>
      </w:pPr>
      <w:r w:rsidRPr="006D1017">
        <w:t xml:space="preserve">China won’t finalize a LOW policy – geographic limitations </w:t>
      </w:r>
    </w:p>
    <w:p w14:paraId="0FC1BFD1" w14:textId="77777777" w:rsidR="00300764" w:rsidRPr="006D1017" w:rsidRDefault="00300764" w:rsidP="00300764">
      <w:pPr>
        <w:widowControl w:val="0"/>
        <w:autoSpaceDE w:val="0"/>
        <w:autoSpaceDN w:val="0"/>
        <w:adjustRightInd w:val="0"/>
        <w:rPr>
          <w:rFonts w:cs="Calibri"/>
          <w:b/>
          <w:bCs/>
          <w:szCs w:val="22"/>
        </w:rPr>
      </w:pPr>
      <w:r w:rsidRPr="006D1017">
        <w:rPr>
          <w:rFonts w:cs="Calibri"/>
          <w:b/>
          <w:bCs/>
          <w:szCs w:val="22"/>
        </w:rPr>
        <w:t xml:space="preserve">Cunningham and Fravel, 2015 </w:t>
      </w:r>
    </w:p>
    <w:p w14:paraId="6F66ED27" w14:textId="77777777" w:rsidR="00300764" w:rsidRPr="006D1017" w:rsidRDefault="00300764" w:rsidP="00300764">
      <w:pPr>
        <w:pStyle w:val="BodyText"/>
        <w:spacing w:line="260" w:lineRule="exact"/>
        <w:ind w:left="118" w:right="118"/>
        <w:jc w:val="both"/>
        <w:rPr>
          <w:rFonts w:cs="Calibri"/>
          <w:szCs w:val="22"/>
        </w:rPr>
      </w:pPr>
      <w:r w:rsidRPr="006D1017">
        <w:rPr>
          <w:rFonts w:cs="Calibri"/>
          <w:szCs w:val="22"/>
        </w:rPr>
        <w:t>(Fiona S. Cunningham, M. Taylor Fravel</w:t>
      </w:r>
      <w:proofErr w:type="gramStart"/>
      <w:r w:rsidRPr="006D1017">
        <w:rPr>
          <w:rFonts w:cs="Calibri"/>
          <w:szCs w:val="22"/>
        </w:rPr>
        <w:t>;  Ph.D</w:t>
      </w:r>
      <w:proofErr w:type="gramEnd"/>
      <w:r w:rsidRPr="006D1017">
        <w:rPr>
          <w:rFonts w:cs="Calibri"/>
          <w:szCs w:val="22"/>
        </w:rPr>
        <w:t>. candidate in the Department of Political Science and member of the Secu- rity Studies Program at the Massachusetts Institute of Technology. M. Taylor Fravel is Associate Professor of Political Science and member of the Security Studies Program at the Massachusetts Institute of Tech- nology. “Assuring Assured Retaliation: China's Nuclear Posture and U.S.-China Strategic Stability International Security”, Volume 40, Number 2, Fall 2015, accessed project use 7/12/16 ddi – tm)</w:t>
      </w:r>
    </w:p>
    <w:p w14:paraId="51C27B28" w14:textId="5AA4E920" w:rsidR="00300764" w:rsidRPr="006D1017" w:rsidRDefault="00300764" w:rsidP="00300764">
      <w:pPr>
        <w:pStyle w:val="BodyText"/>
        <w:spacing w:line="260" w:lineRule="exact"/>
        <w:ind w:left="118" w:right="118"/>
        <w:jc w:val="both"/>
      </w:pPr>
      <w:r w:rsidRPr="006D1017">
        <w:rPr>
          <w:color w:val="231F20"/>
        </w:rPr>
        <w:t>One source of ambiguity in the implementation of China’s no-first-use policy is the ongoing debate in China regarding the pursuit of a launch-on-warning posture. Recent doctrinal publications and Chinese interlocutors indicated</w:t>
      </w:r>
      <w:r w:rsidRPr="006D1017">
        <w:rPr>
          <w:color w:val="231F20"/>
          <w:spacing w:val="-28"/>
        </w:rPr>
        <w:t xml:space="preserve"> </w:t>
      </w:r>
      <w:r w:rsidRPr="006D1017">
        <w:rPr>
          <w:color w:val="231F20"/>
        </w:rPr>
        <w:t>that the debate has yet to be resolved.</w:t>
      </w:r>
      <w:r w:rsidRPr="006D1017">
        <w:rPr>
          <w:color w:val="231F20"/>
          <w:position w:val="8"/>
          <w:sz w:val="14"/>
        </w:rPr>
        <w:t>104</w:t>
      </w:r>
      <w:r w:rsidRPr="006D1017">
        <w:rPr>
          <w:sz w:val="14"/>
        </w:rPr>
        <w:t xml:space="preserve"> </w:t>
      </w:r>
      <w:r w:rsidRPr="006D1017">
        <w:rPr>
          <w:color w:val="231F20"/>
        </w:rPr>
        <w:t>On one side, some members of China’s strategic community argued that a launch-on-warning</w:t>
      </w:r>
      <w:r w:rsidRPr="006D1017">
        <w:rPr>
          <w:color w:val="231F20"/>
          <w:spacing w:val="-5"/>
        </w:rPr>
        <w:t xml:space="preserve"> </w:t>
      </w:r>
      <w:r w:rsidRPr="006D1017">
        <w:rPr>
          <w:color w:val="231F20"/>
        </w:rPr>
        <w:t>posture</w:t>
      </w:r>
      <w:r w:rsidRPr="006D1017">
        <w:rPr>
          <w:color w:val="231F20"/>
          <w:spacing w:val="-5"/>
        </w:rPr>
        <w:t xml:space="preserve"> </w:t>
      </w:r>
      <w:r w:rsidRPr="006D1017">
        <w:rPr>
          <w:color w:val="231F20"/>
        </w:rPr>
        <w:t>would</w:t>
      </w:r>
      <w:r w:rsidRPr="006D1017">
        <w:rPr>
          <w:color w:val="231F20"/>
          <w:spacing w:val="-5"/>
        </w:rPr>
        <w:t xml:space="preserve"> </w:t>
      </w:r>
      <w:r w:rsidRPr="006D1017">
        <w:rPr>
          <w:color w:val="231F20"/>
        </w:rPr>
        <w:t>ensure</w:t>
      </w:r>
      <w:r w:rsidRPr="006D1017">
        <w:rPr>
          <w:color w:val="231F20"/>
          <w:spacing w:val="-5"/>
        </w:rPr>
        <w:t xml:space="preserve"> </w:t>
      </w:r>
      <w:r w:rsidRPr="006D1017">
        <w:rPr>
          <w:color w:val="231F20"/>
        </w:rPr>
        <w:t>the</w:t>
      </w:r>
      <w:r w:rsidRPr="006D1017">
        <w:rPr>
          <w:color w:val="231F20"/>
          <w:spacing w:val="-5"/>
        </w:rPr>
        <w:t xml:space="preserve"> </w:t>
      </w:r>
      <w:r w:rsidRPr="006D1017">
        <w:rPr>
          <w:color w:val="231F20"/>
        </w:rPr>
        <w:t>survivability</w:t>
      </w:r>
      <w:r w:rsidRPr="006D1017">
        <w:rPr>
          <w:color w:val="231F20"/>
          <w:spacing w:val="-5"/>
        </w:rPr>
        <w:t xml:space="preserve"> </w:t>
      </w:r>
      <w:r w:rsidRPr="006D1017">
        <w:rPr>
          <w:color w:val="231F20"/>
        </w:rPr>
        <w:t>of</w:t>
      </w:r>
      <w:r w:rsidRPr="006D1017">
        <w:rPr>
          <w:color w:val="231F20"/>
          <w:spacing w:val="-5"/>
        </w:rPr>
        <w:t xml:space="preserve"> </w:t>
      </w:r>
      <w:r w:rsidRPr="006D1017">
        <w:rPr>
          <w:color w:val="231F20"/>
        </w:rPr>
        <w:t>its</w:t>
      </w:r>
      <w:r w:rsidRPr="006D1017">
        <w:rPr>
          <w:color w:val="231F20"/>
          <w:spacing w:val="-5"/>
        </w:rPr>
        <w:t xml:space="preserve"> </w:t>
      </w:r>
      <w:r w:rsidRPr="006D1017">
        <w:rPr>
          <w:color w:val="231F20"/>
        </w:rPr>
        <w:t>nuclear</w:t>
      </w:r>
      <w:r w:rsidRPr="006D1017">
        <w:rPr>
          <w:color w:val="231F20"/>
          <w:spacing w:val="-5"/>
        </w:rPr>
        <w:t xml:space="preserve"> </w:t>
      </w:r>
      <w:r w:rsidRPr="006D1017">
        <w:rPr>
          <w:color w:val="231F20"/>
        </w:rPr>
        <w:t xml:space="preserve">deter- rent if its opponent has robust targeting intelligence. The </w:t>
      </w:r>
      <w:r w:rsidRPr="006D1017">
        <w:rPr>
          <w:i/>
          <w:color w:val="231F20"/>
        </w:rPr>
        <w:t xml:space="preserve">Science of Military Strategy </w:t>
      </w:r>
      <w:r w:rsidRPr="006D1017">
        <w:rPr>
          <w:color w:val="231F20"/>
        </w:rPr>
        <w:t xml:space="preserve">states that a launch-on-warning posture “is in accordance with China’s long-standing no-first-use </w:t>
      </w:r>
      <w:r w:rsidRPr="006D1017">
        <w:rPr>
          <w:color w:val="231F20"/>
          <w:spacing w:val="-4"/>
        </w:rPr>
        <w:t xml:space="preserve">policy, </w:t>
      </w:r>
      <w:r w:rsidRPr="006D1017">
        <w:rPr>
          <w:color w:val="231F20"/>
        </w:rPr>
        <w:t>and may effectively protect China’s nuclear forces from sustaining even greater losses, improving the surviv- able nuclear counterstrike capability of China’s nuclear missile forces.”</w:t>
      </w:r>
      <w:r w:rsidRPr="006D1017">
        <w:rPr>
          <w:color w:val="231F20"/>
          <w:position w:val="8"/>
          <w:sz w:val="14"/>
        </w:rPr>
        <w:t xml:space="preserve">105 </w:t>
      </w:r>
      <w:r w:rsidRPr="006D1017">
        <w:rPr>
          <w:color w:val="231F20"/>
        </w:rPr>
        <w:t>China’s ªrst priority should be to prevent its adversary from precisely locating its missile launch positions. If China is able to reliably ascertain that an adver- sary has already launched nuclear missiles at China, however, China could quickly launch its nuclear missiles for a counterstrike “before the enemy has been able to actually inºict nuclear destruction.”</w:t>
      </w:r>
      <w:r w:rsidRPr="006D1017">
        <w:rPr>
          <w:color w:val="231F20"/>
          <w:position w:val="8"/>
          <w:sz w:val="14"/>
        </w:rPr>
        <w:t xml:space="preserve">106 </w:t>
      </w:r>
      <w:r w:rsidRPr="006D1017">
        <w:rPr>
          <w:color w:val="231F20"/>
        </w:rPr>
        <w:t>Launch-on-warning would therefore provide China with an option for nuclear retaliation if a nuclear ad- versary were able to overcome Chinese efforts at concealment, deception, and mobility to ensure that its forces survived a first strike.</w:t>
      </w:r>
      <w:r w:rsidRPr="006D1017">
        <w:t xml:space="preserve"> </w:t>
      </w:r>
    </w:p>
    <w:p w14:paraId="37D63E63" w14:textId="2CFB8ECA" w:rsidR="00300764" w:rsidRPr="006D1017" w:rsidRDefault="00300764" w:rsidP="00300764">
      <w:pPr>
        <w:pStyle w:val="BodyText"/>
        <w:spacing w:line="260" w:lineRule="exact"/>
        <w:ind w:left="118" w:right="118"/>
        <w:jc w:val="both"/>
        <w:rPr>
          <w:rStyle w:val="StyleUnderline"/>
        </w:rPr>
      </w:pPr>
      <w:r w:rsidRPr="006D1017">
        <w:rPr>
          <w:color w:val="231F20"/>
        </w:rPr>
        <w:t>On the other side, several Chinese interlocutors claimed that a launch-on- warning posture would violate China’s no-ªrst-use policy. In a recent China-</w:t>
      </w:r>
      <w:r w:rsidRPr="006D1017">
        <w:t xml:space="preserve"> </w:t>
      </w:r>
      <w:r w:rsidRPr="006D1017">
        <w:rPr>
          <w:color w:val="231F20"/>
        </w:rPr>
        <w:t>U.S. strategic dialogue, one Chinese participant noted that there were “ongoing discussions” about launch-on-warning in China, but expressed the view that “China was unlikely to adopt such an approach.”</w:t>
      </w:r>
      <w:r w:rsidRPr="006D1017">
        <w:rPr>
          <w:color w:val="231F20"/>
          <w:position w:val="8"/>
          <w:sz w:val="14"/>
        </w:rPr>
        <w:t xml:space="preserve">107 </w:t>
      </w:r>
      <w:r w:rsidRPr="006D1017">
        <w:rPr>
          <w:color w:val="231F20"/>
        </w:rPr>
        <w:t>One</w:t>
      </w:r>
      <w:r w:rsidRPr="006D1017">
        <w:rPr>
          <w:color w:val="231F20"/>
          <w:spacing w:val="-22"/>
        </w:rPr>
        <w:t xml:space="preserve"> </w:t>
      </w:r>
      <w:r w:rsidRPr="006D1017">
        <w:rPr>
          <w:color w:val="231F20"/>
        </w:rPr>
        <w:t xml:space="preserve">interlocutor commented that text from the </w:t>
      </w:r>
      <w:r w:rsidRPr="006D1017">
        <w:rPr>
          <w:i/>
          <w:color w:val="231F20"/>
        </w:rPr>
        <w:t xml:space="preserve">Science of Military Strategy </w:t>
      </w:r>
      <w:r w:rsidRPr="006D1017">
        <w:rPr>
          <w:color w:val="231F20"/>
        </w:rPr>
        <w:t>quoted above was</w:t>
      </w:r>
      <w:r w:rsidRPr="006D1017">
        <w:rPr>
          <w:color w:val="231F20"/>
          <w:spacing w:val="-16"/>
        </w:rPr>
        <w:t xml:space="preserve"> </w:t>
      </w:r>
      <w:r w:rsidRPr="006D1017">
        <w:rPr>
          <w:color w:val="231F20"/>
        </w:rPr>
        <w:t>not widely accepted in China.</w:t>
      </w:r>
      <w:r w:rsidRPr="006D1017">
        <w:rPr>
          <w:color w:val="231F20"/>
          <w:position w:val="8"/>
          <w:sz w:val="14"/>
        </w:rPr>
        <w:t xml:space="preserve">108 </w:t>
      </w:r>
      <w:r w:rsidRPr="006D1017">
        <w:rPr>
          <w:color w:val="231F20"/>
        </w:rPr>
        <w:t xml:space="preserve">In practical terms, </w:t>
      </w:r>
      <w:r w:rsidRPr="006D1017">
        <w:rPr>
          <w:rStyle w:val="StyleUnderline"/>
        </w:rPr>
        <w:t>another interlocutor argued that China would not adopt a launch-on-warning posture for two reasons. First, China’s nuclear arsenal is too small to be expended in a launch-on- warning counterattack. Second, China would not know whether the target of the incoming attack was a nuclear or a conventional one until the missile had reached its target. Unlike the United States, which has a forward-deployed early warning system, any Chinese early warning system would be on Chinese territory, so the period of time from detection of an incoming missile to that missile hitting its target would be very short.109</w:t>
      </w:r>
    </w:p>
    <w:p w14:paraId="312422C6" w14:textId="77777777" w:rsidR="00300764" w:rsidRPr="006D1017" w:rsidRDefault="00300764" w:rsidP="00300764">
      <w:pPr>
        <w:pStyle w:val="BodyText"/>
        <w:rPr>
          <w:sz w:val="16"/>
        </w:rPr>
      </w:pPr>
    </w:p>
    <w:p w14:paraId="70F0B830" w14:textId="77777777" w:rsidR="00300764" w:rsidRPr="006D1017" w:rsidRDefault="00300764" w:rsidP="00300764">
      <w:pPr>
        <w:pStyle w:val="BodyText"/>
        <w:spacing w:line="260" w:lineRule="exact"/>
        <w:ind w:left="118" w:right="119" w:firstLine="200"/>
        <w:jc w:val="both"/>
      </w:pPr>
    </w:p>
    <w:p w14:paraId="67CAADB0" w14:textId="77777777" w:rsidR="00912B90" w:rsidRPr="006D1017" w:rsidRDefault="00912B90" w:rsidP="00912B90"/>
    <w:p w14:paraId="6412D96E" w14:textId="77777777" w:rsidR="00E42E4C" w:rsidRPr="006D1017" w:rsidRDefault="00F74499" w:rsidP="00F74499">
      <w:pPr>
        <w:pStyle w:val="Heading1"/>
      </w:pPr>
      <w:r w:rsidRPr="006D1017">
        <w:t xml:space="preserve">AT Counterplans </w:t>
      </w:r>
    </w:p>
    <w:p w14:paraId="18E890AE" w14:textId="77777777" w:rsidR="00387FC4" w:rsidRPr="006D1017" w:rsidRDefault="00387FC4" w:rsidP="00387FC4"/>
    <w:p w14:paraId="422C4626" w14:textId="77777777" w:rsidR="00F74499" w:rsidRPr="006D1017" w:rsidRDefault="00F74499" w:rsidP="00F74499">
      <w:pPr>
        <w:pStyle w:val="Heading2"/>
      </w:pPr>
      <w:r w:rsidRPr="006D1017">
        <w:t xml:space="preserve">AT Multilateral CP – general </w:t>
      </w:r>
    </w:p>
    <w:p w14:paraId="378BFCF1" w14:textId="77777777" w:rsidR="00F74499" w:rsidRDefault="00F74499" w:rsidP="00F74499">
      <w:pPr>
        <w:pStyle w:val="Heading2"/>
      </w:pPr>
      <w:r w:rsidRPr="006D1017">
        <w:t xml:space="preserve">AT ASEAN </w:t>
      </w:r>
    </w:p>
    <w:p w14:paraId="1C7B57FE" w14:textId="77777777" w:rsidR="00547398" w:rsidRDefault="00547398" w:rsidP="00547398">
      <w:pPr>
        <w:pStyle w:val="Heading4"/>
      </w:pPr>
      <w:r>
        <w:t>ASEAN is ineffective at representing its members collectively – 4 weaknesses</w:t>
      </w:r>
    </w:p>
    <w:p w14:paraId="42EB7D8B" w14:textId="77777777" w:rsidR="00547398" w:rsidRPr="00B4797A" w:rsidRDefault="00547398" w:rsidP="00547398">
      <w:pPr>
        <w:rPr>
          <w:rStyle w:val="Style13ptBold"/>
        </w:rPr>
      </w:pPr>
      <w:r>
        <w:rPr>
          <w:rStyle w:val="Style13ptBold"/>
        </w:rPr>
        <w:t xml:space="preserve">Bara 14 (Bahana Menggala, Indonesian Diplomat to ASEAN, “Weaknesses in the ASEAN way,” The Jakarta Post, </w:t>
      </w:r>
      <w:r w:rsidRPr="00B4797A">
        <w:rPr>
          <w:rStyle w:val="Style13ptBold"/>
        </w:rPr>
        <w:t>http://www.thejakartapost.com/news/2014/05/10/weaknesses-asean-way.html</w:t>
      </w:r>
      <w:r>
        <w:rPr>
          <w:rStyle w:val="Style13ptBold"/>
        </w:rPr>
        <w:t>, accessed 7/16/16 – DDI SP)</w:t>
      </w:r>
    </w:p>
    <w:p w14:paraId="5F3C2844" w14:textId="77777777" w:rsidR="00547398" w:rsidRDefault="00547398" w:rsidP="00547398">
      <w:r w:rsidRPr="002C3230">
        <w:rPr>
          <w:u w:val="single"/>
        </w:rPr>
        <w:t>As a regional grouping, ASEAN has four major weaknesses: The tendency to prioritize national over regional interests, weak leadership, ineffective bureaucratic structure and purely emulating the Western approach</w:t>
      </w:r>
      <w:r w:rsidRPr="00B4797A">
        <w:t>.</w:t>
      </w:r>
      <w:r>
        <w:t xml:space="preserve"> </w:t>
      </w:r>
      <w:r w:rsidRPr="002C3230">
        <w:rPr>
          <w:u w:val="single"/>
        </w:rPr>
        <w:t>The first weakness often occurs because a large gap between CLMV (Cambodia, Lao People's Democratic Republic (PDR), Myanmar, Vietnam) and the ASEAN Six (Brunei, Indonesia, Malaysia, Singapore, Thailand and the Philippines</w:t>
      </w:r>
      <w:r w:rsidRPr="00B4797A">
        <w:t>).</w:t>
      </w:r>
      <w:r>
        <w:t xml:space="preserve"> </w:t>
      </w:r>
      <w:r w:rsidRPr="00B4797A">
        <w:t xml:space="preserve">To be independent, rather than depending on external powers, </w:t>
      </w:r>
      <w:r w:rsidRPr="002C3230">
        <w:rPr>
          <w:u w:val="single"/>
        </w:rPr>
        <w:t>it is paramount for the ASEAN Six to economically assist CLMV, or else the latter follows the political-economic strategies and orientations of outside powers. Although consensus building within ASEAN comes more naturally by focusing on similarities and recurring patterns, the ASEAN approach needs to address, rather than ignore, their gap and strive to meet their differences through similarities</w:t>
      </w:r>
      <w:r w:rsidRPr="00B4797A">
        <w:t>.</w:t>
      </w:r>
      <w:r>
        <w:t xml:space="preserve"> </w:t>
      </w:r>
      <w:r w:rsidRPr="002C3230">
        <w:rPr>
          <w:u w:val="single"/>
        </w:rPr>
        <w:t>To overcome weak leadership, a tandem leadership is needed</w:t>
      </w:r>
      <w:r w:rsidRPr="00B4797A">
        <w:t xml:space="preserve">. </w:t>
      </w:r>
      <w:r w:rsidRPr="002C3230">
        <w:rPr>
          <w:u w:val="single"/>
        </w:rPr>
        <w:t>As chair of ASEAN in 2011, Indonesia had to deal with numerous issues that could have divided ASEAN</w:t>
      </w:r>
      <w:r w:rsidRPr="00B4797A">
        <w:t>. Upon leaving the position, Indonesia took the moral responsibility to ensure that its successor, Cambodia, safeguarded any ASEAN regional interests developed during its chairmanship.</w:t>
      </w:r>
      <w:r>
        <w:t xml:space="preserve"> </w:t>
      </w:r>
      <w:r w:rsidRPr="00B4797A">
        <w:t xml:space="preserve">Therefore, </w:t>
      </w:r>
      <w:r w:rsidRPr="002C3230">
        <w:rPr>
          <w:u w:val="single"/>
        </w:rPr>
        <w:t>Indonesia should have carried out extensive leadership in tandem with and overlapping with Cambodia. Indonesia's assertive action in proposing the ASEAN Six-Point Principles in the absence of the Joint CommuniquÃ© might have been partly motivated by its shared responsibility. Eventually, ASEAN members must develop and learn about how to gain independent leadership, or else other powers might infiltrate and manipulate ASEAN's leadership to their own wishes</w:t>
      </w:r>
      <w:r w:rsidRPr="00B4797A">
        <w:t>.</w:t>
      </w:r>
      <w:r>
        <w:t xml:space="preserve"> </w:t>
      </w:r>
      <w:r w:rsidRPr="002C3230">
        <w:rPr>
          <w:u w:val="single"/>
        </w:rPr>
        <w:t>To tackle its structural ineffectiveness, ASEAN needs to focus its efforts on the results as much as the process</w:t>
      </w:r>
      <w:r w:rsidRPr="00B4797A">
        <w:t>. There should be a supervising body within ASEAN to keep track of what has been achieved so far.</w:t>
      </w:r>
      <w:r>
        <w:t xml:space="preserve"> </w:t>
      </w:r>
      <w:r w:rsidRPr="00B4797A">
        <w:t xml:space="preserve">This body needs to function not just to record the level of policy implementation but also enforce what is left behind. In other words, </w:t>
      </w:r>
      <w:r w:rsidRPr="002C3230">
        <w:rPr>
          <w:u w:val="single"/>
        </w:rPr>
        <w:t>ASEAN needs to manifest not just normative but also pragmatic actions.</w:t>
      </w:r>
      <w:r w:rsidRPr="00B4797A">
        <w:t xml:space="preserve"> </w:t>
      </w:r>
      <w:r w:rsidRPr="002C3230">
        <w:rPr>
          <w:u w:val="single"/>
        </w:rPr>
        <w:t>If ASEAN is able to create an abundance of mechanisms for reaching a consensus, why is it so hard to design ones to enforce an implementation of the consensus? Lastly, to end its penchant for mimicking a Western approach, ASEAN should adapt and localize the values it borrows from the West to better fit its own values, needs and interests. If it continues to purely adopt free trade agreements under capitalism and an inter-dependent economy, ASEAN should fall how the West falls</w:t>
      </w:r>
      <w:r w:rsidRPr="00B4797A">
        <w:t>.</w:t>
      </w:r>
      <w:r>
        <w:t xml:space="preserve"> </w:t>
      </w:r>
      <w:r w:rsidRPr="00B4797A">
        <w:t>Instead, ASEAN needs to design creative systems that anticipate the fall, enduring independently, creating a market economy and producing economy at the same time, not just a competing economy but also a complementary one.</w:t>
      </w:r>
      <w:r>
        <w:t xml:space="preserve"> </w:t>
      </w:r>
    </w:p>
    <w:p w14:paraId="0F6EDFD3" w14:textId="77777777" w:rsidR="00A669E7" w:rsidRDefault="00A669E7" w:rsidP="00A669E7">
      <w:pPr>
        <w:pStyle w:val="Heading4"/>
      </w:pPr>
      <w:r>
        <w:t>ASEAN’s members are too split. Their summits and dialogues are unlikely to curb any of China’s actions.</w:t>
      </w:r>
    </w:p>
    <w:p w14:paraId="2B8D4D1D" w14:textId="77777777" w:rsidR="00A669E7" w:rsidRPr="00572A86" w:rsidRDefault="00A669E7" w:rsidP="00A669E7">
      <w:pPr>
        <w:rPr>
          <w:rStyle w:val="Style13ptBold"/>
        </w:rPr>
      </w:pPr>
      <w:r>
        <w:rPr>
          <w:rStyle w:val="Style13ptBold"/>
        </w:rPr>
        <w:t xml:space="preserve">Yasu Ota 16 (February 18, 2016, Nikkei Asian Review Columnist, “Rifts on China, trade underscores lack of unity, Nikkei Asian Review, </w:t>
      </w:r>
      <w:hyperlink r:id="rId22" w:history="1">
        <w:r w:rsidRPr="00712BCF">
          <w:rPr>
            <w:rStyle w:val="Hyperlink"/>
            <w:sz w:val="26"/>
          </w:rPr>
          <w:t>http://asia.nikkei.com/Politics-Economy/International-Relations/Rifts-on-China-trade-underscore-lack-of-unity</w:t>
        </w:r>
      </w:hyperlink>
      <w:r>
        <w:rPr>
          <w:rStyle w:val="Style13ptBold"/>
        </w:rPr>
        <w:t>, accessed 7/16/16 – DDI SP)</w:t>
      </w:r>
    </w:p>
    <w:p w14:paraId="66D4127F" w14:textId="77777777" w:rsidR="00A669E7" w:rsidRDefault="00A669E7" w:rsidP="00A669E7">
      <w:pPr>
        <w:rPr>
          <w:u w:val="single"/>
        </w:rPr>
      </w:pPr>
      <w:r w:rsidRPr="006E3C39">
        <w:rPr>
          <w:u w:val="single"/>
        </w:rPr>
        <w:t>The summit between U.S. and Southeast Asian leaders ended up highlighting their conflicting interests, as some countries declined to embrace Washington's efforts to restrain Beijing's ambitions in the region</w:t>
      </w:r>
      <w:r w:rsidRPr="006E3C39">
        <w:t>.</w:t>
      </w:r>
      <w:r>
        <w:t xml:space="preserve"> </w:t>
      </w:r>
      <w:r w:rsidRPr="006E3C39">
        <w:t>The meeting held through Tuesday in the desert town of Rancho Mirage, California, illustrated that the Association of Southeast Asian Nations, which just formed an economic community late last year, is far from a unified bloc</w:t>
      </w:r>
      <w:r w:rsidRPr="006E3C39">
        <w:rPr>
          <w:u w:val="single"/>
        </w:rPr>
        <w:t>. Vietnam and the Philippines, which are butting heads with China over disputed territory in the South China Sea, are in accord with the U.S. on standing up to Beijing</w:t>
      </w:r>
      <w:r w:rsidRPr="006E3C39">
        <w:t xml:space="preserve">. </w:t>
      </w:r>
      <w:r w:rsidRPr="006E3C39">
        <w:rPr>
          <w:u w:val="single"/>
        </w:rPr>
        <w:t>Cambodia and Laos, which have closer ties to China, pushed for a less critical tone toward Beijing in the joint statement issued after the meeting</w:t>
      </w:r>
      <w:r w:rsidRPr="006E3C39">
        <w:t>.</w:t>
      </w:r>
      <w:r>
        <w:t xml:space="preserve"> </w:t>
      </w:r>
      <w:r w:rsidRPr="006E3C39">
        <w:rPr>
          <w:u w:val="single"/>
        </w:rPr>
        <w:t>The result was ambiguous language similar to that in the statement released after the Malaysia ASEAN summit in November</w:t>
      </w:r>
      <w:r w:rsidRPr="006E3C39">
        <w:t>.</w:t>
      </w:r>
      <w:r>
        <w:t xml:space="preserve"> </w:t>
      </w:r>
      <w:r w:rsidRPr="006E3C39">
        <w:t xml:space="preserve">The Sunnylands Declaration adopted Tuesday included talk of "freedom of navigation" and "nonmilitarization and self-restraint" without any mention of the South China Sea. </w:t>
      </w:r>
      <w:r w:rsidRPr="006E3C39">
        <w:rPr>
          <w:u w:val="single"/>
        </w:rPr>
        <w:t xml:space="preserve">It is unlikely to do much to curb China's actions. </w:t>
      </w:r>
    </w:p>
    <w:p w14:paraId="603CEDCA" w14:textId="77777777" w:rsidR="00547398" w:rsidRPr="00547398" w:rsidRDefault="00547398" w:rsidP="00547398"/>
    <w:p w14:paraId="10737AED" w14:textId="77777777" w:rsidR="00F74499" w:rsidRPr="006D1017" w:rsidRDefault="00F74499" w:rsidP="00583F8B">
      <w:pPr>
        <w:pStyle w:val="Heading2"/>
      </w:pPr>
      <w:r w:rsidRPr="006D1017">
        <w:t xml:space="preserve">AT </w:t>
      </w:r>
      <w:r w:rsidR="00583F8B" w:rsidRPr="006D1017">
        <w:t xml:space="preserve">Consult Japan </w:t>
      </w:r>
    </w:p>
    <w:p w14:paraId="393F939D" w14:textId="77777777" w:rsidR="00583F8B" w:rsidRPr="006D1017" w:rsidRDefault="00583F8B" w:rsidP="00583F8B">
      <w:pPr>
        <w:pStyle w:val="Heading2"/>
      </w:pPr>
      <w:proofErr w:type="gramStart"/>
      <w:r w:rsidRPr="006D1017">
        <w:t>AT  Consult</w:t>
      </w:r>
      <w:proofErr w:type="gramEnd"/>
      <w:r w:rsidRPr="006D1017">
        <w:t xml:space="preserve"> South Korea </w:t>
      </w:r>
    </w:p>
    <w:p w14:paraId="570ECCBE" w14:textId="77777777" w:rsidR="00583F8B" w:rsidRPr="006D1017" w:rsidRDefault="00583F8B" w:rsidP="00583F8B">
      <w:pPr>
        <w:pStyle w:val="Heading2"/>
      </w:pPr>
      <w:r w:rsidRPr="006D1017">
        <w:t xml:space="preserve">AT Hardline/Containment CP </w:t>
      </w:r>
    </w:p>
    <w:p w14:paraId="5571570F" w14:textId="5B14E3A9" w:rsidR="00A07395" w:rsidRPr="006D1017" w:rsidRDefault="00A07395" w:rsidP="00A07395">
      <w:pPr>
        <w:pStyle w:val="Heading2"/>
      </w:pPr>
      <w:r w:rsidRPr="006D1017">
        <w:t>AT No First Use CP</w:t>
      </w:r>
    </w:p>
    <w:p w14:paraId="15CA8F85" w14:textId="532FDD93" w:rsidR="00325CD5" w:rsidRPr="006D1017" w:rsidRDefault="00325CD5" w:rsidP="00963742">
      <w:pPr>
        <w:pStyle w:val="Heading2"/>
      </w:pPr>
      <w:r w:rsidRPr="006D1017">
        <w:t xml:space="preserve">AT condition CP </w:t>
      </w:r>
    </w:p>
    <w:p w14:paraId="6DD185A3" w14:textId="7645A41C" w:rsidR="00583F8B" w:rsidRPr="006D1017" w:rsidRDefault="00963742" w:rsidP="00963742">
      <w:pPr>
        <w:pStyle w:val="Heading2"/>
      </w:pPr>
      <w:r w:rsidRPr="006D1017">
        <w:t>AT Conventional Forces</w:t>
      </w:r>
      <w:r w:rsidR="0080572E" w:rsidRPr="006D1017">
        <w:t xml:space="preserve"> CP </w:t>
      </w:r>
    </w:p>
    <w:p w14:paraId="3F929AB3" w14:textId="280238C0" w:rsidR="0080572E" w:rsidRPr="006D1017" w:rsidRDefault="0080572E" w:rsidP="0080572E">
      <w:pPr>
        <w:pStyle w:val="Heading2"/>
      </w:pPr>
      <w:r w:rsidRPr="006D1017">
        <w:t xml:space="preserve">AT US nuclear arsenal reduction CP </w:t>
      </w:r>
    </w:p>
    <w:p w14:paraId="7F003E77" w14:textId="216DF653" w:rsidR="00A432AF" w:rsidRPr="006D1017" w:rsidRDefault="00A432AF" w:rsidP="00146F94">
      <w:pPr>
        <w:pStyle w:val="Heading4"/>
        <w:rPr>
          <w:rStyle w:val="Style13ptBold"/>
          <w:b/>
        </w:rPr>
      </w:pPr>
      <w:r w:rsidRPr="006D1017">
        <w:t xml:space="preserve">US reduction doesn’t solve prolif – and won’t produce cooperation </w:t>
      </w:r>
    </w:p>
    <w:p w14:paraId="4769488D" w14:textId="77777777" w:rsidR="00A432AF" w:rsidRPr="006D1017" w:rsidRDefault="00A432AF" w:rsidP="00A432AF">
      <w:r w:rsidRPr="006D1017">
        <w:rPr>
          <w:rStyle w:val="Style13ptBold"/>
        </w:rPr>
        <w:t>Kroeing 16</w:t>
      </w:r>
      <w:r w:rsidRPr="006D1017">
        <w:t xml:space="preserve"> (Matthew Kroenig, b. 1977, PhD in Political Science (University of California at Berkeley, 2007; Associate Professor, Georgetown University (2008– ). "US nuclear weapons and non-proliferation," Journal of Peace, </w:t>
      </w:r>
      <w:hyperlink r:id="rId23" w:history="1">
        <w:r w:rsidRPr="006D1017">
          <w:rPr>
            <w:rStyle w:val="Hyperlink"/>
          </w:rPr>
          <w:t>http://jpr.sagepub.com/content/53/2/166</w:t>
        </w:r>
      </w:hyperlink>
      <w:r w:rsidRPr="006D1017">
        <w:t xml:space="preserve"> doa</w:t>
      </w:r>
      <w:proofErr w:type="gramStart"/>
      <w:r w:rsidRPr="006D1017">
        <w:t>:7</w:t>
      </w:r>
      <w:proofErr w:type="gramEnd"/>
      <w:r w:rsidRPr="006D1017">
        <w:t>/13/16//DDI)</w:t>
      </w:r>
    </w:p>
    <w:p w14:paraId="2D1123AA" w14:textId="77777777" w:rsidR="00A432AF" w:rsidRPr="006D1017" w:rsidRDefault="00A432AF" w:rsidP="00A432AF">
      <w:r w:rsidRPr="006D1017">
        <w:rPr>
          <w:u w:val="single"/>
        </w:rPr>
        <w:t>The United States plans to combat nuclear proliferation, in part, by reducing the number of nuclear weapons in the US nuclear arsenal.</w:t>
      </w:r>
      <w:r w:rsidRPr="006D1017">
        <w:t xml:space="preserve"> </w:t>
      </w:r>
      <w:r w:rsidRPr="006D1017">
        <w:rPr>
          <w:u w:val="single"/>
        </w:rPr>
        <w:t>The research presented in this article demonstrates, however, that alterations in US nuclear force size may not have a meaningful impact on the proliferation behavior of other states. The United States is correct to recognize nuclear proliferation as a threat to international peace and security, but, given the findings of this research, there is reason to believe that the US government’s efforts to use disarmament as a means of advancing non-proliferation goals might not be met with success.</w:t>
      </w:r>
      <w:r w:rsidRPr="006D1017">
        <w:t>24</w:t>
      </w:r>
    </w:p>
    <w:p w14:paraId="0591ED74" w14:textId="77777777" w:rsidR="00A432AF" w:rsidRPr="006D1017" w:rsidRDefault="00A432AF" w:rsidP="00A432AF">
      <w:pPr>
        <w:rPr>
          <w:u w:val="single"/>
        </w:rPr>
      </w:pPr>
      <w:r w:rsidRPr="006D1017">
        <w:t>The findings of this article, therefore, leave us with a genuine policy dilemma</w:t>
      </w:r>
      <w:r w:rsidRPr="006D1017">
        <w:rPr>
          <w:u w:val="single"/>
        </w:rPr>
        <w:t>. Lacking evidence of a tight correspondence between US arsenal size and prolifera- tion behavior in the past, there is reason to doubt that additional cuts will produce cooperation on non- proliferation issues in the future</w:t>
      </w:r>
      <w:r w:rsidRPr="006D1017">
        <w:t xml:space="preserve">. On the other hand, it   is possible that the US government has not yet gone far enough and, at some point in the future – perhaps com- plete nuclear disarmament – nuclear reductions will eventually result in non-proliferation breakthroughs. </w:t>
      </w:r>
      <w:r w:rsidRPr="006D1017">
        <w:rPr>
          <w:u w:val="single"/>
        </w:rPr>
        <w:t>If the United States refuses to make further nuclear cuts, other countries might lose faith in the bargains contained in the nuclear non-proliferation regime and defect. On the other hand, the United States may continue reduc- tions that will ultimately fail to produce non- proliferation benefits while possibly weakening the nuclear deterrent that provides security to itself and its allies.</w:t>
      </w:r>
    </w:p>
    <w:p w14:paraId="3116770B" w14:textId="77777777" w:rsidR="00A432AF" w:rsidRPr="006D1017" w:rsidRDefault="00A432AF" w:rsidP="00A432AF"/>
    <w:p w14:paraId="7D97096C" w14:textId="400D320C" w:rsidR="009805D0" w:rsidRPr="006D1017" w:rsidRDefault="009805D0" w:rsidP="006C692D">
      <w:pPr>
        <w:pStyle w:val="Heading4"/>
      </w:pPr>
      <w:r w:rsidRPr="006D1017">
        <w:t xml:space="preserve">US reduction still maintain superiority – means that CP can’t solve relations or Chinese threat perception </w:t>
      </w:r>
    </w:p>
    <w:p w14:paraId="32D88453" w14:textId="77777777" w:rsidR="0080572E" w:rsidRPr="006D1017" w:rsidRDefault="0080572E" w:rsidP="0080572E">
      <w:pPr>
        <w:widowControl w:val="0"/>
        <w:autoSpaceDE w:val="0"/>
        <w:autoSpaceDN w:val="0"/>
        <w:adjustRightInd w:val="0"/>
        <w:rPr>
          <w:rFonts w:cs="Calibri"/>
          <w:b/>
          <w:bCs/>
          <w:szCs w:val="22"/>
        </w:rPr>
      </w:pPr>
      <w:r w:rsidRPr="006D1017">
        <w:rPr>
          <w:rFonts w:cs="Calibri"/>
          <w:b/>
          <w:bCs/>
          <w:szCs w:val="22"/>
        </w:rPr>
        <w:t xml:space="preserve">Cunningham and Fravel, 2015 </w:t>
      </w:r>
    </w:p>
    <w:p w14:paraId="37591FB9" w14:textId="77777777" w:rsidR="0080572E" w:rsidRPr="006D1017" w:rsidRDefault="0080572E" w:rsidP="0080572E">
      <w:pPr>
        <w:widowControl w:val="0"/>
        <w:autoSpaceDE w:val="0"/>
        <w:autoSpaceDN w:val="0"/>
        <w:adjustRightInd w:val="0"/>
        <w:rPr>
          <w:rFonts w:cs="Calibri"/>
          <w:szCs w:val="22"/>
        </w:rPr>
      </w:pPr>
      <w:r w:rsidRPr="006D1017">
        <w:rPr>
          <w:rFonts w:cs="Calibri"/>
          <w:szCs w:val="22"/>
        </w:rPr>
        <w:t>(Fiona S. Cunningham, M. Taylor Fravel</w:t>
      </w:r>
      <w:proofErr w:type="gramStart"/>
      <w:r w:rsidRPr="006D1017">
        <w:rPr>
          <w:rFonts w:cs="Calibri"/>
          <w:szCs w:val="22"/>
        </w:rPr>
        <w:t>;  Ph.D</w:t>
      </w:r>
      <w:proofErr w:type="gramEnd"/>
      <w:r w:rsidRPr="006D1017">
        <w:rPr>
          <w:rFonts w:cs="Calibri"/>
          <w:szCs w:val="22"/>
        </w:rPr>
        <w:t>. candidate in the Department of Political Science and member of the Secu- rity Studies Program at the Massachusetts Institute of Technology. M. Taylor Fravel is Associate Professor of Political Science and member of the Security Studies Program at the Massachusetts Institute of Tech- nology. “Assuring Assured Retaliation: China's Nuclear Posture and U.S.-China Strategic Stability International Security”, Volume 40, Number 2, Fall 2015, accessed project use 7/12/16 ddi – tm)</w:t>
      </w:r>
    </w:p>
    <w:p w14:paraId="0CF6003D" w14:textId="03EA2BA3" w:rsidR="0080572E" w:rsidRPr="006D1017" w:rsidRDefault="0080572E" w:rsidP="0080572E">
      <w:pPr>
        <w:pStyle w:val="BodyText"/>
        <w:spacing w:line="260" w:lineRule="exact"/>
        <w:ind w:left="118" w:right="119"/>
        <w:jc w:val="both"/>
        <w:rPr>
          <w:color w:val="231F20"/>
          <w:position w:val="8"/>
          <w:sz w:val="14"/>
        </w:rPr>
      </w:pPr>
      <w:r w:rsidRPr="006D1017">
        <w:rPr>
          <w:color w:val="231F20"/>
        </w:rPr>
        <w:t xml:space="preserve">Examples of such pessimism are not hard to find. According to Sun </w:t>
      </w:r>
      <w:r w:rsidRPr="006D1017">
        <w:rPr>
          <w:rStyle w:val="StyleUnderline"/>
        </w:rPr>
        <w:t xml:space="preserve">Xiangli, a leading arms control expert, “While the U.S. reduces its nuclear arsenal, it still continues to preserve nuclear superiority over other nuclear powers and in its nuclear posture will maintain the basic characteristics of a war- fighting strategy </w:t>
      </w:r>
      <w:r w:rsidRPr="006D1017">
        <w:rPr>
          <w:color w:val="231F20"/>
        </w:rPr>
        <w:t>(</w:t>
      </w:r>
      <w:r w:rsidRPr="006D1017">
        <w:rPr>
          <w:i/>
          <w:color w:val="231F20"/>
        </w:rPr>
        <w:t>zhangzheng duikangxing zhanlue</w:t>
      </w:r>
      <w:r w:rsidRPr="006D1017">
        <w:rPr>
          <w:color w:val="231F20"/>
        </w:rPr>
        <w:t>).”</w:t>
      </w:r>
      <w:r w:rsidRPr="006D1017">
        <w:rPr>
          <w:color w:val="231F20"/>
          <w:position w:val="8"/>
          <w:sz w:val="14"/>
        </w:rPr>
        <w:t xml:space="preserve">25 </w:t>
      </w:r>
      <w:r w:rsidRPr="006D1017">
        <w:rPr>
          <w:rStyle w:val="StyleUnderline"/>
        </w:rPr>
        <w:t>In particular, “In terms of the main role of nuclear weapons, employment policy, the development of strategic ballistic missile defenses and deployment of nuclear forces, the Obama administration has basically continued (jicheng) the content of ear- lier policies.”</w:t>
      </w:r>
      <w:r w:rsidRPr="006D1017">
        <w:rPr>
          <w:color w:val="231F20"/>
          <w:position w:val="8"/>
          <w:sz w:val="14"/>
        </w:rPr>
        <w:t>26</w:t>
      </w:r>
    </w:p>
    <w:p w14:paraId="432187BE" w14:textId="78614F66" w:rsidR="006C692D" w:rsidRPr="006D1017" w:rsidRDefault="009805D0" w:rsidP="006C692D">
      <w:pPr>
        <w:pStyle w:val="BodyText"/>
        <w:spacing w:line="260" w:lineRule="exact"/>
        <w:ind w:left="118" w:right="119" w:firstLine="200"/>
        <w:jc w:val="both"/>
        <w:rPr>
          <w:sz w:val="14"/>
        </w:rPr>
      </w:pPr>
      <w:r w:rsidRPr="006D1017">
        <w:rPr>
          <w:color w:val="231F20"/>
        </w:rPr>
        <w:t xml:space="preserve">Likewise, the </w:t>
      </w:r>
      <w:r w:rsidRPr="006D1017">
        <w:rPr>
          <w:rStyle w:val="StyleUnderline"/>
        </w:rPr>
        <w:t>Science of Military Strategy highlights the U.S. desire to main- tain “absolute security,” noting that the United States will not pursue disarma- ment so long as others possess nuclear weapons</w:t>
      </w:r>
      <w:r w:rsidRPr="006D1017">
        <w:rPr>
          <w:color w:val="231F20"/>
        </w:rPr>
        <w:t xml:space="preserve">, even as it develops certain conventional capabilities to rely less on nuclear weapons. The book also </w:t>
      </w:r>
      <w:r w:rsidRPr="006D1017">
        <w:rPr>
          <w:rStyle w:val="StyleUnderline"/>
        </w:rPr>
        <w:t>em- phasizes that there has been no fundamental change in the essence of U.S. nu- clear strategy and that the United States has maintained the capability to rapidly expand its nuclear force</w:t>
      </w:r>
      <w:r w:rsidRPr="006D1017">
        <w:rPr>
          <w:color w:val="231F20"/>
        </w:rPr>
        <w:t>. As a result, the book describes the United States as the “main target” (</w:t>
      </w:r>
      <w:r w:rsidRPr="006D1017">
        <w:rPr>
          <w:i/>
          <w:color w:val="231F20"/>
        </w:rPr>
        <w:t>zhuyao duishou</w:t>
      </w:r>
      <w:r w:rsidRPr="006D1017">
        <w:rPr>
          <w:color w:val="231F20"/>
        </w:rPr>
        <w:t>) in China’s “nuclear struggle” (</w:t>
      </w:r>
      <w:r w:rsidRPr="006D1017">
        <w:rPr>
          <w:i/>
          <w:color w:val="231F20"/>
        </w:rPr>
        <w:t>he douzheng</w:t>
      </w:r>
      <w:r w:rsidRPr="006D1017">
        <w:rPr>
          <w:color w:val="231F20"/>
        </w:rPr>
        <w:t xml:space="preserve">) because the </w:t>
      </w:r>
      <w:r w:rsidR="000F05EC" w:rsidRPr="006D1017">
        <w:rPr>
          <w:color w:val="231F20"/>
        </w:rPr>
        <w:t xml:space="preserve">the </w:t>
      </w:r>
      <w:r w:rsidR="000F05EC" w:rsidRPr="006D1017">
        <w:rPr>
          <w:rStyle w:val="StyleUnderline"/>
        </w:rPr>
        <w:t xml:space="preserve">United States views China as its main strategic oppo- nent and </w:t>
      </w:r>
      <w:r w:rsidR="000F338F" w:rsidRPr="006D1017">
        <w:rPr>
          <w:rStyle w:val="StyleUnderline"/>
        </w:rPr>
        <w:t>has “an increasingly serious infl</w:t>
      </w:r>
      <w:r w:rsidR="000F05EC" w:rsidRPr="006D1017">
        <w:rPr>
          <w:rStyle w:val="StyleUnderline"/>
        </w:rPr>
        <w:t xml:space="preserve">uence on the reliability and effective- ness of China’s </w:t>
      </w:r>
      <w:proofErr w:type="gramStart"/>
      <w:r w:rsidR="000F05EC" w:rsidRPr="006D1017">
        <w:rPr>
          <w:rStyle w:val="StyleUnderline"/>
        </w:rPr>
        <w:t>nuclear  counterstrike</w:t>
      </w:r>
      <w:proofErr w:type="gramEnd"/>
      <w:r w:rsidR="000F05EC" w:rsidRPr="006D1017">
        <w:rPr>
          <w:rStyle w:val="StyleUnderline"/>
        </w:rPr>
        <w:t>.”27</w:t>
      </w:r>
      <w:r w:rsidR="006C692D" w:rsidRPr="006D1017">
        <w:rPr>
          <w:color w:val="231F20"/>
        </w:rPr>
        <w:t xml:space="preserve"> The two U.S. capabilities that sustain China’s pessimistic view of the prospects for strategic stability are ballistic missile defenses and CPGS. Chinese authors cited in this section frequently refer to U.S. “strategic deter- rence” and China’s “strategic missiles” as U.S. targets, without specifying whether they are referring to China’s nuclear capabilities or its conventional ballistic missiles. We assume that these authors are referring to China’s nuclear-tipped missiles.</w:t>
      </w:r>
      <w:r w:rsidR="006C692D" w:rsidRPr="006D1017">
        <w:rPr>
          <w:color w:val="231F20"/>
          <w:position w:val="8"/>
          <w:sz w:val="14"/>
        </w:rPr>
        <w:t>28</w:t>
      </w:r>
    </w:p>
    <w:p w14:paraId="5C3AFE09" w14:textId="6A7158D5" w:rsidR="000F05EC" w:rsidRPr="006D1017" w:rsidRDefault="000F05EC" w:rsidP="000F05EC">
      <w:pPr>
        <w:pStyle w:val="BodyText"/>
        <w:spacing w:line="260" w:lineRule="exact"/>
        <w:ind w:left="118" w:right="118" w:firstLine="200"/>
        <w:jc w:val="both"/>
        <w:rPr>
          <w:rStyle w:val="StyleUnderline"/>
        </w:rPr>
      </w:pPr>
    </w:p>
    <w:p w14:paraId="6F7F86A8" w14:textId="0BACE9F2" w:rsidR="009805D0" w:rsidRPr="006D1017" w:rsidRDefault="009805D0" w:rsidP="000F338F">
      <w:pPr>
        <w:pStyle w:val="BodyText"/>
        <w:spacing w:line="260" w:lineRule="exact"/>
        <w:ind w:right="118"/>
        <w:jc w:val="both"/>
        <w:rPr>
          <w:sz w:val="14"/>
        </w:rPr>
      </w:pPr>
    </w:p>
    <w:p w14:paraId="5545BD64" w14:textId="77777777" w:rsidR="009805D0" w:rsidRPr="006D1017" w:rsidRDefault="009805D0" w:rsidP="0080572E">
      <w:pPr>
        <w:pStyle w:val="BodyText"/>
        <w:spacing w:line="260" w:lineRule="exact"/>
        <w:ind w:left="118" w:right="119"/>
        <w:jc w:val="both"/>
        <w:rPr>
          <w:sz w:val="14"/>
        </w:rPr>
      </w:pPr>
    </w:p>
    <w:p w14:paraId="21555BFB" w14:textId="77777777" w:rsidR="0080572E" w:rsidRPr="006D1017" w:rsidRDefault="0080572E" w:rsidP="0080572E"/>
    <w:p w14:paraId="790CA881" w14:textId="77777777" w:rsidR="00963742" w:rsidRPr="006D1017" w:rsidRDefault="00963742" w:rsidP="00963742"/>
    <w:p w14:paraId="1A00BEA5" w14:textId="77777777" w:rsidR="00F74499" w:rsidRPr="006D1017" w:rsidRDefault="00F74499" w:rsidP="00F74499">
      <w:pPr>
        <w:pStyle w:val="Heading1"/>
      </w:pPr>
      <w:r w:rsidRPr="006D1017">
        <w:t xml:space="preserve">AT DAs </w:t>
      </w:r>
    </w:p>
    <w:p w14:paraId="299E804E" w14:textId="77777777" w:rsidR="00F74499" w:rsidRPr="006D1017" w:rsidRDefault="00F74499" w:rsidP="00583F8B">
      <w:pPr>
        <w:pStyle w:val="Heading2"/>
      </w:pPr>
      <w:r w:rsidRPr="006D1017">
        <w:t xml:space="preserve">AT Japan Proif </w:t>
      </w:r>
    </w:p>
    <w:p w14:paraId="40AD0B4D" w14:textId="77777777" w:rsidR="00F74499" w:rsidRPr="006D1017" w:rsidRDefault="00F74499" w:rsidP="00583F8B">
      <w:pPr>
        <w:pStyle w:val="Heading2"/>
      </w:pPr>
      <w:r w:rsidRPr="006D1017">
        <w:t xml:space="preserve">AT South Korea Prolif </w:t>
      </w:r>
    </w:p>
    <w:p w14:paraId="49975014" w14:textId="77777777" w:rsidR="00F74499" w:rsidRPr="006D1017" w:rsidRDefault="00F74499" w:rsidP="00583F8B">
      <w:pPr>
        <w:pStyle w:val="Heading2"/>
      </w:pPr>
      <w:r w:rsidRPr="006D1017">
        <w:t xml:space="preserve">AT </w:t>
      </w:r>
      <w:r w:rsidR="00583F8B" w:rsidRPr="006D1017">
        <w:t xml:space="preserve">Appeasement </w:t>
      </w:r>
    </w:p>
    <w:p w14:paraId="292A2917" w14:textId="061E5CCD" w:rsidR="008F28B4" w:rsidRPr="006D1017" w:rsidRDefault="008F28B4" w:rsidP="008F28B4">
      <w:pPr>
        <w:pStyle w:val="Heading4"/>
      </w:pPr>
      <w:r w:rsidRPr="006D1017">
        <w:t>See also case debate about why China not a threat and so doesn’t need to be contained</w:t>
      </w:r>
    </w:p>
    <w:p w14:paraId="4CE7F791" w14:textId="77777777" w:rsidR="00F74499" w:rsidRPr="006D1017" w:rsidRDefault="00F74499" w:rsidP="00F74499">
      <w:pPr>
        <w:pStyle w:val="Heading1"/>
      </w:pPr>
      <w:proofErr w:type="gramStart"/>
      <w:r w:rsidRPr="006D1017">
        <w:t>AT  Ks</w:t>
      </w:r>
      <w:proofErr w:type="gramEnd"/>
    </w:p>
    <w:p w14:paraId="382F5D1D" w14:textId="525B4408" w:rsidR="00302C38" w:rsidRPr="006D1017" w:rsidRDefault="00302C38" w:rsidP="00F74499">
      <w:pPr>
        <w:pStyle w:val="Heading2"/>
      </w:pPr>
      <w:r w:rsidRPr="006D1017">
        <w:t xml:space="preserve">Indictment of Scholarship </w:t>
      </w:r>
    </w:p>
    <w:p w14:paraId="1ADAAE3E" w14:textId="764FC6B4" w:rsidR="00302C38" w:rsidRPr="006D1017" w:rsidRDefault="00302C38" w:rsidP="00763853">
      <w:pPr>
        <w:pStyle w:val="Heading4"/>
      </w:pPr>
      <w:r w:rsidRPr="006D1017">
        <w:t xml:space="preserve">Cunningham and Fravel use multiple Chinese sources in their assessment –proves not imposition of Western values </w:t>
      </w:r>
    </w:p>
    <w:p w14:paraId="24AA7C66" w14:textId="77777777" w:rsidR="00763853" w:rsidRPr="006D1017" w:rsidRDefault="00763853" w:rsidP="00763853">
      <w:pPr>
        <w:widowControl w:val="0"/>
        <w:autoSpaceDE w:val="0"/>
        <w:autoSpaceDN w:val="0"/>
        <w:adjustRightInd w:val="0"/>
        <w:rPr>
          <w:rFonts w:cs="Calibri"/>
          <w:b/>
          <w:bCs/>
          <w:szCs w:val="22"/>
        </w:rPr>
      </w:pPr>
      <w:r w:rsidRPr="006D1017">
        <w:rPr>
          <w:rFonts w:cs="Calibri"/>
          <w:b/>
          <w:bCs/>
          <w:szCs w:val="22"/>
        </w:rPr>
        <w:t xml:space="preserve">Cunningham and Fravel, 2015 </w:t>
      </w:r>
    </w:p>
    <w:p w14:paraId="3B731B30" w14:textId="77777777" w:rsidR="00763853" w:rsidRPr="006D1017" w:rsidRDefault="00763853" w:rsidP="00763853">
      <w:pPr>
        <w:widowControl w:val="0"/>
        <w:autoSpaceDE w:val="0"/>
        <w:autoSpaceDN w:val="0"/>
        <w:adjustRightInd w:val="0"/>
        <w:rPr>
          <w:rFonts w:cs="Calibri"/>
          <w:szCs w:val="22"/>
        </w:rPr>
      </w:pPr>
      <w:r w:rsidRPr="006D1017">
        <w:rPr>
          <w:rFonts w:cs="Calibri"/>
          <w:szCs w:val="22"/>
        </w:rPr>
        <w:t>(Fiona S. Cunningham, M. Taylor Fravel</w:t>
      </w:r>
      <w:proofErr w:type="gramStart"/>
      <w:r w:rsidRPr="006D1017">
        <w:rPr>
          <w:rFonts w:cs="Calibri"/>
          <w:szCs w:val="22"/>
        </w:rPr>
        <w:t>;  Ph.D</w:t>
      </w:r>
      <w:proofErr w:type="gramEnd"/>
      <w:r w:rsidRPr="006D1017">
        <w:rPr>
          <w:rFonts w:cs="Calibri"/>
          <w:szCs w:val="22"/>
        </w:rPr>
        <w:t>. candidate in the Department of Political Science and member of the Secu- rity Studies Program at the Massachusetts Institute of Technology. M. Taylor Fravel is Associate Professor of Political Science and member of the Security Studies Program at the Massachusetts Institute of Tech- nology. “Assuring Assured Retaliation: China's Nuclear Posture and U.S.-China Strategic Stability International Security”, Volume 40, Number 2, Fall 2015, accessed project use 7/12/16 ddi – tm)</w:t>
      </w:r>
    </w:p>
    <w:p w14:paraId="1EF17108" w14:textId="3867A66E" w:rsidR="00763853" w:rsidRPr="006D1017" w:rsidRDefault="00763853" w:rsidP="00763853">
      <w:pPr>
        <w:pStyle w:val="BodyText"/>
        <w:spacing w:line="260" w:lineRule="exact"/>
        <w:ind w:left="118" w:right="118" w:firstLine="200"/>
        <w:jc w:val="both"/>
      </w:pPr>
      <w:r w:rsidRPr="006D1017">
        <w:rPr>
          <w:rStyle w:val="StyleUnderline"/>
        </w:rPr>
        <w:t xml:space="preserve">These conclusions are based on a wide range of Chinese-language sources. </w:t>
      </w:r>
      <w:r w:rsidRPr="006D1017">
        <w:rPr>
          <w:color w:val="231F20"/>
          <w:spacing w:val="-9"/>
        </w:rPr>
        <w:t xml:space="preserve">To </w:t>
      </w:r>
      <w:r w:rsidRPr="006D1017">
        <w:rPr>
          <w:color w:val="231F20"/>
        </w:rPr>
        <w:t xml:space="preserve">start, </w:t>
      </w:r>
      <w:r w:rsidRPr="006D1017">
        <w:rPr>
          <w:rStyle w:val="StyleUnderline"/>
        </w:rPr>
        <w:t xml:space="preserve">we have mined the open-source literature in China on military doctrine and nuclear strategy, </w:t>
      </w:r>
      <w:r w:rsidRPr="006D1017">
        <w:rPr>
          <w:color w:val="231F20"/>
        </w:rPr>
        <w:t xml:space="preserve">including the </w:t>
      </w:r>
      <w:r w:rsidRPr="006D1017">
        <w:rPr>
          <w:color w:val="231F20"/>
          <w:spacing w:val="-3"/>
        </w:rPr>
        <w:t xml:space="preserve">PLA’s </w:t>
      </w:r>
      <w:r w:rsidRPr="006D1017">
        <w:rPr>
          <w:color w:val="231F20"/>
        </w:rPr>
        <w:t xml:space="preserve">most recent texts, such as the </w:t>
      </w:r>
      <w:r w:rsidRPr="006D1017">
        <w:rPr>
          <w:i/>
          <w:color w:val="231F20"/>
        </w:rPr>
        <w:t>Science of Military Strategy</w:t>
      </w:r>
      <w:r w:rsidRPr="006D1017">
        <w:rPr>
          <w:color w:val="231F20"/>
        </w:rPr>
        <w:t>.</w:t>
      </w:r>
      <w:r w:rsidRPr="006D1017">
        <w:rPr>
          <w:color w:val="231F20"/>
          <w:position w:val="8"/>
          <w:sz w:val="14"/>
        </w:rPr>
        <w:t xml:space="preserve">8 </w:t>
      </w:r>
      <w:r w:rsidRPr="006D1017">
        <w:rPr>
          <w:color w:val="231F20"/>
          <w:spacing w:val="-9"/>
        </w:rPr>
        <w:t xml:space="preserve">We </w:t>
      </w:r>
      <w:r w:rsidRPr="006D1017">
        <w:rPr>
          <w:color w:val="231F20"/>
        </w:rPr>
        <w:t xml:space="preserve">also make </w:t>
      </w:r>
      <w:r w:rsidRPr="006D1017">
        <w:rPr>
          <w:rStyle w:val="StyleUnderline"/>
        </w:rPr>
        <w:t xml:space="preserve">extensive use of one source that previous studies have not used, namely, more than sixty articles from Foreign Military Arts </w:t>
      </w:r>
      <w:r w:rsidRPr="006D1017">
        <w:rPr>
          <w:color w:val="231F20"/>
        </w:rPr>
        <w:t>(</w:t>
      </w:r>
      <w:r w:rsidRPr="006D1017">
        <w:rPr>
          <w:i/>
          <w:color w:val="231F20"/>
        </w:rPr>
        <w:t>Waiguo junshi xueshu</w:t>
      </w:r>
      <w:r w:rsidRPr="006D1017">
        <w:rPr>
          <w:color w:val="231F20"/>
        </w:rPr>
        <w:t xml:space="preserve">), a </w:t>
      </w:r>
      <w:r w:rsidRPr="006D1017">
        <w:rPr>
          <w:rStyle w:val="StyleUnderline"/>
        </w:rPr>
        <w:t xml:space="preserve">journal published by the Department   of Foreign Military Studies at the </w:t>
      </w:r>
      <w:proofErr w:type="gramStart"/>
      <w:r w:rsidRPr="006D1017">
        <w:rPr>
          <w:rStyle w:val="StyleUnderline"/>
        </w:rPr>
        <w:t>Academy of Military Science</w:t>
      </w:r>
      <w:proofErr w:type="gramEnd"/>
      <w:r w:rsidRPr="006D1017">
        <w:rPr>
          <w:rStyle w:val="StyleUnderline"/>
        </w:rPr>
        <w:t xml:space="preserve"> </w:t>
      </w:r>
      <w:r w:rsidRPr="006D1017">
        <w:rPr>
          <w:color w:val="231F20"/>
        </w:rPr>
        <w:t xml:space="preserve">(AMS). In ad- dition, </w:t>
      </w:r>
      <w:r w:rsidRPr="006D1017">
        <w:rPr>
          <w:rStyle w:val="StyleUnderline"/>
        </w:rPr>
        <w:t>we conducted interviews with military and civilian experts who work on nuclear strategy and arms control.9 Taken together, these sources represent the views held by China’s strategic community, including the Second Artillery, scientists and engineers, scholars affiliated with various PLA academies, and civilian scholars.</w:t>
      </w:r>
    </w:p>
    <w:p w14:paraId="7F91FF05" w14:textId="77777777" w:rsidR="00763853" w:rsidRPr="006D1017" w:rsidRDefault="00763853" w:rsidP="00763853"/>
    <w:p w14:paraId="7A114984" w14:textId="77777777" w:rsidR="00F74499" w:rsidRPr="006D1017" w:rsidRDefault="00F74499" w:rsidP="00F74499">
      <w:pPr>
        <w:pStyle w:val="Heading2"/>
      </w:pPr>
      <w:r w:rsidRPr="006D1017">
        <w:t xml:space="preserve">AT Security K </w:t>
      </w:r>
    </w:p>
    <w:p w14:paraId="043E56FA" w14:textId="77777777" w:rsidR="00F74499" w:rsidRPr="006D1017" w:rsidRDefault="00F74499" w:rsidP="00F74499">
      <w:r w:rsidRPr="006D1017">
        <w:t xml:space="preserve">Looking for impact turns </w:t>
      </w:r>
    </w:p>
    <w:p w14:paraId="669B5869" w14:textId="77777777" w:rsidR="00583F8B" w:rsidRPr="00F74499" w:rsidRDefault="00583F8B" w:rsidP="00583F8B">
      <w:pPr>
        <w:pStyle w:val="Heading2"/>
      </w:pPr>
      <w:r w:rsidRPr="006D1017">
        <w:t>AT Nuke speak</w:t>
      </w:r>
      <w:r>
        <w:t xml:space="preserve"> </w:t>
      </w:r>
    </w:p>
    <w:sectPr w:rsidR="00583F8B" w:rsidRPr="00F7449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auto"/>
    <w:pitch w:val="variable"/>
    <w:sig w:usb0="E0000287" w:usb1="40000013" w:usb2="00000000"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Times">
    <w:panose1 w:val="02000500000000000000"/>
    <w:charset w:val="00"/>
    <w:family w:val="auto"/>
    <w:pitch w:val="variable"/>
    <w:sig w:usb0="00000003" w:usb1="00000000" w:usb2="00000000" w:usb3="00000000" w:csb0="00000001" w:csb1="00000000"/>
  </w:font>
  <w:font w:name="MS Mincho">
    <w:altName w:val="ＭＳ 明朝"/>
    <w:panose1 w:val="00000000000000000000"/>
    <w:charset w:val="80"/>
    <w:family w:val="roman"/>
    <w:notTrueType/>
    <w:pitch w:val="fixed"/>
    <w:sig w:usb0="00000000"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63310BDD"/>
    <w:multiLevelType w:val="hybridMultilevel"/>
    <w:tmpl w:val="B4F6F116"/>
    <w:lvl w:ilvl="0" w:tplc="74E29864">
      <w:start w:val="1"/>
      <w:numFmt w:val="bullet"/>
      <w:lvlText w:val="•"/>
      <w:lvlJc w:val="left"/>
      <w:pPr>
        <w:ind w:left="770" w:hanging="160"/>
      </w:pPr>
      <w:rPr>
        <w:rFonts w:ascii="Palatino Linotype" w:eastAsia="Palatino Linotype" w:hAnsi="Palatino Linotype" w:cs="Palatino Linotype" w:hint="default"/>
        <w:color w:val="231F20"/>
        <w:w w:val="64"/>
        <w:sz w:val="22"/>
        <w:szCs w:val="22"/>
      </w:rPr>
    </w:lvl>
    <w:lvl w:ilvl="1" w:tplc="E3C22D36">
      <w:start w:val="1"/>
      <w:numFmt w:val="bullet"/>
      <w:lvlText w:val="•"/>
      <w:lvlJc w:val="left"/>
      <w:pPr>
        <w:ind w:left="1582" w:hanging="160"/>
      </w:pPr>
      <w:rPr>
        <w:rFonts w:hint="default"/>
      </w:rPr>
    </w:lvl>
    <w:lvl w:ilvl="2" w:tplc="F85C94E4">
      <w:start w:val="1"/>
      <w:numFmt w:val="bullet"/>
      <w:lvlText w:val="•"/>
      <w:lvlJc w:val="left"/>
      <w:pPr>
        <w:ind w:left="2384" w:hanging="160"/>
      </w:pPr>
      <w:rPr>
        <w:rFonts w:hint="default"/>
      </w:rPr>
    </w:lvl>
    <w:lvl w:ilvl="3" w:tplc="8FAE8C10">
      <w:start w:val="1"/>
      <w:numFmt w:val="bullet"/>
      <w:lvlText w:val="•"/>
      <w:lvlJc w:val="left"/>
      <w:pPr>
        <w:ind w:left="3186" w:hanging="160"/>
      </w:pPr>
      <w:rPr>
        <w:rFonts w:hint="default"/>
      </w:rPr>
    </w:lvl>
    <w:lvl w:ilvl="4" w:tplc="B6BA7600">
      <w:start w:val="1"/>
      <w:numFmt w:val="bullet"/>
      <w:lvlText w:val="•"/>
      <w:lvlJc w:val="left"/>
      <w:pPr>
        <w:ind w:left="3988" w:hanging="160"/>
      </w:pPr>
      <w:rPr>
        <w:rFonts w:hint="default"/>
      </w:rPr>
    </w:lvl>
    <w:lvl w:ilvl="5" w:tplc="56B84378">
      <w:start w:val="1"/>
      <w:numFmt w:val="bullet"/>
      <w:lvlText w:val="•"/>
      <w:lvlJc w:val="left"/>
      <w:pPr>
        <w:ind w:left="4790" w:hanging="160"/>
      </w:pPr>
      <w:rPr>
        <w:rFonts w:hint="default"/>
      </w:rPr>
    </w:lvl>
    <w:lvl w:ilvl="6" w:tplc="E3EC763A">
      <w:start w:val="1"/>
      <w:numFmt w:val="bullet"/>
      <w:lvlText w:val="•"/>
      <w:lvlJc w:val="left"/>
      <w:pPr>
        <w:ind w:left="5592" w:hanging="160"/>
      </w:pPr>
      <w:rPr>
        <w:rFonts w:hint="default"/>
      </w:rPr>
    </w:lvl>
    <w:lvl w:ilvl="7" w:tplc="11DEB976">
      <w:start w:val="1"/>
      <w:numFmt w:val="bullet"/>
      <w:lvlText w:val="•"/>
      <w:lvlJc w:val="left"/>
      <w:pPr>
        <w:ind w:left="6394" w:hanging="160"/>
      </w:pPr>
      <w:rPr>
        <w:rFonts w:hint="default"/>
      </w:rPr>
    </w:lvl>
    <w:lvl w:ilvl="8" w:tplc="6FC40CDA">
      <w:start w:val="1"/>
      <w:numFmt w:val="bullet"/>
      <w:lvlText w:val="•"/>
      <w:lvlJc w:val="left"/>
      <w:pPr>
        <w:ind w:left="7196" w:hanging="160"/>
      </w:pPr>
      <w:rPr>
        <w:rFont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200"/>
  <w:proofState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BC2DC4"/>
    <w:rsid w:val="000029E3"/>
    <w:rsid w:val="000029E8"/>
    <w:rsid w:val="00004225"/>
    <w:rsid w:val="00004823"/>
    <w:rsid w:val="000066CA"/>
    <w:rsid w:val="00006F8B"/>
    <w:rsid w:val="00007264"/>
    <w:rsid w:val="000076A9"/>
    <w:rsid w:val="00014FAD"/>
    <w:rsid w:val="00015D2A"/>
    <w:rsid w:val="000239EC"/>
    <w:rsid w:val="000247DF"/>
    <w:rsid w:val="0002490B"/>
    <w:rsid w:val="00026465"/>
    <w:rsid w:val="00030204"/>
    <w:rsid w:val="000312A0"/>
    <w:rsid w:val="00032B00"/>
    <w:rsid w:val="00035337"/>
    <w:rsid w:val="00042095"/>
    <w:rsid w:val="00052FB1"/>
    <w:rsid w:val="00054276"/>
    <w:rsid w:val="000547B1"/>
    <w:rsid w:val="000576D3"/>
    <w:rsid w:val="0006091E"/>
    <w:rsid w:val="00062B45"/>
    <w:rsid w:val="000638C1"/>
    <w:rsid w:val="00065FEE"/>
    <w:rsid w:val="00072718"/>
    <w:rsid w:val="0007381E"/>
    <w:rsid w:val="00076223"/>
    <w:rsid w:val="00083501"/>
    <w:rsid w:val="0008785F"/>
    <w:rsid w:val="00090CBE"/>
    <w:rsid w:val="000A2D8A"/>
    <w:rsid w:val="000B78C9"/>
    <w:rsid w:val="000B7F30"/>
    <w:rsid w:val="000C45B7"/>
    <w:rsid w:val="000D26A6"/>
    <w:rsid w:val="000D2B90"/>
    <w:rsid w:val="000D6ED8"/>
    <w:rsid w:val="000D717B"/>
    <w:rsid w:val="000E2183"/>
    <w:rsid w:val="000E4823"/>
    <w:rsid w:val="000F05EC"/>
    <w:rsid w:val="000F16DE"/>
    <w:rsid w:val="000F338F"/>
    <w:rsid w:val="000F77FD"/>
    <w:rsid w:val="00100B28"/>
    <w:rsid w:val="0010379D"/>
    <w:rsid w:val="0011208C"/>
    <w:rsid w:val="00117316"/>
    <w:rsid w:val="001209B4"/>
    <w:rsid w:val="001243B5"/>
    <w:rsid w:val="00124B56"/>
    <w:rsid w:val="00126C38"/>
    <w:rsid w:val="00146F94"/>
    <w:rsid w:val="00156A97"/>
    <w:rsid w:val="00157A23"/>
    <w:rsid w:val="001725EF"/>
    <w:rsid w:val="001761C1"/>
    <w:rsid w:val="001761FC"/>
    <w:rsid w:val="00182655"/>
    <w:rsid w:val="001840F2"/>
    <w:rsid w:val="00185134"/>
    <w:rsid w:val="001856C6"/>
    <w:rsid w:val="0018647F"/>
    <w:rsid w:val="00191B5F"/>
    <w:rsid w:val="00192487"/>
    <w:rsid w:val="001946F6"/>
    <w:rsid w:val="00194BF8"/>
    <w:rsid w:val="0019668D"/>
    <w:rsid w:val="001A0D46"/>
    <w:rsid w:val="001A25FD"/>
    <w:rsid w:val="001A2A5B"/>
    <w:rsid w:val="001A4DC5"/>
    <w:rsid w:val="001A5371"/>
    <w:rsid w:val="001A5C7D"/>
    <w:rsid w:val="001A71C0"/>
    <w:rsid w:val="001A72C7"/>
    <w:rsid w:val="001A7F32"/>
    <w:rsid w:val="001B4DCD"/>
    <w:rsid w:val="001B684D"/>
    <w:rsid w:val="001B73E3"/>
    <w:rsid w:val="001C316D"/>
    <w:rsid w:val="001C4835"/>
    <w:rsid w:val="001D1A0D"/>
    <w:rsid w:val="001D32FE"/>
    <w:rsid w:val="001D36BF"/>
    <w:rsid w:val="001D4C28"/>
    <w:rsid w:val="001E0B1F"/>
    <w:rsid w:val="001E1E0B"/>
    <w:rsid w:val="001E2CD5"/>
    <w:rsid w:val="001F08C9"/>
    <w:rsid w:val="001F1173"/>
    <w:rsid w:val="002005A8"/>
    <w:rsid w:val="00200EBC"/>
    <w:rsid w:val="00203DD8"/>
    <w:rsid w:val="00204E1D"/>
    <w:rsid w:val="002059BD"/>
    <w:rsid w:val="00210FAF"/>
    <w:rsid w:val="002168F2"/>
    <w:rsid w:val="002203D1"/>
    <w:rsid w:val="00224565"/>
    <w:rsid w:val="00224BDA"/>
    <w:rsid w:val="0022589F"/>
    <w:rsid w:val="00232E91"/>
    <w:rsid w:val="002343FE"/>
    <w:rsid w:val="002375B4"/>
    <w:rsid w:val="002502CF"/>
    <w:rsid w:val="00260199"/>
    <w:rsid w:val="00261AAA"/>
    <w:rsid w:val="00267EBB"/>
    <w:rsid w:val="0027023B"/>
    <w:rsid w:val="0027294A"/>
    <w:rsid w:val="00274EDB"/>
    <w:rsid w:val="0027729E"/>
    <w:rsid w:val="0028186F"/>
    <w:rsid w:val="00284ED6"/>
    <w:rsid w:val="00287B33"/>
    <w:rsid w:val="00290C5A"/>
    <w:rsid w:val="002926AE"/>
    <w:rsid w:val="0029647A"/>
    <w:rsid w:val="00296504"/>
    <w:rsid w:val="002970DA"/>
    <w:rsid w:val="002A745B"/>
    <w:rsid w:val="002B0D9E"/>
    <w:rsid w:val="002B5511"/>
    <w:rsid w:val="002B5E2E"/>
    <w:rsid w:val="002B7ACF"/>
    <w:rsid w:val="002C06D2"/>
    <w:rsid w:val="002C5860"/>
    <w:rsid w:val="002C7EEC"/>
    <w:rsid w:val="002E0643"/>
    <w:rsid w:val="002E392E"/>
    <w:rsid w:val="002E478A"/>
    <w:rsid w:val="002E4B7D"/>
    <w:rsid w:val="002E6BBC"/>
    <w:rsid w:val="002E7E8D"/>
    <w:rsid w:val="002F0AD7"/>
    <w:rsid w:val="002F1BA9"/>
    <w:rsid w:val="002F4219"/>
    <w:rsid w:val="002F6E74"/>
    <w:rsid w:val="002F7086"/>
    <w:rsid w:val="00300764"/>
    <w:rsid w:val="00300A18"/>
    <w:rsid w:val="00300E6D"/>
    <w:rsid w:val="00302C38"/>
    <w:rsid w:val="0030305D"/>
    <w:rsid w:val="003079CC"/>
    <w:rsid w:val="003106B3"/>
    <w:rsid w:val="0031385D"/>
    <w:rsid w:val="003223B2"/>
    <w:rsid w:val="00322A67"/>
    <w:rsid w:val="00325CD5"/>
    <w:rsid w:val="00330E13"/>
    <w:rsid w:val="00335A23"/>
    <w:rsid w:val="00335FC7"/>
    <w:rsid w:val="00340707"/>
    <w:rsid w:val="00351841"/>
    <w:rsid w:val="003556F7"/>
    <w:rsid w:val="00355A37"/>
    <w:rsid w:val="00355D4B"/>
    <w:rsid w:val="003623B5"/>
    <w:rsid w:val="003624A6"/>
    <w:rsid w:val="00363618"/>
    <w:rsid w:val="00363A60"/>
    <w:rsid w:val="00364ADF"/>
    <w:rsid w:val="003670D9"/>
    <w:rsid w:val="00370B41"/>
    <w:rsid w:val="0037122B"/>
    <w:rsid w:val="00371B27"/>
    <w:rsid w:val="003726C3"/>
    <w:rsid w:val="00375A02"/>
    <w:rsid w:val="00375D2E"/>
    <w:rsid w:val="00376C49"/>
    <w:rsid w:val="0038285D"/>
    <w:rsid w:val="00383071"/>
    <w:rsid w:val="00383B19"/>
    <w:rsid w:val="00384BC6"/>
    <w:rsid w:val="00385CA0"/>
    <w:rsid w:val="00387FC4"/>
    <w:rsid w:val="003933F9"/>
    <w:rsid w:val="00395864"/>
    <w:rsid w:val="00396557"/>
    <w:rsid w:val="00397316"/>
    <w:rsid w:val="003A248F"/>
    <w:rsid w:val="003A2F54"/>
    <w:rsid w:val="003A3212"/>
    <w:rsid w:val="003A4D9C"/>
    <w:rsid w:val="003B1668"/>
    <w:rsid w:val="003B3078"/>
    <w:rsid w:val="003B47B7"/>
    <w:rsid w:val="003C1E01"/>
    <w:rsid w:val="003C5F4C"/>
    <w:rsid w:val="003D4616"/>
    <w:rsid w:val="003D5EA8"/>
    <w:rsid w:val="003E305E"/>
    <w:rsid w:val="003E34DB"/>
    <w:rsid w:val="003E507B"/>
    <w:rsid w:val="003E5302"/>
    <w:rsid w:val="003E54DE"/>
    <w:rsid w:val="003E5BF1"/>
    <w:rsid w:val="003E76EF"/>
    <w:rsid w:val="003F1FD1"/>
    <w:rsid w:val="003F2389"/>
    <w:rsid w:val="003F2452"/>
    <w:rsid w:val="003F3A3C"/>
    <w:rsid w:val="003F41EA"/>
    <w:rsid w:val="003F7DF0"/>
    <w:rsid w:val="004039AF"/>
    <w:rsid w:val="00407AFF"/>
    <w:rsid w:val="004104F2"/>
    <w:rsid w:val="0041155D"/>
    <w:rsid w:val="00413492"/>
    <w:rsid w:val="004170BF"/>
    <w:rsid w:val="00421876"/>
    <w:rsid w:val="00423F6C"/>
    <w:rsid w:val="004260D9"/>
    <w:rsid w:val="00426341"/>
    <w:rsid w:val="004270E3"/>
    <w:rsid w:val="004348DC"/>
    <w:rsid w:val="00434921"/>
    <w:rsid w:val="00442018"/>
    <w:rsid w:val="004451B8"/>
    <w:rsid w:val="0044626B"/>
    <w:rsid w:val="00447B10"/>
    <w:rsid w:val="00452EE4"/>
    <w:rsid w:val="004536D6"/>
    <w:rsid w:val="00453EE8"/>
    <w:rsid w:val="00455CF2"/>
    <w:rsid w:val="00457224"/>
    <w:rsid w:val="00473006"/>
    <w:rsid w:val="00476F76"/>
    <w:rsid w:val="0048047E"/>
    <w:rsid w:val="00482AF9"/>
    <w:rsid w:val="00493BF7"/>
    <w:rsid w:val="004A338D"/>
    <w:rsid w:val="004A4CBB"/>
    <w:rsid w:val="004A5BBB"/>
    <w:rsid w:val="004B37B4"/>
    <w:rsid w:val="004B4E50"/>
    <w:rsid w:val="004C0314"/>
    <w:rsid w:val="004C0D3D"/>
    <w:rsid w:val="004C1B67"/>
    <w:rsid w:val="004C213E"/>
    <w:rsid w:val="004C376C"/>
    <w:rsid w:val="004C657F"/>
    <w:rsid w:val="004D03EF"/>
    <w:rsid w:val="004D17D8"/>
    <w:rsid w:val="004D3C41"/>
    <w:rsid w:val="004E355B"/>
    <w:rsid w:val="004F61F8"/>
    <w:rsid w:val="0050022D"/>
    <w:rsid w:val="005028E5"/>
    <w:rsid w:val="00503735"/>
    <w:rsid w:val="00512746"/>
    <w:rsid w:val="00514088"/>
    <w:rsid w:val="005224F2"/>
    <w:rsid w:val="00534FC7"/>
    <w:rsid w:val="00536D8B"/>
    <w:rsid w:val="005379C3"/>
    <w:rsid w:val="005407CE"/>
    <w:rsid w:val="0054085B"/>
    <w:rsid w:val="00542CF0"/>
    <w:rsid w:val="00547398"/>
    <w:rsid w:val="005519C2"/>
    <w:rsid w:val="005523E0"/>
    <w:rsid w:val="0055320F"/>
    <w:rsid w:val="005565CE"/>
    <w:rsid w:val="0055699B"/>
    <w:rsid w:val="00563D3D"/>
    <w:rsid w:val="00564043"/>
    <w:rsid w:val="005659AA"/>
    <w:rsid w:val="005676E8"/>
    <w:rsid w:val="00567950"/>
    <w:rsid w:val="0057104B"/>
    <w:rsid w:val="00581048"/>
    <w:rsid w:val="00581203"/>
    <w:rsid w:val="0058349C"/>
    <w:rsid w:val="00583619"/>
    <w:rsid w:val="00583F8B"/>
    <w:rsid w:val="00585FBE"/>
    <w:rsid w:val="005870E8"/>
    <w:rsid w:val="005A18AB"/>
    <w:rsid w:val="005A4D4E"/>
    <w:rsid w:val="005A7237"/>
    <w:rsid w:val="005A7EEF"/>
    <w:rsid w:val="005B21FA"/>
    <w:rsid w:val="005B3244"/>
    <w:rsid w:val="005B3844"/>
    <w:rsid w:val="005B6EE8"/>
    <w:rsid w:val="005B7731"/>
    <w:rsid w:val="005C4515"/>
    <w:rsid w:val="005C5602"/>
    <w:rsid w:val="005C74A6"/>
    <w:rsid w:val="005D3B4D"/>
    <w:rsid w:val="005D615C"/>
    <w:rsid w:val="005E1860"/>
    <w:rsid w:val="005F0352"/>
    <w:rsid w:val="005F063B"/>
    <w:rsid w:val="005F192D"/>
    <w:rsid w:val="005F24C8"/>
    <w:rsid w:val="005F26AF"/>
    <w:rsid w:val="00601156"/>
    <w:rsid w:val="00611DCC"/>
    <w:rsid w:val="00612AF3"/>
    <w:rsid w:val="0061383D"/>
    <w:rsid w:val="00614D69"/>
    <w:rsid w:val="00617030"/>
    <w:rsid w:val="00621301"/>
    <w:rsid w:val="0062173F"/>
    <w:rsid w:val="006235FB"/>
    <w:rsid w:val="00624475"/>
    <w:rsid w:val="00626A15"/>
    <w:rsid w:val="006438CB"/>
    <w:rsid w:val="0064794C"/>
    <w:rsid w:val="006529B9"/>
    <w:rsid w:val="00654695"/>
    <w:rsid w:val="0065500A"/>
    <w:rsid w:val="00655217"/>
    <w:rsid w:val="0065727C"/>
    <w:rsid w:val="006603B8"/>
    <w:rsid w:val="006671D2"/>
    <w:rsid w:val="00674A78"/>
    <w:rsid w:val="00677F63"/>
    <w:rsid w:val="0068145D"/>
    <w:rsid w:val="00696A16"/>
    <w:rsid w:val="006A3EF4"/>
    <w:rsid w:val="006A4840"/>
    <w:rsid w:val="006A5763"/>
    <w:rsid w:val="006A6C60"/>
    <w:rsid w:val="006A7E1D"/>
    <w:rsid w:val="006B0EC9"/>
    <w:rsid w:val="006B2EF8"/>
    <w:rsid w:val="006B3D8F"/>
    <w:rsid w:val="006C0B1D"/>
    <w:rsid w:val="006C2C33"/>
    <w:rsid w:val="006C3A56"/>
    <w:rsid w:val="006C692D"/>
    <w:rsid w:val="006D0322"/>
    <w:rsid w:val="006D1017"/>
    <w:rsid w:val="006D13F4"/>
    <w:rsid w:val="006D2438"/>
    <w:rsid w:val="006D49F5"/>
    <w:rsid w:val="006D6AED"/>
    <w:rsid w:val="006E061B"/>
    <w:rsid w:val="006E06F0"/>
    <w:rsid w:val="006E6D0B"/>
    <w:rsid w:val="006E6E7C"/>
    <w:rsid w:val="006F126E"/>
    <w:rsid w:val="006F247E"/>
    <w:rsid w:val="006F2FFE"/>
    <w:rsid w:val="006F3834"/>
    <w:rsid w:val="006F4E70"/>
    <w:rsid w:val="006F55AA"/>
    <w:rsid w:val="006F5693"/>
    <w:rsid w:val="00714CF4"/>
    <w:rsid w:val="00717B01"/>
    <w:rsid w:val="007227D9"/>
    <w:rsid w:val="0072491F"/>
    <w:rsid w:val="007374A1"/>
    <w:rsid w:val="00743B0E"/>
    <w:rsid w:val="007452FF"/>
    <w:rsid w:val="0074604C"/>
    <w:rsid w:val="00752712"/>
    <w:rsid w:val="00753A84"/>
    <w:rsid w:val="0075568C"/>
    <w:rsid w:val="007611F5"/>
    <w:rsid w:val="007619E4"/>
    <w:rsid w:val="00761E75"/>
    <w:rsid w:val="00763853"/>
    <w:rsid w:val="0076495E"/>
    <w:rsid w:val="00765FC8"/>
    <w:rsid w:val="00767BE1"/>
    <w:rsid w:val="00780897"/>
    <w:rsid w:val="00781C6C"/>
    <w:rsid w:val="00793F46"/>
    <w:rsid w:val="007A1325"/>
    <w:rsid w:val="007A1A18"/>
    <w:rsid w:val="007A4ECE"/>
    <w:rsid w:val="007A6CF4"/>
    <w:rsid w:val="007A7399"/>
    <w:rsid w:val="007B1DC6"/>
    <w:rsid w:val="007B53D8"/>
    <w:rsid w:val="007C08EB"/>
    <w:rsid w:val="007C22C5"/>
    <w:rsid w:val="007C400F"/>
    <w:rsid w:val="007C57E1"/>
    <w:rsid w:val="007C5811"/>
    <w:rsid w:val="007C7EF9"/>
    <w:rsid w:val="007D2DF5"/>
    <w:rsid w:val="007D451A"/>
    <w:rsid w:val="007D5E3E"/>
    <w:rsid w:val="007D7596"/>
    <w:rsid w:val="007E242C"/>
    <w:rsid w:val="007E6631"/>
    <w:rsid w:val="007E7438"/>
    <w:rsid w:val="007E7AD1"/>
    <w:rsid w:val="007F706B"/>
    <w:rsid w:val="00803A12"/>
    <w:rsid w:val="0080572E"/>
    <w:rsid w:val="008207A7"/>
    <w:rsid w:val="00822284"/>
    <w:rsid w:val="00822561"/>
    <w:rsid w:val="00823A3A"/>
    <w:rsid w:val="008266F9"/>
    <w:rsid w:val="00826A9B"/>
    <w:rsid w:val="00834842"/>
    <w:rsid w:val="00836C09"/>
    <w:rsid w:val="00840E7B"/>
    <w:rsid w:val="008518E0"/>
    <w:rsid w:val="00853BCE"/>
    <w:rsid w:val="00853D40"/>
    <w:rsid w:val="00854026"/>
    <w:rsid w:val="008564FC"/>
    <w:rsid w:val="00864E76"/>
    <w:rsid w:val="008669EF"/>
    <w:rsid w:val="008677B6"/>
    <w:rsid w:val="0087034C"/>
    <w:rsid w:val="00872581"/>
    <w:rsid w:val="0087459D"/>
    <w:rsid w:val="0087680F"/>
    <w:rsid w:val="00876D81"/>
    <w:rsid w:val="00880732"/>
    <w:rsid w:val="00881D86"/>
    <w:rsid w:val="00883306"/>
    <w:rsid w:val="00890E4C"/>
    <w:rsid w:val="00890E74"/>
    <w:rsid w:val="00893B6C"/>
    <w:rsid w:val="0089418F"/>
    <w:rsid w:val="00897C29"/>
    <w:rsid w:val="008A1A9C"/>
    <w:rsid w:val="008A4633"/>
    <w:rsid w:val="008B032E"/>
    <w:rsid w:val="008B48EF"/>
    <w:rsid w:val="008C0FA2"/>
    <w:rsid w:val="008C2342"/>
    <w:rsid w:val="008C77B6"/>
    <w:rsid w:val="008D099D"/>
    <w:rsid w:val="008D1B91"/>
    <w:rsid w:val="008D724A"/>
    <w:rsid w:val="008E303A"/>
    <w:rsid w:val="008E4D7A"/>
    <w:rsid w:val="008E6336"/>
    <w:rsid w:val="008E73FD"/>
    <w:rsid w:val="008E7A3E"/>
    <w:rsid w:val="008F1942"/>
    <w:rsid w:val="008F28B4"/>
    <w:rsid w:val="008F308E"/>
    <w:rsid w:val="008F41FD"/>
    <w:rsid w:val="008F4479"/>
    <w:rsid w:val="008F4BA0"/>
    <w:rsid w:val="008F6CA0"/>
    <w:rsid w:val="00901726"/>
    <w:rsid w:val="00912B90"/>
    <w:rsid w:val="00920E6A"/>
    <w:rsid w:val="00922A6B"/>
    <w:rsid w:val="009236BC"/>
    <w:rsid w:val="00924CA9"/>
    <w:rsid w:val="009309E2"/>
    <w:rsid w:val="00931816"/>
    <w:rsid w:val="00932C71"/>
    <w:rsid w:val="00936FC4"/>
    <w:rsid w:val="009400EF"/>
    <w:rsid w:val="0094677F"/>
    <w:rsid w:val="00947891"/>
    <w:rsid w:val="009509D5"/>
    <w:rsid w:val="00950FFC"/>
    <w:rsid w:val="009538F5"/>
    <w:rsid w:val="00957187"/>
    <w:rsid w:val="009603E1"/>
    <w:rsid w:val="00961C9D"/>
    <w:rsid w:val="00962507"/>
    <w:rsid w:val="00963065"/>
    <w:rsid w:val="00963742"/>
    <w:rsid w:val="00967ED5"/>
    <w:rsid w:val="0097151F"/>
    <w:rsid w:val="00973777"/>
    <w:rsid w:val="00976E78"/>
    <w:rsid w:val="009775C0"/>
    <w:rsid w:val="009805D0"/>
    <w:rsid w:val="00981F4B"/>
    <w:rsid w:val="00990634"/>
    <w:rsid w:val="00991733"/>
    <w:rsid w:val="00992078"/>
    <w:rsid w:val="00995D1E"/>
    <w:rsid w:val="009A01FD"/>
    <w:rsid w:val="009A1467"/>
    <w:rsid w:val="009A6464"/>
    <w:rsid w:val="009B69F5"/>
    <w:rsid w:val="009C5FF7"/>
    <w:rsid w:val="009C6292"/>
    <w:rsid w:val="009D15DB"/>
    <w:rsid w:val="009E296C"/>
    <w:rsid w:val="009F1CBB"/>
    <w:rsid w:val="009F3305"/>
    <w:rsid w:val="009F6FB2"/>
    <w:rsid w:val="00A018E2"/>
    <w:rsid w:val="00A071C0"/>
    <w:rsid w:val="00A07395"/>
    <w:rsid w:val="00A22670"/>
    <w:rsid w:val="00A24B35"/>
    <w:rsid w:val="00A271BA"/>
    <w:rsid w:val="00A27F86"/>
    <w:rsid w:val="00A36D2E"/>
    <w:rsid w:val="00A431C6"/>
    <w:rsid w:val="00A432AF"/>
    <w:rsid w:val="00A5129E"/>
    <w:rsid w:val="00A54315"/>
    <w:rsid w:val="00A54703"/>
    <w:rsid w:val="00A60FBC"/>
    <w:rsid w:val="00A635D8"/>
    <w:rsid w:val="00A65C0B"/>
    <w:rsid w:val="00A669E7"/>
    <w:rsid w:val="00A746DF"/>
    <w:rsid w:val="00A81FD2"/>
    <w:rsid w:val="00A8281F"/>
    <w:rsid w:val="00A8441A"/>
    <w:rsid w:val="00A8674A"/>
    <w:rsid w:val="00A87AB7"/>
    <w:rsid w:val="00A91765"/>
    <w:rsid w:val="00A926E4"/>
    <w:rsid w:val="00A931D9"/>
    <w:rsid w:val="00A9445B"/>
    <w:rsid w:val="00AA29E3"/>
    <w:rsid w:val="00AA6F6E"/>
    <w:rsid w:val="00AB48D3"/>
    <w:rsid w:val="00AB62C0"/>
    <w:rsid w:val="00AB74F7"/>
    <w:rsid w:val="00AC6432"/>
    <w:rsid w:val="00AC6F10"/>
    <w:rsid w:val="00AC78E4"/>
    <w:rsid w:val="00AD360F"/>
    <w:rsid w:val="00AD40C1"/>
    <w:rsid w:val="00AE2124"/>
    <w:rsid w:val="00AE24BC"/>
    <w:rsid w:val="00AE3E3F"/>
    <w:rsid w:val="00AF4760"/>
    <w:rsid w:val="00AF55D4"/>
    <w:rsid w:val="00AF72F7"/>
    <w:rsid w:val="00B02FDD"/>
    <w:rsid w:val="00B05C2D"/>
    <w:rsid w:val="00B12933"/>
    <w:rsid w:val="00B12B88"/>
    <w:rsid w:val="00B13A1D"/>
    <w:rsid w:val="00B13BC8"/>
    <w:rsid w:val="00B2430A"/>
    <w:rsid w:val="00B24662"/>
    <w:rsid w:val="00B25BCA"/>
    <w:rsid w:val="00B26F96"/>
    <w:rsid w:val="00B27070"/>
    <w:rsid w:val="00B27ECB"/>
    <w:rsid w:val="00B3569C"/>
    <w:rsid w:val="00B41530"/>
    <w:rsid w:val="00B43676"/>
    <w:rsid w:val="00B44DF9"/>
    <w:rsid w:val="00B521C6"/>
    <w:rsid w:val="00B56036"/>
    <w:rsid w:val="00B60125"/>
    <w:rsid w:val="00B62594"/>
    <w:rsid w:val="00B6281E"/>
    <w:rsid w:val="00B62A73"/>
    <w:rsid w:val="00B6656B"/>
    <w:rsid w:val="00B70CFE"/>
    <w:rsid w:val="00B71625"/>
    <w:rsid w:val="00B74B2C"/>
    <w:rsid w:val="00B75C54"/>
    <w:rsid w:val="00B76691"/>
    <w:rsid w:val="00B92A93"/>
    <w:rsid w:val="00B97532"/>
    <w:rsid w:val="00B9797C"/>
    <w:rsid w:val="00BA17A8"/>
    <w:rsid w:val="00BA3C33"/>
    <w:rsid w:val="00BA46FE"/>
    <w:rsid w:val="00BB0878"/>
    <w:rsid w:val="00BB1879"/>
    <w:rsid w:val="00BB1C73"/>
    <w:rsid w:val="00BB3EEE"/>
    <w:rsid w:val="00BC0ABE"/>
    <w:rsid w:val="00BC0D7C"/>
    <w:rsid w:val="00BC1120"/>
    <w:rsid w:val="00BC2DC4"/>
    <w:rsid w:val="00BC30DB"/>
    <w:rsid w:val="00BC31C4"/>
    <w:rsid w:val="00BC64FF"/>
    <w:rsid w:val="00BC7C37"/>
    <w:rsid w:val="00BD2244"/>
    <w:rsid w:val="00BD7D90"/>
    <w:rsid w:val="00BE017A"/>
    <w:rsid w:val="00BE6472"/>
    <w:rsid w:val="00BF29B8"/>
    <w:rsid w:val="00BF3104"/>
    <w:rsid w:val="00BF46EA"/>
    <w:rsid w:val="00BF4B82"/>
    <w:rsid w:val="00BF6CE2"/>
    <w:rsid w:val="00C079CE"/>
    <w:rsid w:val="00C07D05"/>
    <w:rsid w:val="00C10856"/>
    <w:rsid w:val="00C12AE8"/>
    <w:rsid w:val="00C14603"/>
    <w:rsid w:val="00C156A0"/>
    <w:rsid w:val="00C203FA"/>
    <w:rsid w:val="00C25103"/>
    <w:rsid w:val="00C26318"/>
    <w:rsid w:val="00C30EB8"/>
    <w:rsid w:val="00C3164F"/>
    <w:rsid w:val="00C31B5E"/>
    <w:rsid w:val="00C34D3E"/>
    <w:rsid w:val="00C35B37"/>
    <w:rsid w:val="00C36C3B"/>
    <w:rsid w:val="00C3747A"/>
    <w:rsid w:val="00C406D9"/>
    <w:rsid w:val="00C50EC3"/>
    <w:rsid w:val="00C56DCC"/>
    <w:rsid w:val="00C57075"/>
    <w:rsid w:val="00C624D3"/>
    <w:rsid w:val="00C72AFE"/>
    <w:rsid w:val="00C81619"/>
    <w:rsid w:val="00CA013C"/>
    <w:rsid w:val="00CA2101"/>
    <w:rsid w:val="00CA6D6D"/>
    <w:rsid w:val="00CB0223"/>
    <w:rsid w:val="00CB6BD7"/>
    <w:rsid w:val="00CC43B9"/>
    <w:rsid w:val="00CC497D"/>
    <w:rsid w:val="00CC4E99"/>
    <w:rsid w:val="00CC6A4C"/>
    <w:rsid w:val="00CC73DE"/>
    <w:rsid w:val="00CC7A4E"/>
    <w:rsid w:val="00CD1359"/>
    <w:rsid w:val="00CD4C83"/>
    <w:rsid w:val="00CE66F4"/>
    <w:rsid w:val="00D01EDC"/>
    <w:rsid w:val="00D04E69"/>
    <w:rsid w:val="00D078AA"/>
    <w:rsid w:val="00D10058"/>
    <w:rsid w:val="00D11978"/>
    <w:rsid w:val="00D15E30"/>
    <w:rsid w:val="00D16129"/>
    <w:rsid w:val="00D253D5"/>
    <w:rsid w:val="00D25DBD"/>
    <w:rsid w:val="00D265E2"/>
    <w:rsid w:val="00D26929"/>
    <w:rsid w:val="00D30CBD"/>
    <w:rsid w:val="00D30D9E"/>
    <w:rsid w:val="00D3154B"/>
    <w:rsid w:val="00D33908"/>
    <w:rsid w:val="00D34DED"/>
    <w:rsid w:val="00D354F2"/>
    <w:rsid w:val="00D36C30"/>
    <w:rsid w:val="00D43A8C"/>
    <w:rsid w:val="00D47017"/>
    <w:rsid w:val="00D53072"/>
    <w:rsid w:val="00D55CA4"/>
    <w:rsid w:val="00D60AC5"/>
    <w:rsid w:val="00D61A4E"/>
    <w:rsid w:val="00D634EA"/>
    <w:rsid w:val="00D636A5"/>
    <w:rsid w:val="00D67520"/>
    <w:rsid w:val="00D72BED"/>
    <w:rsid w:val="00D7353E"/>
    <w:rsid w:val="00D74F5F"/>
    <w:rsid w:val="00D77956"/>
    <w:rsid w:val="00D80F0C"/>
    <w:rsid w:val="00D92077"/>
    <w:rsid w:val="00D951E2"/>
    <w:rsid w:val="00D9565A"/>
    <w:rsid w:val="00DA162E"/>
    <w:rsid w:val="00DA42AC"/>
    <w:rsid w:val="00DA4E16"/>
    <w:rsid w:val="00DA6715"/>
    <w:rsid w:val="00DB2337"/>
    <w:rsid w:val="00DB3C92"/>
    <w:rsid w:val="00DB5F87"/>
    <w:rsid w:val="00DC0376"/>
    <w:rsid w:val="00DC099B"/>
    <w:rsid w:val="00DC6557"/>
    <w:rsid w:val="00DD4CD4"/>
    <w:rsid w:val="00DD5D70"/>
    <w:rsid w:val="00DD65A2"/>
    <w:rsid w:val="00DD6770"/>
    <w:rsid w:val="00DE0749"/>
    <w:rsid w:val="00DE1CE2"/>
    <w:rsid w:val="00DF1210"/>
    <w:rsid w:val="00DF2CB9"/>
    <w:rsid w:val="00DF31E9"/>
    <w:rsid w:val="00DF5C23"/>
    <w:rsid w:val="00DF6725"/>
    <w:rsid w:val="00E00E70"/>
    <w:rsid w:val="00E01DAD"/>
    <w:rsid w:val="00E021DC"/>
    <w:rsid w:val="00E03F91"/>
    <w:rsid w:val="00E064F2"/>
    <w:rsid w:val="00E0717B"/>
    <w:rsid w:val="00E1277A"/>
    <w:rsid w:val="00E20D65"/>
    <w:rsid w:val="00E33CEF"/>
    <w:rsid w:val="00E35050"/>
    <w:rsid w:val="00E353A2"/>
    <w:rsid w:val="00E36881"/>
    <w:rsid w:val="00E37C82"/>
    <w:rsid w:val="00E40C54"/>
    <w:rsid w:val="00E42E4C"/>
    <w:rsid w:val="00E47013"/>
    <w:rsid w:val="00E50371"/>
    <w:rsid w:val="00E541F9"/>
    <w:rsid w:val="00E54822"/>
    <w:rsid w:val="00E57B79"/>
    <w:rsid w:val="00E63419"/>
    <w:rsid w:val="00E63582"/>
    <w:rsid w:val="00E64496"/>
    <w:rsid w:val="00E71B6C"/>
    <w:rsid w:val="00E8322E"/>
    <w:rsid w:val="00E903E0"/>
    <w:rsid w:val="00E94A96"/>
    <w:rsid w:val="00E97DBF"/>
    <w:rsid w:val="00EA1115"/>
    <w:rsid w:val="00EA39EB"/>
    <w:rsid w:val="00EA58CE"/>
    <w:rsid w:val="00EA757F"/>
    <w:rsid w:val="00EB33FF"/>
    <w:rsid w:val="00EB3C37"/>
    <w:rsid w:val="00EB7616"/>
    <w:rsid w:val="00EC2759"/>
    <w:rsid w:val="00EC7106"/>
    <w:rsid w:val="00ED0120"/>
    <w:rsid w:val="00ED4A36"/>
    <w:rsid w:val="00ED4E12"/>
    <w:rsid w:val="00EE051B"/>
    <w:rsid w:val="00EE54B4"/>
    <w:rsid w:val="00EF1E6D"/>
    <w:rsid w:val="00EF2B5C"/>
    <w:rsid w:val="00EF7794"/>
    <w:rsid w:val="00F02046"/>
    <w:rsid w:val="00F02C05"/>
    <w:rsid w:val="00F04AD2"/>
    <w:rsid w:val="00F053D8"/>
    <w:rsid w:val="00F07888"/>
    <w:rsid w:val="00F1313D"/>
    <w:rsid w:val="00F13145"/>
    <w:rsid w:val="00F1394E"/>
    <w:rsid w:val="00F201E7"/>
    <w:rsid w:val="00F215F9"/>
    <w:rsid w:val="00F21C79"/>
    <w:rsid w:val="00F238C9"/>
    <w:rsid w:val="00F23CA5"/>
    <w:rsid w:val="00F277AA"/>
    <w:rsid w:val="00F31955"/>
    <w:rsid w:val="00F34C06"/>
    <w:rsid w:val="00F3658A"/>
    <w:rsid w:val="00F36E23"/>
    <w:rsid w:val="00F43EA3"/>
    <w:rsid w:val="00F45297"/>
    <w:rsid w:val="00F45424"/>
    <w:rsid w:val="00F50C55"/>
    <w:rsid w:val="00F5243A"/>
    <w:rsid w:val="00F5280E"/>
    <w:rsid w:val="00F55D88"/>
    <w:rsid w:val="00F57FFB"/>
    <w:rsid w:val="00F601E6"/>
    <w:rsid w:val="00F61957"/>
    <w:rsid w:val="00F61B23"/>
    <w:rsid w:val="00F653D4"/>
    <w:rsid w:val="00F65788"/>
    <w:rsid w:val="00F70FD1"/>
    <w:rsid w:val="00F71247"/>
    <w:rsid w:val="00F73954"/>
    <w:rsid w:val="00F74499"/>
    <w:rsid w:val="00F83738"/>
    <w:rsid w:val="00F8551C"/>
    <w:rsid w:val="00F94060"/>
    <w:rsid w:val="00F94B76"/>
    <w:rsid w:val="00FA4450"/>
    <w:rsid w:val="00FA56F6"/>
    <w:rsid w:val="00FA72CE"/>
    <w:rsid w:val="00FB0844"/>
    <w:rsid w:val="00FB329D"/>
    <w:rsid w:val="00FC27E3"/>
    <w:rsid w:val="00FC3F58"/>
    <w:rsid w:val="00FC74C7"/>
    <w:rsid w:val="00FD44D7"/>
    <w:rsid w:val="00FD451D"/>
    <w:rsid w:val="00FD5B22"/>
    <w:rsid w:val="00FE1EEC"/>
    <w:rsid w:val="00FE457D"/>
    <w:rsid w:val="00FE4ADF"/>
    <w:rsid w:val="00FF134B"/>
    <w:rsid w:val="00FF5B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C3DDBB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C7EEC"/>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C7E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C7EE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C7EE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TAG,no read,No Spacing211,No Spacing12,No Spacing2111,No Spacing4,No Spacing11111,No Spacing21,No Spacing5,Card,Tags,tags,No Spacing1111, Ch,ta"/>
    <w:basedOn w:val="Normal"/>
    <w:next w:val="Normal"/>
    <w:link w:val="Heading4Char"/>
    <w:uiPriority w:val="9"/>
    <w:unhideWhenUsed/>
    <w:qFormat/>
    <w:rsid w:val="002C7EEC"/>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qFormat/>
    <w:rsid w:val="005F035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2C7E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7EEC"/>
  </w:style>
  <w:style w:type="character" w:customStyle="1" w:styleId="Heading1Char">
    <w:name w:val="Heading 1 Char"/>
    <w:aliases w:val="Pocket Char"/>
    <w:basedOn w:val="DefaultParagraphFont"/>
    <w:link w:val="Heading1"/>
    <w:uiPriority w:val="9"/>
    <w:rsid w:val="002C7EE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C7EE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C7EEC"/>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9"/>
    <w:rsid w:val="002C7EE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2C7EEC"/>
    <w:rPr>
      <w:b/>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1"/>
    <w:qFormat/>
    <w:rsid w:val="002C7EEC"/>
    <w:rPr>
      <w:b/>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link w:val="textbold"/>
    <w:uiPriority w:val="20"/>
    <w:qFormat/>
    <w:rsid w:val="002C7EE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C7EEC"/>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2C7EEC"/>
    <w:rPr>
      <w:color w:val="auto"/>
      <w:u w:val="none"/>
    </w:rPr>
  </w:style>
  <w:style w:type="paragraph" w:styleId="DocumentMap">
    <w:name w:val="Document Map"/>
    <w:basedOn w:val="Normal"/>
    <w:link w:val="DocumentMapChar"/>
    <w:uiPriority w:val="99"/>
    <w:semiHidden/>
    <w:unhideWhenUsed/>
    <w:rsid w:val="002C7EE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C7EEC"/>
    <w:rPr>
      <w:rFonts w:ascii="Lucida Grande" w:hAnsi="Lucida Grande" w:cs="Lucida Grande"/>
    </w:rPr>
  </w:style>
  <w:style w:type="paragraph" w:styleId="BodyText">
    <w:name w:val="Body Text"/>
    <w:basedOn w:val="Normal"/>
    <w:link w:val="BodyTextChar"/>
    <w:uiPriority w:val="1"/>
    <w:qFormat/>
    <w:rsid w:val="00DA42AC"/>
    <w:rPr>
      <w:rFonts w:ascii="Palatino Linotype" w:eastAsia="Palatino Linotype" w:hAnsi="Palatino Linotype" w:cs="Palatino Linotype"/>
      <w:sz w:val="20"/>
      <w:szCs w:val="20"/>
    </w:rPr>
  </w:style>
  <w:style w:type="character" w:customStyle="1" w:styleId="BodyTextChar">
    <w:name w:val="Body Text Char"/>
    <w:basedOn w:val="DefaultParagraphFont"/>
    <w:link w:val="BodyText"/>
    <w:uiPriority w:val="1"/>
    <w:rsid w:val="00DA42AC"/>
    <w:rPr>
      <w:rFonts w:ascii="Palatino Linotype" w:eastAsia="Palatino Linotype" w:hAnsi="Palatino Linotype" w:cs="Palatino Linotype"/>
      <w:sz w:val="20"/>
      <w:szCs w:val="20"/>
    </w:rPr>
  </w:style>
  <w:style w:type="paragraph" w:styleId="CommentText">
    <w:name w:val="annotation text"/>
    <w:basedOn w:val="Normal"/>
    <w:link w:val="CommentTextChar"/>
    <w:uiPriority w:val="99"/>
    <w:unhideWhenUsed/>
    <w:rsid w:val="002C06D2"/>
    <w:pPr>
      <w:spacing w:line="240" w:lineRule="auto"/>
    </w:pPr>
    <w:rPr>
      <w:sz w:val="24"/>
    </w:rPr>
  </w:style>
  <w:style w:type="character" w:customStyle="1" w:styleId="CommentTextChar">
    <w:name w:val="Comment Text Char"/>
    <w:basedOn w:val="DefaultParagraphFont"/>
    <w:link w:val="CommentText"/>
    <w:uiPriority w:val="99"/>
    <w:rsid w:val="002C06D2"/>
    <w:rPr>
      <w:rFonts w:ascii="Calibri" w:hAnsi="Calibri"/>
    </w:rPr>
  </w:style>
  <w:style w:type="character" w:customStyle="1" w:styleId="Heading5Char">
    <w:name w:val="Heading 5 Char"/>
    <w:basedOn w:val="DefaultParagraphFont"/>
    <w:link w:val="Heading5"/>
    <w:uiPriority w:val="9"/>
    <w:semiHidden/>
    <w:rsid w:val="005F0352"/>
    <w:rPr>
      <w:rFonts w:asciiTheme="majorHAnsi" w:eastAsiaTheme="majorEastAsia" w:hAnsiTheme="majorHAnsi" w:cstheme="majorBidi"/>
      <w:color w:val="243F60" w:themeColor="accent1" w:themeShade="7F"/>
      <w:sz w:val="22"/>
    </w:rPr>
  </w:style>
  <w:style w:type="character" w:styleId="Strong">
    <w:name w:val="Strong"/>
    <w:basedOn w:val="DefaultParagraphFont"/>
    <w:uiPriority w:val="22"/>
    <w:qFormat/>
    <w:rsid w:val="005F0352"/>
    <w:rPr>
      <w:b/>
      <w:bCs/>
    </w:rPr>
  </w:style>
  <w:style w:type="paragraph" w:styleId="ListParagraph">
    <w:name w:val="List Paragraph"/>
    <w:basedOn w:val="Normal"/>
    <w:uiPriority w:val="1"/>
    <w:qFormat/>
    <w:rsid w:val="005F0352"/>
    <w:pPr>
      <w:spacing w:before="72" w:line="280" w:lineRule="exact"/>
      <w:ind w:left="540" w:right="1537" w:hanging="160"/>
      <w:jc w:val="both"/>
    </w:pPr>
    <w:rPr>
      <w:rFonts w:eastAsiaTheme="minorHAnsi"/>
      <w:szCs w:val="22"/>
    </w:rPr>
  </w:style>
  <w:style w:type="paragraph" w:customStyle="1" w:styleId="textbold">
    <w:name w:val="text bold"/>
    <w:basedOn w:val="Normal"/>
    <w:link w:val="Emphasis"/>
    <w:uiPriority w:val="20"/>
    <w:qFormat/>
    <w:rsid w:val="00C25103"/>
    <w:pPr>
      <w:pBdr>
        <w:top w:val="single" w:sz="8" w:space="0" w:color="auto"/>
        <w:left w:val="single" w:sz="8" w:space="0" w:color="auto"/>
        <w:bottom w:val="single" w:sz="8" w:space="0" w:color="auto"/>
        <w:right w:val="single" w:sz="8" w:space="0" w:color="auto"/>
      </w:pBdr>
      <w:spacing w:after="0" w:line="240" w:lineRule="auto"/>
      <w:ind w:left="720"/>
      <w:jc w:val="both"/>
    </w:pPr>
    <w:rPr>
      <w:b/>
      <w:iCs/>
      <w:u w:val="single"/>
    </w:rPr>
  </w:style>
  <w:style w:type="paragraph" w:customStyle="1" w:styleId="Emphasis1">
    <w:name w:val="Emphasis1"/>
    <w:basedOn w:val="Normal"/>
    <w:autoRedefine/>
    <w:uiPriority w:val="20"/>
    <w:qFormat/>
    <w:rsid w:val="00AC6F10"/>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C7EEC"/>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C7E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C7EE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C7EE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TAG,no read,No Spacing211,No Spacing12,No Spacing2111,No Spacing4,No Spacing11111,No Spacing21,No Spacing5,Card,Tags,tags,No Spacing1111, Ch,ta"/>
    <w:basedOn w:val="Normal"/>
    <w:next w:val="Normal"/>
    <w:link w:val="Heading4Char"/>
    <w:uiPriority w:val="9"/>
    <w:unhideWhenUsed/>
    <w:qFormat/>
    <w:rsid w:val="002C7EEC"/>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qFormat/>
    <w:rsid w:val="005F035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2C7E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7EEC"/>
  </w:style>
  <w:style w:type="character" w:customStyle="1" w:styleId="Heading1Char">
    <w:name w:val="Heading 1 Char"/>
    <w:aliases w:val="Pocket Char"/>
    <w:basedOn w:val="DefaultParagraphFont"/>
    <w:link w:val="Heading1"/>
    <w:uiPriority w:val="9"/>
    <w:rsid w:val="002C7EE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C7EE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C7EEC"/>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9"/>
    <w:rsid w:val="002C7EE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2C7EEC"/>
    <w:rPr>
      <w:b/>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1"/>
    <w:qFormat/>
    <w:rsid w:val="002C7EEC"/>
    <w:rPr>
      <w:b/>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link w:val="textbold"/>
    <w:uiPriority w:val="20"/>
    <w:qFormat/>
    <w:rsid w:val="002C7EE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C7EEC"/>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2C7EEC"/>
    <w:rPr>
      <w:color w:val="auto"/>
      <w:u w:val="none"/>
    </w:rPr>
  </w:style>
  <w:style w:type="paragraph" w:styleId="DocumentMap">
    <w:name w:val="Document Map"/>
    <w:basedOn w:val="Normal"/>
    <w:link w:val="DocumentMapChar"/>
    <w:uiPriority w:val="99"/>
    <w:semiHidden/>
    <w:unhideWhenUsed/>
    <w:rsid w:val="002C7EE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C7EEC"/>
    <w:rPr>
      <w:rFonts w:ascii="Lucida Grande" w:hAnsi="Lucida Grande" w:cs="Lucida Grande"/>
    </w:rPr>
  </w:style>
  <w:style w:type="paragraph" w:styleId="BodyText">
    <w:name w:val="Body Text"/>
    <w:basedOn w:val="Normal"/>
    <w:link w:val="BodyTextChar"/>
    <w:uiPriority w:val="1"/>
    <w:qFormat/>
    <w:rsid w:val="00DA42AC"/>
    <w:rPr>
      <w:rFonts w:ascii="Palatino Linotype" w:eastAsia="Palatino Linotype" w:hAnsi="Palatino Linotype" w:cs="Palatino Linotype"/>
      <w:sz w:val="20"/>
      <w:szCs w:val="20"/>
    </w:rPr>
  </w:style>
  <w:style w:type="character" w:customStyle="1" w:styleId="BodyTextChar">
    <w:name w:val="Body Text Char"/>
    <w:basedOn w:val="DefaultParagraphFont"/>
    <w:link w:val="BodyText"/>
    <w:uiPriority w:val="1"/>
    <w:rsid w:val="00DA42AC"/>
    <w:rPr>
      <w:rFonts w:ascii="Palatino Linotype" w:eastAsia="Palatino Linotype" w:hAnsi="Palatino Linotype" w:cs="Palatino Linotype"/>
      <w:sz w:val="20"/>
      <w:szCs w:val="20"/>
    </w:rPr>
  </w:style>
  <w:style w:type="paragraph" w:styleId="CommentText">
    <w:name w:val="annotation text"/>
    <w:basedOn w:val="Normal"/>
    <w:link w:val="CommentTextChar"/>
    <w:uiPriority w:val="99"/>
    <w:unhideWhenUsed/>
    <w:rsid w:val="002C06D2"/>
    <w:pPr>
      <w:spacing w:line="240" w:lineRule="auto"/>
    </w:pPr>
    <w:rPr>
      <w:sz w:val="24"/>
    </w:rPr>
  </w:style>
  <w:style w:type="character" w:customStyle="1" w:styleId="CommentTextChar">
    <w:name w:val="Comment Text Char"/>
    <w:basedOn w:val="DefaultParagraphFont"/>
    <w:link w:val="CommentText"/>
    <w:uiPriority w:val="99"/>
    <w:rsid w:val="002C06D2"/>
    <w:rPr>
      <w:rFonts w:ascii="Calibri" w:hAnsi="Calibri"/>
    </w:rPr>
  </w:style>
  <w:style w:type="character" w:customStyle="1" w:styleId="Heading5Char">
    <w:name w:val="Heading 5 Char"/>
    <w:basedOn w:val="DefaultParagraphFont"/>
    <w:link w:val="Heading5"/>
    <w:uiPriority w:val="9"/>
    <w:semiHidden/>
    <w:rsid w:val="005F0352"/>
    <w:rPr>
      <w:rFonts w:asciiTheme="majorHAnsi" w:eastAsiaTheme="majorEastAsia" w:hAnsiTheme="majorHAnsi" w:cstheme="majorBidi"/>
      <w:color w:val="243F60" w:themeColor="accent1" w:themeShade="7F"/>
      <w:sz w:val="22"/>
    </w:rPr>
  </w:style>
  <w:style w:type="character" w:styleId="Strong">
    <w:name w:val="Strong"/>
    <w:basedOn w:val="DefaultParagraphFont"/>
    <w:uiPriority w:val="22"/>
    <w:qFormat/>
    <w:rsid w:val="005F0352"/>
    <w:rPr>
      <w:b/>
      <w:bCs/>
    </w:rPr>
  </w:style>
  <w:style w:type="paragraph" w:styleId="ListParagraph">
    <w:name w:val="List Paragraph"/>
    <w:basedOn w:val="Normal"/>
    <w:uiPriority w:val="1"/>
    <w:qFormat/>
    <w:rsid w:val="005F0352"/>
    <w:pPr>
      <w:spacing w:before="72" w:line="280" w:lineRule="exact"/>
      <w:ind w:left="540" w:right="1537" w:hanging="160"/>
      <w:jc w:val="both"/>
    </w:pPr>
    <w:rPr>
      <w:rFonts w:eastAsiaTheme="minorHAnsi"/>
      <w:szCs w:val="22"/>
    </w:rPr>
  </w:style>
  <w:style w:type="paragraph" w:customStyle="1" w:styleId="textbold">
    <w:name w:val="text bold"/>
    <w:basedOn w:val="Normal"/>
    <w:link w:val="Emphasis"/>
    <w:uiPriority w:val="20"/>
    <w:qFormat/>
    <w:rsid w:val="00C25103"/>
    <w:pPr>
      <w:pBdr>
        <w:top w:val="single" w:sz="8" w:space="0" w:color="auto"/>
        <w:left w:val="single" w:sz="8" w:space="0" w:color="auto"/>
        <w:bottom w:val="single" w:sz="8" w:space="0" w:color="auto"/>
        <w:right w:val="single" w:sz="8" w:space="0" w:color="auto"/>
      </w:pBdr>
      <w:spacing w:after="0" w:line="240" w:lineRule="auto"/>
      <w:ind w:left="720"/>
      <w:jc w:val="both"/>
    </w:pPr>
    <w:rPr>
      <w:b/>
      <w:iCs/>
      <w:u w:val="single"/>
    </w:rPr>
  </w:style>
  <w:style w:type="paragraph" w:customStyle="1" w:styleId="Emphasis1">
    <w:name w:val="Emphasis1"/>
    <w:basedOn w:val="Normal"/>
    <w:autoRedefine/>
    <w:uiPriority w:val="20"/>
    <w:qFormat/>
    <w:rsid w:val="00AC6F10"/>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697266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worldpoliticsreview.com/articles/13389/global-insights-nuclear-displays-show-that-china-has-learned-to-love-the-bomb" TargetMode="External"/><Relationship Id="rId20" Type="http://schemas.openxmlformats.org/officeDocument/2006/relationships/hyperlink" Target="https://fas.org/pir-pubs/seeking-china-u-s-strategic" TargetMode="External"/><Relationship Id="rId21" Type="http://schemas.openxmlformats.org/officeDocument/2006/relationships/hyperlink" Target="http://thebulletin.org/modernizing-nuclear-arsenals-whether-and-how7881" TargetMode="External"/><Relationship Id="rId22" Type="http://schemas.openxmlformats.org/officeDocument/2006/relationships/hyperlink" Target="http://asia.nikkei.com/Politics-Economy/International-Relations/Rifts-on-China-trade-underscore-lack-of-unity" TargetMode="External"/><Relationship Id="rId23" Type="http://schemas.openxmlformats.org/officeDocument/2006/relationships/hyperlink" Target="http://jpr.sagepub.com/content/53/2/166" TargetMode="Externa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www.carnegiecouncil.org/publications/articles_papers_reports/756" TargetMode="External"/><Relationship Id="rId11" Type="http://schemas.openxmlformats.org/officeDocument/2006/relationships/hyperlink" Target="http://www.worldpoliticsreview.com/articles/13389/global-insights-nuclear-displays-show-that-china-has-learned-to-love-the-bomb" TargetMode="External"/><Relationship Id="rId12" Type="http://schemas.openxmlformats.org/officeDocument/2006/relationships/hyperlink" Target="https://www.wsws.org/en/articles/2016/05/30/pers-m30.html" TargetMode="External"/><Relationship Id="rId13" Type="http://schemas.openxmlformats.org/officeDocument/2006/relationships/hyperlink" Target="https://www.wilsoncenter.org/sites/default/files/china_policy_brief_talmadge.pdf" TargetMode="External"/><Relationship Id="rId14" Type="http://schemas.openxmlformats.org/officeDocument/2006/relationships/hyperlink" Target="http://www.worldpoliticsreview.com/articles/13389/global-insights-nuclear-displays-show-that-china-has-learned-to-love-the-bomb" TargetMode="External"/><Relationship Id="rId15" Type="http://schemas.openxmlformats.org/officeDocument/2006/relationships/hyperlink" Target="https://www.wsws.org/en/articles/2016/05/31/chin-m31.html" TargetMode="External"/><Relationship Id="rId16" Type="http://schemas.openxmlformats.org/officeDocument/2006/relationships/hyperlink" Target="https://muse.jhu.edu/article/567210/pdf/dao:7/14/16//DDIMN" TargetMode="External"/><Relationship Id="rId17" Type="http://schemas.openxmlformats.org/officeDocument/2006/relationships/hyperlink" Target="https://muse.jhu.edu/article/567210/pdf/dao:7/14/16//DDIMN" TargetMode="External"/><Relationship Id="rId18" Type="http://schemas.openxmlformats.org/officeDocument/2006/relationships/hyperlink" Target="https://www.theguardian.com/commentisfree/2015/oct/16/us-relations-china-war-america" TargetMode="External"/><Relationship Id="rId19" Type="http://schemas.openxmlformats.org/officeDocument/2006/relationships/hyperlink" Target="https://www.washingtonpost.com/opinions/on-nuclear-weapons-nations-must-cooperate-to-avoid-catastrophe/2016/05/26/f5af4c4c-21e0-11e6-9e7f-57890b612299_story.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huntingtonnews.net/14446" TargetMode="External"/><Relationship Id="rId8" Type="http://schemas.openxmlformats.org/officeDocument/2006/relationships/hyperlink" Target="https://www.chathamhouse.org/publication/ia/review-article-averting-us-china-conflict-asia-pacif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20HD:Users:jesuit_debat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BD19E8-89F1-2443-BBF7-FCC03D3B6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40</TotalTime>
  <Pages>27</Pages>
  <Words>23944</Words>
  <Characters>136487</Characters>
  <Application>Microsoft Macintosh Word</Application>
  <DocSecurity>0</DocSecurity>
  <Lines>1137</Lines>
  <Paragraphs>320</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Verbatim Mac</vt:lpstr>
      <vt:lpstr>Strategy notes in progress </vt:lpstr>
      <vt:lpstr>1ac – Dialogue version </vt:lpstr>
      <vt:lpstr>    1ac Miscalculation Advantage </vt:lpstr>
      <vt:lpstr>    1ac Chinese Nuclear modernization Advantage </vt:lpstr>
      <vt:lpstr>    1ac Solvency </vt:lpstr>
      <vt:lpstr>Solvency </vt:lpstr>
      <vt:lpstr>    Bilateral engagement on nuclear issues </vt:lpstr>
      <vt:lpstr>    Dialogue – general </vt:lpstr>
      <vt:lpstr>    Dialogue – military </vt:lpstr>
      <vt:lpstr>    Dialogue – strategic and technical </vt:lpstr>
      <vt:lpstr>        Track 1 Dialogue </vt:lpstr>
      <vt:lpstr>        Solvency – bilateral engagement</vt:lpstr>
      <vt:lpstr>    Solvency – nuclear stability focus </vt:lpstr>
      <vt:lpstr>    Solvency – communication stops escalation  </vt:lpstr>
      <vt:lpstr>        Solvency – transparency</vt:lpstr>
      <vt:lpstr>Advantages – top level links</vt:lpstr>
      <vt:lpstr>        Top Level – US Posture and force structure </vt:lpstr>
      <vt:lpstr>Miscalculation Advantage Extensions </vt:lpstr>
      <vt:lpstr>        2ac/1ar Impact calculus </vt:lpstr>
      <vt:lpstr>        Lack of dialogue causes miscalculation </vt:lpstr>
      <vt:lpstr>        Extensions – flashpoints for escalation </vt:lpstr>
      <vt:lpstr>        Impact extensions – kill millions </vt:lpstr>
      <vt:lpstr>        Impact extensions – escalation conventional war</vt:lpstr>
      <vt:lpstr>China Force Modernization Extensions </vt:lpstr>
      <vt:lpstr>        Internal link – force posture </vt:lpstr>
      <vt:lpstr>        Internal link extensions - Perception of US pursuit of strategic primacy </vt:lpstr>
    </vt:vector>
  </TitlesOfParts>
  <Manager/>
  <Company>Ashtar Communications</Company>
  <LinksUpToDate>false</LinksUpToDate>
  <CharactersWithSpaces>160111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Tracy McFarland</dc:creator>
  <cp:keywords>5.0</cp:keywords>
  <dc:description/>
  <cp:lastModifiedBy>Tracy McFarland</cp:lastModifiedBy>
  <cp:revision>10</cp:revision>
  <cp:lastPrinted>2016-07-13T04:26:00Z</cp:lastPrinted>
  <dcterms:created xsi:type="dcterms:W3CDTF">2016-07-17T15:45:00Z</dcterms:created>
  <dcterms:modified xsi:type="dcterms:W3CDTF">2016-07-27T03:29:00Z</dcterms:modified>
  <cp:category/>
</cp:coreProperties>
</file>