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076E" w:rsidRDefault="004D076E" w:rsidP="004D076E">
      <w:pPr>
        <w:pStyle w:val="Heading1"/>
      </w:pPr>
      <w:r>
        <w:t>Warming Affirmative – Final</w:t>
      </w:r>
    </w:p>
    <w:p w:rsidR="005944E5" w:rsidRDefault="005944E5" w:rsidP="005944E5">
      <w:pPr>
        <w:pStyle w:val="Heading1"/>
      </w:pPr>
      <w:r>
        <w:lastRenderedPageBreak/>
        <w:t>1AC</w:t>
      </w:r>
    </w:p>
    <w:p w:rsidR="005944E5" w:rsidRPr="007A341B" w:rsidRDefault="005944E5" w:rsidP="005944E5">
      <w:pPr>
        <w:pStyle w:val="Heading2"/>
      </w:pPr>
      <w:r>
        <w:lastRenderedPageBreak/>
        <w:t>Contention 1 - Climate</w:t>
      </w:r>
    </w:p>
    <w:p w:rsidR="005944E5" w:rsidRPr="002F67BA" w:rsidRDefault="005944E5" w:rsidP="005944E5">
      <w:pPr>
        <w:pStyle w:val="Heading4"/>
      </w:pPr>
      <w:r>
        <w:t xml:space="preserve">Warming is </w:t>
      </w:r>
      <w:r w:rsidRPr="00766C71">
        <w:rPr>
          <w:u w:val="single"/>
        </w:rPr>
        <w:t xml:space="preserve">real and </w:t>
      </w:r>
      <w:r>
        <w:rPr>
          <w:u w:val="single"/>
        </w:rPr>
        <w:t>anthropogenic</w:t>
      </w:r>
      <w:r>
        <w:t xml:space="preserve"> – billions will suffer – causes a multitude of environmental catastrophes.</w:t>
      </w:r>
    </w:p>
    <w:p w:rsidR="005944E5" w:rsidRPr="00B10160" w:rsidRDefault="005944E5" w:rsidP="005944E5">
      <w:r w:rsidRPr="00B10160">
        <w:rPr>
          <w:rStyle w:val="Style13ptBold"/>
        </w:rPr>
        <w:t xml:space="preserve">Maslin, prof. of climatology, </w:t>
      </w:r>
      <w:r>
        <w:rPr>
          <w:rStyle w:val="Style13ptBold"/>
        </w:rPr>
        <w:t>15</w:t>
      </w:r>
      <w:r w:rsidRPr="00B10160">
        <w:t xml:space="preserve"> (Mark Maslin FRGS is a Professor of Physical Geography at University College London. He is a Royal Society Industrial Fellowship and Founding Director of Rezatec Ltd. He is science advisor to the Global Cool Foundation, Climatecom Strategies, Sopra-Steria, and Carbon Sense Ltd. He is member of Cheltenham Science Festival Advisory Committee. Maslin is a leading scientist with particular expertise in past global and regional climatic change and has publish over 150 papers in journals such as Science, Nature, Nature Climate Change, The Lancet and Geology. He has been awarded research council, charity and Government grants of over £40 million; "Six reasons that scientists are sure that global warming is happening"; 11-30-2015; Independent; http://www.independent.co.uk/environment/six-reasons-that-scientists-are-sure-that-global-warming-is-happening-a6753996.html; </w:t>
      </w:r>
      <w:r>
        <w:t>DT</w:t>
      </w:r>
      <w:r w:rsidRPr="00B10160">
        <w:t>)</w:t>
      </w:r>
    </w:p>
    <w:p w:rsidR="005944E5" w:rsidRDefault="005944E5" w:rsidP="005944E5">
      <w:pPr>
        <w:rPr>
          <w:sz w:val="16"/>
        </w:rPr>
      </w:pPr>
      <w:r w:rsidRPr="002F67BA">
        <w:rPr>
          <w:sz w:val="16"/>
        </w:rPr>
        <w:t xml:space="preserve">The Paris climate conference will set nations against each other, and kick off huge arguments over economic policies, green regulations and even personal lifestyle choices. But </w:t>
      </w:r>
      <w:r w:rsidRPr="00957D05">
        <w:rPr>
          <w:rStyle w:val="StyleUnderline"/>
        </w:rPr>
        <w:t xml:space="preserve">one thing isn’t up for debate: </w:t>
      </w:r>
      <w:r w:rsidRPr="002F67BA">
        <w:rPr>
          <w:rStyle w:val="StyleUnderline"/>
          <w:highlight w:val="green"/>
        </w:rPr>
        <w:t>the evidence for climate change is unequivocal</w:t>
      </w:r>
      <w:r w:rsidRPr="00957D05">
        <w:rPr>
          <w:rStyle w:val="StyleUnderline"/>
        </w:rPr>
        <w:t>. We still control the future</w:t>
      </w:r>
      <w:r w:rsidRPr="002F67BA">
        <w:rPr>
          <w:sz w:val="16"/>
        </w:rPr>
        <w:t xml:space="preserve">, however, </w:t>
      </w:r>
      <w:r w:rsidRPr="00957D05">
        <w:rPr>
          <w:rStyle w:val="StyleUnderline"/>
        </w:rPr>
        <w:t xml:space="preserve">as the magnitude of shifting weather patterns </w:t>
      </w:r>
      <w:r w:rsidRPr="00E33F80">
        <w:rPr>
          <w:rStyle w:val="StyleUnderline"/>
        </w:rPr>
        <w:t>and the frequency of extreme climate events depends on how much more greenhouse gas we emit</w:t>
      </w:r>
      <w:r w:rsidRPr="00E33F80">
        <w:rPr>
          <w:sz w:val="16"/>
        </w:rPr>
        <w:t>. We aren’t facing the end of the world as envisaged by many environmentalists</w:t>
      </w:r>
      <w:r w:rsidRPr="002F67BA">
        <w:rPr>
          <w:sz w:val="16"/>
        </w:rPr>
        <w:t xml:space="preserve"> in the late 1980s and early </w:t>
      </w:r>
      <w:r w:rsidRPr="00607781">
        <w:rPr>
          <w:sz w:val="16"/>
        </w:rPr>
        <w:t xml:space="preserve">1990s, but </w:t>
      </w:r>
      <w:r w:rsidRPr="00607781">
        <w:rPr>
          <w:rStyle w:val="StyleUnderline"/>
        </w:rPr>
        <w:t>if we do nothing</w:t>
      </w:r>
      <w:r w:rsidRPr="00957D05">
        <w:rPr>
          <w:rStyle w:val="StyleUnderline"/>
        </w:rPr>
        <w:t xml:space="preserve"> to mitigate climate change then </w:t>
      </w:r>
      <w:r w:rsidRPr="00E33F80">
        <w:rPr>
          <w:rStyle w:val="Emphasis"/>
          <w:highlight w:val="green"/>
        </w:rPr>
        <w:t>billions</w:t>
      </w:r>
      <w:r w:rsidRPr="00E33F80">
        <w:rPr>
          <w:rStyle w:val="Emphasis"/>
        </w:rPr>
        <w:t xml:space="preserve"> of people </w:t>
      </w:r>
      <w:r w:rsidRPr="00E33F80">
        <w:rPr>
          <w:rStyle w:val="Emphasis"/>
          <w:highlight w:val="green"/>
        </w:rPr>
        <w:t>will suffer</w:t>
      </w:r>
      <w:r w:rsidRPr="002F67BA">
        <w:rPr>
          <w:sz w:val="16"/>
        </w:rPr>
        <w:t xml:space="preserve">. Causes of climate change </w:t>
      </w:r>
      <w:r w:rsidRPr="00957D05">
        <w:rPr>
          <w:rStyle w:val="StyleUnderline"/>
        </w:rPr>
        <w:t>Greenhouse gases absorb and re-emit some of the heat radiation given off by the Earth’s surface and warm the lower atmosphere</w:t>
      </w:r>
      <w:r w:rsidRPr="002F67BA">
        <w:rPr>
          <w:sz w:val="16"/>
        </w:rPr>
        <w:t xml:space="preserve">. The most important greenhouse gas is water vapour, followed by carbon dioxide and methane, and </w:t>
      </w:r>
      <w:r w:rsidRPr="00957D05">
        <w:rPr>
          <w:rStyle w:val="StyleUnderline"/>
        </w:rPr>
        <w:t>without their warming presence in the atmosphere the Earth’s average surface temperature would be approximately -20°C</w:t>
      </w:r>
      <w:r w:rsidRPr="002F67BA">
        <w:rPr>
          <w:sz w:val="16"/>
        </w:rPr>
        <w:t xml:space="preserve">. </w:t>
      </w:r>
      <w:r w:rsidRPr="002F67BA">
        <w:rPr>
          <w:rStyle w:val="StyleUnderline"/>
        </w:rPr>
        <w:t>While many</w:t>
      </w:r>
      <w:r w:rsidRPr="002F67BA">
        <w:rPr>
          <w:sz w:val="16"/>
        </w:rPr>
        <w:t xml:space="preserve"> of these gases </w:t>
      </w:r>
      <w:r w:rsidRPr="00957D05">
        <w:rPr>
          <w:rStyle w:val="StyleUnderline"/>
        </w:rPr>
        <w:t xml:space="preserve">occur naturally in the atmosphere, </w:t>
      </w:r>
      <w:r w:rsidRPr="00E33F80">
        <w:rPr>
          <w:rStyle w:val="Emphasis"/>
          <w:highlight w:val="green"/>
        </w:rPr>
        <w:t>humans are responsible</w:t>
      </w:r>
      <w:r w:rsidRPr="002F67BA">
        <w:rPr>
          <w:rStyle w:val="StyleUnderline"/>
          <w:highlight w:val="green"/>
        </w:rPr>
        <w:t xml:space="preserve"> for increasing their concentration through burning fossil fuels</w:t>
      </w:r>
      <w:r w:rsidRPr="00E33F80">
        <w:rPr>
          <w:rStyle w:val="StyleUnderline"/>
        </w:rPr>
        <w:t>, deforestation and other land use changes</w:t>
      </w:r>
      <w:r w:rsidRPr="00957D05">
        <w:rPr>
          <w:rStyle w:val="StyleUnderline"/>
        </w:rPr>
        <w:t>.</w:t>
      </w:r>
      <w:r w:rsidRPr="002F67BA">
        <w:rPr>
          <w:sz w:val="16"/>
        </w:rPr>
        <w:t xml:space="preserve"> Records of air bubbles in ancient Antarctic ice show us that </w:t>
      </w:r>
      <w:r w:rsidRPr="00957D05">
        <w:rPr>
          <w:rStyle w:val="StyleUnderline"/>
        </w:rPr>
        <w:t xml:space="preserve">carbon dioxide and </w:t>
      </w:r>
      <w:r w:rsidRPr="00E33F80">
        <w:rPr>
          <w:rStyle w:val="StyleUnderline"/>
        </w:rPr>
        <w:t xml:space="preserve">other greenhouse gases are now at their </w:t>
      </w:r>
      <w:r w:rsidRPr="00E33F80">
        <w:rPr>
          <w:rStyle w:val="Emphasis"/>
        </w:rPr>
        <w:t>highest concentrations for more than 800,000 years</w:t>
      </w:r>
      <w:r w:rsidRPr="00E33F80">
        <w:rPr>
          <w:sz w:val="16"/>
        </w:rPr>
        <w:t>. Evidence for climate c</w:t>
      </w:r>
      <w:r w:rsidRPr="002F67BA">
        <w:rPr>
          <w:sz w:val="16"/>
        </w:rPr>
        <w:t xml:space="preserve">hange </w:t>
      </w:r>
      <w:r w:rsidRPr="002F67BA">
        <w:rPr>
          <w:rStyle w:val="StyleUnderline"/>
          <w:highlight w:val="green"/>
        </w:rPr>
        <w:t>The</w:t>
      </w:r>
      <w:r w:rsidRPr="00957D05">
        <w:rPr>
          <w:rStyle w:val="StyleUnderline"/>
        </w:rPr>
        <w:t xml:space="preserve"> Intergovernmental Panel on Climate </w:t>
      </w:r>
      <w:r w:rsidRPr="002F67BA">
        <w:rPr>
          <w:rStyle w:val="StyleUnderline"/>
        </w:rPr>
        <w:t>Change (</w:t>
      </w:r>
      <w:r w:rsidRPr="002F67BA">
        <w:rPr>
          <w:rStyle w:val="StyleUnderline"/>
          <w:highlight w:val="green"/>
        </w:rPr>
        <w:t>IPCC</w:t>
      </w:r>
      <w:r w:rsidRPr="002F67BA">
        <w:rPr>
          <w:rStyle w:val="StyleUnderline"/>
        </w:rPr>
        <w:t xml:space="preserve">) </w:t>
      </w:r>
      <w:r w:rsidRPr="002F67BA">
        <w:rPr>
          <w:rStyle w:val="StyleUnderline"/>
          <w:highlight w:val="green"/>
        </w:rPr>
        <w:t>presents six</w:t>
      </w:r>
      <w:r w:rsidRPr="00E33F80">
        <w:rPr>
          <w:rStyle w:val="StyleUnderline"/>
        </w:rPr>
        <w:t xml:space="preserve"> main </w:t>
      </w:r>
      <w:r w:rsidRPr="002F67BA">
        <w:rPr>
          <w:rStyle w:val="StyleUnderline"/>
          <w:highlight w:val="green"/>
        </w:rPr>
        <w:t>lines of evidence for climate change.</w:t>
      </w:r>
      <w:r w:rsidRPr="00957D05">
        <w:rPr>
          <w:rStyle w:val="StyleUnderline"/>
        </w:rPr>
        <w:t xml:space="preserve"> 1. We have tracked the unprecedented recent increase in the amount of atmospheric carbon dioxide and other greenhouse gases since the beginning of the industrial revolution</w:t>
      </w:r>
      <w:r w:rsidRPr="002F67BA">
        <w:rPr>
          <w:sz w:val="16"/>
        </w:rPr>
        <w:t xml:space="preserve">. </w:t>
      </w:r>
      <w:r w:rsidRPr="00957D05">
        <w:rPr>
          <w:rStyle w:val="StyleUnderline"/>
        </w:rPr>
        <w:t xml:space="preserve">2. We know from laboratory and atmospheric measurements that such greenhouse gases do indeed absorb heat when they are present in the atmosphere. 3. We have tracked significant increase in global temperatures of at least 0.85°C and a sea level rise of 20cm over the past century. 4. We have analysed the effects of natural events such as sunspots and volcanic eruptions on the climate, and though these are essential to understand the pattern of temperature changes over the past 150 years, they cannot explain the overall warming trend. 5. We have observed significant changes in the Earth’s climate system including reduced snowfall in the Northern Hemisphere, retreat of sea ice in the Arctic, retreating glaciers on all continents, and shrinking of the area covered by permafrost and the increasing depth of its active layer. All of which are consistent with a warming global climate. 6. We continually track global weather and have seen significant shifts in weather patterns and an increase in extreme events all around the </w:t>
      </w:r>
      <w:r w:rsidRPr="00E33F80">
        <w:rPr>
          <w:rStyle w:val="StyleUnderline"/>
        </w:rPr>
        <w:t>world. Patterns of precipitation (rainfall and snowfall) have changed, with parts</w:t>
      </w:r>
      <w:r w:rsidRPr="00957D05">
        <w:rPr>
          <w:rStyle w:val="StyleUnderline"/>
        </w:rPr>
        <w:t xml:space="preserve"> of North and South America, Europe and northern and central Asia becoming wetter, while the Sahel region of central Africa, southern Africa, the Mediterranean and southern Asia have become drier</w:t>
      </w:r>
      <w:r w:rsidRPr="002F67BA">
        <w:rPr>
          <w:sz w:val="16"/>
        </w:rPr>
        <w:t xml:space="preserve">. </w:t>
      </w:r>
      <w:r w:rsidRPr="00E33F80">
        <w:rPr>
          <w:rStyle w:val="StyleUnderline"/>
        </w:rPr>
        <w:t>Intense rainfall has become more frequent, along with major flooding. We’re also seeing more heat waves</w:t>
      </w:r>
      <w:r w:rsidRPr="00E33F80">
        <w:rPr>
          <w:sz w:val="16"/>
        </w:rPr>
        <w:t xml:space="preserve">. According to the US National Oceanic and Atmospheric Administration (NOAA) </w:t>
      </w:r>
      <w:r w:rsidRPr="00E33F80">
        <w:rPr>
          <w:rStyle w:val="StyleUnderline"/>
        </w:rPr>
        <w:t>between 1880 and the beginning of 201</w:t>
      </w:r>
      <w:r w:rsidRPr="00957D05">
        <w:rPr>
          <w:rStyle w:val="StyleUnderline"/>
        </w:rPr>
        <w:t xml:space="preserve">4, </w:t>
      </w:r>
      <w:r w:rsidRPr="002F67BA">
        <w:rPr>
          <w:rStyle w:val="StyleUnderline"/>
          <w:highlight w:val="green"/>
        </w:rPr>
        <w:t>the 19 warmest years on record have all occurred within the past 20 years</w:t>
      </w:r>
      <w:r w:rsidRPr="002F67BA">
        <w:rPr>
          <w:sz w:val="16"/>
        </w:rPr>
        <w:t xml:space="preserve">; </w:t>
      </w:r>
      <w:r w:rsidRPr="00957D05">
        <w:rPr>
          <w:rStyle w:val="StyleUnderline"/>
        </w:rPr>
        <w:t xml:space="preserve">and </w:t>
      </w:r>
      <w:r w:rsidRPr="002F67BA">
        <w:rPr>
          <w:rStyle w:val="StyleUnderline"/>
          <w:highlight w:val="green"/>
        </w:rPr>
        <w:t>2015 is</w:t>
      </w:r>
      <w:r w:rsidRPr="00957D05">
        <w:rPr>
          <w:rStyle w:val="StyleUnderline"/>
        </w:rPr>
        <w:t xml:space="preserve"> set to be </w:t>
      </w:r>
      <w:r w:rsidRPr="002F67BA">
        <w:rPr>
          <w:rStyle w:val="StyleUnderline"/>
          <w:highlight w:val="green"/>
        </w:rPr>
        <w:t xml:space="preserve">the </w:t>
      </w:r>
      <w:r w:rsidRPr="00E33F80">
        <w:rPr>
          <w:rStyle w:val="Emphasis"/>
          <w:highlight w:val="green"/>
        </w:rPr>
        <w:t>warmest year ever</w:t>
      </w:r>
      <w:r w:rsidRPr="00957D05">
        <w:rPr>
          <w:rStyle w:val="StyleUnderline"/>
        </w:rPr>
        <w:t xml:space="preserve"> recorded</w:t>
      </w:r>
      <w:r w:rsidRPr="002F67BA">
        <w:rPr>
          <w:sz w:val="16"/>
        </w:rPr>
        <w:t xml:space="preserve">. What the future holds </w:t>
      </w:r>
      <w:r w:rsidRPr="00957D05">
        <w:rPr>
          <w:rStyle w:val="StyleUnderline"/>
        </w:rPr>
        <w:t xml:space="preserve">The </w:t>
      </w:r>
      <w:r w:rsidRPr="002F67BA">
        <w:rPr>
          <w:rStyle w:val="StyleUnderline"/>
          <w:highlight w:val="green"/>
        </w:rPr>
        <w:t>continued</w:t>
      </w:r>
      <w:r w:rsidRPr="00E33F80">
        <w:rPr>
          <w:rStyle w:val="StyleUnderline"/>
        </w:rPr>
        <w:t xml:space="preserve"> burning of </w:t>
      </w:r>
      <w:r w:rsidRPr="002F67BA">
        <w:rPr>
          <w:rStyle w:val="StyleUnderline"/>
          <w:highlight w:val="green"/>
        </w:rPr>
        <w:t>fossil fuels will</w:t>
      </w:r>
      <w:r w:rsidRPr="00E33F80">
        <w:rPr>
          <w:rStyle w:val="StyleUnderline"/>
          <w:highlight w:val="green"/>
        </w:rPr>
        <w:t xml:space="preserve"> </w:t>
      </w:r>
      <w:r w:rsidRPr="00E33F80">
        <w:rPr>
          <w:rStyle w:val="StyleUnderline"/>
        </w:rPr>
        <w:t xml:space="preserve">inevitably </w:t>
      </w:r>
      <w:r w:rsidRPr="00E33F80">
        <w:rPr>
          <w:rStyle w:val="StyleUnderline"/>
          <w:highlight w:val="green"/>
        </w:rPr>
        <w:t>lead to</w:t>
      </w:r>
      <w:r w:rsidRPr="00E33F80">
        <w:rPr>
          <w:rStyle w:val="StyleUnderline"/>
        </w:rPr>
        <w:t xml:space="preserve"> further climate </w:t>
      </w:r>
      <w:r w:rsidRPr="002F67BA">
        <w:rPr>
          <w:rStyle w:val="StyleUnderline"/>
          <w:highlight w:val="green"/>
        </w:rPr>
        <w:t>warming</w:t>
      </w:r>
      <w:r w:rsidRPr="002F67BA">
        <w:rPr>
          <w:sz w:val="16"/>
        </w:rPr>
        <w:t xml:space="preserve"> The complexity of the climate system is such that the extent of this warming is difficult to predict, particularly as the largest unknown is how much greenhouse gas we keep emitting. The IPCC has developed a range of emissions scenarios or Representative Concentration Pathways (RCPs) to examine the possible range of future climate change. Using scenarios ranging from business-as-usual to strong longer-term managed decline in emissions, </w:t>
      </w:r>
      <w:r w:rsidRPr="002F67BA">
        <w:rPr>
          <w:rStyle w:val="StyleUnderline"/>
        </w:rPr>
        <w:t xml:space="preserve">the climate model projections suggest </w:t>
      </w:r>
      <w:r w:rsidRPr="002F67BA">
        <w:rPr>
          <w:rStyle w:val="StyleUnderline"/>
          <w:highlight w:val="green"/>
        </w:rPr>
        <w:t xml:space="preserve">the </w:t>
      </w:r>
      <w:r w:rsidRPr="00E33F80">
        <w:rPr>
          <w:rStyle w:val="StyleUnderline"/>
        </w:rPr>
        <w:t xml:space="preserve">global </w:t>
      </w:r>
      <w:r w:rsidRPr="002F67BA">
        <w:rPr>
          <w:rStyle w:val="StyleUnderline"/>
          <w:highlight w:val="green"/>
        </w:rPr>
        <w:t xml:space="preserve">mean surface temperature could rise </w:t>
      </w:r>
      <w:r w:rsidRPr="00E33F80">
        <w:rPr>
          <w:rStyle w:val="StyleUnderline"/>
        </w:rPr>
        <w:t xml:space="preserve">by </w:t>
      </w:r>
      <w:r w:rsidRPr="002F67BA">
        <w:rPr>
          <w:rStyle w:val="StyleUnderline"/>
          <w:highlight w:val="green"/>
        </w:rPr>
        <w:t xml:space="preserve">between 2.8°C and 5.4°C </w:t>
      </w:r>
      <w:r w:rsidRPr="00E33F80">
        <w:rPr>
          <w:rStyle w:val="StyleUnderline"/>
        </w:rPr>
        <w:t>by the end of the 21st century</w:t>
      </w:r>
      <w:r w:rsidRPr="00812878">
        <w:rPr>
          <w:rStyle w:val="StyleUnderline"/>
        </w:rPr>
        <w:t>. Even if all the current country pledges submitted to the Paris conference are achieved we would still only just be at the bottom end of this</w:t>
      </w:r>
      <w:r w:rsidRPr="002F67BA">
        <w:rPr>
          <w:rStyle w:val="StyleUnderline"/>
        </w:rPr>
        <w:t xml:space="preserve"> </w:t>
      </w:r>
      <w:r w:rsidRPr="00E33F80">
        <w:rPr>
          <w:rStyle w:val="StyleUnderline"/>
        </w:rPr>
        <w:t>range</w:t>
      </w:r>
      <w:r w:rsidRPr="00E33F80">
        <w:rPr>
          <w:sz w:val="16"/>
        </w:rPr>
        <w:t xml:space="preserve">. </w:t>
      </w:r>
      <w:r w:rsidRPr="00E33F80">
        <w:rPr>
          <w:rStyle w:val="StyleUnderline"/>
        </w:rPr>
        <w:t>The sea level is projected to rise by between 52cm and</w:t>
      </w:r>
      <w:r w:rsidRPr="002F67BA">
        <w:rPr>
          <w:rStyle w:val="StyleUnderline"/>
        </w:rPr>
        <w:t xml:space="preserve"> 98cm by 2100, threatening coastal cities, low-lying deltas and small island nations. Snow cover and sea ice are projected to continue to reduce, and some models suggest </w:t>
      </w:r>
      <w:r w:rsidRPr="00607781">
        <w:rPr>
          <w:rStyle w:val="StyleUnderline"/>
        </w:rPr>
        <w:t>that the Arctic could be ice-free in late summer by the latter part of the 21s</w:t>
      </w:r>
      <w:r w:rsidRPr="00E33F80">
        <w:rPr>
          <w:rStyle w:val="StyleUnderline"/>
        </w:rPr>
        <w:t>t century</w:t>
      </w:r>
      <w:r w:rsidRPr="002F67BA">
        <w:rPr>
          <w:rStyle w:val="StyleUnderline"/>
        </w:rPr>
        <w:t xml:space="preserve">. </w:t>
      </w:r>
      <w:r w:rsidRPr="002F67BA">
        <w:rPr>
          <w:rStyle w:val="StyleUnderline"/>
          <w:highlight w:val="green"/>
        </w:rPr>
        <w:t xml:space="preserve">Heat waves, </w:t>
      </w:r>
      <w:r w:rsidRPr="002F67BA">
        <w:rPr>
          <w:rStyle w:val="StyleUnderline"/>
          <w:highlight w:val="green"/>
        </w:rPr>
        <w:lastRenderedPageBreak/>
        <w:t xml:space="preserve">droughts, extreme rain and flash flood risks are projected to increase, threatening ecosystems </w:t>
      </w:r>
      <w:r w:rsidRPr="00E33F80">
        <w:rPr>
          <w:rStyle w:val="StyleUnderline"/>
        </w:rPr>
        <w:t xml:space="preserve">and human settlements, health and </w:t>
      </w:r>
      <w:r w:rsidRPr="00222A7A">
        <w:rPr>
          <w:rStyle w:val="StyleUnderline"/>
        </w:rPr>
        <w:t>security</w:t>
      </w:r>
      <w:r w:rsidRPr="00222A7A">
        <w:rPr>
          <w:sz w:val="16"/>
        </w:rPr>
        <w:t xml:space="preserve">. One major worry is that </w:t>
      </w:r>
      <w:r w:rsidRPr="00222A7A">
        <w:rPr>
          <w:rStyle w:val="StyleUnderline"/>
        </w:rPr>
        <w:t>increased heat and humidity could make physical work outside impossible</w:t>
      </w:r>
      <w:r w:rsidRPr="00222A7A">
        <w:rPr>
          <w:sz w:val="16"/>
        </w:rPr>
        <w:t>. Changes in precipitation are also expected to vary from place to place. In the high-latitude regions (central and no</w:t>
      </w:r>
      <w:r w:rsidRPr="002F67BA">
        <w:rPr>
          <w:sz w:val="16"/>
        </w:rPr>
        <w:t xml:space="preserve">rthern regions of Europe, Asia and North America) </w:t>
      </w:r>
      <w:r w:rsidRPr="002F67BA">
        <w:rPr>
          <w:rStyle w:val="StyleUnderline"/>
        </w:rPr>
        <w:t>the year-round average precipitation is projected to increase, while in most sub-tropical land regions it is projected to decrease by as much as 20%, increasing the risk of drought</w:t>
      </w:r>
      <w:r w:rsidRPr="002F67BA">
        <w:rPr>
          <w:sz w:val="16"/>
        </w:rPr>
        <w:t xml:space="preserve">. In many other parts of the </w:t>
      </w:r>
      <w:r w:rsidRPr="00E33F80">
        <w:rPr>
          <w:sz w:val="16"/>
        </w:rPr>
        <w:t xml:space="preserve">world, </w:t>
      </w:r>
      <w:r w:rsidRPr="00E33F80">
        <w:rPr>
          <w:rStyle w:val="StyleUnderline"/>
        </w:rPr>
        <w:t>species and ecosystems may experience climatic conditions at the limits of their optimal or tolerable ranges or be</w:t>
      </w:r>
      <w:r w:rsidRPr="002F67BA">
        <w:rPr>
          <w:rStyle w:val="StyleUnderline"/>
        </w:rPr>
        <w:t xml:space="preserve">yond. Human </w:t>
      </w:r>
      <w:r w:rsidRPr="0023686C">
        <w:rPr>
          <w:rStyle w:val="StyleUnderline"/>
          <w:highlight w:val="green"/>
        </w:rPr>
        <w:t>land use conversion</w:t>
      </w:r>
      <w:r w:rsidRPr="002F67BA">
        <w:rPr>
          <w:rStyle w:val="StyleUnderline"/>
        </w:rPr>
        <w:t xml:space="preserve"> for food, fuel, fibre and fodder, combined with targeted hunting and harvesting, </w:t>
      </w:r>
      <w:r w:rsidRPr="0023686C">
        <w:rPr>
          <w:rStyle w:val="StyleUnderline"/>
          <w:highlight w:val="green"/>
        </w:rPr>
        <w:t xml:space="preserve">has resulted in </w:t>
      </w:r>
      <w:r w:rsidRPr="00E33F80">
        <w:rPr>
          <w:rStyle w:val="Emphasis"/>
          <w:highlight w:val="green"/>
        </w:rPr>
        <w:t xml:space="preserve">species extinctions </w:t>
      </w:r>
      <w:r w:rsidRPr="00E33F80">
        <w:rPr>
          <w:rStyle w:val="Emphasis"/>
        </w:rPr>
        <w:t xml:space="preserve">some </w:t>
      </w:r>
      <w:r w:rsidRPr="00E33F80">
        <w:rPr>
          <w:rStyle w:val="Emphasis"/>
          <w:highlight w:val="green"/>
        </w:rPr>
        <w:t>100 to 1000 times higher</w:t>
      </w:r>
      <w:r w:rsidRPr="00E33F80">
        <w:rPr>
          <w:rStyle w:val="StyleUnderline"/>
        </w:rPr>
        <w:t xml:space="preserve"> than background rates</w:t>
      </w:r>
      <w:r w:rsidRPr="002F67BA">
        <w:rPr>
          <w:sz w:val="16"/>
        </w:rPr>
        <w:t xml:space="preserve">. </w:t>
      </w:r>
      <w:r w:rsidRPr="0023686C">
        <w:rPr>
          <w:rStyle w:val="StyleUnderline"/>
          <w:highlight w:val="green"/>
        </w:rPr>
        <w:t>Climate change will only speed things up</w:t>
      </w:r>
      <w:r w:rsidRPr="002F67BA">
        <w:rPr>
          <w:sz w:val="16"/>
        </w:rPr>
        <w:t xml:space="preserve">. </w:t>
      </w:r>
      <w:r w:rsidRPr="00607781">
        <w:rPr>
          <w:rStyle w:val="StyleUnderline"/>
        </w:rPr>
        <w:t>We don’t have much time left</w:t>
      </w:r>
      <w:r w:rsidRPr="002F67BA">
        <w:rPr>
          <w:sz w:val="16"/>
        </w:rPr>
        <w:t xml:space="preserve"> This is the challenge our world leaders face. </w:t>
      </w:r>
      <w:r w:rsidRPr="002F67BA">
        <w:rPr>
          <w:rStyle w:val="StyleUnderline"/>
        </w:rPr>
        <w:t>To keep global temperature rise below the agreed 2°C, global carbon emission must peak in the next decade and from 2070 onward must be negative: we must start sucking out carbon dioxide from the atmosphere</w:t>
      </w:r>
      <w:r w:rsidRPr="002F67BA">
        <w:rPr>
          <w:sz w:val="16"/>
        </w:rPr>
        <w:t>.</w:t>
      </w:r>
    </w:p>
    <w:p w:rsidR="005944E5" w:rsidRPr="00ED6F21" w:rsidRDefault="005944E5" w:rsidP="005944E5">
      <w:pPr>
        <w:rPr>
          <w:sz w:val="16"/>
        </w:rPr>
      </w:pPr>
    </w:p>
    <w:p w:rsidR="005944E5" w:rsidRDefault="005944E5" w:rsidP="005944E5">
      <w:pPr>
        <w:pStyle w:val="Heading4"/>
      </w:pPr>
      <w:r>
        <w:t>Human emissions are the largest driver – no alt causes – their evidence doesn’t assume long-term trends.</w:t>
      </w:r>
    </w:p>
    <w:p w:rsidR="005944E5" w:rsidRPr="00ED6F21" w:rsidRDefault="005944E5" w:rsidP="005944E5">
      <w:r w:rsidRPr="00ED6F21">
        <w:rPr>
          <w:rStyle w:val="Style13ptBold"/>
        </w:rPr>
        <w:t>Climate Central 14</w:t>
      </w:r>
      <w:r>
        <w:t xml:space="preserve"> (</w:t>
      </w:r>
      <w:r w:rsidRPr="00ED6F21">
        <w:t>Climate Central is a nonprofit news organization that analyzes and reports on climate science. Composed of scientists and science journalists, the organization conducts scientific research on climate change and energy issues, and produces multimedia content</w:t>
      </w:r>
      <w:r>
        <w:t xml:space="preserve">; “Rising Global Temperatures and CO2”; May 6th, 2014; </w:t>
      </w:r>
      <w:hyperlink r:id="rId8" w:history="1">
        <w:r w:rsidRPr="00BF55AA">
          <w:rPr>
            <w:rStyle w:val="Hyperlink"/>
          </w:rPr>
          <w:t>http://www.climatecentral.org/gallery/graphics/co2-and-rising-global-temperatures</w:t>
        </w:r>
      </w:hyperlink>
      <w:r>
        <w:t>; DT)</w:t>
      </w:r>
    </w:p>
    <w:p w:rsidR="005944E5" w:rsidRPr="00ED6F21" w:rsidRDefault="005944E5" w:rsidP="005944E5">
      <w:pPr>
        <w:rPr>
          <w:sz w:val="16"/>
        </w:rPr>
      </w:pPr>
      <w:r w:rsidRPr="00ED6F21">
        <w:rPr>
          <w:rStyle w:val="StyleUnderline"/>
        </w:rPr>
        <w:t xml:space="preserve">The average global temperature fluctuates every year. However, </w:t>
      </w:r>
      <w:r w:rsidRPr="00ED6F21">
        <w:rPr>
          <w:rStyle w:val="StyleUnderline"/>
          <w:highlight w:val="green"/>
        </w:rPr>
        <w:t>when you look</w:t>
      </w:r>
      <w:r w:rsidRPr="00ED6F21">
        <w:rPr>
          <w:rStyle w:val="StyleUnderline"/>
        </w:rPr>
        <w:t xml:space="preserve"> at a snapshot of </w:t>
      </w:r>
      <w:r w:rsidRPr="00ED6F21">
        <w:rPr>
          <w:rStyle w:val="StyleUnderline"/>
          <w:highlight w:val="green"/>
        </w:rPr>
        <w:t>the</w:t>
      </w:r>
      <w:r w:rsidRPr="00ED6F21">
        <w:rPr>
          <w:rStyle w:val="StyleUnderline"/>
        </w:rPr>
        <w:t xml:space="preserve"> global </w:t>
      </w:r>
      <w:r w:rsidRPr="00ED6F21">
        <w:rPr>
          <w:rStyle w:val="StyleUnderline"/>
          <w:highlight w:val="green"/>
        </w:rPr>
        <w:t>temperature trend, it's on the rise</w:t>
      </w:r>
      <w:r w:rsidRPr="00ED6F21">
        <w:rPr>
          <w:rStyle w:val="StyleUnderline"/>
        </w:rPr>
        <w:t xml:space="preserve"> </w:t>
      </w:r>
      <w:r w:rsidRPr="00ED6F21">
        <w:rPr>
          <w:sz w:val="16"/>
        </w:rPr>
        <w:t xml:space="preserve">- particularly since 1970. </w:t>
      </w:r>
      <w:r w:rsidRPr="005F59FA">
        <w:rPr>
          <w:rStyle w:val="Emphasis"/>
          <w:highlight w:val="green"/>
        </w:rPr>
        <w:t>The main cause?</w:t>
      </w:r>
      <w:r w:rsidRPr="00ED6F21">
        <w:rPr>
          <w:sz w:val="16"/>
        </w:rPr>
        <w:t xml:space="preserve"> </w:t>
      </w:r>
      <w:r w:rsidRPr="00ED6F21">
        <w:rPr>
          <w:rStyle w:val="StyleUnderline"/>
        </w:rPr>
        <w:t xml:space="preserve">Carbon dioxide and other greenhouse gas </w:t>
      </w:r>
      <w:r w:rsidRPr="00ED6F21">
        <w:rPr>
          <w:rStyle w:val="StyleUnderline"/>
          <w:highlight w:val="green"/>
        </w:rPr>
        <w:t xml:space="preserve">emissions </w:t>
      </w:r>
      <w:r w:rsidRPr="005F59FA">
        <w:rPr>
          <w:rStyle w:val="Emphasis"/>
          <w:highlight w:val="green"/>
        </w:rPr>
        <w:t>from human activities</w:t>
      </w:r>
      <w:r w:rsidRPr="00ED6F21">
        <w:rPr>
          <w:sz w:val="16"/>
        </w:rPr>
        <w:t xml:space="preserve">. </w:t>
      </w:r>
      <w:r w:rsidRPr="00ED6F21">
        <w:rPr>
          <w:rStyle w:val="StyleUnderline"/>
          <w:highlight w:val="green"/>
        </w:rPr>
        <w:t>There are</w:t>
      </w:r>
      <w:r w:rsidRPr="00ED6F21">
        <w:rPr>
          <w:rStyle w:val="StyleUnderline"/>
        </w:rPr>
        <w:t xml:space="preserve"> plenty of </w:t>
      </w:r>
      <w:r w:rsidRPr="00ED6F21">
        <w:rPr>
          <w:rStyle w:val="StyleUnderline"/>
          <w:highlight w:val="green"/>
        </w:rPr>
        <w:t>factors that</w:t>
      </w:r>
      <w:r w:rsidRPr="00ED6F21">
        <w:rPr>
          <w:rStyle w:val="StyleUnderline"/>
        </w:rPr>
        <w:t xml:space="preserve"> influence temperatures in different regions across the globe</w:t>
      </w:r>
      <w:r w:rsidRPr="00ED6F21">
        <w:rPr>
          <w:sz w:val="16"/>
        </w:rPr>
        <w:t xml:space="preserve">. </w:t>
      </w:r>
      <w:r w:rsidRPr="00ED6F21">
        <w:rPr>
          <w:rStyle w:val="StyleUnderline"/>
        </w:rPr>
        <w:t>El Niño is one of the biggest drivers of year-to-year variability, increasing the likelihood of warm weather in the Pacific Northwest and cooler weather in the Southeast as well as a host of other global impacts</w:t>
      </w:r>
      <w:r w:rsidRPr="00ED6F21">
        <w:rPr>
          <w:sz w:val="16"/>
        </w:rPr>
        <w:t xml:space="preserve">. Longer-term fluctuations such as the Pacific Decadal Oscillation and aerosols from natural and human sources can further affect regional climate. </w:t>
      </w:r>
      <w:r w:rsidRPr="00ED6F21">
        <w:rPr>
          <w:rStyle w:val="StyleUnderline"/>
        </w:rPr>
        <w:t>Solar cycles also have global temperature implications, although on a much smaller scale.</w:t>
      </w:r>
      <w:r w:rsidRPr="00ED6F21">
        <w:rPr>
          <w:sz w:val="16"/>
        </w:rPr>
        <w:t xml:space="preserve"> </w:t>
      </w:r>
      <w:r w:rsidRPr="00ED6F21">
        <w:rPr>
          <w:rStyle w:val="StyleUnderline"/>
        </w:rPr>
        <w:t xml:space="preserve">These shifts taken individually and together </w:t>
      </w:r>
      <w:r w:rsidRPr="00ED6F21">
        <w:rPr>
          <w:rStyle w:val="StyleUnderline"/>
          <w:highlight w:val="green"/>
        </w:rPr>
        <w:t>account for</w:t>
      </w:r>
      <w:r w:rsidRPr="00ED6F21">
        <w:rPr>
          <w:rStyle w:val="StyleUnderline"/>
        </w:rPr>
        <w:t xml:space="preserve"> the </w:t>
      </w:r>
      <w:r w:rsidRPr="005F59FA">
        <w:rPr>
          <w:rStyle w:val="Emphasis"/>
          <w:highlight w:val="green"/>
        </w:rPr>
        <w:t>year-to-year variability</w:t>
      </w:r>
      <w:r w:rsidRPr="00ED6F21">
        <w:rPr>
          <w:rStyle w:val="StyleUnderline"/>
        </w:rPr>
        <w:t xml:space="preserve"> seen in the global average temperatures</w:t>
      </w:r>
      <w:r w:rsidRPr="00ED6F21">
        <w:rPr>
          <w:sz w:val="16"/>
        </w:rPr>
        <w:t xml:space="preserve">. </w:t>
      </w:r>
      <w:r w:rsidRPr="005F59FA">
        <w:rPr>
          <w:rStyle w:val="Emphasis"/>
          <w:highlight w:val="green"/>
        </w:rPr>
        <w:t>They can’t</w:t>
      </w:r>
      <w:r w:rsidRPr="005F59FA">
        <w:rPr>
          <w:rStyle w:val="Emphasis"/>
        </w:rPr>
        <w:t xml:space="preserve"> fully </w:t>
      </w:r>
      <w:r w:rsidRPr="005F59FA">
        <w:rPr>
          <w:rStyle w:val="Emphasis"/>
          <w:highlight w:val="green"/>
        </w:rPr>
        <w:t>explain why the globe has warmed</w:t>
      </w:r>
      <w:r w:rsidRPr="005F59FA">
        <w:rPr>
          <w:rStyle w:val="Emphasis"/>
        </w:rPr>
        <w:t xml:space="preserve"> about </w:t>
      </w:r>
      <w:r w:rsidRPr="005F59FA">
        <w:rPr>
          <w:rStyle w:val="Emphasis"/>
          <w:highlight w:val="green"/>
        </w:rPr>
        <w:t>1.6°F since 1880, though</w:t>
      </w:r>
      <w:r w:rsidRPr="00ED6F21">
        <w:rPr>
          <w:sz w:val="16"/>
        </w:rPr>
        <w:t xml:space="preserve">. Overlaying the amount of carbon dioxide in the atmosphere shows a clear correlation with that rise in temperatures. Of course correlation doesn’t always equal causation. However, </w:t>
      </w:r>
      <w:r w:rsidRPr="00ED6F21">
        <w:rPr>
          <w:rStyle w:val="StyleUnderline"/>
        </w:rPr>
        <w:t xml:space="preserve">reams of </w:t>
      </w:r>
      <w:r w:rsidRPr="00ED6F21">
        <w:rPr>
          <w:rStyle w:val="StyleUnderline"/>
          <w:highlight w:val="green"/>
        </w:rPr>
        <w:t>peer-reviewed research</w:t>
      </w:r>
      <w:r w:rsidRPr="00ED6F21">
        <w:rPr>
          <w:rStyle w:val="StyleUnderline"/>
        </w:rPr>
        <w:t xml:space="preserve">, basic </w:t>
      </w:r>
      <w:r w:rsidRPr="00ED6F21">
        <w:rPr>
          <w:rStyle w:val="StyleUnderline"/>
          <w:highlight w:val="green"/>
        </w:rPr>
        <w:t>physics, the ability to track the</w:t>
      </w:r>
      <w:r w:rsidRPr="00ED6F21">
        <w:rPr>
          <w:rStyle w:val="StyleUnderline"/>
        </w:rPr>
        <w:t xml:space="preserve"> specific </w:t>
      </w:r>
      <w:r w:rsidRPr="00ED6F21">
        <w:rPr>
          <w:rStyle w:val="StyleUnderline"/>
          <w:highlight w:val="green"/>
        </w:rPr>
        <w:t>chemical fingerprint</w:t>
      </w:r>
      <w:r w:rsidRPr="00ED6F21">
        <w:rPr>
          <w:rStyle w:val="StyleUnderline"/>
        </w:rPr>
        <w:t xml:space="preserve"> of fossil fuel-driven carbon, </w:t>
      </w:r>
      <w:r w:rsidRPr="00ED6F21">
        <w:rPr>
          <w:rStyle w:val="StyleUnderline"/>
          <w:highlight w:val="green"/>
        </w:rPr>
        <w:t>and</w:t>
      </w:r>
      <w:r w:rsidRPr="00ED6F21">
        <w:rPr>
          <w:rStyle w:val="StyleUnderline"/>
        </w:rPr>
        <w:t xml:space="preserve"> the fact </w:t>
      </w:r>
      <w:r w:rsidRPr="00ED6F21">
        <w:rPr>
          <w:rStyle w:val="StyleUnderline"/>
          <w:highlight w:val="green"/>
        </w:rPr>
        <w:t>that no models can replicate</w:t>
      </w:r>
      <w:r w:rsidRPr="00ED6F21">
        <w:rPr>
          <w:rStyle w:val="StyleUnderline"/>
        </w:rPr>
        <w:t xml:space="preserve"> this century's </w:t>
      </w:r>
      <w:r w:rsidRPr="00ED6F21">
        <w:rPr>
          <w:rStyle w:val="StyleUnderline"/>
          <w:highlight w:val="green"/>
        </w:rPr>
        <w:t>warming without pumping</w:t>
      </w:r>
      <w:r w:rsidRPr="00ED6F21">
        <w:rPr>
          <w:rStyle w:val="StyleUnderline"/>
        </w:rPr>
        <w:t xml:space="preserve"> up </w:t>
      </w:r>
      <w:r w:rsidRPr="00ED6F21">
        <w:rPr>
          <w:rStyle w:val="StyleUnderline"/>
          <w:highlight w:val="green"/>
        </w:rPr>
        <w:t>carbon dioxide</w:t>
      </w:r>
      <w:r w:rsidRPr="00ED6F21">
        <w:rPr>
          <w:rStyle w:val="StyleUnderline"/>
        </w:rPr>
        <w:t xml:space="preserve"> and other greenhouse gases in the atmosphere </w:t>
      </w:r>
      <w:r w:rsidRPr="00ED6F21">
        <w:rPr>
          <w:rStyle w:val="StyleUnderline"/>
          <w:highlight w:val="green"/>
        </w:rPr>
        <w:t>give</w:t>
      </w:r>
      <w:r w:rsidRPr="00ED6F21">
        <w:rPr>
          <w:rStyle w:val="StyleUnderline"/>
        </w:rPr>
        <w:t xml:space="preserve"> scientists </w:t>
      </w:r>
      <w:r w:rsidRPr="00ED6F21">
        <w:rPr>
          <w:rStyle w:val="StyleUnderline"/>
          <w:highlight w:val="green"/>
        </w:rPr>
        <w:t>confidence that human</w:t>
      </w:r>
      <w:r w:rsidRPr="00ED6F21">
        <w:rPr>
          <w:rStyle w:val="StyleUnderline"/>
        </w:rPr>
        <w:t xml:space="preserve"> carbon </w:t>
      </w:r>
      <w:r w:rsidRPr="00ED6F21">
        <w:rPr>
          <w:rStyle w:val="StyleUnderline"/>
          <w:highlight w:val="green"/>
        </w:rPr>
        <w:t>emissions are driving the</w:t>
      </w:r>
      <w:r w:rsidRPr="00ED6F21">
        <w:rPr>
          <w:rStyle w:val="StyleUnderline"/>
        </w:rPr>
        <w:t xml:space="preserve"> globe’s </w:t>
      </w:r>
      <w:r w:rsidRPr="00ED6F21">
        <w:rPr>
          <w:rStyle w:val="StyleUnderline"/>
          <w:highlight w:val="green"/>
        </w:rPr>
        <w:t>temperature higher</w:t>
      </w:r>
      <w:r w:rsidRPr="00ED6F21">
        <w:rPr>
          <w:sz w:val="16"/>
        </w:rPr>
        <w:t xml:space="preserve">. </w:t>
      </w:r>
      <w:r w:rsidRPr="00ED6F21">
        <w:rPr>
          <w:rStyle w:val="StyleUnderline"/>
        </w:rPr>
        <w:t>Other indicators such as ocean acidification, increasing deep ocean heat, melting ice and permafrost, shrinking snow pack, and sea level rise further make the case that the additional carbon dioxide is affecting the global climate system</w:t>
      </w:r>
      <w:r w:rsidRPr="00ED6F21">
        <w:rPr>
          <w:sz w:val="16"/>
        </w:rPr>
        <w:t xml:space="preserve">. There are periods when other factors might temporarily slow that rise such as the much-discussed global warming “pause” of the last decade, but the overall connection is clear. </w:t>
      </w:r>
      <w:r w:rsidRPr="00ED6F21">
        <w:rPr>
          <w:rStyle w:val="StyleUnderline"/>
        </w:rPr>
        <w:t>If greenhouse gas emissions continue to rise, the globe’s average temperature is projected to follow sui</w:t>
      </w:r>
      <w:r w:rsidRPr="00ED6F21">
        <w:rPr>
          <w:sz w:val="16"/>
        </w:rPr>
        <w:t xml:space="preserve">t. </w:t>
      </w:r>
      <w:r w:rsidRPr="00ED6F21">
        <w:rPr>
          <w:rStyle w:val="StyleUnderline"/>
        </w:rPr>
        <w:t>The worst-case emissions scenario, the track that we are currently on, estimates a rise in temperature of 4.7° to 8.6°F by 2100</w:t>
      </w:r>
      <w:r w:rsidRPr="00ED6F21">
        <w:rPr>
          <w:sz w:val="16"/>
        </w:rPr>
        <w:t>. International negotiators are at a meeting in Warsaw that continues through November 22 in an effort to lay the groundwork for a global climate treaty that aims to limit the temperature from rising more than 3.6°F above pre-industrial levels.</w:t>
      </w:r>
    </w:p>
    <w:p w:rsidR="005944E5" w:rsidRPr="00EF4518" w:rsidRDefault="005944E5" w:rsidP="005944E5">
      <w:pPr>
        <w:rPr>
          <w:sz w:val="16"/>
        </w:rPr>
      </w:pPr>
    </w:p>
    <w:p w:rsidR="005944E5" w:rsidRPr="003615A2" w:rsidRDefault="005944E5" w:rsidP="005944E5">
      <w:pPr>
        <w:pStyle w:val="Heading4"/>
      </w:pPr>
      <w:r>
        <w:t xml:space="preserve">Defer to </w:t>
      </w:r>
      <w:r w:rsidRPr="00766C71">
        <w:rPr>
          <w:u w:val="single"/>
        </w:rPr>
        <w:t>consensus</w:t>
      </w:r>
      <w:r>
        <w:t xml:space="preserve"> – skeptics are wrong – contradictory research, cherry-picking, curve-fitting, and ignoring data.</w:t>
      </w:r>
    </w:p>
    <w:p w:rsidR="005944E5" w:rsidRPr="003615A2" w:rsidRDefault="005944E5" w:rsidP="005944E5">
      <w:r w:rsidRPr="003615A2">
        <w:rPr>
          <w:rStyle w:val="Style13ptBold"/>
        </w:rPr>
        <w:t xml:space="preserve">Shermer </w:t>
      </w:r>
      <w:r>
        <w:rPr>
          <w:rStyle w:val="Style13ptBold"/>
        </w:rPr>
        <w:t>12/1</w:t>
      </w:r>
      <w:r w:rsidRPr="003615A2">
        <w:t xml:space="preserve"> (Dr. Michael Shermer is Founding Publisher of Skeptic magazine, Executive Director of the Skeptics Society, and columnist for Scientific American; "Why Climate Skeptics Are Wrong"; 12-1-2015; Scientific American; http://www.scientificamerican.com/article/why-climate-skeptics-are-wrong/; </w:t>
      </w:r>
      <w:r>
        <w:t>DT</w:t>
      </w:r>
      <w:r w:rsidRPr="003615A2">
        <w:t>)</w:t>
      </w:r>
    </w:p>
    <w:p w:rsidR="005944E5" w:rsidRDefault="005944E5" w:rsidP="005944E5">
      <w:pPr>
        <w:rPr>
          <w:b/>
          <w:u w:val="single"/>
        </w:rPr>
      </w:pPr>
      <w:r w:rsidRPr="002C731C">
        <w:rPr>
          <w:sz w:val="16"/>
        </w:rPr>
        <w:t xml:space="preserve">At some point in the history of all scientific theories, only a minority of scientists—or even just one—supported them, before evidence accumulated to the point of general acceptance. The Copernican model, germ theory, the vaccination principle, evolutionary theory, plate tectonics and the big bang theory were all once heretical ideas that became consensus science. How did this happen? An answer may be found in what 19th-century philosopher of science William Whewell called a </w:t>
      </w:r>
      <w:r w:rsidRPr="002C731C">
        <w:rPr>
          <w:sz w:val="16"/>
        </w:rPr>
        <w:lastRenderedPageBreak/>
        <w:t xml:space="preserve">“consilience of inductions.” </w:t>
      </w:r>
      <w:r w:rsidRPr="00280EA7">
        <w:rPr>
          <w:rStyle w:val="Emphasis"/>
        </w:rPr>
        <w:t>For a theory to be accepted</w:t>
      </w:r>
      <w:r w:rsidRPr="00280EA7">
        <w:rPr>
          <w:sz w:val="16"/>
        </w:rPr>
        <w:t>, Whewell argued</w:t>
      </w:r>
      <w:r w:rsidRPr="00280EA7">
        <w:rPr>
          <w:rStyle w:val="StyleUnderline"/>
        </w:rPr>
        <w:t xml:space="preserve">, it must be based on more than one induction—or a single generalization drawn from specific facts. </w:t>
      </w:r>
      <w:r w:rsidRPr="00280EA7">
        <w:rPr>
          <w:rStyle w:val="Emphasis"/>
        </w:rPr>
        <w:t>It must have multiple inductions that converge on one another, independently</w:t>
      </w:r>
      <w:r w:rsidRPr="00280EA7">
        <w:rPr>
          <w:rStyle w:val="StyleUnderline"/>
        </w:rPr>
        <w:t xml:space="preserve"> but in conjunction</w:t>
      </w:r>
      <w:r w:rsidRPr="00280EA7">
        <w:rPr>
          <w:sz w:val="16"/>
        </w:rPr>
        <w:t xml:space="preserve">. “Accordingly </w:t>
      </w:r>
      <w:r w:rsidRPr="00280EA7">
        <w:rPr>
          <w:rStyle w:val="StyleUnderline"/>
        </w:rPr>
        <w:t>the cases in which inductions from classes of facts altogether different have thus jumped together,</w:t>
      </w:r>
      <w:r w:rsidRPr="00280EA7">
        <w:rPr>
          <w:sz w:val="16"/>
        </w:rPr>
        <w:t>” he wrote in his 1840 book The Philosophy of the Inductive Sciences, “</w:t>
      </w:r>
      <w:r w:rsidRPr="00280EA7">
        <w:rPr>
          <w:rStyle w:val="StyleUnderline"/>
        </w:rPr>
        <w:t>belong only to the best established theories which the history of science contains</w:t>
      </w:r>
      <w:r w:rsidRPr="00280EA7">
        <w:rPr>
          <w:sz w:val="16"/>
        </w:rPr>
        <w:t xml:space="preserve">.” </w:t>
      </w:r>
      <w:r w:rsidRPr="00280EA7">
        <w:rPr>
          <w:rStyle w:val="StyleUnderline"/>
        </w:rPr>
        <w:t>Call it a “convergence of evidence.”</w:t>
      </w:r>
      <w:r w:rsidRPr="00280EA7">
        <w:rPr>
          <w:sz w:val="16"/>
        </w:rPr>
        <w:t xml:space="preserve"> </w:t>
      </w:r>
      <w:r w:rsidRPr="00280EA7">
        <w:rPr>
          <w:rStyle w:val="StyleUnderline"/>
        </w:rPr>
        <w:t>Consensus science is a phrase often heard</w:t>
      </w:r>
      <w:r w:rsidRPr="002C731C">
        <w:rPr>
          <w:rStyle w:val="StyleUnderline"/>
        </w:rPr>
        <w:t xml:space="preserve"> today in conjunction </w:t>
      </w:r>
      <w:r w:rsidRPr="00B35E86">
        <w:rPr>
          <w:rStyle w:val="StyleUnderline"/>
          <w:highlight w:val="green"/>
        </w:rPr>
        <w:t>with anthropogenic global warming</w:t>
      </w:r>
      <w:r w:rsidRPr="002C731C">
        <w:rPr>
          <w:sz w:val="16"/>
        </w:rPr>
        <w:t xml:space="preserve"> (AGW). </w:t>
      </w:r>
      <w:r w:rsidRPr="00B35E86">
        <w:rPr>
          <w:rStyle w:val="StyleUnderline"/>
          <w:highlight w:val="green"/>
        </w:rPr>
        <w:t>Is there a consensus</w:t>
      </w:r>
      <w:r w:rsidRPr="002C731C">
        <w:rPr>
          <w:rStyle w:val="StyleUnderline"/>
        </w:rPr>
        <w:t xml:space="preserve"> on AGW? </w:t>
      </w:r>
      <w:r w:rsidRPr="00B35E86">
        <w:rPr>
          <w:rStyle w:val="StyleUnderline"/>
          <w:highlight w:val="green"/>
        </w:rPr>
        <w:t>There is</w:t>
      </w:r>
      <w:r w:rsidRPr="00E33F80">
        <w:rPr>
          <w:rStyle w:val="StyleUnderline"/>
        </w:rPr>
        <w:t xml:space="preserve">. The </w:t>
      </w:r>
      <w:r w:rsidRPr="00B35E86">
        <w:rPr>
          <w:rStyle w:val="Emphasis"/>
          <w:highlight w:val="green"/>
        </w:rPr>
        <w:t>tens of thousands of scientists</w:t>
      </w:r>
      <w:r w:rsidRPr="00B35E86">
        <w:rPr>
          <w:rStyle w:val="StyleUnderline"/>
          <w:highlight w:val="green"/>
        </w:rPr>
        <w:t xml:space="preserve"> </w:t>
      </w:r>
      <w:r w:rsidRPr="00E33F80">
        <w:rPr>
          <w:rStyle w:val="StyleUnderline"/>
        </w:rPr>
        <w:t xml:space="preserve">who belong to the American Association for the Advancement of Science, the American Chemical Society, the American Geophysical Union, the American Medical Association, the American Meteorological Society, the American Physical Society, the Geological Society of America, the U.S. National Academy of Sciences and, most notably, the Intergovernmental Panel on Climate Change all </w:t>
      </w:r>
      <w:r w:rsidRPr="00B35E86">
        <w:rPr>
          <w:rStyle w:val="StyleUnderline"/>
          <w:highlight w:val="green"/>
        </w:rPr>
        <w:t xml:space="preserve">concur that AGW is </w:t>
      </w:r>
      <w:r w:rsidRPr="00E33F80">
        <w:rPr>
          <w:rStyle w:val="StyleUnderline"/>
        </w:rPr>
        <w:t xml:space="preserve">in fact </w:t>
      </w:r>
      <w:r w:rsidRPr="00B35E86">
        <w:rPr>
          <w:rStyle w:val="StyleUnderline"/>
          <w:highlight w:val="green"/>
        </w:rPr>
        <w:t>real</w:t>
      </w:r>
      <w:r w:rsidRPr="002C731C">
        <w:rPr>
          <w:sz w:val="16"/>
        </w:rPr>
        <w:t xml:space="preserve">. </w:t>
      </w:r>
      <w:r w:rsidRPr="002C731C">
        <w:rPr>
          <w:rStyle w:val="StyleUnderline"/>
        </w:rPr>
        <w:t>Why?</w:t>
      </w:r>
      <w:r w:rsidRPr="002C731C">
        <w:rPr>
          <w:sz w:val="16"/>
        </w:rPr>
        <w:t xml:space="preserve"> It is </w:t>
      </w:r>
      <w:r w:rsidRPr="002C731C">
        <w:rPr>
          <w:rStyle w:val="StyleUnderline"/>
        </w:rPr>
        <w:t>not because of the sheer number of scientists</w:t>
      </w:r>
      <w:r w:rsidRPr="002C731C">
        <w:rPr>
          <w:sz w:val="16"/>
        </w:rPr>
        <w:t xml:space="preserve">. After all, science is not conducted by poll. As Albert Einstein said in response to a 1931 book skeptical of relativity theory entitled 100 Authors against Einstein, “Why 100? If I were wrong, one would have been enough.” The answer is that </w:t>
      </w:r>
      <w:r w:rsidRPr="00B35E86">
        <w:rPr>
          <w:rStyle w:val="StyleUnderline"/>
          <w:highlight w:val="green"/>
        </w:rPr>
        <w:t xml:space="preserve">there is a convergence of evidence </w:t>
      </w:r>
      <w:r w:rsidRPr="00E33F80">
        <w:rPr>
          <w:rStyle w:val="StyleUnderline"/>
        </w:rPr>
        <w:t xml:space="preserve">from multiple lines of inquiry—pollen, tree rings, ice cores, corals, glacial and polar ice-cap melt, sea-level rise, ecological shifts, carbon dioxide increases, the unprecedented rate of temperature increase—that </w:t>
      </w:r>
      <w:r w:rsidRPr="00B35E86">
        <w:rPr>
          <w:rStyle w:val="StyleUnderline"/>
          <w:highlight w:val="green"/>
        </w:rPr>
        <w:t xml:space="preserve">all </w:t>
      </w:r>
      <w:r w:rsidRPr="00E33F80">
        <w:rPr>
          <w:rStyle w:val="StyleUnderline"/>
        </w:rPr>
        <w:t xml:space="preserve">converge </w:t>
      </w:r>
      <w:r w:rsidRPr="00B35E86">
        <w:rPr>
          <w:rStyle w:val="StyleUnderline"/>
          <w:highlight w:val="green"/>
        </w:rPr>
        <w:t>to a singular conclusion</w:t>
      </w:r>
      <w:r w:rsidRPr="002C731C">
        <w:rPr>
          <w:sz w:val="16"/>
        </w:rPr>
        <w:t xml:space="preserve">. </w:t>
      </w:r>
      <w:r w:rsidRPr="002C731C">
        <w:rPr>
          <w:rStyle w:val="StyleUnderline"/>
        </w:rPr>
        <w:t>AGW doubters point to the occasional anomaly in a particular data set, as if one incongruity gainsays all the other lines of evidence. But that is not how consilience science works</w:t>
      </w:r>
      <w:r w:rsidRPr="002C731C">
        <w:rPr>
          <w:sz w:val="16"/>
        </w:rPr>
        <w:t xml:space="preserve">. </w:t>
      </w:r>
      <w:r w:rsidRPr="00E33F80">
        <w:rPr>
          <w:rStyle w:val="StyleUnderline"/>
        </w:rPr>
        <w:t xml:space="preserve">For AGW </w:t>
      </w:r>
      <w:r w:rsidRPr="00B35E86">
        <w:rPr>
          <w:rStyle w:val="StyleUnderline"/>
          <w:highlight w:val="green"/>
        </w:rPr>
        <w:t xml:space="preserve">skeptics </w:t>
      </w:r>
      <w:r w:rsidRPr="00E33F80">
        <w:rPr>
          <w:rStyle w:val="StyleUnderline"/>
        </w:rPr>
        <w:t xml:space="preserve">to overturn the consensus, they would </w:t>
      </w:r>
      <w:r w:rsidRPr="00B35E86">
        <w:rPr>
          <w:rStyle w:val="StyleUnderline"/>
          <w:highlight w:val="green"/>
        </w:rPr>
        <w:t xml:space="preserve">need to find flaws with all the lines of </w:t>
      </w:r>
      <w:r w:rsidRPr="00E33F80">
        <w:rPr>
          <w:rStyle w:val="StyleUnderline"/>
        </w:rPr>
        <w:t xml:space="preserve">supportive </w:t>
      </w:r>
      <w:r w:rsidRPr="00B35E86">
        <w:rPr>
          <w:rStyle w:val="StyleUnderline"/>
          <w:highlight w:val="green"/>
        </w:rPr>
        <w:t xml:space="preserve">evidence </w:t>
      </w:r>
      <w:r w:rsidRPr="00E33F80">
        <w:rPr>
          <w:rStyle w:val="StyleUnderline"/>
        </w:rPr>
        <w:t>and show a consistent convergence of evidence toward a different theory that explains the data</w:t>
      </w:r>
      <w:r w:rsidRPr="00E33F80">
        <w:rPr>
          <w:sz w:val="16"/>
        </w:rPr>
        <w:t xml:space="preserve">. (Creationists have the same problem overturning evolutionary theory.) </w:t>
      </w:r>
      <w:r w:rsidRPr="00E33F80">
        <w:rPr>
          <w:rStyle w:val="StyleUnderline"/>
        </w:rPr>
        <w:t xml:space="preserve">This </w:t>
      </w:r>
      <w:r w:rsidRPr="00B35E86">
        <w:rPr>
          <w:rStyle w:val="StyleUnderline"/>
          <w:highlight w:val="green"/>
        </w:rPr>
        <w:t>they have not</w:t>
      </w:r>
      <w:r w:rsidRPr="00E33F80">
        <w:rPr>
          <w:rStyle w:val="StyleUnderline"/>
        </w:rPr>
        <w:t xml:space="preserve"> done</w:t>
      </w:r>
      <w:r w:rsidRPr="00E33F80">
        <w:rPr>
          <w:sz w:val="16"/>
        </w:rPr>
        <w:t>. A 2013 study published in Environmental Research Letters by Australian researchers John Cook, Dana Nuccitelli and their colleagues examined</w:t>
      </w:r>
      <w:r w:rsidRPr="002C731C">
        <w:rPr>
          <w:sz w:val="16"/>
        </w:rPr>
        <w:t xml:space="preserve"> 11,944 climate paper abstracts published from 1991 to 2011. Of those papers that stated a position on AGW, about </w:t>
      </w:r>
      <w:r w:rsidRPr="00B35E86">
        <w:rPr>
          <w:rStyle w:val="Emphasis"/>
          <w:highlight w:val="green"/>
        </w:rPr>
        <w:t>97 percent concluded that climate change is real and caused by humans</w:t>
      </w:r>
      <w:r w:rsidRPr="00E33F80">
        <w:rPr>
          <w:rStyle w:val="StyleUnderline"/>
        </w:rPr>
        <w:t>. What about the remaining 3 percent or so of studies?</w:t>
      </w:r>
      <w:r w:rsidRPr="002C731C">
        <w:rPr>
          <w:rStyle w:val="StyleUnderline"/>
        </w:rPr>
        <w:t xml:space="preserve"> What if they're right? In a 2015 paper published in Theoretical and Applied Climatology</w:t>
      </w:r>
      <w:r w:rsidRPr="002C731C">
        <w:rPr>
          <w:sz w:val="16"/>
        </w:rPr>
        <w:t xml:space="preserve">, Rasmus Benestad of the Norwegian Meteorological Institute, Nuccitelli and their </w:t>
      </w:r>
      <w:r w:rsidRPr="00E33F80">
        <w:rPr>
          <w:rStyle w:val="StyleUnderline"/>
        </w:rPr>
        <w:t xml:space="preserve">colleagues examined </w:t>
      </w:r>
      <w:r w:rsidRPr="00B35E86">
        <w:rPr>
          <w:rStyle w:val="StyleUnderline"/>
          <w:highlight w:val="green"/>
        </w:rPr>
        <w:t>the 3 percent</w:t>
      </w:r>
      <w:r w:rsidRPr="00E33F80">
        <w:rPr>
          <w:rStyle w:val="StyleUnderline"/>
        </w:rPr>
        <w:t xml:space="preserve"> and found “a number of methodological flaws and a pattern of common mistakes</w:t>
      </w:r>
      <w:r w:rsidRPr="002C731C">
        <w:rPr>
          <w:rStyle w:val="StyleUnderline"/>
        </w:rPr>
        <w:t xml:space="preserve">.” That is, instead of the 3 percent of papers converging to a better explanation than that provided by the 97 percent, </w:t>
      </w:r>
      <w:r w:rsidRPr="00E33F80">
        <w:rPr>
          <w:rStyle w:val="StyleUnderline"/>
        </w:rPr>
        <w:t xml:space="preserve">they </w:t>
      </w:r>
      <w:r w:rsidRPr="00B35E86">
        <w:rPr>
          <w:rStyle w:val="StyleUnderline"/>
          <w:highlight w:val="green"/>
        </w:rPr>
        <w:t>failed to converge to anything</w:t>
      </w:r>
      <w:r w:rsidRPr="002C731C">
        <w:rPr>
          <w:sz w:val="16"/>
        </w:rPr>
        <w:t>. “</w:t>
      </w:r>
      <w:r w:rsidRPr="002C731C">
        <w:rPr>
          <w:rStyle w:val="StyleUnderline"/>
        </w:rPr>
        <w:t>There is no cohesive, consistent alternative theory to human-caused global warming</w:t>
      </w:r>
      <w:r w:rsidRPr="002C731C">
        <w:rPr>
          <w:sz w:val="16"/>
        </w:rPr>
        <w:t>,” Nuccitelli concluded in an August 25, 2015, commentary in the Guardian. “</w:t>
      </w:r>
      <w:r w:rsidRPr="00E33F80">
        <w:rPr>
          <w:rStyle w:val="StyleUnderline"/>
        </w:rPr>
        <w:t>Some blame global warming on the sun, others on orbital cycles of other planets, others on ocean cycles, and so on. There is</w:t>
      </w:r>
      <w:r w:rsidRPr="002C731C">
        <w:rPr>
          <w:rStyle w:val="StyleUnderline"/>
        </w:rPr>
        <w:t xml:space="preserve"> a 97% expert consensus on a cohesive theory that's overwhelmingly supported by the scientific evidence, but </w:t>
      </w:r>
      <w:r w:rsidRPr="00607781">
        <w:rPr>
          <w:rStyle w:val="StyleUnderline"/>
        </w:rPr>
        <w:t>the 2–3% of papers that reject that consensus are all over the map, even contradicting each other</w:t>
      </w:r>
      <w:r w:rsidRPr="00607781">
        <w:rPr>
          <w:sz w:val="16"/>
        </w:rPr>
        <w:t>.</w:t>
      </w:r>
      <w:r w:rsidRPr="002C731C">
        <w:rPr>
          <w:sz w:val="16"/>
        </w:rPr>
        <w:t xml:space="preserve"> </w:t>
      </w:r>
      <w:r w:rsidRPr="00B35E86">
        <w:rPr>
          <w:rStyle w:val="StyleUnderline"/>
          <w:highlight w:val="green"/>
        </w:rPr>
        <w:t xml:space="preserve">The one thing they </w:t>
      </w:r>
      <w:r w:rsidRPr="00E33F80">
        <w:rPr>
          <w:rStyle w:val="StyleUnderline"/>
        </w:rPr>
        <w:t xml:space="preserve">seem to </w:t>
      </w:r>
      <w:r w:rsidRPr="00B35E86">
        <w:rPr>
          <w:rStyle w:val="StyleUnderline"/>
          <w:highlight w:val="green"/>
        </w:rPr>
        <w:t xml:space="preserve">have in common is </w:t>
      </w:r>
      <w:r w:rsidRPr="00607781">
        <w:rPr>
          <w:rStyle w:val="Emphasis"/>
        </w:rPr>
        <w:t xml:space="preserve">methodological flaws like </w:t>
      </w:r>
      <w:r w:rsidRPr="00B35E86">
        <w:rPr>
          <w:rStyle w:val="Emphasis"/>
          <w:highlight w:val="green"/>
        </w:rPr>
        <w:t>cherry picking, curve fitting, ignoring inconvenient data, and disregarding known physics</w:t>
      </w:r>
      <w:r w:rsidRPr="002C731C">
        <w:rPr>
          <w:sz w:val="16"/>
        </w:rPr>
        <w:t xml:space="preserve">.” For example, one skeptical paper attributed climate change to lunar or solar cycles, but to make these models work for the 4,000-year period that the authors considered, they had to throw out 6,000 years' worth of earlier data. </w:t>
      </w:r>
      <w:r w:rsidRPr="002C731C">
        <w:rPr>
          <w:rStyle w:val="StyleUnderline"/>
        </w:rPr>
        <w:t>Such practices are deceptive and fail to further climate science when exposed by skeptical scrutiny, an integral element to the scientific process.</w:t>
      </w:r>
    </w:p>
    <w:p w:rsidR="005944E5" w:rsidRDefault="005944E5" w:rsidP="005944E5">
      <w:pPr>
        <w:rPr>
          <w:b/>
          <w:u w:val="single"/>
        </w:rPr>
      </w:pPr>
    </w:p>
    <w:p w:rsidR="005944E5" w:rsidRDefault="005944E5" w:rsidP="005944E5">
      <w:pPr>
        <w:pStyle w:val="Heading4"/>
      </w:pPr>
      <w:r w:rsidRPr="00766C71">
        <w:t xml:space="preserve">We </w:t>
      </w:r>
      <w:r w:rsidRPr="00766C71">
        <w:rPr>
          <w:u w:val="single"/>
        </w:rPr>
        <w:t>don’t have time</w:t>
      </w:r>
      <w:r w:rsidRPr="00766C71">
        <w:t xml:space="preserve"> to wait</w:t>
      </w:r>
      <w:r>
        <w:t xml:space="preserve"> – there’s no impact unless we exceed a tipping point of 2 degrees – action is </w:t>
      </w:r>
      <w:r w:rsidRPr="00C62CAD">
        <w:rPr>
          <w:u w:val="single"/>
        </w:rPr>
        <w:t>necessary</w:t>
      </w:r>
      <w:r>
        <w:t xml:space="preserve"> now.</w:t>
      </w:r>
    </w:p>
    <w:p w:rsidR="005944E5" w:rsidRPr="00D949DF" w:rsidRDefault="005944E5" w:rsidP="005944E5">
      <w:r w:rsidRPr="004336EF">
        <w:rPr>
          <w:rStyle w:val="Style13ptBold"/>
        </w:rPr>
        <w:t>Harvey 13</w:t>
      </w:r>
      <w:r>
        <w:t xml:space="preserve"> (</w:t>
      </w:r>
      <w:r w:rsidRPr="002B1D70">
        <w:t>Fiona Harvey is an award-winning environment journalist for the Guardian</w:t>
      </w:r>
      <w:r>
        <w:t>; “</w:t>
      </w:r>
      <w:r w:rsidRPr="002B1D70">
        <w:t>IPCC: 30 years to climate calamity if we car</w:t>
      </w:r>
      <w:r>
        <w:t xml:space="preserve">ry on blowing the carbon budget”; </w:t>
      </w:r>
      <w:hyperlink r:id="rId9" w:history="1">
        <w:r w:rsidRPr="00BF55AA">
          <w:rPr>
            <w:rStyle w:val="Hyperlink"/>
          </w:rPr>
          <w:t>https://www.theguardian.com/environment/2013/sep/27/ipcc-world-dangerous-climate-change</w:t>
        </w:r>
      </w:hyperlink>
      <w:r>
        <w:t xml:space="preserve">; The Guardian; </w:t>
      </w:r>
      <w:hyperlink r:id="rId10" w:history="1">
        <w:r w:rsidRPr="00BF55AA">
          <w:rPr>
            <w:rStyle w:val="Hyperlink"/>
          </w:rPr>
          <w:t>https://www.theguardian.com/environment/2013/sep/27/ipcc-world-dangerous-climate-change</w:t>
        </w:r>
      </w:hyperlink>
      <w:r>
        <w:t>; DT)</w:t>
      </w:r>
    </w:p>
    <w:p w:rsidR="005944E5" w:rsidRPr="000C5F0B" w:rsidRDefault="005944E5" w:rsidP="005944E5">
      <w:pPr>
        <w:rPr>
          <w:rStyle w:val="StyleUnderline"/>
        </w:rPr>
      </w:pPr>
      <w:r w:rsidRPr="00280EA7">
        <w:rPr>
          <w:rStyle w:val="StyleUnderline"/>
        </w:rPr>
        <w:t xml:space="preserve">The world's </w:t>
      </w:r>
      <w:r w:rsidRPr="00280EA7">
        <w:rPr>
          <w:rStyle w:val="Emphasis"/>
        </w:rPr>
        <w:t>leading climate scientists</w:t>
      </w:r>
      <w:r w:rsidRPr="00280EA7">
        <w:rPr>
          <w:rStyle w:val="StyleUnderline"/>
        </w:rPr>
        <w:t xml:space="preserve"> have set out in detail for</w:t>
      </w:r>
      <w:r w:rsidRPr="000C5F0B">
        <w:rPr>
          <w:rStyle w:val="StyleUnderline"/>
        </w:rPr>
        <w:t xml:space="preserve"> the first time </w:t>
      </w:r>
      <w:r w:rsidRPr="00357882">
        <w:rPr>
          <w:rStyle w:val="StyleUnderline"/>
          <w:highlight w:val="green"/>
        </w:rPr>
        <w:t>how much</w:t>
      </w:r>
      <w:r w:rsidRPr="000C5F0B">
        <w:rPr>
          <w:rStyle w:val="StyleUnderline"/>
        </w:rPr>
        <w:t xml:space="preserve"> more </w:t>
      </w:r>
      <w:r w:rsidRPr="00357882">
        <w:rPr>
          <w:rStyle w:val="StyleUnderline"/>
          <w:highlight w:val="green"/>
        </w:rPr>
        <w:t xml:space="preserve">carbon dioxide humans can pour </w:t>
      </w:r>
      <w:r w:rsidRPr="00E33F80">
        <w:rPr>
          <w:rStyle w:val="StyleUnderline"/>
        </w:rPr>
        <w:t xml:space="preserve">into the atmosphere </w:t>
      </w:r>
      <w:r w:rsidRPr="00357882">
        <w:rPr>
          <w:rStyle w:val="StyleUnderline"/>
          <w:highlight w:val="green"/>
        </w:rPr>
        <w:t>without triggering dangerous levels of climate change</w:t>
      </w:r>
      <w:r w:rsidRPr="000C5F0B">
        <w:rPr>
          <w:rStyle w:val="StyleUnderline"/>
        </w:rPr>
        <w:t xml:space="preserve"> – and concluded that more than half of that global allowance has been used up</w:t>
      </w:r>
      <w:r w:rsidRPr="000C5F0B">
        <w:rPr>
          <w:sz w:val="16"/>
        </w:rPr>
        <w:t xml:space="preserve">. If people continue to emit greenhouse gases at current rates, </w:t>
      </w:r>
      <w:r w:rsidRPr="000C5F0B">
        <w:rPr>
          <w:rStyle w:val="StyleUnderline"/>
        </w:rPr>
        <w:t xml:space="preserve">the accumulation of carbon in the atmosphere could mean that </w:t>
      </w:r>
      <w:r w:rsidRPr="000C5F0B">
        <w:rPr>
          <w:rStyle w:val="StyleUnderline"/>
          <w:highlight w:val="green"/>
        </w:rPr>
        <w:t>within</w:t>
      </w:r>
      <w:r w:rsidRPr="000C5F0B">
        <w:rPr>
          <w:rStyle w:val="StyleUnderline"/>
        </w:rPr>
        <w:t xml:space="preserve"> as little as </w:t>
      </w:r>
      <w:r w:rsidRPr="00E33F80">
        <w:rPr>
          <w:rStyle w:val="StyleUnderline"/>
        </w:rPr>
        <w:t xml:space="preserve">two to </w:t>
      </w:r>
      <w:r w:rsidRPr="00E33F80">
        <w:rPr>
          <w:rStyle w:val="StyleUnderline"/>
          <w:highlight w:val="green"/>
        </w:rPr>
        <w:t xml:space="preserve">three decades </w:t>
      </w:r>
      <w:r w:rsidRPr="000C5F0B">
        <w:rPr>
          <w:rStyle w:val="StyleUnderline"/>
          <w:highlight w:val="green"/>
        </w:rPr>
        <w:t xml:space="preserve">the world will face </w:t>
      </w:r>
      <w:r w:rsidRPr="00E33F80">
        <w:rPr>
          <w:rStyle w:val="StyleUnderline"/>
        </w:rPr>
        <w:t xml:space="preserve">nearly </w:t>
      </w:r>
      <w:r w:rsidRPr="000C5F0B">
        <w:rPr>
          <w:rStyle w:val="StyleUnderline"/>
          <w:highlight w:val="green"/>
        </w:rPr>
        <w:t xml:space="preserve">inevitable warming of more than 2C, </w:t>
      </w:r>
      <w:r w:rsidRPr="00E33F80">
        <w:rPr>
          <w:rStyle w:val="StyleUnderline"/>
        </w:rPr>
        <w:t xml:space="preserve">resulting in </w:t>
      </w:r>
      <w:r w:rsidRPr="00E33F80">
        <w:rPr>
          <w:rStyle w:val="Emphasis"/>
        </w:rPr>
        <w:t>rising sea levels, heatwaves, droughts and more extreme weather</w:t>
      </w:r>
      <w:r w:rsidRPr="00E33F80">
        <w:rPr>
          <w:sz w:val="16"/>
        </w:rPr>
        <w:t xml:space="preserve">. This calculation of the world's "carbon budget" was one of </w:t>
      </w:r>
      <w:r w:rsidRPr="00E33F80">
        <w:rPr>
          <w:rStyle w:val="StyleUnderline"/>
        </w:rPr>
        <w:t>the</w:t>
      </w:r>
      <w:r w:rsidRPr="00E33F80">
        <w:rPr>
          <w:sz w:val="16"/>
        </w:rPr>
        <w:t xml:space="preserve"> most striking findings of the Intergovernmental Panel on Climate Change (</w:t>
      </w:r>
      <w:r w:rsidRPr="00E33F80">
        <w:rPr>
          <w:rStyle w:val="StyleUnderline"/>
        </w:rPr>
        <w:t>IPCC), the expert panel of global scientists who</w:t>
      </w:r>
      <w:r w:rsidRPr="00E33F80">
        <w:rPr>
          <w:sz w:val="16"/>
        </w:rPr>
        <w:t xml:space="preserve"> on Friday </w:t>
      </w:r>
      <w:r w:rsidRPr="00E33F80">
        <w:rPr>
          <w:rStyle w:val="StyleUnderline"/>
        </w:rPr>
        <w:t>produced the most</w:t>
      </w:r>
      <w:r w:rsidRPr="000C5F0B">
        <w:rPr>
          <w:rStyle w:val="StyleUnderline"/>
        </w:rPr>
        <w:t xml:space="preserve"> comprehensive assessment yet of our knowledge of climate change at the end of their </w:t>
      </w:r>
      <w:r w:rsidRPr="000C5F0B">
        <w:rPr>
          <w:rStyle w:val="StyleUnderline"/>
        </w:rPr>
        <w:lastRenderedPageBreak/>
        <w:t xml:space="preserve">four-day meeting in </w:t>
      </w:r>
      <w:r w:rsidRPr="00E33F80">
        <w:rPr>
          <w:rStyle w:val="StyleUnderline"/>
        </w:rPr>
        <w:t xml:space="preserve">Stockholm. </w:t>
      </w:r>
      <w:r w:rsidRPr="00E33F80">
        <w:rPr>
          <w:rStyle w:val="Emphasis"/>
          <w:highlight w:val="green"/>
        </w:rPr>
        <w:t>The 2,000-plus page report</w:t>
      </w:r>
      <w:r w:rsidRPr="00E33F80">
        <w:rPr>
          <w:rStyle w:val="StyleUnderline"/>
        </w:rPr>
        <w:t xml:space="preserve">, written by 209 lead authors, also </w:t>
      </w:r>
      <w:r w:rsidRPr="00E33F80">
        <w:rPr>
          <w:rStyle w:val="StyleUnderline"/>
          <w:highlight w:val="green"/>
        </w:rPr>
        <w:t>found it was "unequivocal" that</w:t>
      </w:r>
      <w:r w:rsidRPr="00E33F80">
        <w:rPr>
          <w:rStyle w:val="StyleUnderline"/>
        </w:rPr>
        <w:t xml:space="preserve"> global </w:t>
      </w:r>
      <w:r w:rsidRPr="00E33F80">
        <w:rPr>
          <w:rStyle w:val="StyleUnderline"/>
          <w:highlight w:val="green"/>
        </w:rPr>
        <w:t>warming was happening as a result of human actions</w:t>
      </w:r>
      <w:r w:rsidRPr="00E33F80">
        <w:rPr>
          <w:rStyle w:val="StyleUnderline"/>
        </w:rPr>
        <w:t xml:space="preserve">, and that </w:t>
      </w:r>
      <w:r w:rsidRPr="00357882">
        <w:rPr>
          <w:rStyle w:val="StyleUnderline"/>
          <w:highlight w:val="green"/>
        </w:rPr>
        <w:t xml:space="preserve">without "substantial </w:t>
      </w:r>
      <w:r w:rsidRPr="00E33F80">
        <w:rPr>
          <w:rStyle w:val="StyleUnderline"/>
        </w:rPr>
        <w:t xml:space="preserve">and sustained" </w:t>
      </w:r>
      <w:r w:rsidRPr="00357882">
        <w:rPr>
          <w:rStyle w:val="StyleUnderline"/>
          <w:highlight w:val="green"/>
        </w:rPr>
        <w:t>reductions in</w:t>
      </w:r>
      <w:r w:rsidRPr="000C5F0B">
        <w:rPr>
          <w:rStyle w:val="StyleUnderline"/>
        </w:rPr>
        <w:t xml:space="preserve"> greenhouse gas </w:t>
      </w:r>
      <w:r w:rsidRPr="00357882">
        <w:rPr>
          <w:rStyle w:val="StyleUnderline"/>
          <w:highlight w:val="green"/>
        </w:rPr>
        <w:t xml:space="preserve">emissions we will breach </w:t>
      </w:r>
      <w:r w:rsidRPr="00E33F80">
        <w:rPr>
          <w:rStyle w:val="StyleUnderline"/>
        </w:rPr>
        <w:t>the</w:t>
      </w:r>
      <w:r w:rsidRPr="000C5F0B">
        <w:rPr>
          <w:rStyle w:val="StyleUnderline"/>
        </w:rPr>
        <w:t xml:space="preserve"> symbolic </w:t>
      </w:r>
      <w:r w:rsidRPr="00E33F80">
        <w:rPr>
          <w:rStyle w:val="StyleUnderline"/>
        </w:rPr>
        <w:t xml:space="preserve">threshold of </w:t>
      </w:r>
      <w:r w:rsidRPr="00357882">
        <w:rPr>
          <w:rStyle w:val="StyleUnderline"/>
          <w:highlight w:val="green"/>
        </w:rPr>
        <w:t>2C of warming</w:t>
      </w:r>
      <w:r w:rsidRPr="000C5F0B">
        <w:rPr>
          <w:rStyle w:val="StyleUnderline"/>
        </w:rPr>
        <w:t>, which governments around the world have pledged not to do</w:t>
      </w:r>
      <w:r w:rsidRPr="000C5F0B">
        <w:rPr>
          <w:sz w:val="16"/>
        </w:rPr>
        <w:t xml:space="preserve">. Ban Ki-moon, the UN secretary-general, urged world leaders to pay heed to the "world's authority on climate change" and forge a new global deal on cutting emissions. "The heat is on. Now we must act," he said. John Kerry, the US secretary of state, said in a statement: "This is yet another wakeup call: those who deny the science or choose excuses over action are playing with fire." "Once again, the science grows clearer, the case grows more compelling, and the costs of inaction grow beyond anything that anyone with conscience or commonsense should be willing to even contemplate," he added. </w:t>
      </w:r>
      <w:r w:rsidRPr="000C5F0B">
        <w:rPr>
          <w:rStyle w:val="StyleUnderline"/>
        </w:rPr>
        <w:t>The IPCC also rebuffed the argument made by climate sceptics that a "pause" for the last 10-15 years in the upward climb of global temperatures was evidence of flaws in their computer models</w:t>
      </w:r>
      <w:r w:rsidRPr="000C5F0B">
        <w:rPr>
          <w:sz w:val="16"/>
        </w:rPr>
        <w:t>. In the summary for policymakers, published on Friday morning after days of deliberations in the Swedish capital, the scientists said: "</w:t>
      </w:r>
      <w:r w:rsidRPr="000C5F0B">
        <w:rPr>
          <w:rStyle w:val="StyleUnderline"/>
        </w:rPr>
        <w:t>Each of the last three decades has been successively warmer at the Earth's surface than any preceding decade since 1850. In the northern hemisphere, 1983-2012 was likely the warmest 30-year period of the last 1,400 years</w:t>
      </w:r>
      <w:r w:rsidRPr="000C5F0B">
        <w:rPr>
          <w:sz w:val="16"/>
        </w:rPr>
        <w:t xml:space="preserve">." Thomas Stocker, co-chair of the report working group, said </w:t>
      </w:r>
      <w:r w:rsidRPr="00357882">
        <w:rPr>
          <w:rStyle w:val="StyleUnderline"/>
          <w:highlight w:val="green"/>
        </w:rPr>
        <w:t>measuring recent years</w:t>
      </w:r>
      <w:r w:rsidRPr="000C5F0B">
        <w:rPr>
          <w:rStyle w:val="StyleUnderline"/>
        </w:rPr>
        <w:t xml:space="preserve"> in comparison to 1998, an exceptionally hot year, </w:t>
      </w:r>
      <w:r w:rsidRPr="00357882">
        <w:rPr>
          <w:rStyle w:val="StyleUnderline"/>
          <w:highlight w:val="green"/>
        </w:rPr>
        <w:t xml:space="preserve">was misleading </w:t>
      </w:r>
      <w:r w:rsidRPr="00E33F80">
        <w:rPr>
          <w:rStyle w:val="StyleUnderline"/>
        </w:rPr>
        <w:t xml:space="preserve">and that </w:t>
      </w:r>
      <w:r w:rsidRPr="00357882">
        <w:rPr>
          <w:rStyle w:val="StyleUnderline"/>
          <w:highlight w:val="green"/>
        </w:rPr>
        <w:t xml:space="preserve">temperature trends could only be observed </w:t>
      </w:r>
      <w:r w:rsidRPr="00E33F80">
        <w:rPr>
          <w:rStyle w:val="StyleUnderline"/>
          <w:highlight w:val="green"/>
        </w:rPr>
        <w:t xml:space="preserve">over </w:t>
      </w:r>
      <w:r w:rsidRPr="00E33F80">
        <w:rPr>
          <w:rStyle w:val="Emphasis"/>
          <w:highlight w:val="green"/>
        </w:rPr>
        <w:t>longer periods</w:t>
      </w:r>
      <w:r w:rsidRPr="00357882">
        <w:rPr>
          <w:rStyle w:val="StyleUnderline"/>
          <w:highlight w:val="green"/>
        </w:rPr>
        <w:t xml:space="preserve">, of </w:t>
      </w:r>
      <w:r w:rsidRPr="00E33F80">
        <w:rPr>
          <w:rStyle w:val="StyleUnderline"/>
        </w:rPr>
        <w:t xml:space="preserve">about </w:t>
      </w:r>
      <w:r w:rsidRPr="00357882">
        <w:rPr>
          <w:rStyle w:val="StyleUnderline"/>
          <w:highlight w:val="green"/>
        </w:rPr>
        <w:t>30 years</w:t>
      </w:r>
      <w:r w:rsidRPr="000C5F0B">
        <w:rPr>
          <w:sz w:val="16"/>
        </w:rPr>
        <w:t xml:space="preserve">. </w:t>
      </w:r>
    </w:p>
    <w:p w:rsidR="005944E5" w:rsidRDefault="005944E5" w:rsidP="005944E5">
      <w:pPr>
        <w:rPr>
          <w:rStyle w:val="StyleUnderline"/>
        </w:rPr>
      </w:pPr>
    </w:p>
    <w:p w:rsidR="005944E5" w:rsidRPr="000F6499" w:rsidRDefault="005944E5" w:rsidP="005944E5">
      <w:pPr>
        <w:pStyle w:val="Heading4"/>
      </w:pPr>
      <w:r>
        <w:t xml:space="preserve">International policies </w:t>
      </w:r>
      <w:r w:rsidRPr="00766C71">
        <w:rPr>
          <w:u w:val="single"/>
        </w:rPr>
        <w:t>fall short</w:t>
      </w:r>
      <w:r>
        <w:t xml:space="preserve"> of that target – we still have time to meet it but </w:t>
      </w:r>
      <w:r w:rsidRPr="00766C71">
        <w:rPr>
          <w:u w:val="single"/>
        </w:rPr>
        <w:t>immediacy is key</w:t>
      </w:r>
      <w:r>
        <w:t xml:space="preserve"> – expert analysis agrees.</w:t>
      </w:r>
    </w:p>
    <w:p w:rsidR="005944E5" w:rsidRPr="0007692B" w:rsidRDefault="005944E5" w:rsidP="005944E5">
      <w:r w:rsidRPr="0007692B">
        <w:rPr>
          <w:rStyle w:val="Style13ptBold"/>
        </w:rPr>
        <w:t xml:space="preserve">Radford </w:t>
      </w:r>
      <w:r>
        <w:rPr>
          <w:rStyle w:val="Style13ptBold"/>
        </w:rPr>
        <w:t>7/2</w:t>
      </w:r>
      <w:r w:rsidRPr="0007692B">
        <w:t xml:space="preserve"> (</w:t>
      </w:r>
      <w:r>
        <w:t>Tim Radford, a founding editor of Climate News Network, worked for The Guardian for 32 years, for most of that time as science editor. He has been covering climate change since 1988</w:t>
      </w:r>
      <w:r w:rsidRPr="0007692B">
        <w:t xml:space="preserve">; "Pledges Made at Paris Climate Talks Will Not Contain Global Warming"; 7-12-2016; Truthdig; http://www.truthdig.com/report/item/pledges_made_at_the_paris_climate_talks_will_not_contain_20160702; </w:t>
      </w:r>
      <w:r>
        <w:t>DT</w:t>
      </w:r>
      <w:r w:rsidRPr="0007692B">
        <w:t>)</w:t>
      </w:r>
    </w:p>
    <w:p w:rsidR="005944E5" w:rsidRDefault="005944E5" w:rsidP="005944E5">
      <w:pPr>
        <w:rPr>
          <w:sz w:val="16"/>
        </w:rPr>
      </w:pPr>
      <w:r w:rsidRPr="000F6499">
        <w:rPr>
          <w:sz w:val="16"/>
        </w:rPr>
        <w:t>LONDON—</w:t>
      </w:r>
      <w:r w:rsidRPr="00B05921">
        <w:rPr>
          <w:rStyle w:val="StyleUnderline"/>
          <w:highlight w:val="green"/>
        </w:rPr>
        <w:t>National promises</w:t>
      </w:r>
      <w:r w:rsidRPr="003F2C9E">
        <w:rPr>
          <w:rStyle w:val="StyleUnderline"/>
        </w:rPr>
        <w:t xml:space="preserve"> </w:t>
      </w:r>
      <w:r w:rsidRPr="000F6499">
        <w:rPr>
          <w:sz w:val="16"/>
        </w:rPr>
        <w:t xml:space="preserve">made late last year </w:t>
      </w:r>
      <w:r w:rsidRPr="00B05921">
        <w:rPr>
          <w:rStyle w:val="StyleUnderline"/>
          <w:highlight w:val="green"/>
        </w:rPr>
        <w:t xml:space="preserve">to contain carbon dioxide emissions will not be </w:t>
      </w:r>
      <w:r w:rsidRPr="00E33F80">
        <w:rPr>
          <w:rStyle w:val="StyleUnderline"/>
        </w:rPr>
        <w:t xml:space="preserve">nearly </w:t>
      </w:r>
      <w:r w:rsidRPr="00B05921">
        <w:rPr>
          <w:rStyle w:val="StyleUnderline"/>
          <w:highlight w:val="green"/>
        </w:rPr>
        <w:t xml:space="preserve">enough </w:t>
      </w:r>
      <w:r w:rsidRPr="00E33F80">
        <w:rPr>
          <w:rStyle w:val="StyleUnderline"/>
        </w:rPr>
        <w:t>to meet the global warming target</w:t>
      </w:r>
      <w:r w:rsidRPr="000F6499">
        <w:rPr>
          <w:sz w:val="16"/>
        </w:rPr>
        <w:t xml:space="preserve"> agreed last December by 195 nations, </w:t>
      </w:r>
      <w:r w:rsidRPr="003F2C9E">
        <w:rPr>
          <w:rStyle w:val="StyleUnderline"/>
        </w:rPr>
        <w:t>according to a new assessment</w:t>
      </w:r>
      <w:r w:rsidRPr="000F6499">
        <w:rPr>
          <w:sz w:val="16"/>
        </w:rPr>
        <w:t xml:space="preserve">. The signatories to </w:t>
      </w:r>
      <w:r w:rsidRPr="00B05921">
        <w:rPr>
          <w:rStyle w:val="StyleUnderline"/>
          <w:highlight w:val="green"/>
        </w:rPr>
        <w:t>the</w:t>
      </w:r>
      <w:r w:rsidRPr="000F6499">
        <w:rPr>
          <w:rStyle w:val="StyleUnderline"/>
        </w:rPr>
        <w:t xml:space="preserve"> historic </w:t>
      </w:r>
      <w:r w:rsidRPr="00B05921">
        <w:rPr>
          <w:rStyle w:val="StyleUnderline"/>
          <w:highlight w:val="green"/>
        </w:rPr>
        <w:t xml:space="preserve">agreement </w:t>
      </w:r>
      <w:r w:rsidRPr="00B05921">
        <w:rPr>
          <w:rStyle w:val="StyleUnderline"/>
        </w:rPr>
        <w:t>at</w:t>
      </w:r>
      <w:r w:rsidRPr="000F6499">
        <w:rPr>
          <w:rStyle w:val="StyleUnderline"/>
        </w:rPr>
        <w:t xml:space="preserve"> the UN conference on climate </w:t>
      </w:r>
      <w:r w:rsidRPr="00B05921">
        <w:rPr>
          <w:rStyle w:val="StyleUnderline"/>
        </w:rPr>
        <w:t xml:space="preserve">change </w:t>
      </w:r>
      <w:r w:rsidRPr="00B05921">
        <w:rPr>
          <w:rStyle w:val="StyleUnderline"/>
          <w:highlight w:val="green"/>
        </w:rPr>
        <w:t xml:space="preserve">in Paris pledged to limit global warming to below 2°C </w:t>
      </w:r>
      <w:r w:rsidRPr="00E33F80">
        <w:rPr>
          <w:rStyle w:val="StyleUnderline"/>
        </w:rPr>
        <w:t>and to aim for no more than 1.5°C rise above pre-industrial levels</w:t>
      </w:r>
      <w:r w:rsidRPr="00E33F80">
        <w:rPr>
          <w:sz w:val="16"/>
        </w:rPr>
        <w:t>. The planet has already warmed by 1°C in the</w:t>
      </w:r>
      <w:r w:rsidRPr="000F6499">
        <w:rPr>
          <w:sz w:val="16"/>
        </w:rPr>
        <w:t xml:space="preserve"> last century. </w:t>
      </w:r>
      <w:r w:rsidRPr="00B05921">
        <w:rPr>
          <w:rStyle w:val="StyleUnderline"/>
          <w:highlight w:val="green"/>
        </w:rPr>
        <w:t>But</w:t>
      </w:r>
      <w:r w:rsidRPr="000F6499">
        <w:rPr>
          <w:sz w:val="16"/>
        </w:rPr>
        <w:t xml:space="preserve">, climate scientists say, </w:t>
      </w:r>
      <w:r w:rsidRPr="00E33F80">
        <w:rPr>
          <w:rStyle w:val="StyleUnderline"/>
        </w:rPr>
        <w:t xml:space="preserve">the intended nationally determined </w:t>
      </w:r>
      <w:r w:rsidRPr="00B05921">
        <w:rPr>
          <w:rStyle w:val="StyleUnderline"/>
          <w:highlight w:val="green"/>
        </w:rPr>
        <w:t>contributions</w:t>
      </w:r>
      <w:r w:rsidRPr="000F6499">
        <w:rPr>
          <w:sz w:val="16"/>
        </w:rPr>
        <w:t xml:space="preserve"> (INDCs) </w:t>
      </w:r>
      <w:r w:rsidRPr="000F6499">
        <w:rPr>
          <w:rStyle w:val="StyleUnderline"/>
        </w:rPr>
        <w:t xml:space="preserve">submitted before the meeting </w:t>
      </w:r>
      <w:r w:rsidRPr="00B05921">
        <w:rPr>
          <w:rStyle w:val="StyleUnderline"/>
          <w:highlight w:val="green"/>
        </w:rPr>
        <w:t xml:space="preserve">imply global warming </w:t>
      </w:r>
      <w:r w:rsidRPr="00E33F80">
        <w:rPr>
          <w:rStyle w:val="StyleUnderline"/>
        </w:rPr>
        <w:t xml:space="preserve">of </w:t>
      </w:r>
      <w:r w:rsidRPr="00B05921">
        <w:rPr>
          <w:rStyle w:val="StyleUnderline"/>
          <w:highlight w:val="green"/>
        </w:rPr>
        <w:t>between 2.6°C and 3.1°C</w:t>
      </w:r>
      <w:r w:rsidRPr="000F6499">
        <w:rPr>
          <w:sz w:val="16"/>
        </w:rPr>
        <w:t>. So more needs to be done, they report in Nature journal. “</w:t>
      </w:r>
      <w:r w:rsidRPr="000F6499">
        <w:rPr>
          <w:rStyle w:val="StyleUnderline"/>
        </w:rPr>
        <w:t>The Paris Agreement was a historical achievement</w:t>
      </w:r>
      <w:r w:rsidRPr="000F6499">
        <w:rPr>
          <w:sz w:val="16"/>
        </w:rPr>
        <w:t xml:space="preserve"> for the world’s response to climate change, aiming at limiting warming to below 1.5°C and 2°C,” says Joeri Rogelj, the International Institute for Applied Systems Analysis (IIASA) research scholar who led the study. Finite amount “It puts in place a flexible framework for a long-term transformation towards a low-carbon society. </w:t>
      </w:r>
      <w:r w:rsidRPr="000F6499">
        <w:rPr>
          <w:rStyle w:val="StyleUnderline"/>
        </w:rPr>
        <w:t>But</w:t>
      </w:r>
      <w:r w:rsidRPr="000F6499">
        <w:rPr>
          <w:sz w:val="16"/>
        </w:rPr>
        <w:t xml:space="preserve"> our analysis shows that </w:t>
      </w:r>
      <w:r w:rsidRPr="00E33F80">
        <w:rPr>
          <w:sz w:val="16"/>
        </w:rPr>
        <w:t xml:space="preserve">these </w:t>
      </w:r>
      <w:r w:rsidRPr="00E33F80">
        <w:rPr>
          <w:rStyle w:val="StyleUnderline"/>
        </w:rPr>
        <w:t>measures need to be strengthened in order to have a good chance of keeping warming to well below 2°C, let alone 1.5°C.”</w:t>
      </w:r>
      <w:r w:rsidRPr="00E33F80">
        <w:rPr>
          <w:sz w:val="16"/>
        </w:rPr>
        <w:t xml:space="preserve"> The researchers argue in their study that to limit warming to any level implies that </w:t>
      </w:r>
      <w:r w:rsidRPr="00E33F80">
        <w:rPr>
          <w:rStyle w:val="StyleUnderline"/>
        </w:rPr>
        <w:t>the total amount of CO2 that can ever be emitted into the atmosphere is finite.</w:t>
      </w:r>
      <w:r w:rsidRPr="00E33F80">
        <w:rPr>
          <w:sz w:val="16"/>
        </w:rPr>
        <w:t xml:space="preserve"> “About two-thirds of the available budget</w:t>
      </w:r>
      <w:r w:rsidRPr="000F6499">
        <w:rPr>
          <w:sz w:val="16"/>
        </w:rPr>
        <w:t xml:space="preserve"> for keeping warming to below 2°C have already been emitted,” they write. “</w:t>
      </w:r>
      <w:r w:rsidRPr="00B05921">
        <w:rPr>
          <w:rStyle w:val="StyleUnderline"/>
          <w:highlight w:val="green"/>
        </w:rPr>
        <w:t>Global emissions urgently need to start to decline</w:t>
      </w:r>
      <w:r w:rsidRPr="000F6499">
        <w:rPr>
          <w:sz w:val="16"/>
        </w:rPr>
        <w:t>.” That it can be done, and that the Paris target is realistic and achievable, is confirmed by a second group of researchers in Nature Climate Change journal. “</w:t>
      </w:r>
      <w:r w:rsidRPr="000F6499">
        <w:rPr>
          <w:rStyle w:val="StyleUnderline"/>
        </w:rPr>
        <w:t xml:space="preserve">In order to ensure a chance of meeting these targets, </w:t>
      </w:r>
      <w:r w:rsidRPr="00E33F80">
        <w:rPr>
          <w:rStyle w:val="Emphasis"/>
        </w:rPr>
        <w:t>we need further significant action</w:t>
      </w:r>
      <w:r w:rsidRPr="00E33F80">
        <w:rPr>
          <w:rStyle w:val="StyleUnderline"/>
        </w:rPr>
        <w:t xml:space="preserve"> from countries before</w:t>
      </w:r>
      <w:r w:rsidRPr="00B05921">
        <w:rPr>
          <w:rStyle w:val="StyleUnderline"/>
        </w:rPr>
        <w:t xml:space="preserve"> 2030</w:t>
      </w:r>
      <w:r w:rsidRPr="000F6499">
        <w:rPr>
          <w:sz w:val="16"/>
        </w:rPr>
        <w:t xml:space="preserve">.” They reason that </w:t>
      </w:r>
      <w:r w:rsidRPr="00E33F80">
        <w:rPr>
          <w:rStyle w:val="StyleUnderline"/>
        </w:rPr>
        <w:t>the difference between 1.5°C and 2°C is substantial, in terms of sea level rise, the loss of the glaciers and damage to the rainforests</w:t>
      </w:r>
      <w:r w:rsidRPr="00E33F80">
        <w:rPr>
          <w:sz w:val="16"/>
        </w:rPr>
        <w:t xml:space="preserve">. However, </w:t>
      </w:r>
      <w:r w:rsidRPr="00E33F80">
        <w:rPr>
          <w:rStyle w:val="StyleUnderline"/>
        </w:rPr>
        <w:t>the process of containing global average temperature rise demands a “controlled implosion” of the fossil fuel industry, and a technological explosion of renewable energy systems</w:t>
      </w:r>
      <w:r w:rsidRPr="00E33F80">
        <w:rPr>
          <w:sz w:val="16"/>
        </w:rPr>
        <w:t>. “The Paris agreement is a historic achievement</w:t>
      </w:r>
      <w:r w:rsidRPr="000F6499">
        <w:rPr>
          <w:sz w:val="16"/>
        </w:rPr>
        <w:t xml:space="preserve"> and a genuine triumph of reason,” says Hans Joachim Schellnhuber, director of the Potsdam Institute for Climate Impact Research, who led the study. “Now the pressure is on to implement that consensus in time, in order to avoid the looming humanitarian tragedy for good.” And the latest look at the challenges, led by the IIASA team, is another instance of that pressure. The </w:t>
      </w:r>
      <w:r w:rsidRPr="000F6499">
        <w:rPr>
          <w:rStyle w:val="StyleUnderline"/>
        </w:rPr>
        <w:t>researchers calculate—on the basis of all the INDCs submitted by the time of the Paris meeting, from up to 187 of the parties to the conference, and responsible for up to 96% of all greenhouse gas emissions—that the entire global budget for limiting global warming to below 2°C might have already been emitted by 2030.</w:t>
      </w:r>
      <w:r w:rsidRPr="000F6499">
        <w:rPr>
          <w:sz w:val="16"/>
        </w:rPr>
        <w:t xml:space="preserve"> To put it briefly</w:t>
      </w:r>
      <w:r w:rsidRPr="000A5098">
        <w:rPr>
          <w:sz w:val="16"/>
        </w:rPr>
        <w:t xml:space="preserve">, </w:t>
      </w:r>
      <w:r w:rsidRPr="000A5098">
        <w:rPr>
          <w:rStyle w:val="StyleUnderline"/>
        </w:rPr>
        <w:t>the promises made so far are not enough</w:t>
      </w:r>
      <w:r w:rsidRPr="000A5098">
        <w:rPr>
          <w:sz w:val="16"/>
        </w:rPr>
        <w:t>. Since the Paris Agreement requires the signatories to submit fresh and ever mor</w:t>
      </w:r>
      <w:r w:rsidRPr="000F6499">
        <w:rPr>
          <w:sz w:val="16"/>
        </w:rPr>
        <w:t xml:space="preserve">e ambitious INDC pledges every five years, </w:t>
      </w:r>
      <w:r w:rsidRPr="00B05921">
        <w:rPr>
          <w:rStyle w:val="StyleUnderline"/>
          <w:highlight w:val="green"/>
        </w:rPr>
        <w:t>political opportunity exists</w:t>
      </w:r>
      <w:r w:rsidRPr="000F6499">
        <w:rPr>
          <w:sz w:val="16"/>
        </w:rPr>
        <w:t xml:space="preserve">, along with societal challenge. Range of uncertainties The latest Nature study considers a number of scenarios and a range of uncertainties, and then goes on to frame the probabilities of success. And it concludes </w:t>
      </w:r>
      <w:r w:rsidRPr="00607781">
        <w:rPr>
          <w:sz w:val="16"/>
        </w:rPr>
        <w:t>that “</w:t>
      </w:r>
      <w:r w:rsidRPr="00607781">
        <w:rPr>
          <w:rStyle w:val="StyleUnderline"/>
        </w:rPr>
        <w:t>substantial enhancement</w:t>
      </w:r>
      <w:r w:rsidRPr="00607781">
        <w:rPr>
          <w:sz w:val="16"/>
        </w:rPr>
        <w:t xml:space="preserve"> or over-delivery” </w:t>
      </w:r>
      <w:r w:rsidRPr="00607781">
        <w:rPr>
          <w:rStyle w:val="StyleUnderline"/>
        </w:rPr>
        <w:t>of the promises made so far is necessary to maintain a reasonable chance of keeping warming to well below the 2°C target</w:t>
      </w:r>
      <w:r w:rsidRPr="00607781">
        <w:rPr>
          <w:sz w:val="16"/>
        </w:rPr>
        <w:t>. “</w:t>
      </w:r>
      <w:r w:rsidRPr="00607781">
        <w:rPr>
          <w:rStyle w:val="StyleUnderline"/>
        </w:rPr>
        <w:t xml:space="preserve">To go the rest of the way, we would need to assume much more stringent action after 2030, which leads to emissions reductions of 3%-4% per </w:t>
      </w:r>
      <w:r w:rsidRPr="00607781">
        <w:rPr>
          <w:rStyle w:val="StyleUnderline"/>
        </w:rPr>
        <w:lastRenderedPageBreak/>
        <w:t>year globally</w:t>
      </w:r>
      <w:r w:rsidRPr="000F6499">
        <w:rPr>
          <w:sz w:val="16"/>
        </w:rPr>
        <w:t xml:space="preserve">,” says the report’s co-author, Niklas Höhne, founding partner of the Germany-based NewClimate Institute for Climate Policy and Global Sustainability. “But, in practice, switching to such stringent reductions right after 2030 would be challenging, and require time. That means that </w:t>
      </w:r>
      <w:r w:rsidRPr="000F6499">
        <w:rPr>
          <w:rStyle w:val="StyleUnderline"/>
        </w:rPr>
        <w:t xml:space="preserve">in order to ensure a chance of meeting these targets, </w:t>
      </w:r>
      <w:r w:rsidRPr="00E33F80">
        <w:rPr>
          <w:rStyle w:val="Emphasis"/>
          <w:highlight w:val="green"/>
        </w:rPr>
        <w:t>we need further significant action from countries before 2030</w:t>
      </w:r>
      <w:r w:rsidRPr="000F6499">
        <w:rPr>
          <w:sz w:val="16"/>
        </w:rPr>
        <w:t xml:space="preserve">.” </w:t>
      </w:r>
    </w:p>
    <w:p w:rsidR="005944E5" w:rsidRDefault="005944E5" w:rsidP="005944E5"/>
    <w:p w:rsidR="005944E5" w:rsidRPr="00DF0494" w:rsidRDefault="005944E5" w:rsidP="005944E5">
      <w:pPr>
        <w:pStyle w:val="Heading4"/>
      </w:pPr>
      <w:r>
        <w:t>Mitigation must come before adaptation – we can adapt to 2 degrees but only if we limit the temperature to that threshold first.</w:t>
      </w:r>
    </w:p>
    <w:p w:rsidR="005944E5" w:rsidRDefault="005944E5" w:rsidP="005944E5">
      <w:r w:rsidRPr="00076F4A">
        <w:rPr>
          <w:rStyle w:val="Style13ptBold"/>
        </w:rPr>
        <w:t>Harper 15</w:t>
      </w:r>
      <w:r>
        <w:t xml:space="preserve"> (Peter: independent researcher, studied biology and experimental psychology, part of Centre for Alternative Technology; “Against Adaptation”; November 23, 2015; </w:t>
      </w:r>
      <w:hyperlink r:id="rId11" w:history="1">
        <w:r w:rsidRPr="00BF55AA">
          <w:rPr>
            <w:rStyle w:val="Hyperlink"/>
          </w:rPr>
          <w:t>http://peterharper.org/the-blog/2015/11/23/against-adaptation</w:t>
        </w:r>
      </w:hyperlink>
      <w:r>
        <w:t>; DT)</w:t>
      </w:r>
    </w:p>
    <w:p w:rsidR="005944E5" w:rsidRDefault="005944E5" w:rsidP="005944E5">
      <w:pPr>
        <w:rPr>
          <w:sz w:val="16"/>
        </w:rPr>
      </w:pPr>
      <w:r w:rsidRPr="00076F4A">
        <w:rPr>
          <w:sz w:val="16"/>
        </w:rPr>
        <w:t xml:space="preserve">Since we first started thinking seriously about </w:t>
      </w:r>
      <w:r w:rsidRPr="00076F4A">
        <w:rPr>
          <w:rStyle w:val="StyleUnderline"/>
        </w:rPr>
        <w:t>climate change</w:t>
      </w:r>
      <w:r w:rsidRPr="00076F4A">
        <w:rPr>
          <w:sz w:val="16"/>
        </w:rPr>
        <w:t xml:space="preserve"> the </w:t>
      </w:r>
      <w:r w:rsidRPr="00076F4A">
        <w:rPr>
          <w:rStyle w:val="StyleUnderline"/>
        </w:rPr>
        <w:t>debate has tended to polarise between ‘mitigationists’ who thought prevention was better than cure, and ‘adaptationists’, who thought the opposite</w:t>
      </w:r>
      <w:r w:rsidRPr="00076F4A">
        <w:rPr>
          <w:sz w:val="16"/>
        </w:rPr>
        <w:t xml:space="preserve">. It has become an article of faith that neither side is entirely right; that we need to split our climate budgets into mitigation and adaptation pots, the former to slow things down, the latter to help us cope with climate change that is already inevitable. This sounds reasonable and humane and I applaud the sentiment behind it. Nevertheless I wish to argue </w:t>
      </w:r>
      <w:r w:rsidRPr="00DF0494">
        <w:rPr>
          <w:sz w:val="16"/>
        </w:rPr>
        <w:t xml:space="preserve">against it. </w:t>
      </w:r>
      <w:r w:rsidRPr="00DF0494">
        <w:rPr>
          <w:rStyle w:val="StyleUnderline"/>
        </w:rPr>
        <w:t xml:space="preserve">Most climate scientists believe </w:t>
      </w:r>
      <w:r w:rsidRPr="00B65142">
        <w:rPr>
          <w:rStyle w:val="StyleUnderline"/>
          <w:highlight w:val="green"/>
        </w:rPr>
        <w:t>we should strive to avoid</w:t>
      </w:r>
      <w:r w:rsidRPr="00076F4A">
        <w:rPr>
          <w:rStyle w:val="StyleUnderline"/>
        </w:rPr>
        <w:t xml:space="preserve"> increasing </w:t>
      </w:r>
      <w:r w:rsidRPr="00B65142">
        <w:rPr>
          <w:rStyle w:val="StyleUnderline"/>
          <w:highlight w:val="green"/>
        </w:rPr>
        <w:t>the risk of crossing</w:t>
      </w:r>
      <w:r w:rsidRPr="00076F4A">
        <w:rPr>
          <w:rStyle w:val="StyleUnderline"/>
        </w:rPr>
        <w:t xml:space="preserve"> thresholds which could trigger large changes. Currently the working threshold is </w:t>
      </w:r>
      <w:r w:rsidRPr="00B65142">
        <w:rPr>
          <w:rStyle w:val="StyleUnderline"/>
          <w:highlight w:val="green"/>
        </w:rPr>
        <w:t>2°C.</w:t>
      </w:r>
      <w:r w:rsidRPr="00076F4A">
        <w:rPr>
          <w:rStyle w:val="StyleUnderline"/>
        </w:rPr>
        <w:t xml:space="preserve"> Giving ourselves a reasonable chance of avoiding this threshold requires an all-out effort starting more or less immediately, and if this is the case, </w:t>
      </w:r>
      <w:r w:rsidRPr="00B65142">
        <w:rPr>
          <w:rStyle w:val="Emphasis"/>
          <w:highlight w:val="green"/>
        </w:rPr>
        <w:t>we should not (yet) divert resources to adaptation</w:t>
      </w:r>
      <w:r w:rsidRPr="00076F4A">
        <w:rPr>
          <w:rStyle w:val="StyleUnderline"/>
        </w:rPr>
        <w:t xml:space="preserve">, simply </w:t>
      </w:r>
      <w:r w:rsidRPr="00B65142">
        <w:rPr>
          <w:rStyle w:val="StyleUnderline"/>
          <w:highlight w:val="green"/>
        </w:rPr>
        <w:t>because the consequences of failure are</w:t>
      </w:r>
      <w:r w:rsidRPr="00076F4A">
        <w:rPr>
          <w:rStyle w:val="StyleUnderline"/>
        </w:rPr>
        <w:t xml:space="preserve"> so very </w:t>
      </w:r>
      <w:r w:rsidRPr="00B65142">
        <w:rPr>
          <w:rStyle w:val="StyleUnderline"/>
          <w:highlight w:val="green"/>
        </w:rPr>
        <w:t>grave</w:t>
      </w:r>
      <w:r w:rsidRPr="00076F4A">
        <w:rPr>
          <w:sz w:val="16"/>
        </w:rPr>
        <w:t xml:space="preserve">. A medical analogy suggests itself. </w:t>
      </w:r>
      <w:r w:rsidRPr="00B65142">
        <w:rPr>
          <w:rStyle w:val="StyleUnderline"/>
          <w:highlight w:val="green"/>
        </w:rPr>
        <w:t>Suppose a person is injured</w:t>
      </w:r>
      <w:r w:rsidRPr="00076F4A">
        <w:rPr>
          <w:rStyle w:val="StyleUnderline"/>
        </w:rPr>
        <w:t xml:space="preserve"> in a traffic accident, bleeding profusely and in severe pain. </w:t>
      </w:r>
      <w:r w:rsidRPr="00B65142">
        <w:rPr>
          <w:rStyle w:val="StyleUnderline"/>
          <w:highlight w:val="green"/>
        </w:rPr>
        <w:t>A</w:t>
      </w:r>
      <w:r w:rsidRPr="00076F4A">
        <w:rPr>
          <w:rStyle w:val="StyleUnderline"/>
        </w:rPr>
        <w:t xml:space="preserve"> well-equipped </w:t>
      </w:r>
      <w:r w:rsidRPr="00B65142">
        <w:rPr>
          <w:rStyle w:val="StyleUnderline"/>
          <w:highlight w:val="green"/>
        </w:rPr>
        <w:t>paramedic arrives</w:t>
      </w:r>
      <w:r w:rsidRPr="00076F4A">
        <w:rPr>
          <w:rStyle w:val="StyleUnderline"/>
        </w:rPr>
        <w:t xml:space="preserve"> on the scene. </w:t>
      </w:r>
      <w:r w:rsidRPr="00B65142">
        <w:rPr>
          <w:rStyle w:val="StyleUnderline"/>
          <w:highlight w:val="green"/>
        </w:rPr>
        <w:t xml:space="preserve">Should she administer </w:t>
      </w:r>
      <w:r w:rsidRPr="00B3567C">
        <w:rPr>
          <w:rStyle w:val="StyleUnderline"/>
          <w:highlight w:val="green"/>
        </w:rPr>
        <w:t>morphine for pain relief or act to stop the bleeding?</w:t>
      </w:r>
      <w:r w:rsidRPr="00076F4A">
        <w:rPr>
          <w:rStyle w:val="StyleUnderline"/>
        </w:rPr>
        <w:t xml:space="preserve"> It is fairly obvious that </w:t>
      </w:r>
      <w:r w:rsidRPr="00B65142">
        <w:rPr>
          <w:rStyle w:val="StyleUnderline"/>
          <w:highlight w:val="green"/>
        </w:rPr>
        <w:t>it should be bleeding first, pain after</w:t>
      </w:r>
      <w:r w:rsidRPr="00076F4A">
        <w:rPr>
          <w:sz w:val="16"/>
        </w:rPr>
        <w:t xml:space="preserve">. If the injured person had died on account of wrongly prioritised treatment, relatives would have justifiably distressed. </w:t>
      </w:r>
      <w:r w:rsidRPr="00076F4A">
        <w:rPr>
          <w:rStyle w:val="StyleUnderline"/>
        </w:rPr>
        <w:t>The climate issue is similar: if we fail to prevent irreversible change, posterity will suffer from our mistaken priorities. There is a lot of posterity to come, and a great deal of potential suffering</w:t>
      </w:r>
      <w:r w:rsidRPr="00076F4A">
        <w:rPr>
          <w:sz w:val="16"/>
        </w:rPr>
        <w:t xml:space="preserve">. That is the basic ethical argument. </w:t>
      </w:r>
      <w:r w:rsidRPr="00076F4A">
        <w:rPr>
          <w:rStyle w:val="StyleUnderline"/>
        </w:rPr>
        <w:t>In practical terms, good choices are made difficult by the asymmetry of mitigation and adaptation in terms of costs and benefits</w:t>
      </w:r>
      <w:r w:rsidRPr="00076F4A">
        <w:rPr>
          <w:sz w:val="16"/>
        </w:rPr>
        <w:t xml:space="preserve">. </w:t>
      </w:r>
      <w:r w:rsidRPr="00076F4A">
        <w:rPr>
          <w:rStyle w:val="StyleUnderline"/>
        </w:rPr>
        <w:t>Any action taken by an individual, city or nation to mitigate climate change has a minuscule beneficial effect and an appreciable personal cost</w:t>
      </w:r>
      <w:r w:rsidRPr="00076F4A">
        <w:rPr>
          <w:sz w:val="16"/>
        </w:rPr>
        <w:t xml:space="preserve">. </w:t>
      </w:r>
      <w:r w:rsidRPr="00076F4A">
        <w:rPr>
          <w:rStyle w:val="StyleUnderline"/>
        </w:rPr>
        <w:t>It only works in aggregate if everybody else does it too. In total contrast, action for adaptation has a tangible benefit, now or in the near future.</w:t>
      </w:r>
      <w:r w:rsidRPr="00076F4A">
        <w:rPr>
          <w:sz w:val="16"/>
        </w:rPr>
        <w:t xml:space="preserve"> “Why not let others make the sacrifices? My (or my country’s) resources are better spent making sure we are OK whatever the outcome of mitigation efforts.” </w:t>
      </w:r>
      <w:r w:rsidRPr="00076F4A">
        <w:rPr>
          <w:rStyle w:val="StyleUnderline"/>
        </w:rPr>
        <w:t xml:space="preserve">One can see that there is likely to be increasing </w:t>
      </w:r>
      <w:r w:rsidRPr="00B3567C">
        <w:rPr>
          <w:rStyle w:val="StyleUnderline"/>
        </w:rPr>
        <w:t>temptation to divert resources away from mitigation</w:t>
      </w:r>
      <w:r w:rsidRPr="00076F4A">
        <w:rPr>
          <w:rStyle w:val="StyleUnderline"/>
        </w:rPr>
        <w:t xml:space="preserve"> (which helps everybody) towards adaptation (which helps Me).</w:t>
      </w:r>
      <w:r w:rsidRPr="00076F4A">
        <w:rPr>
          <w:sz w:val="16"/>
        </w:rPr>
        <w:t xml:space="preserve"> Already, much ‘</w:t>
      </w:r>
      <w:r w:rsidRPr="00076F4A">
        <w:rPr>
          <w:rStyle w:val="StyleUnderline"/>
        </w:rPr>
        <w:t xml:space="preserve">climate discussion’ (for example in agriculture) is simply assumed to be about adaptation, and the more we allow it as a significant item of discussion, the more </w:t>
      </w:r>
      <w:r w:rsidRPr="00B3567C">
        <w:rPr>
          <w:rStyle w:val="StyleUnderline"/>
          <w:highlight w:val="green"/>
        </w:rPr>
        <w:t>resources in money, time, imagination, technology will be siphoned off, legitimised by the sentiment that</w:t>
      </w:r>
      <w:r w:rsidRPr="00B3567C">
        <w:rPr>
          <w:rStyle w:val="StyleUnderline"/>
        </w:rPr>
        <w:t xml:space="preserve"> ‘</w:t>
      </w:r>
      <w:r w:rsidRPr="00076F4A">
        <w:rPr>
          <w:rStyle w:val="StyleUnderline"/>
        </w:rPr>
        <w:t xml:space="preserve">well </w:t>
      </w:r>
      <w:r w:rsidRPr="00B3567C">
        <w:rPr>
          <w:rStyle w:val="StyleUnderline"/>
          <w:highlight w:val="green"/>
        </w:rPr>
        <w:t>we have to do both’</w:t>
      </w:r>
      <w:r w:rsidRPr="00076F4A">
        <w:rPr>
          <w:rStyle w:val="StyleUnderline"/>
        </w:rPr>
        <w:t xml:space="preserve">. </w:t>
      </w:r>
      <w:r w:rsidRPr="00B3567C">
        <w:rPr>
          <w:rStyle w:val="StyleUnderline"/>
          <w:highlight w:val="green"/>
        </w:rPr>
        <w:t>Self-interest will ensure that mitigation is relegated to a</w:t>
      </w:r>
      <w:r w:rsidRPr="00076F4A">
        <w:rPr>
          <w:rStyle w:val="StyleUnderline"/>
        </w:rPr>
        <w:t xml:space="preserve"> distant </w:t>
      </w:r>
      <w:r w:rsidRPr="00B3567C">
        <w:rPr>
          <w:rStyle w:val="StyleUnderline"/>
          <w:highlight w:val="green"/>
        </w:rPr>
        <w:t>second place</w:t>
      </w:r>
      <w:r w:rsidRPr="00076F4A">
        <w:rPr>
          <w:sz w:val="16"/>
        </w:rPr>
        <w:t xml:space="preserve">. Then we really are stuffed. So I say, </w:t>
      </w:r>
      <w:r w:rsidRPr="00B3567C">
        <w:rPr>
          <w:rStyle w:val="StyleUnderline"/>
          <w:highlight w:val="green"/>
        </w:rPr>
        <w:t>No Adaptation until</w:t>
      </w:r>
      <w:r w:rsidRPr="00076F4A">
        <w:rPr>
          <w:rStyle w:val="StyleUnderline"/>
        </w:rPr>
        <w:t xml:space="preserve"> it is clear </w:t>
      </w:r>
      <w:r w:rsidRPr="00B3567C">
        <w:rPr>
          <w:rStyle w:val="StyleUnderline"/>
          <w:highlight w:val="green"/>
        </w:rPr>
        <w:t>we have ‘stopped the bleeding’</w:t>
      </w:r>
      <w:r w:rsidRPr="00076F4A">
        <w:rPr>
          <w:sz w:val="16"/>
        </w:rPr>
        <w:t>. Argue with that</w:t>
      </w:r>
      <w:r>
        <w:rPr>
          <w:sz w:val="16"/>
        </w:rPr>
        <w:t>.</w:t>
      </w:r>
    </w:p>
    <w:p w:rsidR="005944E5" w:rsidRDefault="005944E5" w:rsidP="005944E5">
      <w:pPr>
        <w:rPr>
          <w:sz w:val="16"/>
        </w:rPr>
      </w:pPr>
    </w:p>
    <w:p w:rsidR="005944E5" w:rsidRPr="00EF4518" w:rsidRDefault="005944E5" w:rsidP="005944E5">
      <w:pPr>
        <w:pStyle w:val="Heading4"/>
      </w:pPr>
      <w:r>
        <w:t>Several impact scenarios –</w:t>
      </w:r>
    </w:p>
    <w:p w:rsidR="005944E5" w:rsidRDefault="005944E5" w:rsidP="005944E5">
      <w:pPr>
        <w:pStyle w:val="Heading4"/>
      </w:pPr>
      <w:r>
        <w:t>One – warming over 2 degrees causes extinction – agriculture loss, collapse of civilization, and reverse carbon cycle.</w:t>
      </w:r>
    </w:p>
    <w:p w:rsidR="005944E5" w:rsidRPr="000E15AD" w:rsidRDefault="005944E5" w:rsidP="005944E5">
      <w:r w:rsidRPr="000E15AD">
        <w:rPr>
          <w:rStyle w:val="Style13ptBold"/>
        </w:rPr>
        <w:t>Simpson</w:t>
      </w:r>
      <w:r>
        <w:rPr>
          <w:rStyle w:val="Style13ptBold"/>
        </w:rPr>
        <w:t>, citing Lynas,</w:t>
      </w:r>
      <w:r w:rsidRPr="000E15AD">
        <w:rPr>
          <w:rStyle w:val="Style13ptBold"/>
        </w:rPr>
        <w:t xml:space="preserve"> 13</w:t>
      </w:r>
      <w:r>
        <w:t xml:space="preserve"> (Larry Simpson is </w:t>
      </w:r>
      <w:r w:rsidRPr="000E15AD">
        <w:t>an Emeritus Professor who did research and teaching at the University of California in Los Angeles</w:t>
      </w:r>
      <w:r>
        <w:t xml:space="preserve"> regarding biology; Mark Lynas is </w:t>
      </w:r>
      <w:r w:rsidRPr="000E15AD">
        <w:t>a researcher at the Cornell Alliance for Science</w:t>
      </w:r>
      <w:r>
        <w:t xml:space="preserve">, </w:t>
      </w:r>
      <w:r w:rsidRPr="000E15AD">
        <w:t>advisor on climate change to the President of the Maldives</w:t>
      </w:r>
      <w:r>
        <w:t xml:space="preserve">, environment activist and writer, a frequent speaker around the world on climate change, biotechnology and nuclear power, a Visiting Research Associate at Oxford University’s School of Geography and the Environment, a member of the advisory board of the science advocacy group Sense About Science, and a Visiting Fellow at Cornell University’s Office of International Programs at the College of Agriculture and Life Sciences; “Several degrees of warming”; </w:t>
      </w:r>
      <w:hyperlink r:id="rId12" w:history="1">
        <w:r w:rsidRPr="00BF55AA">
          <w:rPr>
            <w:rStyle w:val="Hyperlink"/>
          </w:rPr>
          <w:t>http://larry-thoughtsandmusings.blogspot.com/2013/11/several-degrees-of-warming.html</w:t>
        </w:r>
      </w:hyperlink>
      <w:r>
        <w:t>; DT)</w:t>
      </w:r>
    </w:p>
    <w:p w:rsidR="005944E5" w:rsidRPr="002E6448" w:rsidRDefault="005944E5" w:rsidP="005944E5">
      <w:pPr>
        <w:rPr>
          <w:sz w:val="16"/>
        </w:rPr>
      </w:pPr>
      <w:r w:rsidRPr="000E15AD">
        <w:rPr>
          <w:sz w:val="16"/>
        </w:rPr>
        <w:lastRenderedPageBreak/>
        <w:t xml:space="preserve">BETWEEN TWO AND THREE DEGREES OF WARMING Up to this point, assuming that governments have planned carefully and farmers have converted to more appropriate crops, not too many people outside subtropical Africa need have starved. </w:t>
      </w:r>
      <w:r w:rsidRPr="00500528">
        <w:rPr>
          <w:rStyle w:val="StyleUnderline"/>
          <w:highlight w:val="green"/>
        </w:rPr>
        <w:t>Beyond two degrees</w:t>
      </w:r>
      <w:r w:rsidRPr="000E15AD">
        <w:rPr>
          <w:sz w:val="16"/>
        </w:rPr>
        <w:t xml:space="preserve">, </w:t>
      </w:r>
      <w:r w:rsidRPr="00C359F1">
        <w:rPr>
          <w:sz w:val="16"/>
        </w:rPr>
        <w:t xml:space="preserve">however, </w:t>
      </w:r>
      <w:r w:rsidRPr="00C359F1">
        <w:rPr>
          <w:rStyle w:val="Emphasis"/>
          <w:highlight w:val="green"/>
        </w:rPr>
        <w:t>preventing mass starvation will be as easy as halting the cycles of the moon</w:t>
      </w:r>
      <w:r w:rsidRPr="00C359F1">
        <w:rPr>
          <w:sz w:val="16"/>
        </w:rPr>
        <w:t>. First</w:t>
      </w:r>
      <w:r w:rsidRPr="000E15AD">
        <w:rPr>
          <w:sz w:val="16"/>
        </w:rPr>
        <w:t xml:space="preserve"> millions, then </w:t>
      </w:r>
      <w:r w:rsidRPr="00500528">
        <w:rPr>
          <w:rStyle w:val="StyleUnderline"/>
          <w:highlight w:val="green"/>
        </w:rPr>
        <w:t>billions</w:t>
      </w:r>
      <w:r w:rsidRPr="000E15AD">
        <w:rPr>
          <w:sz w:val="16"/>
        </w:rPr>
        <w:t xml:space="preserve">, </w:t>
      </w:r>
      <w:r w:rsidRPr="000E15AD">
        <w:rPr>
          <w:rStyle w:val="StyleUnderline"/>
        </w:rPr>
        <w:t xml:space="preserve">of people </w:t>
      </w:r>
      <w:r w:rsidRPr="00500528">
        <w:rPr>
          <w:rStyle w:val="StyleUnderline"/>
          <w:highlight w:val="green"/>
        </w:rPr>
        <w:t>will face a</w:t>
      </w:r>
      <w:r w:rsidRPr="000E15AD">
        <w:rPr>
          <w:rStyle w:val="StyleUnderline"/>
        </w:rPr>
        <w:t xml:space="preserve">n increasingly </w:t>
      </w:r>
      <w:r w:rsidRPr="000A5098">
        <w:rPr>
          <w:rStyle w:val="StyleUnderline"/>
        </w:rPr>
        <w:t xml:space="preserve">tough </w:t>
      </w:r>
      <w:r w:rsidRPr="00500528">
        <w:rPr>
          <w:rStyle w:val="StyleUnderline"/>
          <w:highlight w:val="green"/>
        </w:rPr>
        <w:t>battle to survive</w:t>
      </w:r>
      <w:r w:rsidRPr="000E15AD">
        <w:rPr>
          <w:sz w:val="16"/>
        </w:rPr>
        <w:t xml:space="preserve">. To find anything comparable we have to go back to the Pliocene – last epoch of the Tertiary period, 3m years ago. There were no continental glaciers in the northern hemisphere (trees grew in the Arctic), and sea levels were 25 metres higher than today’s. In this kind of heat, </w:t>
      </w:r>
      <w:r w:rsidRPr="00C359F1">
        <w:rPr>
          <w:rStyle w:val="StyleUnderline"/>
        </w:rPr>
        <w:t>the death of the Amazon is as inevitable as</w:t>
      </w:r>
      <w:r w:rsidRPr="000E15AD">
        <w:rPr>
          <w:rStyle w:val="StyleUnderline"/>
        </w:rPr>
        <w:t xml:space="preserve"> the melting of Greenland</w:t>
      </w:r>
      <w:r w:rsidRPr="000E15AD">
        <w:rPr>
          <w:sz w:val="16"/>
        </w:rPr>
        <w:t xml:space="preserve">. The paper spelling it out is the very one whose apocalyptic message so shocked in 2000. Scientists at the Hadley centre feared that earlier climate models, which showed global warming as a straightforward linear progression, were too simplistic in their assumption that land and the oceans would remain inert as their temperatures rose. Correctly as it would turn out, they predicted positive feedback. </w:t>
      </w:r>
      <w:r w:rsidRPr="00500528">
        <w:rPr>
          <w:rStyle w:val="StyleUnderline"/>
          <w:highlight w:val="green"/>
        </w:rPr>
        <w:t>Warmer seas absorb less carbon dioxide</w:t>
      </w:r>
      <w:r w:rsidRPr="000E15AD">
        <w:rPr>
          <w:rStyle w:val="StyleUnderline"/>
        </w:rPr>
        <w:t xml:space="preserve">, leaving more to accumulate in the atmosphere </w:t>
      </w:r>
      <w:r w:rsidRPr="00C359F1">
        <w:rPr>
          <w:rStyle w:val="StyleUnderline"/>
          <w:highlight w:val="green"/>
        </w:rPr>
        <w:t>and intensify</w:t>
      </w:r>
      <w:r w:rsidRPr="000E15AD">
        <w:rPr>
          <w:rStyle w:val="StyleUnderline"/>
        </w:rPr>
        <w:t xml:space="preserve"> global </w:t>
      </w:r>
      <w:r w:rsidRPr="00500528">
        <w:rPr>
          <w:rStyle w:val="StyleUnderline"/>
          <w:highlight w:val="green"/>
        </w:rPr>
        <w:t>warming</w:t>
      </w:r>
      <w:r w:rsidRPr="000E15AD">
        <w:rPr>
          <w:sz w:val="16"/>
        </w:rPr>
        <w:t xml:space="preserve">. On land, </w:t>
      </w:r>
      <w:r w:rsidRPr="000E15AD">
        <w:rPr>
          <w:rStyle w:val="StyleUnderline"/>
        </w:rPr>
        <w:t>matters would be even worse. Huge amounts of carbon are stored in the soil, the half-rotted remains of dead vegetation. The generally accepted estimate is that the soil carbon reservoir contains some 1600 gigatonnes, more than double the entire carbon content of the atmosphere</w:t>
      </w:r>
      <w:r w:rsidRPr="000E15AD">
        <w:rPr>
          <w:sz w:val="16"/>
        </w:rPr>
        <w:t xml:space="preserve">. </w:t>
      </w:r>
      <w:r w:rsidRPr="00C359F1">
        <w:rPr>
          <w:rStyle w:val="StyleUnderline"/>
        </w:rPr>
        <w:t xml:space="preserve">As soil warms, </w:t>
      </w:r>
      <w:r w:rsidRPr="00D2335D">
        <w:rPr>
          <w:rStyle w:val="StyleUnderline"/>
          <w:highlight w:val="green"/>
        </w:rPr>
        <w:t>bacteria accelerate the breakdown of</w:t>
      </w:r>
      <w:r w:rsidRPr="000E15AD">
        <w:rPr>
          <w:rStyle w:val="StyleUnderline"/>
        </w:rPr>
        <w:t xml:space="preserve"> this </w:t>
      </w:r>
      <w:r w:rsidRPr="00D2335D">
        <w:rPr>
          <w:rStyle w:val="StyleUnderline"/>
          <w:highlight w:val="green"/>
        </w:rPr>
        <w:t>stored carbon, releasing it</w:t>
      </w:r>
      <w:r w:rsidRPr="000E15AD">
        <w:rPr>
          <w:rStyle w:val="StyleUnderline"/>
        </w:rPr>
        <w:t xml:space="preserve"> into the atmosphere. </w:t>
      </w:r>
      <w:r w:rsidRPr="00D2335D">
        <w:rPr>
          <w:rStyle w:val="Emphasis"/>
          <w:highlight w:val="green"/>
        </w:rPr>
        <w:t>The end of the world is nigh</w:t>
      </w:r>
      <w:r w:rsidRPr="000E15AD">
        <w:rPr>
          <w:sz w:val="16"/>
        </w:rPr>
        <w:t xml:space="preserve">. </w:t>
      </w:r>
      <w:r w:rsidRPr="00D2335D">
        <w:rPr>
          <w:rStyle w:val="StyleUnderline"/>
          <w:highlight w:val="green"/>
        </w:rPr>
        <w:t>A three-degree increase</w:t>
      </w:r>
      <w:r w:rsidRPr="000E15AD">
        <w:rPr>
          <w:rStyle w:val="StyleUnderline"/>
        </w:rPr>
        <w:t xml:space="preserve"> in global temperature – possible as early as 2050 – </w:t>
      </w:r>
      <w:r w:rsidRPr="00D2335D">
        <w:rPr>
          <w:rStyle w:val="StyleUnderline"/>
          <w:highlight w:val="green"/>
        </w:rPr>
        <w:t>would throw the carbon cycle into reverse</w:t>
      </w:r>
      <w:r w:rsidRPr="000E15AD">
        <w:rPr>
          <w:rStyle w:val="StyleUnderline"/>
        </w:rPr>
        <w:t xml:space="preserve">. Instead of absorbing carbon dioxide, </w:t>
      </w:r>
      <w:r w:rsidRPr="00D2335D">
        <w:rPr>
          <w:rStyle w:val="StyleUnderline"/>
          <w:highlight w:val="green"/>
        </w:rPr>
        <w:t>vegetation and soils start to release</w:t>
      </w:r>
      <w:r w:rsidRPr="000E15AD">
        <w:rPr>
          <w:rStyle w:val="StyleUnderline"/>
        </w:rPr>
        <w:t xml:space="preserve"> it</w:t>
      </w:r>
      <w:r w:rsidRPr="000E15AD">
        <w:rPr>
          <w:sz w:val="16"/>
        </w:rPr>
        <w:t xml:space="preserve">. </w:t>
      </w:r>
      <w:r w:rsidRPr="000E15AD">
        <w:rPr>
          <w:rStyle w:val="StyleUnderline"/>
        </w:rPr>
        <w:t xml:space="preserve">So much </w:t>
      </w:r>
      <w:r w:rsidRPr="00C359F1">
        <w:rPr>
          <w:rStyle w:val="StyleUnderline"/>
          <w:highlight w:val="green"/>
        </w:rPr>
        <w:t>carbon</w:t>
      </w:r>
      <w:r w:rsidRPr="000E15AD">
        <w:rPr>
          <w:rStyle w:val="StyleUnderline"/>
        </w:rPr>
        <w:t xml:space="preserve"> pours into the atmosphere that it pumps up atmospheric concentrations by 250 parts per million by 2100, </w:t>
      </w:r>
      <w:r w:rsidRPr="00C359F1">
        <w:rPr>
          <w:rStyle w:val="Emphasis"/>
          <w:highlight w:val="green"/>
        </w:rPr>
        <w:t>boosting</w:t>
      </w:r>
      <w:r w:rsidRPr="00C359F1">
        <w:rPr>
          <w:rStyle w:val="Emphasis"/>
        </w:rPr>
        <w:t xml:space="preserve"> global </w:t>
      </w:r>
      <w:r w:rsidRPr="00C359F1">
        <w:rPr>
          <w:rStyle w:val="Emphasis"/>
          <w:highlight w:val="green"/>
        </w:rPr>
        <w:t>warming by another 1.5C</w:t>
      </w:r>
      <w:r w:rsidRPr="000E15AD">
        <w:rPr>
          <w:rStyle w:val="StyleUnderline"/>
        </w:rPr>
        <w:t>.</w:t>
      </w:r>
      <w:r w:rsidRPr="000E15AD">
        <w:rPr>
          <w:sz w:val="16"/>
        </w:rPr>
        <w:t xml:space="preserve"> In other words, the Hadley team had </w:t>
      </w:r>
      <w:r w:rsidRPr="00C359F1">
        <w:rPr>
          <w:sz w:val="16"/>
        </w:rPr>
        <w:t xml:space="preserve">discovered </w:t>
      </w:r>
      <w:r w:rsidRPr="00C359F1">
        <w:rPr>
          <w:rStyle w:val="StyleUnderline"/>
          <w:highlight w:val="green"/>
        </w:rPr>
        <w:t>that</w:t>
      </w:r>
      <w:r w:rsidRPr="00C359F1">
        <w:rPr>
          <w:sz w:val="16"/>
        </w:rPr>
        <w:t xml:space="preserve"> </w:t>
      </w:r>
      <w:r w:rsidRPr="00C359F1">
        <w:rPr>
          <w:rStyle w:val="StyleUnderline"/>
        </w:rPr>
        <w:t xml:space="preserve">carbon-cycle feedbacks </w:t>
      </w:r>
      <w:r w:rsidRPr="00C359F1">
        <w:rPr>
          <w:rStyle w:val="StyleUnderline"/>
          <w:highlight w:val="green"/>
        </w:rPr>
        <w:t xml:space="preserve">could tip the planet into </w:t>
      </w:r>
      <w:r w:rsidRPr="00C359F1">
        <w:rPr>
          <w:rStyle w:val="Emphasis"/>
          <w:highlight w:val="green"/>
        </w:rPr>
        <w:t>runaway</w:t>
      </w:r>
      <w:r w:rsidRPr="00C359F1">
        <w:rPr>
          <w:rStyle w:val="Emphasis"/>
        </w:rPr>
        <w:t xml:space="preserve"> global </w:t>
      </w:r>
      <w:r w:rsidRPr="00C359F1">
        <w:rPr>
          <w:rStyle w:val="Emphasis"/>
          <w:highlight w:val="green"/>
        </w:rPr>
        <w:t>warming</w:t>
      </w:r>
      <w:r w:rsidRPr="00C359F1">
        <w:rPr>
          <w:rStyle w:val="StyleUnderline"/>
        </w:rPr>
        <w:t xml:space="preserve"> by the middle of this century – much earlier than anyone had expected</w:t>
      </w:r>
      <w:r w:rsidRPr="00C359F1">
        <w:rPr>
          <w:sz w:val="16"/>
        </w:rPr>
        <w:t>. Confir</w:t>
      </w:r>
      <w:r w:rsidRPr="000E15AD">
        <w:rPr>
          <w:sz w:val="16"/>
        </w:rPr>
        <w:t xml:space="preserve">mation came from the land itself. Climate models are routinely tested against historical data. In this case, scientists checked 25 years’ worth of soil samples from 6,000 sites across the UK. The result was another black joke. As temperatures gradually rose the scientists found that </w:t>
      </w:r>
      <w:r w:rsidRPr="000E15AD">
        <w:rPr>
          <w:rStyle w:val="StyleUnderline"/>
        </w:rPr>
        <w:t>huge amounts of carbon had been released naturally from the soils</w:t>
      </w:r>
      <w:r w:rsidRPr="000E15AD">
        <w:rPr>
          <w:sz w:val="16"/>
        </w:rPr>
        <w:t xml:space="preserve">. They totted it all up and discovered – irony of ironies – that the 13m tonnes of carbon British soils were emitting annually was enough to wipe out all the country’s efforts to comply with the Kyoto Protocol.” </w:t>
      </w:r>
      <w:r w:rsidRPr="000E15AD">
        <w:rPr>
          <w:rStyle w:val="StyleUnderline"/>
        </w:rPr>
        <w:t xml:space="preserve">All soils will be affected by the rising heat, but none as badly as the Amazon’s. “Catastrophe” is almost too small a word for the loss of the rainforest. Its 7m square kilometres produce 10% of the world’s entire photosynthetic output from plants. Drought and heat will cripple it; fire will finish it off. In human terms, </w:t>
      </w:r>
      <w:r w:rsidRPr="00D2335D">
        <w:rPr>
          <w:rStyle w:val="StyleUnderline"/>
          <w:highlight w:val="green"/>
        </w:rPr>
        <w:t xml:space="preserve">the effect </w:t>
      </w:r>
      <w:r w:rsidRPr="00C359F1">
        <w:rPr>
          <w:rStyle w:val="StyleUnderline"/>
        </w:rPr>
        <w:t xml:space="preserve">on the planet </w:t>
      </w:r>
      <w:r w:rsidRPr="00D2335D">
        <w:rPr>
          <w:rStyle w:val="StyleUnderline"/>
          <w:highlight w:val="green"/>
        </w:rPr>
        <w:t xml:space="preserve">will be like </w:t>
      </w:r>
      <w:r w:rsidRPr="00C359F1">
        <w:rPr>
          <w:rStyle w:val="Emphasis"/>
          <w:highlight w:val="green"/>
        </w:rPr>
        <w:t>cutting off oxygen during an asthma attack</w:t>
      </w:r>
      <w:r w:rsidRPr="000E15AD">
        <w:rPr>
          <w:sz w:val="16"/>
        </w:rPr>
        <w:t xml:space="preserve">. In the US and Australia, people will curse the climate-denying governments of Bush and Howard. No matter what later administrations may do, it will not be enough to keep the mercury down. </w:t>
      </w:r>
      <w:r w:rsidRPr="000E15AD">
        <w:rPr>
          <w:rStyle w:val="StyleUnderline"/>
        </w:rPr>
        <w:t>With new “super-hurricanes” growing from the warming sea, Houston could be destroyed by 2045, and Australia will be a death trap.</w:t>
      </w:r>
      <w:r w:rsidRPr="000E15AD">
        <w:rPr>
          <w:sz w:val="16"/>
        </w:rPr>
        <w:t xml:space="preserve"> </w:t>
      </w:r>
      <w:r w:rsidRPr="000E15AD">
        <w:rPr>
          <w:rStyle w:val="StyleUnderline"/>
        </w:rPr>
        <w:t>“</w:t>
      </w:r>
      <w:r w:rsidRPr="00C359F1">
        <w:rPr>
          <w:rStyle w:val="StyleUnderline"/>
        </w:rPr>
        <w:t>Farming and</w:t>
      </w:r>
      <w:r w:rsidRPr="00D2335D">
        <w:rPr>
          <w:rStyle w:val="StyleUnderline"/>
          <w:highlight w:val="green"/>
        </w:rPr>
        <w:t xml:space="preserve"> food production will tip into </w:t>
      </w:r>
      <w:r w:rsidRPr="000A5098">
        <w:rPr>
          <w:rStyle w:val="StyleUnderline"/>
        </w:rPr>
        <w:t>irreversible</w:t>
      </w:r>
      <w:r w:rsidRPr="00D2335D">
        <w:rPr>
          <w:rStyle w:val="StyleUnderline"/>
          <w:highlight w:val="green"/>
        </w:rPr>
        <w:t xml:space="preserve"> decline. Salt water will</w:t>
      </w:r>
      <w:r w:rsidRPr="000E15AD">
        <w:rPr>
          <w:rStyle w:val="StyleUnderline"/>
        </w:rPr>
        <w:t xml:space="preserve"> creep up the stricken rivers, </w:t>
      </w:r>
      <w:r w:rsidRPr="00D2335D">
        <w:rPr>
          <w:rStyle w:val="StyleUnderline"/>
          <w:highlight w:val="green"/>
        </w:rPr>
        <w:t>poison</w:t>
      </w:r>
      <w:r w:rsidRPr="000E15AD">
        <w:rPr>
          <w:rStyle w:val="StyleUnderline"/>
        </w:rPr>
        <w:t xml:space="preserve">ing </w:t>
      </w:r>
      <w:r w:rsidRPr="00D2335D">
        <w:rPr>
          <w:rStyle w:val="StyleUnderline"/>
          <w:highlight w:val="green"/>
        </w:rPr>
        <w:t xml:space="preserve">ground water. Higher temperatures mean </w:t>
      </w:r>
      <w:r w:rsidRPr="00C359F1">
        <w:rPr>
          <w:rStyle w:val="StyleUnderline"/>
        </w:rPr>
        <w:t xml:space="preserve">greater evaporation, further </w:t>
      </w:r>
      <w:r w:rsidRPr="00D2335D">
        <w:rPr>
          <w:rStyle w:val="StyleUnderline"/>
          <w:highlight w:val="green"/>
        </w:rPr>
        <w:t xml:space="preserve">drying out </w:t>
      </w:r>
      <w:r w:rsidRPr="00C359F1">
        <w:rPr>
          <w:rStyle w:val="StyleUnderline"/>
        </w:rPr>
        <w:t xml:space="preserve">vegetation and </w:t>
      </w:r>
      <w:r w:rsidRPr="00D2335D">
        <w:rPr>
          <w:rStyle w:val="StyleUnderline"/>
          <w:highlight w:val="green"/>
        </w:rPr>
        <w:t>soils</w:t>
      </w:r>
      <w:r w:rsidRPr="00C359F1">
        <w:rPr>
          <w:rStyle w:val="StyleUnderline"/>
        </w:rPr>
        <w:t xml:space="preserve">, and causing </w:t>
      </w:r>
      <w:r w:rsidRPr="000A5098">
        <w:rPr>
          <w:rStyle w:val="StyleUnderline"/>
        </w:rPr>
        <w:t>huge losses from reservoirs</w:t>
      </w:r>
      <w:r w:rsidRPr="000A5098">
        <w:rPr>
          <w:sz w:val="16"/>
        </w:rPr>
        <w:t>. In</w:t>
      </w:r>
      <w:r w:rsidRPr="000E15AD">
        <w:rPr>
          <w:sz w:val="16"/>
        </w:rPr>
        <w:t xml:space="preserve"> state capitals, heat every year is likely to kill between 8,000 and 15,000 mainly elderly people. It is all too easy to visualise what will happen in Africa. </w:t>
      </w:r>
      <w:r w:rsidRPr="000E15AD">
        <w:rPr>
          <w:rStyle w:val="StyleUnderline"/>
        </w:rPr>
        <w:t>In Central America</w:t>
      </w:r>
      <w:r w:rsidRPr="000E15AD">
        <w:rPr>
          <w:sz w:val="16"/>
        </w:rPr>
        <w:t xml:space="preserve">, </w:t>
      </w:r>
      <w:r w:rsidRPr="00C359F1">
        <w:rPr>
          <w:sz w:val="16"/>
        </w:rPr>
        <w:t xml:space="preserve">too, </w:t>
      </w:r>
      <w:r w:rsidRPr="00C359F1">
        <w:rPr>
          <w:rStyle w:val="StyleUnderline"/>
        </w:rPr>
        <w:t>tens of millions will have little to put on their tables. Even a moderate</w:t>
      </w:r>
      <w:r w:rsidRPr="000E15AD">
        <w:rPr>
          <w:rStyle w:val="StyleUnderline"/>
        </w:rPr>
        <w:t xml:space="preserve"> drought there in 2001 meant hundreds of thousands had to rely on food aid. This won’t be an option when world supplies are stretched to breaking point (grain yields decline by 10% for every degree of heat above 30C, and at 40C they are zero)</w:t>
      </w:r>
      <w:r w:rsidRPr="000E15AD">
        <w:rPr>
          <w:sz w:val="16"/>
        </w:rPr>
        <w:t xml:space="preserve">. Nobody need look to the US, which will have problems of its own. As the mountains lose their snow, so </w:t>
      </w:r>
      <w:r w:rsidRPr="000E15AD">
        <w:rPr>
          <w:rStyle w:val="StyleUnderline"/>
        </w:rPr>
        <w:t xml:space="preserve">cities and farms in the west will lose their water and dried-out forests and grasslands will perish at the first </w:t>
      </w:r>
      <w:r w:rsidRPr="00C359F1">
        <w:rPr>
          <w:rStyle w:val="StyleUnderline"/>
        </w:rPr>
        <w:t>spark. The Indian subcontinent meanwhile will be choking on dust.</w:t>
      </w:r>
      <w:r w:rsidRPr="000E15AD">
        <w:rPr>
          <w:sz w:val="16"/>
        </w:rPr>
        <w:t xml:space="preserve"> All of human history shows that, given the choice between starving in situ and moving, people move. In the latter part of the century tens of millions of Pakistani citizens may be facing this choice. </w:t>
      </w:r>
      <w:r w:rsidRPr="000E15AD">
        <w:rPr>
          <w:rStyle w:val="StyleUnderline"/>
        </w:rPr>
        <w:t>Pakistan may find itself joining the growing list of failed states, as civil administration collapses and armed gangs seize what little food is left. As the land burns</w:t>
      </w:r>
      <w:r w:rsidRPr="00C359F1">
        <w:rPr>
          <w:rStyle w:val="StyleUnderline"/>
        </w:rPr>
        <w:t>, so the sea will go on rising</w:t>
      </w:r>
      <w:r w:rsidRPr="00C359F1">
        <w:rPr>
          <w:sz w:val="16"/>
        </w:rPr>
        <w:t>.</w:t>
      </w:r>
      <w:r w:rsidRPr="000E15AD">
        <w:rPr>
          <w:sz w:val="16"/>
        </w:rPr>
        <w:t xml:space="preserve"> Even by the most optimistic calculation, </w:t>
      </w:r>
      <w:r w:rsidRPr="00D2335D">
        <w:rPr>
          <w:rStyle w:val="StyleUnderline"/>
          <w:highlight w:val="green"/>
        </w:rPr>
        <w:t>80% of Arctic sea ice</w:t>
      </w:r>
      <w:r w:rsidRPr="00C359F1">
        <w:rPr>
          <w:rStyle w:val="StyleUnderline"/>
        </w:rPr>
        <w:t xml:space="preserve"> by now </w:t>
      </w:r>
      <w:r w:rsidRPr="00D2335D">
        <w:rPr>
          <w:rStyle w:val="StyleUnderline"/>
          <w:highlight w:val="green"/>
        </w:rPr>
        <w:t xml:space="preserve">will be gone, </w:t>
      </w:r>
      <w:r w:rsidRPr="00C359F1">
        <w:rPr>
          <w:rStyle w:val="StyleUnderline"/>
        </w:rPr>
        <w:t>and the rest will soon follow. New</w:t>
      </w:r>
      <w:r w:rsidRPr="000E15AD">
        <w:rPr>
          <w:rStyle w:val="StyleUnderline"/>
        </w:rPr>
        <w:t xml:space="preserve"> York will flood; the catastrophe that struck eastern England in 1953 will become an unremarkable regular event; and the map of the Netherlands will be torn up by the North Sea</w:t>
      </w:r>
      <w:r w:rsidRPr="000E15AD">
        <w:rPr>
          <w:sz w:val="16"/>
        </w:rPr>
        <w:t xml:space="preserve">. </w:t>
      </w:r>
      <w:r w:rsidRPr="00C359F1">
        <w:rPr>
          <w:sz w:val="16"/>
        </w:rPr>
        <w:t xml:space="preserve">Everywhere, </w:t>
      </w:r>
      <w:r w:rsidRPr="00C359F1">
        <w:rPr>
          <w:rStyle w:val="StyleUnderline"/>
          <w:highlight w:val="green"/>
        </w:rPr>
        <w:t>starving people will be on the move</w:t>
      </w:r>
      <w:r w:rsidRPr="00C359F1">
        <w:rPr>
          <w:sz w:val="16"/>
        </w:rPr>
        <w:t xml:space="preserve"> – from Central</w:t>
      </w:r>
      <w:r w:rsidRPr="000E15AD">
        <w:rPr>
          <w:sz w:val="16"/>
        </w:rPr>
        <w:t xml:space="preserve"> America into Mexico and the US, and from Africa into Europe, </w:t>
      </w:r>
      <w:r w:rsidRPr="000E15AD">
        <w:rPr>
          <w:rStyle w:val="StyleUnderline"/>
        </w:rPr>
        <w:t>where resurgent fascist parties will win votes by promising to keep them out</w:t>
      </w:r>
      <w:r w:rsidRPr="000E15AD">
        <w:rPr>
          <w:sz w:val="16"/>
        </w:rPr>
        <w:t xml:space="preserve">. </w:t>
      </w:r>
      <w:r w:rsidRPr="00D2335D">
        <w:rPr>
          <w:rStyle w:val="StyleUnderline"/>
          <w:highlight w:val="green"/>
        </w:rPr>
        <w:t xml:space="preserve">Chance of avoiding three degrees of global warming: </w:t>
      </w:r>
      <w:r w:rsidRPr="00C359F1">
        <w:rPr>
          <w:rStyle w:val="Emphasis"/>
          <w:highlight w:val="green"/>
        </w:rPr>
        <w:t>poor</w:t>
      </w:r>
      <w:r w:rsidRPr="00D2335D">
        <w:rPr>
          <w:rStyle w:val="StyleUnderline"/>
          <w:highlight w:val="green"/>
        </w:rPr>
        <w:t xml:space="preserve"> if the rise reaches two degrees</w:t>
      </w:r>
      <w:r w:rsidRPr="00C359F1">
        <w:rPr>
          <w:rStyle w:val="StyleUnderline"/>
        </w:rPr>
        <w:t xml:space="preserve"> and triggers carbon-cycle feedbacks from soils and plants.</w:t>
      </w:r>
    </w:p>
    <w:p w:rsidR="005944E5" w:rsidRDefault="005944E5" w:rsidP="005944E5"/>
    <w:p w:rsidR="005944E5" w:rsidRDefault="005944E5" w:rsidP="005944E5">
      <w:pPr>
        <w:pStyle w:val="Heading4"/>
      </w:pPr>
      <w:r>
        <w:t>Two – upticks in emissions causes ocean acidification – results in extinction.</w:t>
      </w:r>
    </w:p>
    <w:p w:rsidR="005944E5" w:rsidRDefault="005944E5" w:rsidP="005944E5">
      <w:r w:rsidRPr="00D52D14">
        <w:rPr>
          <w:rStyle w:val="Style13ptBold"/>
        </w:rPr>
        <w:t>Huelsenbeck 13</w:t>
      </w:r>
      <w:r w:rsidRPr="00D52D14">
        <w:t xml:space="preserve"> (Matt Huelsenbeck is a marine scientist for the climate and energy campaign at Oceana; "Acid Test: Rising CO2 Levels Killing Ocean Life (Op-Ed)"; 7-16-2013; Live Science; http://www.livescience.com/38219-oceans-acidifying-with-rising-co2.html; </w:t>
      </w:r>
      <w:r>
        <w:t>DT</w:t>
      </w:r>
      <w:r w:rsidRPr="00D52D14">
        <w:t>)</w:t>
      </w:r>
    </w:p>
    <w:p w:rsidR="005944E5" w:rsidRPr="00D52D14" w:rsidRDefault="005944E5" w:rsidP="005944E5">
      <w:pPr>
        <w:rPr>
          <w:sz w:val="16"/>
        </w:rPr>
      </w:pPr>
      <w:r w:rsidRPr="008D4B0A">
        <w:rPr>
          <w:rStyle w:val="StyleUnderline"/>
          <w:highlight w:val="green"/>
        </w:rPr>
        <w:lastRenderedPageBreak/>
        <w:t>The ocean absorbs</w:t>
      </w:r>
      <w:r w:rsidRPr="00D52D14">
        <w:rPr>
          <w:sz w:val="16"/>
        </w:rPr>
        <w:t xml:space="preserve"> approximately </w:t>
      </w:r>
      <w:r w:rsidRPr="008D4B0A">
        <w:rPr>
          <w:rStyle w:val="StyleUnderline"/>
          <w:highlight w:val="green"/>
        </w:rPr>
        <w:t xml:space="preserve">one-third of </w:t>
      </w:r>
      <w:r w:rsidRPr="00C359F1">
        <w:rPr>
          <w:rStyle w:val="StyleUnderline"/>
        </w:rPr>
        <w:t xml:space="preserve">all human-caused carbon dioxide </w:t>
      </w:r>
      <w:r w:rsidRPr="008D4B0A">
        <w:rPr>
          <w:rStyle w:val="StyleUnderline"/>
          <w:highlight w:val="green"/>
        </w:rPr>
        <w:t>emissions</w:t>
      </w:r>
      <w:r w:rsidRPr="00D52D14">
        <w:rPr>
          <w:rStyle w:val="StyleUnderline"/>
        </w:rPr>
        <w:t xml:space="preserve"> at a rate of 300 tons per second, </w:t>
      </w:r>
      <w:r w:rsidRPr="00C359F1">
        <w:rPr>
          <w:rStyle w:val="StyleUnderline"/>
        </w:rPr>
        <w:t>which helps slow global climate change</w:t>
      </w:r>
      <w:r w:rsidRPr="00C359F1">
        <w:rPr>
          <w:sz w:val="16"/>
        </w:rPr>
        <w:t xml:space="preserve">. </w:t>
      </w:r>
      <w:r w:rsidRPr="00C359F1">
        <w:rPr>
          <w:rStyle w:val="StyleUnderline"/>
        </w:rPr>
        <w:t>But</w:t>
      </w:r>
      <w:r w:rsidRPr="00D52D14">
        <w:rPr>
          <w:rStyle w:val="StyleUnderline"/>
        </w:rPr>
        <w:t xml:space="preserve">, due to that carbon dioxide absorption, </w:t>
      </w:r>
      <w:r w:rsidRPr="008D4B0A">
        <w:rPr>
          <w:rStyle w:val="StyleUnderline"/>
          <w:highlight w:val="green"/>
        </w:rPr>
        <w:t xml:space="preserve">the ocean is </w:t>
      </w:r>
      <w:r w:rsidRPr="00C359F1">
        <w:rPr>
          <w:rStyle w:val="StyleUnderline"/>
        </w:rPr>
        <w:t xml:space="preserve">now </w:t>
      </w:r>
      <w:r w:rsidRPr="008D4B0A">
        <w:rPr>
          <w:rStyle w:val="StyleUnderline"/>
          <w:highlight w:val="green"/>
        </w:rPr>
        <w:t>30 percent more acidic than before</w:t>
      </w:r>
      <w:r w:rsidRPr="00D52D14">
        <w:rPr>
          <w:sz w:val="16"/>
        </w:rPr>
        <w:t xml:space="preserve"> the Industrial Revolution, </w:t>
      </w:r>
      <w:r w:rsidRPr="00D52D14">
        <w:rPr>
          <w:rStyle w:val="StyleUnderline"/>
        </w:rPr>
        <w:t xml:space="preserve">and the rate of change in ocean pH, called </w:t>
      </w:r>
      <w:r w:rsidRPr="008D4B0A">
        <w:rPr>
          <w:rStyle w:val="StyleUnderline"/>
          <w:highlight w:val="green"/>
        </w:rPr>
        <w:t>ocean acidification</w:t>
      </w:r>
      <w:r w:rsidRPr="00D52D14">
        <w:rPr>
          <w:rStyle w:val="StyleUnderline"/>
        </w:rPr>
        <w:t xml:space="preserve">, </w:t>
      </w:r>
      <w:r w:rsidRPr="008D4B0A">
        <w:rPr>
          <w:rStyle w:val="StyleUnderline"/>
          <w:highlight w:val="green"/>
        </w:rPr>
        <w:t>is</w:t>
      </w:r>
      <w:r w:rsidRPr="00D52D14">
        <w:rPr>
          <w:rStyle w:val="StyleUnderline"/>
        </w:rPr>
        <w:t xml:space="preserve"> likely </w:t>
      </w:r>
      <w:r w:rsidRPr="008D4B0A">
        <w:rPr>
          <w:rStyle w:val="StyleUnderline"/>
          <w:highlight w:val="green"/>
        </w:rPr>
        <w:t>unparalleled in Earth’s history</w:t>
      </w:r>
      <w:r w:rsidRPr="00D52D14">
        <w:rPr>
          <w:sz w:val="16"/>
        </w:rPr>
        <w:t xml:space="preserve">. </w:t>
      </w:r>
      <w:r w:rsidRPr="00D52D14">
        <w:rPr>
          <w:rStyle w:val="StyleUnderline"/>
        </w:rPr>
        <w:t xml:space="preserve">With today’s levels of </w:t>
      </w:r>
      <w:r w:rsidRPr="000A5098">
        <w:rPr>
          <w:rStyle w:val="StyleUnderline"/>
        </w:rPr>
        <w:t>atmospheric carbon dioxide so high, the ocean’s help comes at a cost to marine life and the millions of people who depend on healthy oceans</w:t>
      </w:r>
      <w:r w:rsidRPr="000A5098">
        <w:rPr>
          <w:sz w:val="16"/>
        </w:rPr>
        <w:t xml:space="preserve">. For the first time in human history, </w:t>
      </w:r>
      <w:r w:rsidRPr="000A5098">
        <w:rPr>
          <w:rStyle w:val="StyleUnderline"/>
        </w:rPr>
        <w:t>atmospheric</w:t>
      </w:r>
      <w:r w:rsidRPr="00D52D14">
        <w:rPr>
          <w:rStyle w:val="StyleUnderline"/>
        </w:rPr>
        <w:t xml:space="preserve"> carbon dioxide levels have risen above 400 parts per million</w:t>
      </w:r>
      <w:r w:rsidRPr="00D52D14">
        <w:rPr>
          <w:sz w:val="16"/>
        </w:rPr>
        <w:t xml:space="preserve"> (ppm) </w:t>
      </w:r>
      <w:r w:rsidRPr="00D52D14">
        <w:rPr>
          <w:rStyle w:val="StyleUnderline"/>
        </w:rPr>
        <w:t>of carbon dioxide</w:t>
      </w:r>
      <w:r w:rsidRPr="00D52D14">
        <w:rPr>
          <w:sz w:val="16"/>
        </w:rPr>
        <w:t xml:space="preserve"> at the historic Mauna Loa Observatory in Hawaii. This observatory is where Scripps Institution of Oceanography researcher Charles David Keeling created the “Keeling Curve,” a famous graph showing that atmospheric carbon dioxide concentrations have been increasing rapidly in the atmosphere for decades. </w:t>
      </w:r>
      <w:r w:rsidRPr="00D52D14">
        <w:rPr>
          <w:rStyle w:val="StyleUnderline"/>
        </w:rPr>
        <w:t>Carbon dioxide levels were around 280 ppm before the Industrial Revolution</w:t>
      </w:r>
      <w:r w:rsidRPr="00D52D14">
        <w:rPr>
          <w:sz w:val="16"/>
        </w:rPr>
        <w:t xml:space="preserve">, </w:t>
      </w:r>
      <w:r w:rsidRPr="00D52D14">
        <w:rPr>
          <w:rStyle w:val="StyleUnderline"/>
        </w:rPr>
        <w:t>when humans began releasing large amounts of the gas into the atmosphere by burning fossil fuels</w:t>
      </w:r>
      <w:r w:rsidRPr="00D52D14">
        <w:rPr>
          <w:sz w:val="16"/>
        </w:rPr>
        <w:t xml:space="preserve">. On May 9, 2013, the reading was an alarming 400.08 ppm for a 24-hour period. </w:t>
      </w:r>
      <w:r w:rsidRPr="00D52D14">
        <w:rPr>
          <w:rStyle w:val="StyleUnderline"/>
        </w:rPr>
        <w:t>This number would be even higher</w:t>
      </w:r>
      <w:r w:rsidRPr="00D52D14">
        <w:rPr>
          <w:sz w:val="16"/>
        </w:rPr>
        <w:t xml:space="preserve">, however, </w:t>
      </w:r>
      <w:r w:rsidRPr="00D52D14">
        <w:rPr>
          <w:rStyle w:val="StyleUnderline"/>
        </w:rPr>
        <w:t>if it were not for the help of the oceans</w:t>
      </w:r>
      <w:r w:rsidRPr="00D52D14">
        <w:rPr>
          <w:sz w:val="16"/>
        </w:rPr>
        <w:t xml:space="preserve">. [Atmospheric Carbon Dioxide Breaks 3-Million-Year Record] </w:t>
      </w:r>
      <w:r w:rsidRPr="008D4B0A">
        <w:rPr>
          <w:rStyle w:val="StyleUnderline"/>
          <w:highlight w:val="green"/>
        </w:rPr>
        <w:t xml:space="preserve">Scientists </w:t>
      </w:r>
      <w:r w:rsidRPr="00C359F1">
        <w:rPr>
          <w:rStyle w:val="StyleUnderline"/>
        </w:rPr>
        <w:t xml:space="preserve">already </w:t>
      </w:r>
      <w:r w:rsidRPr="008D4B0A">
        <w:rPr>
          <w:rStyle w:val="StyleUnderline"/>
          <w:highlight w:val="green"/>
        </w:rPr>
        <w:t>see ocean acidification harming marine animals</w:t>
      </w:r>
      <w:r w:rsidRPr="00D52D14">
        <w:rPr>
          <w:rStyle w:val="StyleUnderline"/>
        </w:rPr>
        <w:t xml:space="preserve"> like oysters, mussels and clams as well as coral reefs and floating marine snails called pteropods, </w:t>
      </w:r>
      <w:r w:rsidRPr="00C359F1">
        <w:rPr>
          <w:rStyle w:val="StyleUnderline"/>
        </w:rPr>
        <w:t>dubbed the “potato chips of the sea”</w:t>
      </w:r>
      <w:r w:rsidRPr="008D4B0A">
        <w:rPr>
          <w:rStyle w:val="StyleUnderline"/>
          <w:highlight w:val="green"/>
        </w:rPr>
        <w:t xml:space="preserve"> because of their significance to marine food webs</w:t>
      </w:r>
      <w:r w:rsidRPr="00D52D14">
        <w:rPr>
          <w:sz w:val="16"/>
        </w:rPr>
        <w:t xml:space="preserve">. In the last decade, </w:t>
      </w:r>
      <w:r w:rsidRPr="00D52D14">
        <w:rPr>
          <w:rStyle w:val="StyleUnderline"/>
        </w:rPr>
        <w:t>ocean acidification killed many oyster larvae</w:t>
      </w:r>
      <w:r w:rsidRPr="00D52D14">
        <w:rPr>
          <w:sz w:val="16"/>
        </w:rPr>
        <w:t xml:space="preserve"> at the Whisky Creek oyster hatchery in Oregon, </w:t>
      </w:r>
      <w:r w:rsidRPr="00D52D14">
        <w:rPr>
          <w:rStyle w:val="StyleUnderline"/>
        </w:rPr>
        <w:t>shrunk the shells of pteropods</w:t>
      </w:r>
      <w:r w:rsidRPr="00D52D14">
        <w:rPr>
          <w:sz w:val="16"/>
        </w:rPr>
        <w:t xml:space="preserve"> in the Southern Ocean </w:t>
      </w:r>
      <w:r w:rsidRPr="00D52D14">
        <w:rPr>
          <w:rStyle w:val="StyleUnderline"/>
        </w:rPr>
        <w:t>and slowed coral growth</w:t>
      </w:r>
      <w:r w:rsidRPr="00D52D14">
        <w:rPr>
          <w:sz w:val="16"/>
        </w:rPr>
        <w:t xml:space="preserve"> on Australia’s Great Barrier Reef. </w:t>
      </w:r>
      <w:r w:rsidRPr="00D52D14">
        <w:rPr>
          <w:rStyle w:val="StyleUnderline"/>
        </w:rPr>
        <w:t>Society’s use of fossil fuels is putting the world’s marine life through a high-risk chemistry experiment with no fail-safes in place and no way to turn back</w:t>
      </w:r>
      <w:r w:rsidRPr="00D52D14">
        <w:rPr>
          <w:sz w:val="16"/>
        </w:rPr>
        <w:t xml:space="preserve">. Earlier in Earth’s history, </w:t>
      </w:r>
      <w:r w:rsidRPr="00C359F1">
        <w:rPr>
          <w:rStyle w:val="StyleUnderline"/>
        </w:rPr>
        <w:t>changes in ocean conditions that were much slower than today still managed to wipe out 95 percent of marine species</w:t>
      </w:r>
      <w:r w:rsidRPr="00C359F1">
        <w:rPr>
          <w:sz w:val="16"/>
        </w:rPr>
        <w:t xml:space="preserve">. </w:t>
      </w:r>
      <w:r w:rsidRPr="00C359F1">
        <w:rPr>
          <w:rStyle w:val="StyleUnderline"/>
        </w:rPr>
        <w:t xml:space="preserve">If emissions continue at current rates, </w:t>
      </w:r>
      <w:r w:rsidRPr="008D4B0A">
        <w:rPr>
          <w:rStyle w:val="StyleUnderline"/>
          <w:highlight w:val="green"/>
        </w:rPr>
        <w:t>our planet is risking</w:t>
      </w:r>
      <w:r w:rsidRPr="00C359F1">
        <w:rPr>
          <w:rStyle w:val="StyleUnderline"/>
        </w:rPr>
        <w:t xml:space="preserve"> a similar </w:t>
      </w:r>
      <w:r w:rsidRPr="008D4B0A">
        <w:rPr>
          <w:rStyle w:val="StyleUnderline"/>
          <w:highlight w:val="green"/>
        </w:rPr>
        <w:t>mass extinction</w:t>
      </w:r>
      <w:r w:rsidRPr="00C359F1">
        <w:rPr>
          <w:rStyle w:val="StyleUnderline"/>
        </w:rPr>
        <w:t xml:space="preserve"> event</w:t>
      </w:r>
      <w:r w:rsidRPr="00D52D14">
        <w:rPr>
          <w:rStyle w:val="StyleUnderline"/>
        </w:rPr>
        <w:t>, one that could begin within our lifetimes</w:t>
      </w:r>
      <w:r w:rsidRPr="00D52D14">
        <w:rPr>
          <w:sz w:val="16"/>
        </w:rPr>
        <w:t xml:space="preserve">. </w:t>
      </w:r>
      <w:r w:rsidRPr="008D4B0A">
        <w:rPr>
          <w:rStyle w:val="StyleUnderline"/>
          <w:highlight w:val="green"/>
        </w:rPr>
        <w:t xml:space="preserve">These impacts will ripple up to threaten people </w:t>
      </w:r>
      <w:r w:rsidRPr="00C359F1">
        <w:rPr>
          <w:rStyle w:val="StyleUnderline"/>
        </w:rPr>
        <w:t>as well</w:t>
      </w:r>
      <w:r w:rsidRPr="00D52D14">
        <w:rPr>
          <w:rStyle w:val="StyleUnderline"/>
        </w:rPr>
        <w:t>, who are at the top of the ocean food web</w:t>
      </w:r>
      <w:r w:rsidRPr="00D52D14">
        <w:rPr>
          <w:sz w:val="16"/>
        </w:rPr>
        <w:t xml:space="preserve">. In September 2012, an Oceana report entitled “Ocean-Based Food Security Threatened in a High CO2 World” ranked nations based on their vulnerability to reductions in seafood production due to climate change and ocean acidification. Many island nations rely on seafood as one of their main food sources, since it is the cheapest and most readily available source of protein. Threats to seafood especially threaten small-scale fishermen, who simply aren’t capable of following </w:t>
      </w:r>
      <w:r w:rsidRPr="00280EA7">
        <w:rPr>
          <w:sz w:val="16"/>
        </w:rPr>
        <w:t xml:space="preserve">fish into distant waters. </w:t>
      </w:r>
      <w:r w:rsidRPr="00280EA7">
        <w:rPr>
          <w:rStyle w:val="StyleUnderline"/>
        </w:rPr>
        <w:t xml:space="preserve">Reducing carbon dioxide emissions is the </w:t>
      </w:r>
      <w:r w:rsidRPr="00280EA7">
        <w:rPr>
          <w:rStyle w:val="Emphasis"/>
        </w:rPr>
        <w:t>only way</w:t>
      </w:r>
      <w:r w:rsidRPr="00280EA7">
        <w:rPr>
          <w:rStyle w:val="StyleUnderline"/>
        </w:rPr>
        <w:t xml:space="preserve"> to confront global ocean acidification and the primary means to stop climate change</w:t>
      </w:r>
      <w:r w:rsidRPr="00280EA7">
        <w:rPr>
          <w:sz w:val="16"/>
        </w:rPr>
        <w:t>.</w:t>
      </w:r>
    </w:p>
    <w:p w:rsidR="005944E5" w:rsidRDefault="005944E5" w:rsidP="005944E5"/>
    <w:p w:rsidR="005944E5" w:rsidRDefault="005944E5" w:rsidP="005944E5">
      <w:pPr>
        <w:pStyle w:val="Heading4"/>
      </w:pPr>
      <w:r>
        <w:t>Three – warming exponentially kills biodiversity.</w:t>
      </w:r>
    </w:p>
    <w:p w:rsidR="005944E5" w:rsidRPr="001560FF" w:rsidRDefault="005944E5" w:rsidP="005944E5">
      <w:r w:rsidRPr="001560FF">
        <w:rPr>
          <w:rStyle w:val="Style13ptBold"/>
        </w:rPr>
        <w:t>ScienceDaily 13</w:t>
      </w:r>
      <w:r>
        <w:t xml:space="preserve"> (Recent and accurate science news, supported by hundreds of organizations; “</w:t>
      </w:r>
      <w:r w:rsidRPr="001560FF">
        <w:t>Climate change will cause widespread global-scale loss of common plants a</w:t>
      </w:r>
      <w:r>
        <w:t xml:space="preserve">nd animals, researchers predict”; May 12, 2013; University of East Anglia; </w:t>
      </w:r>
      <w:hyperlink r:id="rId13" w:history="1">
        <w:r w:rsidRPr="00BF55AA">
          <w:rPr>
            <w:rStyle w:val="Hyperlink"/>
          </w:rPr>
          <w:t>https://www.sciencedaily.com/releases/2013/05/130512140946.htm</w:t>
        </w:r>
      </w:hyperlink>
      <w:r>
        <w:t>; DT)</w:t>
      </w:r>
    </w:p>
    <w:p w:rsidR="005944E5" w:rsidRPr="001560FF" w:rsidRDefault="005944E5" w:rsidP="005944E5">
      <w:pPr>
        <w:rPr>
          <w:sz w:val="16"/>
        </w:rPr>
      </w:pPr>
      <w:r w:rsidRPr="001560FF">
        <w:rPr>
          <w:rStyle w:val="StyleUnderline"/>
        </w:rPr>
        <w:t>Research published</w:t>
      </w:r>
      <w:r w:rsidRPr="001560FF">
        <w:rPr>
          <w:sz w:val="16"/>
        </w:rPr>
        <w:t xml:space="preserve"> today </w:t>
      </w:r>
      <w:r w:rsidRPr="001560FF">
        <w:rPr>
          <w:rStyle w:val="StyleUnderline"/>
        </w:rPr>
        <w:t xml:space="preserve">in the journal Nature Climate Change looked at 50,000 globally widespread and common species and found that more than one half of the plants and one third of the animals will lose more than half of their climatic range by 2080 </w:t>
      </w:r>
      <w:r w:rsidRPr="001560FF">
        <w:rPr>
          <w:rStyle w:val="StyleUnderline"/>
          <w:highlight w:val="green"/>
        </w:rPr>
        <w:t>if nothing is done to reduce</w:t>
      </w:r>
      <w:r w:rsidRPr="001560FF">
        <w:rPr>
          <w:rStyle w:val="StyleUnderline"/>
        </w:rPr>
        <w:t xml:space="preserve"> the amount of global </w:t>
      </w:r>
      <w:r w:rsidRPr="001560FF">
        <w:rPr>
          <w:rStyle w:val="StyleUnderline"/>
          <w:highlight w:val="green"/>
        </w:rPr>
        <w:t>warming</w:t>
      </w:r>
      <w:r w:rsidRPr="001560FF">
        <w:rPr>
          <w:sz w:val="16"/>
        </w:rPr>
        <w:t xml:space="preserve"> and slow it down. This means that geographic </w:t>
      </w:r>
      <w:r w:rsidRPr="001560FF">
        <w:rPr>
          <w:rStyle w:val="StyleUnderline"/>
        </w:rPr>
        <w:t xml:space="preserve">ranges of common plants and animals will shrink globally and </w:t>
      </w:r>
      <w:r w:rsidRPr="001560FF">
        <w:rPr>
          <w:rStyle w:val="StyleUnderline"/>
          <w:highlight w:val="green"/>
        </w:rPr>
        <w:t>biodiversity will decline</w:t>
      </w:r>
      <w:r w:rsidRPr="001560FF">
        <w:rPr>
          <w:rStyle w:val="StyleUnderline"/>
        </w:rPr>
        <w:t xml:space="preserve"> almost </w:t>
      </w:r>
      <w:r w:rsidRPr="001560FF">
        <w:rPr>
          <w:rStyle w:val="Emphasis"/>
          <w:highlight w:val="green"/>
        </w:rPr>
        <w:t>everywhere</w:t>
      </w:r>
      <w:r w:rsidRPr="001560FF">
        <w:rPr>
          <w:sz w:val="16"/>
        </w:rPr>
        <w:t xml:space="preserve">. </w:t>
      </w:r>
      <w:r w:rsidRPr="001560FF">
        <w:rPr>
          <w:rStyle w:val="StyleUnderline"/>
        </w:rPr>
        <w:t>Plants, reptiles and particularly amphibians are expected to be at highest risk. Sub-Saharan Africa, Central America, Amazonia and Australia would lose the most species of plants and animals</w:t>
      </w:r>
      <w:r w:rsidRPr="001560FF">
        <w:rPr>
          <w:sz w:val="16"/>
        </w:rPr>
        <w:t xml:space="preserve">. </w:t>
      </w:r>
      <w:r w:rsidRPr="001560FF">
        <w:rPr>
          <w:rStyle w:val="StyleUnderline"/>
        </w:rPr>
        <w:t>And a major loss of plant species is projected for North Africa, Central Asia and South-eastern Europe</w:t>
      </w:r>
      <w:r w:rsidRPr="001560FF">
        <w:rPr>
          <w:sz w:val="16"/>
        </w:rPr>
        <w:t xml:space="preserve">. </w:t>
      </w:r>
      <w:r w:rsidRPr="00C359F1">
        <w:rPr>
          <w:sz w:val="16"/>
        </w:rPr>
        <w:t xml:space="preserve">But </w:t>
      </w:r>
      <w:r w:rsidRPr="00C359F1">
        <w:rPr>
          <w:rStyle w:val="StyleUnderline"/>
          <w:highlight w:val="green"/>
        </w:rPr>
        <w:t>acting quickly</w:t>
      </w:r>
      <w:r w:rsidRPr="00C359F1">
        <w:rPr>
          <w:rStyle w:val="StyleUnderline"/>
        </w:rPr>
        <w:t xml:space="preserve"> to mitigate climate change </w:t>
      </w:r>
      <w:r w:rsidRPr="00C359F1">
        <w:rPr>
          <w:rStyle w:val="StyleUnderline"/>
          <w:highlight w:val="green"/>
        </w:rPr>
        <w:t>could reduce losses by 60 per cent and buy</w:t>
      </w:r>
      <w:r w:rsidRPr="00C359F1">
        <w:rPr>
          <w:rStyle w:val="StyleUnderline"/>
        </w:rPr>
        <w:t xml:space="preserve"> an additional </w:t>
      </w:r>
      <w:r w:rsidRPr="00C359F1">
        <w:rPr>
          <w:rStyle w:val="StyleUnderline"/>
          <w:highlight w:val="green"/>
        </w:rPr>
        <w:t>40 years for species to adapt</w:t>
      </w:r>
      <w:r w:rsidRPr="00C359F1">
        <w:rPr>
          <w:sz w:val="16"/>
        </w:rPr>
        <w:t xml:space="preserve">. </w:t>
      </w:r>
      <w:r w:rsidRPr="00C359F1">
        <w:rPr>
          <w:rStyle w:val="StyleUnderline"/>
        </w:rPr>
        <w:t>This is because this mitigation would slow</w:t>
      </w:r>
      <w:r w:rsidRPr="001560FF">
        <w:rPr>
          <w:rStyle w:val="StyleUnderline"/>
        </w:rPr>
        <w:t xml:space="preserve"> and then stop global temperatures from rising by more than two degrees Celsius relative to pre-industrial times</w:t>
      </w:r>
      <w:r w:rsidRPr="001560FF">
        <w:rPr>
          <w:sz w:val="16"/>
        </w:rPr>
        <w:t xml:space="preserve"> (1765). Without this mitigation, global temperatures could rise by 4 degrees Celsius by 2100. The study was led by Dr Rachel Warren from the Tyndall Centre for Climate Change Research at UEA. Collaborators include Dr Jeremy VanDerWal at James Cook University in Australia and Dr Jeff Price, from UEA's school of Environmental Sciences and the Tyndall Centre. The research was funded by the Natural Environment Research Council (NERC). Dr Warren said: "While there has been much research on the effect of climate change on rare and endangered species, little has been known about how an increase in global temperature will affect more common species. "</w:t>
      </w:r>
      <w:r w:rsidRPr="001560FF">
        <w:rPr>
          <w:rStyle w:val="StyleUnderline"/>
        </w:rPr>
        <w:t xml:space="preserve">This broader issue of potential range loss in widespread species is a serious concern as </w:t>
      </w:r>
      <w:r w:rsidRPr="001560FF">
        <w:rPr>
          <w:rStyle w:val="StyleUnderline"/>
          <w:highlight w:val="green"/>
        </w:rPr>
        <w:t>even small declines</w:t>
      </w:r>
      <w:r w:rsidRPr="001560FF">
        <w:rPr>
          <w:rStyle w:val="StyleUnderline"/>
        </w:rPr>
        <w:t xml:space="preserve"> in these species </w:t>
      </w:r>
      <w:r w:rsidRPr="001560FF">
        <w:rPr>
          <w:rStyle w:val="StyleUnderline"/>
          <w:highlight w:val="green"/>
        </w:rPr>
        <w:t xml:space="preserve">can </w:t>
      </w:r>
      <w:r w:rsidRPr="001560FF">
        <w:rPr>
          <w:rStyle w:val="Emphasis"/>
          <w:highlight w:val="green"/>
        </w:rPr>
        <w:t>significantly disrupt</w:t>
      </w:r>
      <w:r w:rsidRPr="001560FF">
        <w:rPr>
          <w:rStyle w:val="StyleUnderline"/>
          <w:highlight w:val="green"/>
        </w:rPr>
        <w:t xml:space="preserve"> ecosystems</w:t>
      </w:r>
      <w:r w:rsidRPr="001560FF">
        <w:rPr>
          <w:sz w:val="16"/>
        </w:rPr>
        <w:t xml:space="preserve">. "Our research </w:t>
      </w:r>
      <w:r w:rsidRPr="00C359F1">
        <w:rPr>
          <w:sz w:val="16"/>
        </w:rPr>
        <w:t xml:space="preserve">predicts that </w:t>
      </w:r>
      <w:r w:rsidRPr="00C359F1">
        <w:rPr>
          <w:rStyle w:val="StyleUnderline"/>
        </w:rPr>
        <w:t>climate change will greatly reduce the diversity of even very common species found in most</w:t>
      </w:r>
      <w:r w:rsidRPr="001560FF">
        <w:rPr>
          <w:rStyle w:val="StyleUnderline"/>
        </w:rPr>
        <w:t xml:space="preserve"> parts of the world. </w:t>
      </w:r>
      <w:r w:rsidRPr="001560FF">
        <w:rPr>
          <w:rStyle w:val="StyleUnderline"/>
          <w:highlight w:val="green"/>
        </w:rPr>
        <w:t>This</w:t>
      </w:r>
      <w:r w:rsidRPr="001560FF">
        <w:rPr>
          <w:rStyle w:val="StyleUnderline"/>
        </w:rPr>
        <w:t xml:space="preserve"> loss of global-scale biodiversity </w:t>
      </w:r>
      <w:r w:rsidRPr="001560FF">
        <w:rPr>
          <w:rStyle w:val="StyleUnderline"/>
          <w:highlight w:val="green"/>
        </w:rPr>
        <w:t>would</w:t>
      </w:r>
      <w:r w:rsidRPr="001560FF">
        <w:rPr>
          <w:rStyle w:val="StyleUnderline"/>
        </w:rPr>
        <w:t xml:space="preserve"> significantly </w:t>
      </w:r>
      <w:r w:rsidRPr="001560FF">
        <w:rPr>
          <w:rStyle w:val="StyleUnderline"/>
          <w:highlight w:val="green"/>
        </w:rPr>
        <w:t>impoverish the biosphere and</w:t>
      </w:r>
      <w:r w:rsidRPr="001560FF">
        <w:rPr>
          <w:rStyle w:val="StyleUnderline"/>
        </w:rPr>
        <w:t xml:space="preserve"> the </w:t>
      </w:r>
      <w:r w:rsidRPr="001560FF">
        <w:rPr>
          <w:rStyle w:val="StyleUnderline"/>
          <w:highlight w:val="green"/>
        </w:rPr>
        <w:t>ecosystem services</w:t>
      </w:r>
      <w:r w:rsidRPr="001560FF">
        <w:rPr>
          <w:rStyle w:val="StyleUnderline"/>
        </w:rPr>
        <w:t xml:space="preserve"> it provides</w:t>
      </w:r>
      <w:r w:rsidRPr="001560FF">
        <w:rPr>
          <w:sz w:val="16"/>
        </w:rPr>
        <w:t xml:space="preserve">. "We looked at the effect of rising global temperatures, but </w:t>
      </w:r>
      <w:r w:rsidRPr="001560FF">
        <w:rPr>
          <w:rStyle w:val="StyleUnderline"/>
        </w:rPr>
        <w:t xml:space="preserve">other symptoms of climate change such as extreme weather events, </w:t>
      </w:r>
      <w:r w:rsidRPr="001560FF">
        <w:rPr>
          <w:rStyle w:val="StyleUnderline"/>
          <w:highlight w:val="green"/>
        </w:rPr>
        <w:t>pests, and diseases mean</w:t>
      </w:r>
      <w:r w:rsidRPr="001560FF">
        <w:rPr>
          <w:rStyle w:val="StyleUnderline"/>
        </w:rPr>
        <w:t xml:space="preserve"> that </w:t>
      </w:r>
      <w:r w:rsidRPr="001560FF">
        <w:rPr>
          <w:rStyle w:val="StyleUnderline"/>
          <w:highlight w:val="green"/>
        </w:rPr>
        <w:t>our estimates are</w:t>
      </w:r>
      <w:r w:rsidRPr="001560FF">
        <w:rPr>
          <w:rStyle w:val="StyleUnderline"/>
        </w:rPr>
        <w:t xml:space="preserve"> probably </w:t>
      </w:r>
      <w:r w:rsidRPr="001560FF">
        <w:rPr>
          <w:rStyle w:val="StyleUnderline"/>
          <w:highlight w:val="green"/>
        </w:rPr>
        <w:t>conservative</w:t>
      </w:r>
      <w:r w:rsidRPr="001560FF">
        <w:rPr>
          <w:sz w:val="16"/>
        </w:rPr>
        <w:t xml:space="preserve">. </w:t>
      </w:r>
      <w:r w:rsidRPr="001560FF">
        <w:rPr>
          <w:rStyle w:val="StyleUnderline"/>
        </w:rPr>
        <w:t>Animals in particular may decline more as our predictions will be compounded by a loss of food from plants</w:t>
      </w:r>
      <w:r w:rsidRPr="001560FF">
        <w:rPr>
          <w:sz w:val="16"/>
        </w:rPr>
        <w:t>. "</w:t>
      </w:r>
      <w:r w:rsidRPr="001560FF">
        <w:rPr>
          <w:rStyle w:val="StyleUnderline"/>
          <w:highlight w:val="green"/>
        </w:rPr>
        <w:t xml:space="preserve">There will </w:t>
      </w:r>
      <w:r w:rsidRPr="00C359F1">
        <w:rPr>
          <w:rStyle w:val="StyleUnderline"/>
        </w:rPr>
        <w:t xml:space="preserve">also </w:t>
      </w:r>
      <w:r w:rsidRPr="001560FF">
        <w:rPr>
          <w:rStyle w:val="StyleUnderline"/>
          <w:highlight w:val="green"/>
        </w:rPr>
        <w:t xml:space="preserve">be a knock-on effect for humans </w:t>
      </w:r>
      <w:r w:rsidRPr="00C359F1">
        <w:rPr>
          <w:rStyle w:val="StyleUnderline"/>
        </w:rPr>
        <w:t>because these species are important for things like water and air purification, flood control, nutrient cycling, and eco-tourism</w:t>
      </w:r>
      <w:r w:rsidRPr="00C359F1">
        <w:rPr>
          <w:sz w:val="16"/>
        </w:rPr>
        <w:t xml:space="preserve">. "The good news is that </w:t>
      </w:r>
      <w:r w:rsidRPr="00C359F1">
        <w:rPr>
          <w:rStyle w:val="StyleUnderline"/>
        </w:rPr>
        <w:t>our research provides crucial</w:t>
      </w:r>
      <w:r w:rsidRPr="001560FF">
        <w:rPr>
          <w:rStyle w:val="StyleUnderline"/>
        </w:rPr>
        <w:t xml:space="preserve"> new evidence of how swift </w:t>
      </w:r>
      <w:r w:rsidRPr="001560FF">
        <w:rPr>
          <w:rStyle w:val="StyleUnderline"/>
        </w:rPr>
        <w:lastRenderedPageBreak/>
        <w:t>action to reduce CO2 and other greenhouse gases can prevent the biodiversity loss by reducing the amount of global warming to 2 degrees Celsius</w:t>
      </w:r>
      <w:r w:rsidRPr="001560FF">
        <w:rPr>
          <w:sz w:val="16"/>
        </w:rPr>
        <w:t xml:space="preserve"> rather than 4 degrees. </w:t>
      </w:r>
      <w:r w:rsidRPr="001560FF">
        <w:rPr>
          <w:rStyle w:val="StyleUnderline"/>
        </w:rPr>
        <w:t>This would also buy time - up to four decades - for plants and animals to adapt to the remaining 2 degrees of climate change</w:t>
      </w:r>
      <w:r w:rsidRPr="001560FF">
        <w:rPr>
          <w:sz w:val="16"/>
        </w:rPr>
        <w:t xml:space="preserve">." The research team quantified the benefits of acting now to mitigate climate change and found that up to 60 per cent of the projected climatic range </w:t>
      </w:r>
      <w:r w:rsidRPr="001560FF">
        <w:rPr>
          <w:rStyle w:val="StyleUnderline"/>
          <w:highlight w:val="green"/>
        </w:rPr>
        <w:t>loss for biodiversity can be avoided</w:t>
      </w:r>
      <w:r w:rsidRPr="001560FF">
        <w:rPr>
          <w:sz w:val="16"/>
        </w:rPr>
        <w:t>. Dr Warren said: "</w:t>
      </w:r>
      <w:r w:rsidRPr="001560FF">
        <w:rPr>
          <w:rStyle w:val="StyleUnderline"/>
        </w:rPr>
        <w:t xml:space="preserve">Prompt and </w:t>
      </w:r>
      <w:r w:rsidRPr="00C359F1">
        <w:rPr>
          <w:rStyle w:val="StyleUnderline"/>
        </w:rPr>
        <w:t>stringent action to reduce greenhouse gas emissions globally would reduce these biodiversity losses by 60 per cent if global emissions peak in 2016, or by 40 per cent if emissions peak in 2030</w:t>
      </w:r>
      <w:r w:rsidRPr="00C359F1">
        <w:rPr>
          <w:sz w:val="16"/>
        </w:rPr>
        <w:t>, showing</w:t>
      </w:r>
      <w:r w:rsidRPr="001560FF">
        <w:rPr>
          <w:sz w:val="16"/>
        </w:rPr>
        <w:t xml:space="preserve"> that early action is very beneficial. This will both reduce the amount of climate change and also slow climate change down, making it easier for species and humans to adapt."</w:t>
      </w:r>
    </w:p>
    <w:p w:rsidR="005944E5" w:rsidRDefault="005944E5" w:rsidP="005944E5"/>
    <w:p w:rsidR="005944E5" w:rsidRDefault="005944E5" w:rsidP="005944E5">
      <w:pPr>
        <w:pStyle w:val="Heading4"/>
      </w:pPr>
      <w:r>
        <w:t>Biodiversity loss is an impact filter – exacerbates existing crises and leads to extinction.</w:t>
      </w:r>
    </w:p>
    <w:p w:rsidR="005944E5" w:rsidRPr="0075476C" w:rsidRDefault="005944E5" w:rsidP="005944E5">
      <w:r w:rsidRPr="00C23D5D">
        <w:rPr>
          <w:rStyle w:val="Style13ptBold"/>
        </w:rPr>
        <w:t>Torres 16</w:t>
      </w:r>
      <w:r w:rsidRPr="00C23D5D">
        <w:t xml:space="preserve"> (Phil is a graduate of Cornell University with degrees in Entomology and Biology; "Biodiversity Loss: An Existential Risk Comparable to Climate Change"; 5-20-2016; FLI - Future of Life Institute; http://futureoflife.org/2016/05/20/biodiversity-loss/; </w:t>
      </w:r>
      <w:r>
        <w:t>DT</w:t>
      </w:r>
      <w:r w:rsidRPr="00C23D5D">
        <w:t>)</w:t>
      </w:r>
    </w:p>
    <w:p w:rsidR="005944E5" w:rsidRDefault="005944E5" w:rsidP="005944E5">
      <w:pPr>
        <w:rPr>
          <w:sz w:val="16"/>
        </w:rPr>
      </w:pPr>
      <w:r w:rsidRPr="001560FF">
        <w:rPr>
          <w:sz w:val="16"/>
        </w:rPr>
        <w:t xml:space="preserve">Catastrophic consequences for civilization The consequences of this rapid pruning of the evolutionary tree of life extend beyond the obvious. </w:t>
      </w:r>
      <w:r w:rsidRPr="00C83FF7">
        <w:rPr>
          <w:rStyle w:val="StyleUnderline"/>
        </w:rPr>
        <w:t xml:space="preserve">There could be surprising effects of </w:t>
      </w:r>
      <w:r w:rsidRPr="00AA3296">
        <w:rPr>
          <w:rStyle w:val="StyleUnderline"/>
          <w:highlight w:val="green"/>
        </w:rPr>
        <w:t>biodiversity loss</w:t>
      </w:r>
      <w:r w:rsidRPr="00C83FF7">
        <w:rPr>
          <w:rStyle w:val="StyleUnderline"/>
        </w:rPr>
        <w:t xml:space="preserve"> that scientists are unable to fully anticipate in advance</w:t>
      </w:r>
      <w:r w:rsidRPr="001560FF">
        <w:rPr>
          <w:sz w:val="16"/>
        </w:rPr>
        <w:t xml:space="preserve">. For example, prior </w:t>
      </w:r>
      <w:r w:rsidRPr="00C83FF7">
        <w:rPr>
          <w:rStyle w:val="StyleUnderline"/>
        </w:rPr>
        <w:t>research has shown that localized ecosystems can undergo abrupt and irreversible shifts when they reach a tipping point</w:t>
      </w:r>
      <w:r w:rsidRPr="001560FF">
        <w:rPr>
          <w:sz w:val="16"/>
        </w:rPr>
        <w:t xml:space="preserve">. According to a 2012 paper published in Nature, </w:t>
      </w:r>
      <w:r w:rsidRPr="00C83FF7">
        <w:rPr>
          <w:rStyle w:val="StyleUnderline"/>
        </w:rPr>
        <w:t xml:space="preserve">there are reasons for thinking that we may be approaching a tipping point of this sort in the global ecosystem, beyond which the consequences </w:t>
      </w:r>
      <w:r w:rsidRPr="00AA3296">
        <w:rPr>
          <w:rStyle w:val="StyleUnderline"/>
          <w:highlight w:val="green"/>
        </w:rPr>
        <w:t>could be catastrophic for civilization</w:t>
      </w:r>
      <w:r w:rsidRPr="001560FF">
        <w:rPr>
          <w:sz w:val="16"/>
        </w:rPr>
        <w:t xml:space="preserve">. As the authors write, </w:t>
      </w:r>
      <w:r w:rsidRPr="00C359F1">
        <w:rPr>
          <w:rStyle w:val="StyleUnderline"/>
        </w:rPr>
        <w:t xml:space="preserve">a planetary-scale </w:t>
      </w:r>
      <w:r w:rsidRPr="00AA3296">
        <w:rPr>
          <w:rStyle w:val="StyleUnderline"/>
          <w:highlight w:val="green"/>
        </w:rPr>
        <w:t>transition could precipitate “substantial losses of ecosystem services required to sustain the human population</w:t>
      </w:r>
      <w:r w:rsidRPr="00C83FF7">
        <w:rPr>
          <w:rStyle w:val="StyleUnderline"/>
        </w:rPr>
        <w:t>.”</w:t>
      </w:r>
      <w:r w:rsidRPr="001560FF">
        <w:rPr>
          <w:sz w:val="16"/>
        </w:rPr>
        <w:t xml:space="preserve"> An ecosystem service is any ecological process that benefits humanity, such as food production and crop pollination. </w:t>
      </w:r>
      <w:r w:rsidRPr="00AA3296">
        <w:rPr>
          <w:rStyle w:val="StyleUnderline"/>
        </w:rPr>
        <w:t>If</w:t>
      </w:r>
      <w:r w:rsidRPr="00C83FF7">
        <w:rPr>
          <w:rStyle w:val="StyleUnderline"/>
        </w:rPr>
        <w:t xml:space="preserve"> the global ecosystem were to cross a tipping point and substantial ecosystem services were lost, </w:t>
      </w:r>
      <w:r w:rsidRPr="00AA3296">
        <w:rPr>
          <w:rStyle w:val="StyleUnderline"/>
          <w:highlight w:val="green"/>
        </w:rPr>
        <w:t>the results could be</w:t>
      </w:r>
      <w:r w:rsidRPr="00C83FF7">
        <w:rPr>
          <w:rStyle w:val="StyleUnderline"/>
        </w:rPr>
        <w:t xml:space="preserve"> “widespread social unrest, economic instability, and </w:t>
      </w:r>
      <w:r w:rsidRPr="00AA3296">
        <w:rPr>
          <w:rStyle w:val="StyleUnderline"/>
          <w:highlight w:val="green"/>
        </w:rPr>
        <w:t>loss of human life.</w:t>
      </w:r>
      <w:r w:rsidRPr="00AA3296">
        <w:rPr>
          <w:rStyle w:val="StyleUnderline"/>
        </w:rPr>
        <w:t>”</w:t>
      </w:r>
      <w:r w:rsidRPr="001560FF">
        <w:rPr>
          <w:sz w:val="16"/>
        </w:rPr>
        <w:t xml:space="preserve"> According to Missouri Botanical Garden ecologist Adam Smith, one of the paper’s co-authors, </w:t>
      </w:r>
      <w:r w:rsidRPr="00C83FF7">
        <w:rPr>
          <w:rStyle w:val="StyleUnderline"/>
        </w:rPr>
        <w:t xml:space="preserve">this could occur in a matter of decades—far more quickly than most of the expected consequences of climate change, yet equally destructive. </w:t>
      </w:r>
      <w:r w:rsidRPr="00AA3296">
        <w:rPr>
          <w:rStyle w:val="StyleUnderline"/>
          <w:highlight w:val="green"/>
        </w:rPr>
        <w:t>Biodiversity loss is a “threat multiplier” that</w:t>
      </w:r>
      <w:r w:rsidRPr="00C83FF7">
        <w:rPr>
          <w:rStyle w:val="StyleUnderline"/>
        </w:rPr>
        <w:t xml:space="preserve">, by pushing societies to the brink of collapse, </w:t>
      </w:r>
      <w:r w:rsidRPr="00F32412">
        <w:rPr>
          <w:rStyle w:val="StyleUnderline"/>
          <w:highlight w:val="green"/>
        </w:rPr>
        <w:t>will exacerbate existing conflicts and introduce</w:t>
      </w:r>
      <w:r w:rsidRPr="00C83FF7">
        <w:rPr>
          <w:rStyle w:val="StyleUnderline"/>
        </w:rPr>
        <w:t xml:space="preserve"> entirely </w:t>
      </w:r>
      <w:r w:rsidRPr="00F32412">
        <w:rPr>
          <w:rStyle w:val="StyleUnderline"/>
          <w:highlight w:val="green"/>
        </w:rPr>
        <w:t>new struggles</w:t>
      </w:r>
      <w:r w:rsidRPr="00C83FF7">
        <w:rPr>
          <w:rStyle w:val="StyleUnderline"/>
        </w:rPr>
        <w:t xml:space="preserve"> between state and non-state actors</w:t>
      </w:r>
      <w:r w:rsidRPr="001560FF">
        <w:rPr>
          <w:sz w:val="16"/>
        </w:rPr>
        <w:t xml:space="preserve">. Indeed, </w:t>
      </w:r>
      <w:r w:rsidRPr="00C359F1">
        <w:rPr>
          <w:rStyle w:val="StyleUnderline"/>
        </w:rPr>
        <w:t>it could</w:t>
      </w:r>
      <w:r w:rsidRPr="001560FF">
        <w:rPr>
          <w:rStyle w:val="StyleUnderline"/>
        </w:rPr>
        <w:t xml:space="preserve"> even fuel the rise of terrorism</w:t>
      </w:r>
      <w:r w:rsidRPr="001560FF">
        <w:rPr>
          <w:sz w:val="16"/>
        </w:rPr>
        <w:t xml:space="preserve">. (After all, </w:t>
      </w:r>
      <w:r w:rsidRPr="001560FF">
        <w:rPr>
          <w:rStyle w:val="StyleUnderline"/>
        </w:rPr>
        <w:t>climate change has been linked to the emergence of ISIS in Syria</w:t>
      </w:r>
      <w:r w:rsidRPr="001560FF">
        <w:rPr>
          <w:sz w:val="16"/>
        </w:rPr>
        <w:t xml:space="preserve">, and multiple high-ranking US officials, such as former US Defense Secretary Chuck Hagel and CIA director John Brennan, have affirmed that climate change and terrorism are connected.) The reality is that </w:t>
      </w:r>
      <w:r w:rsidRPr="001560FF">
        <w:rPr>
          <w:rStyle w:val="StyleUnderline"/>
        </w:rPr>
        <w:t>we are entering the sixth mass extinction in the 3.8-billion-year history of life on Earth, and the impact of this event could be felt by civilization “in as little as three human lifetimes,”</w:t>
      </w:r>
      <w:r w:rsidRPr="001560FF">
        <w:rPr>
          <w:sz w:val="16"/>
        </w:rPr>
        <w:t xml:space="preserve"> as the aforementioned 2012 Nature paper notes. Furthermore, </w:t>
      </w:r>
      <w:r w:rsidRPr="001560FF">
        <w:rPr>
          <w:rStyle w:val="StyleUnderline"/>
        </w:rPr>
        <w:t>the widespread decline of biological populations could plausibly initiate a dramatic transformation of the global ecosystem on an even faster timescale: perhaps a single human lifetime</w:t>
      </w:r>
      <w:r w:rsidRPr="001560FF">
        <w:rPr>
          <w:sz w:val="16"/>
        </w:rPr>
        <w:t xml:space="preserve">. The unavoidable </w:t>
      </w:r>
      <w:r w:rsidRPr="00C359F1">
        <w:rPr>
          <w:sz w:val="16"/>
        </w:rPr>
        <w:t xml:space="preserve">conclusion is that </w:t>
      </w:r>
      <w:r w:rsidRPr="000C76D3">
        <w:rPr>
          <w:rStyle w:val="StyleUnderline"/>
          <w:highlight w:val="green"/>
        </w:rPr>
        <w:t>biodiversity loss constitutes an existential threat in its own right</w:t>
      </w:r>
      <w:r w:rsidRPr="00C359F1">
        <w:rPr>
          <w:sz w:val="16"/>
        </w:rPr>
        <w:t xml:space="preserve">. As such, </w:t>
      </w:r>
      <w:r w:rsidRPr="00C359F1">
        <w:rPr>
          <w:rStyle w:val="StyleUnderline"/>
        </w:rPr>
        <w:t xml:space="preserve">it </w:t>
      </w:r>
      <w:r w:rsidRPr="000C76D3">
        <w:rPr>
          <w:rStyle w:val="StyleUnderline"/>
          <w:highlight w:val="green"/>
        </w:rPr>
        <w:t>ought to be considered alongside climate change and nuclear weapons as one of the most significant contemporary risks</w:t>
      </w:r>
      <w:r w:rsidRPr="00C359F1">
        <w:rPr>
          <w:rStyle w:val="StyleUnderline"/>
        </w:rPr>
        <w:t xml:space="preserve"> to human prosperity and survival</w:t>
      </w:r>
      <w:r w:rsidRPr="001560FF">
        <w:rPr>
          <w:sz w:val="16"/>
        </w:rPr>
        <w:t>.</w:t>
      </w:r>
    </w:p>
    <w:p w:rsidR="005944E5" w:rsidRDefault="005944E5" w:rsidP="005944E5"/>
    <w:p w:rsidR="005944E5" w:rsidRPr="00A74320" w:rsidRDefault="005944E5" w:rsidP="005944E5">
      <w:pPr>
        <w:pStyle w:val="Heading4"/>
      </w:pPr>
      <w:r w:rsidRPr="00A74320">
        <w:t>Climate change is more catastro</w:t>
      </w:r>
      <w:r>
        <w:t xml:space="preserve">phic than other impacts – evaluate probability </w:t>
      </w:r>
      <w:r w:rsidRPr="006726CE">
        <w:rPr>
          <w:u w:val="single"/>
        </w:rPr>
        <w:t>times</w:t>
      </w:r>
      <w:r>
        <w:t xml:space="preserve"> magnitude, historical precedence, and the fact that greater international action is needed to solve.</w:t>
      </w:r>
    </w:p>
    <w:p w:rsidR="005944E5" w:rsidRPr="006726CE" w:rsidRDefault="005944E5" w:rsidP="005944E5">
      <w:r w:rsidRPr="006726CE">
        <w:rPr>
          <w:rStyle w:val="Style13ptBold"/>
        </w:rPr>
        <w:t>Wagner &amp; Weitzman 15</w:t>
      </w:r>
      <w:r>
        <w:t xml:space="preserve"> (Gernot Warner:</w:t>
      </w:r>
      <w:r w:rsidRPr="006726CE">
        <w:t xml:space="preserve"> Lead senior economist, Environmental D</w:t>
      </w:r>
      <w:r>
        <w:t>efense Fund; Martin L. Weitzman:</w:t>
      </w:r>
      <w:r w:rsidRPr="006726CE">
        <w:t xml:space="preserve"> Professor of</w:t>
      </w:r>
      <w:r>
        <w:t xml:space="preserve"> economics, Harvard University;</w:t>
      </w:r>
      <w:r w:rsidRPr="006726CE">
        <w:t xml:space="preserve"> </w:t>
      </w:r>
      <w:r>
        <w:t>“</w:t>
      </w:r>
      <w:r w:rsidRPr="006726CE">
        <w:t>How Does Climate Stack up agai</w:t>
      </w:r>
      <w:r>
        <w:t>nst Other Worst-Case Scenarios?”;</w:t>
      </w:r>
      <w:r w:rsidRPr="006726CE">
        <w:t xml:space="preserve"> 4/1/2015</w:t>
      </w:r>
      <w:r>
        <w:t xml:space="preserve">; </w:t>
      </w:r>
      <w:hyperlink r:id="rId14" w:history="1">
        <w:r w:rsidRPr="00BF55AA">
          <w:rPr>
            <w:rStyle w:val="Hyperlink"/>
          </w:rPr>
          <w:t>http://ensia.com/voices/how-does-climate-stack-up-against-other-worst-case-scenarios</w:t>
        </w:r>
      </w:hyperlink>
      <w:r>
        <w:t>)</w:t>
      </w:r>
    </w:p>
    <w:p w:rsidR="005944E5" w:rsidRPr="000D412C" w:rsidRDefault="005944E5" w:rsidP="005944E5">
      <w:pPr>
        <w:rPr>
          <w:sz w:val="16"/>
        </w:rPr>
        <w:sectPr w:rsidR="005944E5" w:rsidRPr="000D412C" w:rsidSect="006726CE">
          <w:headerReference w:type="default" r:id="rId15"/>
          <w:pgSz w:w="12240" w:h="15840"/>
          <w:pgMar w:top="720" w:right="720" w:bottom="720" w:left="720" w:header="450" w:footer="157" w:gutter="0"/>
          <w:cols w:space="720"/>
          <w:docGrid w:linePitch="360"/>
        </w:sectPr>
      </w:pPr>
      <w:r w:rsidRPr="006726CE">
        <w:rPr>
          <w:rStyle w:val="StyleUnderline"/>
        </w:rPr>
        <w:t>What we know about climate change is bad. What we don’t know makes it potentially much worse</w:t>
      </w:r>
      <w:r w:rsidRPr="000D412C">
        <w:rPr>
          <w:sz w:val="16"/>
        </w:rPr>
        <w:t xml:space="preserve">. But climate change isn’t the only big problem facing society. </w:t>
      </w:r>
      <w:r w:rsidRPr="006726CE">
        <w:rPr>
          <w:rStyle w:val="StyleUnderline"/>
        </w:rPr>
        <w:t>Opinions differ on what should rightly be called an “existential risk” or planetary-scale “catastrophe.” Some include nuclear accidents or terrorism. Others insist only nuclear war</w:t>
      </w:r>
      <w:r w:rsidRPr="000D412C">
        <w:rPr>
          <w:sz w:val="16"/>
        </w:rPr>
        <w:t xml:space="preserve">, or at least a large-scale nuclear attack, reaches dimensions worthy of the “global” label. </w:t>
      </w:r>
      <w:r w:rsidRPr="006726CE">
        <w:rPr>
          <w:rStyle w:val="StyleUnderline"/>
        </w:rPr>
        <w:t>There are half a dozen other candidates that seem to make it on various lists of the worst of the worst, and it’s tough to come up with a clear order of which most demands our attention and limited resources</w:t>
      </w:r>
      <w:r w:rsidRPr="000D412C">
        <w:rPr>
          <w:sz w:val="16"/>
        </w:rPr>
        <w:t xml:space="preserve">. In addition to climate change, let’s </w:t>
      </w:r>
      <w:r w:rsidRPr="006726CE">
        <w:rPr>
          <w:rStyle w:val="StyleUnderline"/>
        </w:rPr>
        <w:t>consider asteroids, biotechnology, nanotechnology, nukes, pandemics, robots and “strangelets,” strange matter with the potential of swallowing the Earth in a fraction of a second</w:t>
      </w:r>
      <w:r w:rsidRPr="000D412C">
        <w:rPr>
          <w:sz w:val="16"/>
        </w:rPr>
        <w:t xml:space="preserve">. That might strike some as a rather short list. Aren’t there thousands of potential risks? One could imagine countless ways to die in a traffic accident alone. That’s surely the case. But there’s an </w:t>
      </w:r>
      <w:r w:rsidRPr="000D412C">
        <w:rPr>
          <w:sz w:val="16"/>
        </w:rPr>
        <w:lastRenderedPageBreak/>
        <w:t xml:space="preserve">important difference: While traffic deaths are tragic on an individual level, they are hardly catastrophic as a class. Every entry on our list has the potential to wipe out civilization as we know it. All are global, highly impactful and mostly irreversible in human timescales. Most are highly uncertain.  One response to any list like this is to say that each such problem deserves our (appropriate) attention, independently of what we do with any of the others. </w:t>
      </w:r>
      <w:r w:rsidRPr="00766C71">
        <w:rPr>
          <w:rStyle w:val="StyleUnderline"/>
          <w:highlight w:val="green"/>
        </w:rPr>
        <w:t>If there’s more than one existential risk</w:t>
      </w:r>
      <w:r w:rsidRPr="006726CE">
        <w:rPr>
          <w:rStyle w:val="StyleUnderline"/>
        </w:rPr>
        <w:t xml:space="preserve"> facing the planet, </w:t>
      </w:r>
      <w:r w:rsidRPr="00766C71">
        <w:rPr>
          <w:rStyle w:val="StyleUnderline"/>
          <w:highlight w:val="green"/>
        </w:rPr>
        <w:t>we</w:t>
      </w:r>
      <w:r w:rsidRPr="006726CE">
        <w:rPr>
          <w:rStyle w:val="StyleUnderline"/>
        </w:rPr>
        <w:t xml:space="preserve"> ought to consider and address each in turn. </w:t>
      </w:r>
      <w:r w:rsidRPr="006726CE">
        <w:rPr>
          <w:rStyle w:val="Emphasis"/>
        </w:rPr>
        <w:t>That logic has its limits</w:t>
      </w:r>
      <w:r w:rsidRPr="000D412C">
        <w:rPr>
          <w:sz w:val="16"/>
        </w:rPr>
        <w:t xml:space="preserve">. </w:t>
      </w:r>
      <w:r w:rsidRPr="006726CE">
        <w:rPr>
          <w:rStyle w:val="StyleUnderline"/>
        </w:rPr>
        <w:t xml:space="preserve">If catastrophe policies were to eat up all the resources we have, </w:t>
      </w:r>
      <w:r w:rsidRPr="00766C71">
        <w:rPr>
          <w:rStyle w:val="Emphasis"/>
        </w:rPr>
        <w:t>we’d</w:t>
      </w:r>
      <w:r w:rsidRPr="006726CE">
        <w:rPr>
          <w:rStyle w:val="Emphasis"/>
        </w:rPr>
        <w:t xml:space="preserve"> clearly </w:t>
      </w:r>
      <w:r w:rsidRPr="00766C71">
        <w:rPr>
          <w:rStyle w:val="Emphasis"/>
          <w:highlight w:val="green"/>
        </w:rPr>
        <w:t>have to pick and choose</w:t>
      </w:r>
      <w:r w:rsidRPr="000D412C">
        <w:rPr>
          <w:sz w:val="16"/>
        </w:rPr>
        <w:t xml:space="preserve">. But we don’t seem to be anywhere close. A first step, then, should always be to turn to benefit-cost analysis, which in turn is something that every U.S. president since Ronald Reagan has affirmed as a guiding principle of government policy. Ideally, society should conduct serious benefit-cost analyses for each worst-case scenario: </w:t>
      </w:r>
      <w:r w:rsidRPr="006726CE">
        <w:rPr>
          <w:rStyle w:val="StyleUnderline"/>
        </w:rPr>
        <w:t>estimate probabilities and possible impacts, multiply the two, and compare it to the costs of action in each instance</w:t>
      </w:r>
      <w:r w:rsidRPr="000D412C">
        <w:rPr>
          <w:sz w:val="16"/>
        </w:rPr>
        <w:t xml:space="preserve">. If climate change and asteroids and biotechnology and nanotechnology and nukes and pandemics and robots and strangelets emerge as problems worthy of more of our attention, society should devote more resources to each. But we can’t just hide behind standard benefit-cost analysis that ignores extremes. Each of these scenarios may also have their own variant of “fat tails,” or underestimated and possibly unquantifiable extreme events that could dwarf all else. The analysis soon moves toward some version of a precautionary principle focused on extreme events. The further we move away from standard benefit-cost analysis, the more acute the need to compare across worst-case scenarios — a comparison that is getting increasingly difficult. How, then, to analyze these potential worst-case scenarios and decide which deserves more of our attention? For one, </w:t>
      </w:r>
      <w:r w:rsidRPr="006726CE">
        <w:rPr>
          <w:rStyle w:val="StyleUnderline"/>
        </w:rPr>
        <w:t>only two on the list — asteroids and climate change — allow us to point to history as evidence of the enormity of the problem</w:t>
      </w:r>
      <w:r w:rsidRPr="000D412C">
        <w:rPr>
          <w:sz w:val="16"/>
        </w:rPr>
        <w:t xml:space="preserve">. For asteroids, go back 65 million years to the one that wiped out the dinosaurs. </w:t>
      </w:r>
      <w:r w:rsidRPr="006726CE">
        <w:rPr>
          <w:rStyle w:val="StyleUnderline"/>
        </w:rPr>
        <w:t>For climate, go back a bit over 3 million years to find today’s concentrations of carbon dioxide in the atmosphere and sea levels up to 20 meters (66 feet) higher than today</w:t>
      </w:r>
      <w:r w:rsidRPr="000D412C">
        <w:rPr>
          <w:sz w:val="16"/>
        </w:rPr>
        <w:t xml:space="preserve">. Asteroids come in various shapes and sizes. We begin our book Climate Shock by looking at the one that exploded above Chelyabinsk Oblast in February 2013. The impact injured 1,500 and caused some limited damage to buildings. We shouldn’t wish for more of these impacts to happen just for the spectacular footage, but we’d be hard pressed to call an asteroid of that size a “worst-case scenario.” NASA’s attempts at cataloguing and defending against objects from space aims at much larger asteroids, the ones that come in civilization-destroying sizes. Astronomers may have been underestimating the likelihood of Chelyabinsk Oblast–size asteroids all along. That’s a problem that needs to be rectified, but it’s not a problem that will wipe out civilization. If we estimated the likelihood of a much larger impact incorrectly, the consequences could be significantly more painful. Luckily, when it comes to asteroids, there’s another feature working for us. Science should be able to observe, catalog and divert every last one of these large asteroids — if sufficient resources are provided. That’s a big if, but not an insurmountable one: A National Academy study puts the cost at $2 to $3 billion and 10 years’ research to launch an actual test of an asteroid deflection technology. That’s much more than we are spending at the moment, but the decision seems rather easy: Spend the money, solve the problem, move on. Strangelets are the opposite of the Chelyabinsk Oblast asteroid in that they have never been observed. They are straight out of science fiction and may be theoretically impossible. If it is possible, though, there may be a chance that large heavy-ion colliders like the one ramping up once again at CERN near Geneva could create them. That has prompted research teams to calculate </w:t>
      </w:r>
      <w:r w:rsidRPr="003B1C75">
        <w:rPr>
          <w:rStyle w:val="StyleUnderline"/>
        </w:rPr>
        <w:t>the likelihood of a strangelet actually happening</w:t>
      </w:r>
      <w:r w:rsidRPr="000D412C">
        <w:rPr>
          <w:sz w:val="16"/>
        </w:rPr>
        <w:t xml:space="preserve">. Their verdict: </w:t>
      </w:r>
      <w:r w:rsidRPr="003B1C75">
        <w:rPr>
          <w:rStyle w:val="StyleUnderline"/>
        </w:rPr>
        <w:t>Concrete numbers for the upper bound hover between 0.0000002 percent and 0.002 percent</w:t>
      </w:r>
      <w:r w:rsidRPr="000D412C">
        <w:rPr>
          <w:sz w:val="16"/>
        </w:rPr>
        <w:t xml:space="preserve">. </w:t>
      </w:r>
      <w:r w:rsidRPr="003B1C75">
        <w:rPr>
          <w:rStyle w:val="StyleUnderline"/>
        </w:rPr>
        <w:t>That’s not zero, but it might as well be</w:t>
      </w:r>
      <w:r w:rsidRPr="000D412C">
        <w:rPr>
          <w:sz w:val="16"/>
        </w:rPr>
        <w:t xml:space="preserve">. So yes, swallowing the entire planet would be the ultimate bad — clearly worse, say, than melting the poles and raising sea levels by several meters or feet. Stranger things have happened. But strangelets very, very, very likely won’t. The same could be said of autonomous robots reproducing and taking over the world. It’s not that it can’t ever happen, but it certainly hasn’t happened before. That doesn’t mean it won’t, but if forced to put a probability on the eventuality, it would be very, very small. </w:t>
      </w:r>
      <w:r w:rsidRPr="00C37AEF">
        <w:rPr>
          <w:rStyle w:val="StyleUnderline"/>
        </w:rPr>
        <w:t>If we could rank worst-case scenarios by how likely they are to occur, we’d have taken a huge step forward</w:t>
      </w:r>
      <w:r w:rsidRPr="000D412C">
        <w:rPr>
          <w:sz w:val="16"/>
        </w:rPr>
        <w:t xml:space="preserve">. </w:t>
      </w:r>
      <w:r w:rsidRPr="00C37AEF">
        <w:rPr>
          <w:rStyle w:val="StyleUnderline"/>
        </w:rPr>
        <w:t>If the chance of a strangelet or robot takeover is so small as to be ignorable, probabilities alone might point to where to focus. But that’s not all. The size of the impact matters</w:t>
      </w:r>
      <w:r w:rsidRPr="000D412C">
        <w:rPr>
          <w:sz w:val="16"/>
        </w:rPr>
        <w:t xml:space="preserve">, too. So does the potential to respond. </w:t>
      </w:r>
      <w:r w:rsidRPr="00766C71">
        <w:rPr>
          <w:rStyle w:val="StyleUnderline"/>
          <w:highlight w:val="green"/>
        </w:rPr>
        <w:t>What</w:t>
      </w:r>
      <w:r w:rsidRPr="000D412C">
        <w:rPr>
          <w:sz w:val="16"/>
        </w:rPr>
        <w:t xml:space="preserve"> then, if anything, still </w:t>
      </w:r>
      <w:r w:rsidRPr="00766C71">
        <w:rPr>
          <w:rStyle w:val="StyleUnderline"/>
          <w:highlight w:val="green"/>
        </w:rPr>
        <w:t>distinguishes climate change from</w:t>
      </w:r>
      <w:r w:rsidRPr="00C37AEF">
        <w:rPr>
          <w:rStyle w:val="StyleUnderline"/>
        </w:rPr>
        <w:t xml:space="preserve"> the others</w:t>
      </w:r>
      <w:r w:rsidRPr="000D412C">
        <w:rPr>
          <w:sz w:val="16"/>
        </w:rPr>
        <w:t xml:space="preserve"> remaining: </w:t>
      </w:r>
      <w:r w:rsidRPr="00C37AEF">
        <w:rPr>
          <w:rStyle w:val="StyleUnderline"/>
        </w:rPr>
        <w:t xml:space="preserve">biotechnology, nanotechnology, </w:t>
      </w:r>
      <w:r w:rsidRPr="00766C71">
        <w:rPr>
          <w:rStyle w:val="StyleUnderline"/>
          <w:highlight w:val="green"/>
        </w:rPr>
        <w:t>nukes</w:t>
      </w:r>
      <w:r w:rsidRPr="00C37AEF">
        <w:rPr>
          <w:rStyle w:val="StyleUnderline"/>
        </w:rPr>
        <w:t xml:space="preserve"> and pandemics?</w:t>
      </w:r>
      <w:r w:rsidRPr="000D412C">
        <w:rPr>
          <w:sz w:val="16"/>
        </w:rPr>
        <w:t xml:space="preserve"> </w:t>
      </w:r>
      <w:r w:rsidRPr="00C37AEF">
        <w:rPr>
          <w:rStyle w:val="Emphasis"/>
        </w:rPr>
        <w:t xml:space="preserve">For </w:t>
      </w:r>
      <w:r w:rsidRPr="00766C71">
        <w:rPr>
          <w:rStyle w:val="Emphasis"/>
          <w:highlight w:val="green"/>
        </w:rPr>
        <w:t>one, the</w:t>
      </w:r>
      <w:r w:rsidRPr="00C37AEF">
        <w:rPr>
          <w:rStyle w:val="Emphasis"/>
        </w:rPr>
        <w:t xml:space="preserve"> relatively </w:t>
      </w:r>
      <w:r w:rsidRPr="00766C71">
        <w:rPr>
          <w:rStyle w:val="Emphasis"/>
          <w:highlight w:val="green"/>
        </w:rPr>
        <w:t>high chance of eventual planetary catastrophe</w:t>
      </w:r>
      <w:r w:rsidRPr="000D412C">
        <w:rPr>
          <w:sz w:val="16"/>
        </w:rPr>
        <w:t xml:space="preserve">. In Climate Shock, we zero in on eventual average global warming of 6 °C (11 °F) as the final cutoff few would doubt represents a true planetary catastrophe. </w:t>
      </w:r>
      <w:r w:rsidRPr="00C37AEF">
        <w:rPr>
          <w:rStyle w:val="StyleUnderline"/>
        </w:rPr>
        <w:t>Higher temperatures are beyond anyone’s grasp.</w:t>
      </w:r>
      <w:r w:rsidRPr="000D412C">
        <w:rPr>
          <w:sz w:val="16"/>
        </w:rPr>
        <w:t xml:space="preserve"> Yet our current path doesn’t exclude eventual average global warming above 6 °C. In fact, </w:t>
      </w:r>
      <w:r w:rsidRPr="00C37AEF">
        <w:rPr>
          <w:rStyle w:val="StyleUnderline"/>
        </w:rPr>
        <w:t xml:space="preserve">our own analysis puts the likelihood at around 10 percent, and </w:t>
      </w:r>
      <w:r w:rsidRPr="00C37AEF">
        <w:rPr>
          <w:rStyle w:val="Emphasis"/>
        </w:rPr>
        <w:t>that’s for an indisputable global catastrophe</w:t>
      </w:r>
      <w:r w:rsidRPr="000D412C">
        <w:rPr>
          <w:sz w:val="16"/>
        </w:rPr>
        <w:t xml:space="preserve">. </w:t>
      </w:r>
      <w:r w:rsidRPr="00C37AEF">
        <w:rPr>
          <w:rStyle w:val="StyleUnderline"/>
        </w:rPr>
        <w:t>Climate change would trigger plenty of catastrophic events with temperatures rising by much less than 6 °C.</w:t>
      </w:r>
      <w:r w:rsidRPr="000D412C">
        <w:rPr>
          <w:sz w:val="16"/>
        </w:rPr>
        <w:t xml:space="preserve"> </w:t>
      </w:r>
      <w:r w:rsidRPr="00C37AEF">
        <w:rPr>
          <w:rStyle w:val="StyleUnderline"/>
        </w:rPr>
        <w:t xml:space="preserve">Many </w:t>
      </w:r>
      <w:r w:rsidRPr="00766C71">
        <w:rPr>
          <w:rStyle w:val="StyleUnderline"/>
          <w:highlight w:val="green"/>
        </w:rPr>
        <w:t>scientists</w:t>
      </w:r>
      <w:r w:rsidRPr="00C37AEF">
        <w:rPr>
          <w:rStyle w:val="StyleUnderline"/>
        </w:rPr>
        <w:t xml:space="preserve"> </w:t>
      </w:r>
      <w:r w:rsidRPr="000D412C">
        <w:rPr>
          <w:sz w:val="16"/>
        </w:rPr>
        <w:t xml:space="preserve">would </w:t>
      </w:r>
      <w:r w:rsidRPr="00766C71">
        <w:rPr>
          <w:rStyle w:val="StyleUnderline"/>
          <w:highlight w:val="green"/>
        </w:rPr>
        <w:t>name 2 °C</w:t>
      </w:r>
      <w:r w:rsidRPr="000D412C">
        <w:rPr>
          <w:sz w:val="16"/>
        </w:rPr>
        <w:t xml:space="preserve"> (3.6 °F) </w:t>
      </w:r>
      <w:r w:rsidRPr="00766C71">
        <w:rPr>
          <w:rStyle w:val="StyleUnderline"/>
          <w:highlight w:val="green"/>
        </w:rPr>
        <w:t>as the threshold</w:t>
      </w:r>
      <w:r w:rsidRPr="00C37AEF">
        <w:rPr>
          <w:rStyle w:val="StyleUnderline"/>
        </w:rPr>
        <w:t>, and we are well on our way to exceeding that, unless there is a major global course correction</w:t>
      </w:r>
      <w:r w:rsidRPr="000D412C">
        <w:rPr>
          <w:sz w:val="16"/>
        </w:rPr>
        <w:t xml:space="preserve">. </w:t>
      </w:r>
      <w:r w:rsidRPr="00766C71">
        <w:rPr>
          <w:rStyle w:val="Emphasis"/>
          <w:highlight w:val="green"/>
        </w:rPr>
        <w:t>Second, the gap between our current efforts and what’s needed</w:t>
      </w:r>
      <w:r w:rsidRPr="00C37AEF">
        <w:rPr>
          <w:rStyle w:val="Emphasis"/>
        </w:rPr>
        <w:t xml:space="preserve"> on climate change is enormous</w:t>
      </w:r>
      <w:r w:rsidRPr="000D412C">
        <w:rPr>
          <w:sz w:val="16"/>
        </w:rPr>
        <w:t xml:space="preserve">. We are no experts </w:t>
      </w:r>
      <w:r w:rsidRPr="00766C71">
        <w:rPr>
          <w:rStyle w:val="StyleUnderline"/>
          <w:highlight w:val="green"/>
        </w:rPr>
        <w:t>on any</w:t>
      </w:r>
      <w:r w:rsidRPr="00766C71">
        <w:rPr>
          <w:rStyle w:val="StyleUnderline"/>
        </w:rPr>
        <w:t xml:space="preserve"> of the </w:t>
      </w:r>
      <w:r w:rsidRPr="00766C71">
        <w:rPr>
          <w:rStyle w:val="StyleUnderline"/>
          <w:highlight w:val="green"/>
        </w:rPr>
        <w:t>other</w:t>
      </w:r>
      <w:r w:rsidRPr="00766C71">
        <w:rPr>
          <w:rStyle w:val="StyleUnderline"/>
        </w:rPr>
        <w:t xml:space="preserve"> worst-case </w:t>
      </w:r>
      <w:r w:rsidRPr="00766C71">
        <w:rPr>
          <w:rStyle w:val="StyleUnderline"/>
          <w:highlight w:val="green"/>
        </w:rPr>
        <w:t>scenario</w:t>
      </w:r>
      <w:r w:rsidRPr="00766C71">
        <w:rPr>
          <w:sz w:val="16"/>
          <w:szCs w:val="16"/>
        </w:rPr>
        <w:t>s</w:t>
      </w:r>
      <w:r w:rsidRPr="000D412C">
        <w:rPr>
          <w:sz w:val="16"/>
        </w:rPr>
        <w:t xml:space="preserve">, but there </w:t>
      </w:r>
      <w:r w:rsidRPr="00C37AEF">
        <w:rPr>
          <w:rStyle w:val="StyleUnderline"/>
        </w:rPr>
        <w:t xml:space="preserve">at least it seems like </w:t>
      </w:r>
      <w:r w:rsidRPr="00766C71">
        <w:rPr>
          <w:rStyle w:val="StyleUnderline"/>
          <w:highlight w:val="green"/>
        </w:rPr>
        <w:t>much is</w:t>
      </w:r>
      <w:r w:rsidRPr="00C37AEF">
        <w:rPr>
          <w:rStyle w:val="StyleUnderline"/>
        </w:rPr>
        <w:t xml:space="preserve"> already </w:t>
      </w:r>
      <w:r w:rsidRPr="00766C71">
        <w:rPr>
          <w:rStyle w:val="StyleUnderline"/>
          <w:highlight w:val="green"/>
        </w:rPr>
        <w:t>being done</w:t>
      </w:r>
      <w:r w:rsidRPr="00C37AEF">
        <w:rPr>
          <w:rStyle w:val="StyleUnderline"/>
        </w:rPr>
        <w:t>. Take nuclear terrorism</w:t>
      </w:r>
      <w:r w:rsidRPr="000D412C">
        <w:rPr>
          <w:sz w:val="16"/>
        </w:rPr>
        <w:t xml:space="preserve">. </w:t>
      </w:r>
      <w:r w:rsidRPr="00C37AEF">
        <w:rPr>
          <w:rStyle w:val="StyleUnderline"/>
        </w:rPr>
        <w:t>The United States alone spends many hundreds of billions of dollars each year on its military, intelligence and security services. That doesn’t stamp out the chance of terrorism</w:t>
      </w:r>
      <w:r w:rsidRPr="000D412C">
        <w:rPr>
          <w:sz w:val="16"/>
        </w:rPr>
        <w:t xml:space="preserve">. Some of the money spent may even be fueling it, and there are surely ways to approach the problem more strategically at times, but </w:t>
      </w:r>
      <w:r w:rsidRPr="00C37AEF">
        <w:rPr>
          <w:rStyle w:val="StyleUnderline"/>
        </w:rPr>
        <w:t>at least the overall mission is to protect the United States and its citizens</w:t>
      </w:r>
      <w:r w:rsidRPr="000D412C">
        <w:rPr>
          <w:sz w:val="16"/>
        </w:rPr>
        <w:t xml:space="preserve">. </w:t>
      </w:r>
      <w:r w:rsidRPr="00766C71">
        <w:rPr>
          <w:rStyle w:val="StyleUnderline"/>
          <w:highlight w:val="green"/>
        </w:rPr>
        <w:t>It would be hard to argue that</w:t>
      </w:r>
      <w:r w:rsidRPr="00C37AEF">
        <w:rPr>
          <w:rStyle w:val="StyleUnderline"/>
        </w:rPr>
        <w:t xml:space="preserve"> U.S. </w:t>
      </w:r>
      <w:r w:rsidRPr="00766C71">
        <w:rPr>
          <w:rStyle w:val="StyleUnderline"/>
          <w:highlight w:val="green"/>
        </w:rPr>
        <w:t>climate policy</w:t>
      </w:r>
      <w:r w:rsidRPr="00C37AEF">
        <w:rPr>
          <w:rStyle w:val="StyleUnderline"/>
        </w:rPr>
        <w:t xml:space="preserve"> today </w:t>
      </w:r>
      <w:r w:rsidRPr="00766C71">
        <w:rPr>
          <w:rStyle w:val="StyleUnderline"/>
          <w:highlight w:val="green"/>
        </w:rPr>
        <w:t>benefits from anything close to this</w:t>
      </w:r>
      <w:r w:rsidRPr="00766C71">
        <w:rPr>
          <w:rStyle w:val="StyleUnderline"/>
        </w:rPr>
        <w:t xml:space="preserve"> type</w:t>
      </w:r>
      <w:r w:rsidRPr="00C37AEF">
        <w:rPr>
          <w:rStyle w:val="StyleUnderline"/>
        </w:rPr>
        <w:t xml:space="preserve"> of effort</w:t>
      </w:r>
      <w:r w:rsidRPr="000D412C">
        <w:rPr>
          <w:sz w:val="16"/>
        </w:rPr>
        <w:t xml:space="preserve">. As for mitigating pandemics, more could surely be spent on research, monitoring and rapid response, but here too it seems like needed additional efforts would plausibly amount to a small fraction of national income. </w:t>
      </w:r>
      <w:r w:rsidRPr="00766C71">
        <w:rPr>
          <w:rStyle w:val="Emphasis"/>
          <w:highlight w:val="green"/>
        </w:rPr>
        <w:t>Third, climate change has</w:t>
      </w:r>
      <w:r w:rsidRPr="00C37AEF">
        <w:rPr>
          <w:rStyle w:val="Emphasis"/>
        </w:rPr>
        <w:t xml:space="preserve"> firm </w:t>
      </w:r>
      <w:r w:rsidRPr="00766C71">
        <w:rPr>
          <w:rStyle w:val="Emphasis"/>
          <w:highlight w:val="green"/>
        </w:rPr>
        <w:t>historical precedence</w:t>
      </w:r>
      <w:r w:rsidRPr="000D412C">
        <w:rPr>
          <w:sz w:val="16"/>
        </w:rPr>
        <w:t xml:space="preserve">. </w:t>
      </w:r>
      <w:r w:rsidRPr="00F106BD">
        <w:rPr>
          <w:rStyle w:val="StyleUnderline"/>
        </w:rPr>
        <w:t>There’s ample reason to believe that pumping carbon dioxide into the atmosphere is reliving the past</w:t>
      </w:r>
      <w:r w:rsidRPr="000D412C">
        <w:rPr>
          <w:sz w:val="16"/>
        </w:rPr>
        <w:t xml:space="preserve"> — the distant past, but the past nonetheless. </w:t>
      </w:r>
      <w:r w:rsidRPr="00F106BD">
        <w:rPr>
          <w:rStyle w:val="StyleUnderline"/>
        </w:rPr>
        <w:t>The planet has seen today’s carbon dioxide levels before: over 3 million years ago, with sea levels some 20 meters higher than today, and camels roaming the high Arctic</w:t>
      </w:r>
      <w:r w:rsidRPr="000D412C">
        <w:rPr>
          <w:sz w:val="16"/>
        </w:rPr>
        <w:t xml:space="preserve">. There are considerable uncertainties in all of this, but </w:t>
      </w:r>
      <w:r w:rsidRPr="00F106BD">
        <w:rPr>
          <w:rStyle w:val="StyleUnderline"/>
        </w:rPr>
        <w:t>there’s little reason to believe that humanity can cheat basic physics and chemistry</w:t>
      </w:r>
      <w:r w:rsidRPr="000D412C">
        <w:rPr>
          <w:sz w:val="16"/>
        </w:rPr>
        <w:t xml:space="preserve">. Contrast the historical precedent of climate change with that of biotechnology, or rather the lack of it. The fear that bioengineered genes and genetically modified organisms will wreak havoc in the wild is a prime example. They may act like invasive species in some areas, but a global takeover seems unlikely, to say the least. Much like climate change, historical precedent can give us some guidance. But unlike climate change, that same historical precedent gives us quite a bit of comfort. Nature itself has tried for millions of years to create countless combinations of mutated </w:t>
      </w:r>
      <w:r w:rsidRPr="000D412C">
        <w:rPr>
          <w:sz w:val="16"/>
        </w:rPr>
        <w:lastRenderedPageBreak/>
        <w:t xml:space="preserve">DNA and genes. The process of natural selection all but guarantees that only a tiny fraction of the very fittest permutations has survived. Genetically modified crops grow bigger and stronger and are pesticide-resistant. But they can’t outgrow natural selection entirely. None of that yet guarantees that scientists wouldn’t be able to develop permutations that could wreak havoc in the wild, but historical experience would tell us that the chance is indeed slim. In fact, the best scientists working on biotechnology seem to be much less concerned about the dangers of “Frankenfoods” and GMOs than the general public. The reverse holds true for climate change. </w:t>
      </w:r>
      <w:r w:rsidRPr="00766C71">
        <w:rPr>
          <w:rStyle w:val="StyleUnderline"/>
          <w:highlight w:val="green"/>
        </w:rPr>
        <w:t>The best</w:t>
      </w:r>
      <w:r w:rsidRPr="00F106BD">
        <w:rPr>
          <w:rStyle w:val="StyleUnderline"/>
        </w:rPr>
        <w:t xml:space="preserve"> climate </w:t>
      </w:r>
      <w:r w:rsidRPr="00766C71">
        <w:rPr>
          <w:rStyle w:val="StyleUnderline"/>
          <w:highlight w:val="green"/>
        </w:rPr>
        <w:t>scientists appear to be</w:t>
      </w:r>
      <w:r w:rsidRPr="00F106BD">
        <w:rPr>
          <w:rStyle w:val="StyleUnderline"/>
        </w:rPr>
        <w:t xml:space="preserve"> significantly </w:t>
      </w:r>
      <w:r w:rsidRPr="00766C71">
        <w:rPr>
          <w:rStyle w:val="StyleUnderline"/>
          <w:highlight w:val="green"/>
        </w:rPr>
        <w:t>more concerned about</w:t>
      </w:r>
      <w:r w:rsidRPr="00F106BD">
        <w:rPr>
          <w:rStyle w:val="StyleUnderline"/>
        </w:rPr>
        <w:t xml:space="preserve"> ultimate </w:t>
      </w:r>
      <w:r w:rsidRPr="00766C71">
        <w:rPr>
          <w:rStyle w:val="StyleUnderline"/>
          <w:highlight w:val="green"/>
        </w:rPr>
        <w:t>climate</w:t>
      </w:r>
      <w:r w:rsidRPr="00F106BD">
        <w:rPr>
          <w:rStyle w:val="StyleUnderline"/>
        </w:rPr>
        <w:t xml:space="preserve"> impacts </w:t>
      </w:r>
      <w:r w:rsidRPr="00766C71">
        <w:rPr>
          <w:rStyle w:val="StyleUnderline"/>
          <w:highlight w:val="green"/>
        </w:rPr>
        <w:t>than</w:t>
      </w:r>
      <w:r w:rsidRPr="00F106BD">
        <w:rPr>
          <w:rStyle w:val="StyleUnderline"/>
        </w:rPr>
        <w:t xml:space="preserve"> the majority of the general public and many </w:t>
      </w:r>
      <w:r w:rsidRPr="00766C71">
        <w:rPr>
          <w:rStyle w:val="StyleUnderline"/>
          <w:highlight w:val="green"/>
        </w:rPr>
        <w:t>policy makers</w:t>
      </w:r>
      <w:r w:rsidRPr="000D412C">
        <w:rPr>
          <w:sz w:val="16"/>
        </w:rPr>
        <w:t xml:space="preserve">. </w:t>
      </w:r>
      <w:r w:rsidRPr="00766C71">
        <w:rPr>
          <w:rStyle w:val="StyleUnderline"/>
          <w:highlight w:val="green"/>
        </w:rPr>
        <w:t>That</w:t>
      </w:r>
      <w:r w:rsidRPr="00F106BD">
        <w:rPr>
          <w:rStyle w:val="StyleUnderline"/>
        </w:rPr>
        <w:t xml:space="preserve"> alone </w:t>
      </w:r>
      <w:r w:rsidRPr="00766C71">
        <w:rPr>
          <w:rStyle w:val="StyleUnderline"/>
          <w:highlight w:val="green"/>
        </w:rPr>
        <w:t>should give us pause</w:t>
      </w:r>
      <w:r w:rsidRPr="00F106BD">
        <w:rPr>
          <w:rStyle w:val="StyleUnderline"/>
        </w:rPr>
        <w:t>.</w:t>
      </w:r>
      <w:r w:rsidRPr="000D412C">
        <w:rPr>
          <w:sz w:val="16"/>
        </w:rPr>
        <w:t xml:space="preserve"> Some of these same climate scientists — knowing what they know about the science, and knowing what they know about human responses to the climate problem — seem to have moved on. And </w:t>
      </w:r>
      <w:r w:rsidRPr="000D412C">
        <w:rPr>
          <w:rStyle w:val="StyleUnderline"/>
        </w:rPr>
        <w:t>they haven’t moved on to analyzing any of the other worst-case scenarios, believing that climate isn’t all that bad.</w:t>
      </w:r>
      <w:r w:rsidRPr="000D412C">
        <w:rPr>
          <w:sz w:val="16"/>
        </w:rPr>
        <w:t xml:space="preserve"> </w:t>
      </w:r>
      <w:r w:rsidRPr="000D412C">
        <w:rPr>
          <w:rStyle w:val="StyleUnderline"/>
        </w:rPr>
        <w:t>Quite the opposite: Some have moved on to looking for solutions to the climate crisis in an entirely different realm, searching for anything that could pull the planet back from the brink of a looming catastrophe</w:t>
      </w:r>
      <w:r w:rsidRPr="000D412C">
        <w:rPr>
          <w:sz w:val="16"/>
        </w:rPr>
        <w:t xml:space="preserve">. Their focus: geoengineering. That, more than anything, should lead us to put the climate problem in its proper context. Climate is not the only “worst-case scenario” imaginable. Others, too, deserve more attention. But </w:t>
      </w:r>
      <w:r w:rsidRPr="000D412C">
        <w:rPr>
          <w:rStyle w:val="StyleUnderline"/>
        </w:rPr>
        <w:t>none of that excuses inaction on climate</w:t>
      </w:r>
      <w:r w:rsidRPr="000D412C">
        <w:rPr>
          <w:sz w:val="16"/>
        </w:rPr>
        <w:t xml:space="preserve">. And more importantly, </w:t>
      </w:r>
      <w:r w:rsidRPr="000D412C">
        <w:rPr>
          <w:rStyle w:val="StyleUnderline"/>
        </w:rPr>
        <w:t>there’s</w:t>
      </w:r>
      <w:r w:rsidRPr="000D412C">
        <w:rPr>
          <w:sz w:val="16"/>
        </w:rPr>
        <w:t xml:space="preserve"> perhaps </w:t>
      </w:r>
      <w:r w:rsidRPr="000D412C">
        <w:rPr>
          <w:rStyle w:val="StyleUnderline"/>
        </w:rPr>
        <w:t>no other problem where the probability of disaster multiplied by the magnitude of disaster is as high as with climate</w:t>
      </w:r>
      <w:r w:rsidRPr="000D412C">
        <w:rPr>
          <w:sz w:val="16"/>
        </w:rPr>
        <w:t>.</w:t>
      </w:r>
    </w:p>
    <w:p w:rsidR="005944E5" w:rsidRPr="00414426" w:rsidRDefault="005944E5" w:rsidP="005944E5"/>
    <w:p w:rsidR="005944E5" w:rsidRDefault="005944E5" w:rsidP="005944E5">
      <w:pPr>
        <w:pStyle w:val="Heading2"/>
      </w:pPr>
      <w:r>
        <w:lastRenderedPageBreak/>
        <w:t xml:space="preserve">Contention 2 - </w:t>
      </w:r>
      <w:r w:rsidRPr="007A341B">
        <w:t>Solvency</w:t>
      </w:r>
    </w:p>
    <w:p w:rsidR="005944E5" w:rsidRPr="005D0333" w:rsidRDefault="005944E5" w:rsidP="005944E5">
      <w:pPr>
        <w:pStyle w:val="Heading4"/>
      </w:pPr>
      <w:r w:rsidRPr="005D0333">
        <w:t xml:space="preserve">Plan: The United States Federal Government should </w:t>
      </w:r>
      <w:r>
        <w:t>offer the People’s Republic of China</w:t>
      </w:r>
      <w:r w:rsidR="00971011">
        <w:t xml:space="preserve"> the</w:t>
      </w:r>
      <w:r>
        <w:t xml:space="preserve"> launch</w:t>
      </w:r>
      <w:r w:rsidRPr="005D0333">
        <w:t xml:space="preserve"> </w:t>
      </w:r>
      <w:r w:rsidR="00971011">
        <w:t xml:space="preserve">of </w:t>
      </w:r>
      <w:r w:rsidRPr="005D0333">
        <w:t>the U.S.-China Partnership on Energy and Climate Change.</w:t>
      </w:r>
    </w:p>
    <w:p w:rsidR="005944E5" w:rsidRPr="00414426" w:rsidRDefault="005944E5" w:rsidP="005944E5"/>
    <w:p w:rsidR="005944E5" w:rsidRDefault="005944E5" w:rsidP="005944E5">
      <w:pPr>
        <w:pStyle w:val="Heading4"/>
      </w:pPr>
      <w:r>
        <w:t xml:space="preserve">The plan solves – world’s 50 leading scientists agree. </w:t>
      </w:r>
    </w:p>
    <w:p w:rsidR="005944E5" w:rsidRDefault="005944E5" w:rsidP="005944E5">
      <w:pPr>
        <w:pStyle w:val="ListParagraph"/>
        <w:numPr>
          <w:ilvl w:val="0"/>
          <w:numId w:val="12"/>
        </w:numPr>
      </w:pPr>
      <w:r>
        <w:t>Leaders of the two countries will convene at a summit and jointly launch the partnership</w:t>
      </w:r>
    </w:p>
    <w:p w:rsidR="005944E5" w:rsidRDefault="005944E5" w:rsidP="005944E5">
      <w:pPr>
        <w:pStyle w:val="ListParagraph"/>
        <w:numPr>
          <w:ilvl w:val="0"/>
          <w:numId w:val="12"/>
        </w:numPr>
      </w:pPr>
      <w:r>
        <w:t>A US-China high-level council will be established and discuss the direction of the partnership</w:t>
      </w:r>
    </w:p>
    <w:p w:rsidR="005944E5" w:rsidRDefault="005944E5" w:rsidP="005944E5">
      <w:pPr>
        <w:pStyle w:val="ListParagraph"/>
        <w:numPr>
          <w:ilvl w:val="0"/>
          <w:numId w:val="12"/>
        </w:numPr>
      </w:pPr>
      <w:r>
        <w:t>Task forces (made up of government officials and experts) will focus on priority areas:</w:t>
      </w:r>
    </w:p>
    <w:p w:rsidR="005944E5" w:rsidRDefault="005944E5" w:rsidP="005944E5">
      <w:pPr>
        <w:pStyle w:val="ListParagraph"/>
        <w:numPr>
          <w:ilvl w:val="1"/>
          <w:numId w:val="12"/>
        </w:numPr>
      </w:pPr>
      <w:r>
        <w:t>Deploying low-emission coal technologies</w:t>
      </w:r>
    </w:p>
    <w:p w:rsidR="005944E5" w:rsidRDefault="005944E5" w:rsidP="005944E5">
      <w:pPr>
        <w:pStyle w:val="ListParagraph"/>
        <w:numPr>
          <w:ilvl w:val="1"/>
          <w:numId w:val="12"/>
        </w:numPr>
      </w:pPr>
      <w:r w:rsidRPr="00D86CC4">
        <w:t xml:space="preserve">Improving </w:t>
      </w:r>
      <w:r>
        <w:t>energy efficiency and conservation</w:t>
      </w:r>
    </w:p>
    <w:p w:rsidR="005944E5" w:rsidRDefault="005944E5" w:rsidP="005944E5">
      <w:pPr>
        <w:pStyle w:val="ListParagraph"/>
        <w:numPr>
          <w:ilvl w:val="1"/>
          <w:numId w:val="12"/>
        </w:numPr>
      </w:pPr>
      <w:r>
        <w:t>Developing an advanced electric grid</w:t>
      </w:r>
    </w:p>
    <w:p w:rsidR="005944E5" w:rsidRDefault="005944E5" w:rsidP="005944E5">
      <w:pPr>
        <w:pStyle w:val="ListParagraph"/>
        <w:numPr>
          <w:ilvl w:val="1"/>
          <w:numId w:val="12"/>
        </w:numPr>
      </w:pPr>
      <w:r>
        <w:t>Promoting renewable energy</w:t>
      </w:r>
    </w:p>
    <w:p w:rsidR="005944E5" w:rsidRDefault="005944E5" w:rsidP="005944E5">
      <w:pPr>
        <w:pStyle w:val="ListParagraph"/>
        <w:numPr>
          <w:ilvl w:val="1"/>
          <w:numId w:val="12"/>
        </w:numPr>
      </w:pPr>
      <w:r w:rsidRPr="00D86CC4">
        <w:t xml:space="preserve">Quantifying </w:t>
      </w:r>
      <w:r>
        <w:t>emissions</w:t>
      </w:r>
      <w:r w:rsidRPr="00D86CC4">
        <w:t xml:space="preserve"> and </w:t>
      </w:r>
      <w:r>
        <w:t>financing low-carbon technologies</w:t>
      </w:r>
    </w:p>
    <w:p w:rsidR="005944E5" w:rsidRPr="00044C48" w:rsidRDefault="005944E5" w:rsidP="005944E5">
      <w:pPr>
        <w:tabs>
          <w:tab w:val="left" w:pos="3370"/>
        </w:tabs>
      </w:pPr>
      <w:r>
        <w:rPr>
          <w:rStyle w:val="Style13ptBold"/>
        </w:rPr>
        <w:t xml:space="preserve">Holbrooke et. al </w:t>
      </w:r>
      <w:r w:rsidRPr="00483165">
        <w:rPr>
          <w:rStyle w:val="Style13ptBold"/>
        </w:rPr>
        <w:t>09</w:t>
      </w:r>
      <w:r>
        <w:t xml:space="preserve"> (</w:t>
      </w:r>
      <w:r w:rsidRPr="00483165">
        <w:t>Initiative for U.S.-China Cooperation on Energy and Climate</w:t>
      </w:r>
      <w:r>
        <w:t xml:space="preserve">, a partnership between: Asia Society Center on U.S.-China Relations (Richard Holbrooke, Chairman; Vishakha Desai, President; Orville Schell, Arthur Ross Director; Banning Garrett, Director, Initiative for U.S.-China Cooperation on Energy and Climate; Joanna Lewis, Initiative Research Director, Assistant Professor, Georgetown University School of Foreign Service; Jonathan Adams, Initiative Assistant Director) and Pew Center on Global Climate Change (Eileen Claussen, President; Elliot Diringer, Vice President, International Strategies; Steven Chu, Director, Lawrence Berkeley National Laboratory, Professor of Physics and Molecular and Cellular Biology, University of California, Berkeley*; John Thornton, Chairman, The Brookings Institution, Professor, Tsinghua University, Board Member, Asia Society) with help from The Brookings Institution: Kenneth Lieberthal and David Sandalow, Council on Foreign Relations: Elizabeth Economy and Michael Levi, Environmental Defense Fund: Peter Goldmark and David Yarnold, and National Committee on U.S.-China Relations: Steve Orlins and Jan Berris; </w:t>
      </w:r>
      <w:r>
        <w:rPr>
          <w:i/>
        </w:rPr>
        <w:t>Common Challenge, Collaborative Response</w:t>
      </w:r>
      <w:r w:rsidRPr="00C167E5">
        <w:t xml:space="preserve">; </w:t>
      </w:r>
      <w:r>
        <w:t xml:space="preserve">“A Roadmap for U.S.-China Cooperation on Energy and Climate Change”; </w:t>
      </w:r>
      <w:r w:rsidRPr="00C167E5">
        <w:t>January 2009</w:t>
      </w:r>
      <w:r>
        <w:t xml:space="preserve">; </w:t>
      </w:r>
      <w:hyperlink r:id="rId16" w:history="1">
        <w:r w:rsidRPr="00BF55AA">
          <w:rPr>
            <w:rStyle w:val="Hyperlink"/>
          </w:rPr>
          <w:t>http://e360.yale.edu/images/features/us-china-roadmap.pdf</w:t>
        </w:r>
      </w:hyperlink>
      <w:r>
        <w:t>; DT)</w:t>
      </w:r>
    </w:p>
    <w:p w:rsidR="005944E5" w:rsidRDefault="005944E5" w:rsidP="005944E5">
      <w:pPr>
        <w:rPr>
          <w:sz w:val="16"/>
        </w:rPr>
      </w:pPr>
      <w:r w:rsidRPr="00ED03F7">
        <w:rPr>
          <w:sz w:val="16"/>
        </w:rPr>
        <w:t xml:space="preserve">A new comprehensive program for </w:t>
      </w:r>
      <w:r w:rsidRPr="00ED03F7">
        <w:rPr>
          <w:rStyle w:val="StyleUnderline"/>
          <w:highlight w:val="green"/>
        </w:rPr>
        <w:t>cooperation between the U</w:t>
      </w:r>
      <w:r w:rsidRPr="00ED03F7">
        <w:rPr>
          <w:sz w:val="16"/>
        </w:rPr>
        <w:t xml:space="preserve">nited </w:t>
      </w:r>
      <w:r w:rsidRPr="00ED03F7">
        <w:rPr>
          <w:rStyle w:val="StyleUnderline"/>
          <w:highlight w:val="green"/>
        </w:rPr>
        <w:t>S</w:t>
      </w:r>
      <w:r w:rsidRPr="00ED03F7">
        <w:rPr>
          <w:sz w:val="16"/>
        </w:rPr>
        <w:t xml:space="preserve">tates </w:t>
      </w:r>
      <w:r w:rsidRPr="00ED03F7">
        <w:rPr>
          <w:rStyle w:val="StyleUnderline"/>
          <w:highlight w:val="green"/>
        </w:rPr>
        <w:t>and China that focuses on</w:t>
      </w:r>
      <w:r w:rsidRPr="00ED03F7">
        <w:rPr>
          <w:rStyle w:val="StyleUnderline"/>
        </w:rPr>
        <w:t xml:space="preserve"> reducing greenhouse gas emissions</w:t>
      </w:r>
      <w:r w:rsidRPr="00ED03F7">
        <w:rPr>
          <w:sz w:val="16"/>
        </w:rPr>
        <w:t xml:space="preserve">, and thus </w:t>
      </w:r>
      <w:r w:rsidRPr="00ED03F7">
        <w:rPr>
          <w:rStyle w:val="StyleUnderline"/>
          <w:highlight w:val="green"/>
        </w:rPr>
        <w:t>mitigating</w:t>
      </w:r>
      <w:r w:rsidRPr="00ED03F7">
        <w:rPr>
          <w:rStyle w:val="StyleUnderline"/>
        </w:rPr>
        <w:t xml:space="preserve"> the</w:t>
      </w:r>
      <w:r w:rsidRPr="00ED03F7">
        <w:rPr>
          <w:sz w:val="16"/>
        </w:rPr>
        <w:t xml:space="preserve"> potentially </w:t>
      </w:r>
      <w:r w:rsidRPr="00ED03F7">
        <w:rPr>
          <w:rStyle w:val="StyleUnderline"/>
        </w:rPr>
        <w:t xml:space="preserve">catastrophic effects of </w:t>
      </w:r>
      <w:r w:rsidRPr="00ED03F7">
        <w:rPr>
          <w:rStyle w:val="StyleUnderline"/>
          <w:highlight w:val="green"/>
        </w:rPr>
        <w:t>climate change, is</w:t>
      </w:r>
      <w:r w:rsidRPr="00ED03F7">
        <w:rPr>
          <w:rStyle w:val="StyleUnderline"/>
        </w:rPr>
        <w:t xml:space="preserve"> both </w:t>
      </w:r>
      <w:r w:rsidRPr="00ED03F7">
        <w:rPr>
          <w:rStyle w:val="Emphasis"/>
        </w:rPr>
        <w:t xml:space="preserve">necessary and </w:t>
      </w:r>
      <w:r w:rsidRPr="00ED03F7">
        <w:rPr>
          <w:rStyle w:val="Emphasis"/>
          <w:highlight w:val="green"/>
        </w:rPr>
        <w:t>possible</w:t>
      </w:r>
      <w:r w:rsidRPr="00ED03F7">
        <w:rPr>
          <w:sz w:val="16"/>
        </w:rPr>
        <w:t xml:space="preserve">. Indeed, as this Report suggests, </w:t>
      </w:r>
      <w:r w:rsidRPr="00ED03F7">
        <w:rPr>
          <w:rStyle w:val="StyleUnderline"/>
        </w:rPr>
        <w:t xml:space="preserve">if human beings hope to avoid the worst consequences of global climate change, </w:t>
      </w:r>
      <w:r w:rsidRPr="00ED03F7">
        <w:rPr>
          <w:rStyle w:val="Emphasis"/>
        </w:rPr>
        <w:t>the United States and China</w:t>
      </w:r>
      <w:r w:rsidRPr="00ED03F7">
        <w:rPr>
          <w:sz w:val="16"/>
        </w:rPr>
        <w:t xml:space="preserve">—respectively the world’s largest developed and developing nations, the two largest energy consumers, and </w:t>
      </w:r>
      <w:r w:rsidRPr="00ED03F7">
        <w:rPr>
          <w:rStyle w:val="StyleUnderline"/>
        </w:rPr>
        <w:t>the two largest producers of greenhouse gases—</w:t>
      </w:r>
      <w:r w:rsidRPr="00ED03F7">
        <w:rPr>
          <w:rStyle w:val="Emphasis"/>
        </w:rPr>
        <w:t>have no alternative</w:t>
      </w:r>
      <w:r w:rsidRPr="00ED03F7">
        <w:rPr>
          <w:rStyle w:val="StyleUnderline"/>
        </w:rPr>
        <w:t xml:space="preserve"> but to become far more active partners in developing low-carbon economies</w:t>
      </w:r>
      <w:r w:rsidRPr="00ED03F7">
        <w:rPr>
          <w:sz w:val="16"/>
        </w:rPr>
        <w:t xml:space="preserve">. To prevail in such a common effort, </w:t>
      </w:r>
      <w:r w:rsidRPr="00ED03F7">
        <w:rPr>
          <w:rStyle w:val="StyleUnderline"/>
        </w:rPr>
        <w:t>both countries will need</w:t>
      </w:r>
      <w:r w:rsidRPr="00ED03F7">
        <w:rPr>
          <w:sz w:val="16"/>
        </w:rPr>
        <w:t xml:space="preserve"> not only bold leadership and a new set of national policies, but also </w:t>
      </w:r>
      <w:r w:rsidRPr="00ED03F7">
        <w:rPr>
          <w:rStyle w:val="StyleUnderline"/>
        </w:rPr>
        <w:t>a path-breaking cooperative agenda that can be sustained over the long run.</w:t>
      </w:r>
      <w:r w:rsidRPr="00ED03F7">
        <w:rPr>
          <w:sz w:val="16"/>
        </w:rPr>
        <w:t xml:space="preserve"> </w:t>
      </w:r>
      <w:r w:rsidRPr="00ED03F7">
        <w:rPr>
          <w:rStyle w:val="StyleUnderline"/>
        </w:rPr>
        <w:t>The advent of a new U.S. presidential administration in</w:t>
      </w:r>
      <w:r w:rsidRPr="00ED03F7">
        <w:rPr>
          <w:sz w:val="16"/>
        </w:rPr>
        <w:t xml:space="preserve"> Washington, </w:t>
      </w:r>
      <w:r w:rsidRPr="00ED03F7">
        <w:rPr>
          <w:rStyle w:val="StyleUnderline"/>
        </w:rPr>
        <w:t>D.C., coupled with a central leadership in Beijing</w:t>
      </w:r>
      <w:r w:rsidRPr="00ED03F7">
        <w:rPr>
          <w:sz w:val="16"/>
        </w:rPr>
        <w:t xml:space="preserve"> that is increasingly aware of the destructive impact and long-term dangers of climate change, </w:t>
      </w:r>
      <w:r w:rsidRPr="00ED03F7">
        <w:rPr>
          <w:rStyle w:val="StyleUnderline"/>
        </w:rPr>
        <w:t>presents an unparalleled opportunity for this new strategic partnership</w:t>
      </w:r>
      <w:r w:rsidRPr="00ED03F7">
        <w:rPr>
          <w:sz w:val="16"/>
        </w:rPr>
        <w:t xml:space="preserve">. While the current global economic crisis could make joint action between the United States and China more difficult, it could also provide an unexpected impetus. If wisely allocated, </w:t>
      </w:r>
      <w:r w:rsidRPr="00ED03F7">
        <w:rPr>
          <w:rStyle w:val="Emphasis"/>
        </w:rPr>
        <w:t>funds invested by both governments in economic recovery can help address climate change while also advancing the “green technologies” and industries that will lead to a new wave of economic growth</w:t>
      </w:r>
      <w:r w:rsidRPr="00ED03F7">
        <w:rPr>
          <w:sz w:val="16"/>
        </w:rPr>
        <w:t xml:space="preserve">. </w:t>
      </w:r>
      <w:r w:rsidRPr="00ED03F7">
        <w:rPr>
          <w:rStyle w:val="StyleUnderline"/>
        </w:rPr>
        <w:t>Stronger bilateral collaboration on</w:t>
      </w:r>
      <w:r w:rsidRPr="00ED03F7">
        <w:rPr>
          <w:sz w:val="16"/>
        </w:rPr>
        <w:t xml:space="preserve"> energy and </w:t>
      </w:r>
      <w:r w:rsidRPr="00ED03F7">
        <w:rPr>
          <w:rStyle w:val="StyleUnderline"/>
        </w:rPr>
        <w:t>climate change has</w:t>
      </w:r>
      <w:r w:rsidRPr="00ED03F7">
        <w:rPr>
          <w:sz w:val="16"/>
        </w:rPr>
        <w:t xml:space="preserve"> at the same time </w:t>
      </w:r>
      <w:r w:rsidRPr="00ED03F7">
        <w:rPr>
          <w:rStyle w:val="StyleUnderline"/>
        </w:rPr>
        <w:lastRenderedPageBreak/>
        <w:t>the real prospect of helping to build a new, more stable, and constructive foundation under Sino-American relations, the most important bilateral relationship in the 21st century</w:t>
      </w:r>
      <w:r w:rsidRPr="00ED03F7">
        <w:rPr>
          <w:sz w:val="16"/>
        </w:rPr>
        <w:t xml:space="preserve"> world. This Report—which was produced in partnership between Asia Society’s Center on U.S.-China Relations and Pew Center on Global Climate Change, in collaboration with The Brookings Institution, Council on Foreign Relations, National Committee on U.S.- China Relations, and Environmental Defense Fund—presents both a vision and a concrete Roadmap for such Sino-U.S. collaboration. With input from scores of experts and other stakeholders from the worlds of science, business, civil society, policy, and politics in both China and the United States, the Report, or “Roadmap,” explores the climate and energy challenges facing both nations and recommends a concrete program for sustained, high-level, bilateral engagement and on-the-ground action. The Report and its recommendations are based on the following understandings: That </w:t>
      </w:r>
      <w:r w:rsidRPr="00ED03F7">
        <w:rPr>
          <w:rStyle w:val="StyleUnderline"/>
        </w:rPr>
        <w:t>because there is overwhelming scientific consensus that human-induced climate change is well underway and poses grave economic and environmental risks to the world, the United States and China need to immediately begin acting in concert, without awaiting new domestic legislation or multilateral agreements, to jointly seek remedies for their emissions of greenhouse gases</w:t>
      </w:r>
      <w:r w:rsidRPr="00ED03F7">
        <w:rPr>
          <w:sz w:val="16"/>
        </w:rPr>
        <w:t xml:space="preserve">. That because climate change is largely a consequence of soaring global use of fossil fuels, </w:t>
      </w:r>
      <w:r w:rsidRPr="00ED03F7">
        <w:rPr>
          <w:rStyle w:val="StyleUnderline"/>
        </w:rPr>
        <w:t>addressing the problem will require a fundamental transformation of energy systems in both countries, as well as worldwide, through the development and deployment of new technologies and the widespread introduction of new energy sources capable of enhancing the diversity, reliability, independence, and “greenness” of national energy supplies</w:t>
      </w:r>
      <w:r w:rsidRPr="00ED03F7">
        <w:rPr>
          <w:sz w:val="16"/>
        </w:rPr>
        <w:t xml:space="preserve">. That </w:t>
      </w:r>
      <w:r w:rsidRPr="00ED03F7">
        <w:rPr>
          <w:rStyle w:val="StyleUnderline"/>
          <w:highlight w:val="green"/>
        </w:rPr>
        <w:t>even during</w:t>
      </w:r>
      <w:r w:rsidRPr="00ED03F7">
        <w:rPr>
          <w:rStyle w:val="StyleUnderline"/>
        </w:rPr>
        <w:t xml:space="preserve"> a time of </w:t>
      </w:r>
      <w:r w:rsidRPr="00ED03F7">
        <w:rPr>
          <w:rStyle w:val="StyleUnderline"/>
          <w:highlight w:val="green"/>
        </w:rPr>
        <w:t>global</w:t>
      </w:r>
      <w:r w:rsidRPr="00ED03F7">
        <w:rPr>
          <w:rStyle w:val="StyleUnderline"/>
        </w:rPr>
        <w:t xml:space="preserve"> economic </w:t>
      </w:r>
      <w:r w:rsidRPr="00ED03F7">
        <w:rPr>
          <w:rStyle w:val="StyleUnderline"/>
          <w:highlight w:val="green"/>
        </w:rPr>
        <w:t>upheaval</w:t>
      </w:r>
      <w:r w:rsidRPr="00ED03F7">
        <w:rPr>
          <w:rStyle w:val="StyleUnderline"/>
        </w:rPr>
        <w:t xml:space="preserve">, </w:t>
      </w:r>
      <w:r w:rsidRPr="00ED03F7">
        <w:rPr>
          <w:rStyle w:val="StyleUnderline"/>
          <w:highlight w:val="green"/>
        </w:rPr>
        <w:t>a strong bilateral effort</w:t>
      </w:r>
      <w:r w:rsidRPr="00ED03F7">
        <w:rPr>
          <w:rStyle w:val="StyleUnderline"/>
        </w:rPr>
        <w:t xml:space="preserve"> to address the twin challenges of climate change and energy security </w:t>
      </w:r>
      <w:r w:rsidRPr="00ED03F7">
        <w:rPr>
          <w:rStyle w:val="StyleUnderline"/>
          <w:highlight w:val="green"/>
        </w:rPr>
        <w:t>can succeed</w:t>
      </w:r>
      <w:r w:rsidRPr="00ED03F7">
        <w:rPr>
          <w:rStyle w:val="StyleUnderline"/>
        </w:rPr>
        <w:t xml:space="preserve"> while also contributing to economic recovery and laying the foundation for a prosperous, new, low carbon economy in each country. </w:t>
      </w:r>
      <w:r w:rsidRPr="00ED03F7">
        <w:rPr>
          <w:sz w:val="16"/>
        </w:rPr>
        <w:t xml:space="preserve">That a meaningful U.S.-China partnership on climate change issues can be forged on the basis of equity, taking into account the respective stages of development, capacities, and responsibilities of each country. That </w:t>
      </w:r>
      <w:r w:rsidRPr="00ED03F7">
        <w:rPr>
          <w:rStyle w:val="StyleUnderline"/>
        </w:rPr>
        <w:t xml:space="preserve">while </w:t>
      </w:r>
      <w:r w:rsidRPr="00ED03F7">
        <w:rPr>
          <w:rStyle w:val="StyleUnderline"/>
          <w:highlight w:val="green"/>
        </w:rPr>
        <w:t>enhanced U.S.-China cooperation</w:t>
      </w:r>
      <w:r w:rsidRPr="00ED03F7">
        <w:rPr>
          <w:rStyle w:val="StyleUnderline"/>
        </w:rPr>
        <w:t xml:space="preserve"> must begin with collaboration between the two national governments, success </w:t>
      </w:r>
      <w:r w:rsidRPr="00ED03F7">
        <w:rPr>
          <w:rStyle w:val="StyleUnderline"/>
          <w:highlight w:val="green"/>
        </w:rPr>
        <w:t xml:space="preserve">will </w:t>
      </w:r>
      <w:r w:rsidRPr="00ED03F7">
        <w:rPr>
          <w:rStyle w:val="StyleUnderline"/>
        </w:rPr>
        <w:t>ultimately</w:t>
      </w:r>
      <w:r w:rsidRPr="00ED03F7">
        <w:rPr>
          <w:sz w:val="16"/>
        </w:rPr>
        <w:t xml:space="preserve"> hinge on each nation’s ability to </w:t>
      </w:r>
      <w:r w:rsidRPr="00ED03F7">
        <w:rPr>
          <w:rStyle w:val="StyleUnderline"/>
          <w:highlight w:val="green"/>
        </w:rPr>
        <w:t>catalyze action</w:t>
      </w:r>
      <w:r w:rsidRPr="00ED03F7">
        <w:rPr>
          <w:rStyle w:val="StyleUnderline"/>
        </w:rPr>
        <w:t xml:space="preserve"> and investment </w:t>
      </w:r>
      <w:r w:rsidRPr="00ED03F7">
        <w:rPr>
          <w:rStyle w:val="StyleUnderline"/>
          <w:highlight w:val="green"/>
        </w:rPr>
        <w:t>in the marketplace</w:t>
      </w:r>
      <w:r w:rsidRPr="00ED03F7">
        <w:rPr>
          <w:sz w:val="16"/>
        </w:rPr>
        <w:t xml:space="preserve">. </w:t>
      </w:r>
      <w:r w:rsidRPr="00ED03F7">
        <w:rPr>
          <w:rStyle w:val="StyleUnderline"/>
        </w:rPr>
        <w:t>That</w:t>
      </w:r>
      <w:r w:rsidRPr="00ED03F7">
        <w:rPr>
          <w:sz w:val="16"/>
        </w:rPr>
        <w:t xml:space="preserve"> if fashioned carefully, closer </w:t>
      </w:r>
      <w:r w:rsidRPr="00ED03F7">
        <w:rPr>
          <w:rStyle w:val="StyleUnderline"/>
          <w:highlight w:val="green"/>
        </w:rPr>
        <w:t>collaboration</w:t>
      </w:r>
      <w:r w:rsidRPr="00ED03F7">
        <w:rPr>
          <w:rStyle w:val="StyleUnderline"/>
        </w:rPr>
        <w:t xml:space="preserve"> on energy and climate </w:t>
      </w:r>
      <w:r w:rsidRPr="00ED03F7">
        <w:rPr>
          <w:rStyle w:val="StyleUnderline"/>
          <w:highlight w:val="green"/>
        </w:rPr>
        <w:t xml:space="preserve">can address </w:t>
      </w:r>
      <w:r w:rsidRPr="00ED03F7">
        <w:rPr>
          <w:rStyle w:val="StyleUnderline"/>
        </w:rPr>
        <w:t xml:space="preserve">the problem of </w:t>
      </w:r>
      <w:r w:rsidRPr="00ED03F7">
        <w:rPr>
          <w:rStyle w:val="StyleUnderline"/>
          <w:highlight w:val="green"/>
        </w:rPr>
        <w:t>climate change and enhance</w:t>
      </w:r>
      <w:r w:rsidRPr="00ED03F7">
        <w:rPr>
          <w:rStyle w:val="StyleUnderline"/>
        </w:rPr>
        <w:t xml:space="preserve"> the </w:t>
      </w:r>
      <w:r w:rsidRPr="00ED03F7">
        <w:rPr>
          <w:rStyle w:val="StyleUnderline"/>
          <w:highlight w:val="green"/>
        </w:rPr>
        <w:t>economic prospects</w:t>
      </w:r>
      <w:r w:rsidRPr="00ED03F7">
        <w:rPr>
          <w:rStyle w:val="StyleUnderline"/>
        </w:rPr>
        <w:t xml:space="preserve"> of both nations while conferring on neither an unfair competitive advantage.</w:t>
      </w:r>
      <w:r w:rsidRPr="00ED03F7">
        <w:rPr>
          <w:sz w:val="16"/>
        </w:rPr>
        <w:t xml:space="preserve"> That by demonstrating global leadership and making significant new progress toward closer bilateral cooperation, the world’s two largest economies will help achieve stronger multilateral agreement and action under the United Nations (UN) Framework Convention on Climate Change. </w:t>
      </w:r>
      <w:r w:rsidRPr="00ED03F7">
        <w:rPr>
          <w:rStyle w:val="StyleUnderline"/>
        </w:rPr>
        <w:t>The Report recommends that</w:t>
      </w:r>
      <w:r w:rsidRPr="00ED03F7">
        <w:rPr>
          <w:sz w:val="16"/>
        </w:rPr>
        <w:t xml:space="preserve">, as a first step in forging this new partnership, </w:t>
      </w:r>
      <w:r w:rsidRPr="00ED03F7">
        <w:rPr>
          <w:rStyle w:val="StyleUnderline"/>
        </w:rPr>
        <w:t xml:space="preserve">the leaders of </w:t>
      </w:r>
      <w:r w:rsidRPr="00ED03F7">
        <w:rPr>
          <w:rStyle w:val="StyleUnderline"/>
          <w:highlight w:val="green"/>
        </w:rPr>
        <w:t>the two countries should</w:t>
      </w:r>
      <w:r w:rsidRPr="00ED03F7">
        <w:rPr>
          <w:sz w:val="16"/>
        </w:rPr>
        <w:t xml:space="preserve"> convene a leaders summit as soon as practically possible following the inauguration of Barack Obama to </w:t>
      </w:r>
      <w:r w:rsidRPr="00ED03F7">
        <w:rPr>
          <w:rStyle w:val="StyleUnderline"/>
          <w:highlight w:val="green"/>
        </w:rPr>
        <w:t>launch a “U.S.-China Partnership on Energy and Climate Change.”</w:t>
      </w:r>
      <w:r w:rsidRPr="00ED03F7">
        <w:rPr>
          <w:sz w:val="16"/>
        </w:rPr>
        <w:t xml:space="preserve"> </w:t>
      </w:r>
      <w:r w:rsidRPr="00ED03F7">
        <w:rPr>
          <w:rStyle w:val="StyleUnderline"/>
        </w:rPr>
        <w:t>This</w:t>
      </w:r>
      <w:r w:rsidRPr="00ED03F7">
        <w:rPr>
          <w:sz w:val="16"/>
        </w:rPr>
        <w:t xml:space="preserve"> presidential summit should </w:t>
      </w:r>
      <w:r w:rsidRPr="00ED03F7">
        <w:rPr>
          <w:rStyle w:val="StyleUnderline"/>
        </w:rPr>
        <w:t>outline a major plan of joint-action and empow</w:t>
      </w:r>
      <w:r>
        <w:rPr>
          <w:rStyle w:val="StyleUnderline"/>
        </w:rPr>
        <w:t>er</w:t>
      </w:r>
      <w:r w:rsidRPr="00ED03F7">
        <w:rPr>
          <w:rStyle w:val="StyleUnderline"/>
        </w:rPr>
        <w:t xml:space="preserve"> relevant officials in each country to take the necessary actions to ensure its implementation</w:t>
      </w:r>
      <w:r w:rsidRPr="00ED03F7">
        <w:rPr>
          <w:sz w:val="16"/>
        </w:rPr>
        <w:t xml:space="preserve">. </w:t>
      </w:r>
      <w:r w:rsidRPr="00ED03F7">
        <w:rPr>
          <w:rStyle w:val="StyleUnderline"/>
        </w:rPr>
        <w:t xml:space="preserve">The Report recommends that the partnership be directed by two parallel groups. </w:t>
      </w:r>
      <w:r w:rsidRPr="00ED03F7">
        <w:rPr>
          <w:rStyle w:val="Emphasis"/>
          <w:highlight w:val="green"/>
        </w:rPr>
        <w:t>A U.S.- China high-level council</w:t>
      </w:r>
      <w:r w:rsidRPr="00ED03F7">
        <w:rPr>
          <w:rStyle w:val="StyleUnderline"/>
          <w:highlight w:val="green"/>
        </w:rPr>
        <w:t xml:space="preserve"> would be established</w:t>
      </w:r>
      <w:r w:rsidRPr="00ED03F7">
        <w:rPr>
          <w:rStyle w:val="StyleUnderline"/>
        </w:rPr>
        <w:t xml:space="preserve"> to draw up overall plans for the collaboration. The Commission would include high-ranking environment, energy, and finance officials from both countries. It would meet regularly </w:t>
      </w:r>
      <w:r w:rsidRPr="00ED03F7">
        <w:rPr>
          <w:rStyle w:val="StyleUnderline"/>
          <w:highlight w:val="green"/>
        </w:rPr>
        <w:t>to</w:t>
      </w:r>
      <w:r w:rsidRPr="00ED03F7">
        <w:rPr>
          <w:rStyle w:val="StyleUnderline"/>
        </w:rPr>
        <w:t xml:space="preserve"> establish and </w:t>
      </w:r>
      <w:r w:rsidRPr="00ED03F7">
        <w:rPr>
          <w:rStyle w:val="StyleUnderline"/>
          <w:highlight w:val="green"/>
        </w:rPr>
        <w:t>review the</w:t>
      </w:r>
      <w:r w:rsidRPr="00ED03F7">
        <w:rPr>
          <w:rStyle w:val="StyleUnderline"/>
        </w:rPr>
        <w:t xml:space="preserve"> strategic </w:t>
      </w:r>
      <w:r w:rsidRPr="00ED03F7">
        <w:rPr>
          <w:rStyle w:val="StyleUnderline"/>
          <w:highlight w:val="green"/>
        </w:rPr>
        <w:t xml:space="preserve">direction of the </w:t>
      </w:r>
      <w:r w:rsidRPr="00ED03F7">
        <w:rPr>
          <w:rStyle w:val="StyleUnderline"/>
        </w:rPr>
        <w:t xml:space="preserve">new </w:t>
      </w:r>
      <w:r w:rsidRPr="00ED03F7">
        <w:rPr>
          <w:rStyle w:val="StyleUnderline"/>
          <w:highlight w:val="green"/>
        </w:rPr>
        <w:t>partnership as well as to discuss</w:t>
      </w:r>
      <w:r w:rsidRPr="00ED03F7">
        <w:rPr>
          <w:rStyle w:val="StyleUnderline"/>
        </w:rPr>
        <w:t xml:space="preserve"> other </w:t>
      </w:r>
      <w:r w:rsidRPr="00ED03F7">
        <w:rPr>
          <w:rStyle w:val="StyleUnderline"/>
          <w:highlight w:val="green"/>
        </w:rPr>
        <w:t xml:space="preserve">issues of common concern, including </w:t>
      </w:r>
      <w:r w:rsidRPr="00ED03F7">
        <w:rPr>
          <w:rStyle w:val="StyleUnderline"/>
        </w:rPr>
        <w:t xml:space="preserve">those relating to ongoing </w:t>
      </w:r>
      <w:r w:rsidRPr="00ED03F7">
        <w:rPr>
          <w:rStyle w:val="StyleUnderline"/>
          <w:highlight w:val="green"/>
        </w:rPr>
        <w:t>multilateral negotiations</w:t>
      </w:r>
      <w:r w:rsidRPr="00ED03F7">
        <w:rPr>
          <w:sz w:val="16"/>
        </w:rPr>
        <w:t xml:space="preserve">. In addition, </w:t>
      </w:r>
      <w:r w:rsidRPr="00ED03F7">
        <w:rPr>
          <w:rStyle w:val="StyleUnderline"/>
        </w:rPr>
        <w:t>each of the</w:t>
      </w:r>
      <w:r w:rsidRPr="00ED03F7">
        <w:rPr>
          <w:sz w:val="16"/>
        </w:rPr>
        <w:t xml:space="preserve"> highlighted concrete </w:t>
      </w:r>
      <w:r w:rsidRPr="00ED03F7">
        <w:rPr>
          <w:rStyle w:val="StyleUnderline"/>
        </w:rPr>
        <w:t>priority areas proposed</w:t>
      </w:r>
      <w:r w:rsidRPr="00ED03F7">
        <w:rPr>
          <w:sz w:val="16"/>
        </w:rPr>
        <w:t xml:space="preserve"> below </w:t>
      </w:r>
      <w:r w:rsidRPr="00ED03F7">
        <w:rPr>
          <w:rStyle w:val="StyleUnderline"/>
        </w:rPr>
        <w:t xml:space="preserve">would be guided by a second tier of </w:t>
      </w:r>
      <w:r w:rsidRPr="00ED03F7">
        <w:rPr>
          <w:rStyle w:val="Emphasis"/>
        </w:rPr>
        <w:t xml:space="preserve">bilateral </w:t>
      </w:r>
      <w:r w:rsidRPr="00ED03F7">
        <w:rPr>
          <w:rStyle w:val="Emphasis"/>
          <w:highlight w:val="green"/>
        </w:rPr>
        <w:t>task forces</w:t>
      </w:r>
      <w:r w:rsidRPr="00ED03F7">
        <w:rPr>
          <w:sz w:val="16"/>
        </w:rPr>
        <w:t xml:space="preserve">. </w:t>
      </w:r>
      <w:r w:rsidRPr="00ED03F7">
        <w:rPr>
          <w:rStyle w:val="StyleUnderline"/>
        </w:rPr>
        <w:t xml:space="preserve">These would be </w:t>
      </w:r>
      <w:r w:rsidRPr="00ED03F7">
        <w:rPr>
          <w:rStyle w:val="StyleUnderline"/>
          <w:highlight w:val="green"/>
        </w:rPr>
        <w:t xml:space="preserve">composed of </w:t>
      </w:r>
      <w:r w:rsidRPr="00ED03F7">
        <w:rPr>
          <w:rStyle w:val="StyleUnderline"/>
        </w:rPr>
        <w:t xml:space="preserve">senior government </w:t>
      </w:r>
      <w:r w:rsidRPr="00ED03F7">
        <w:rPr>
          <w:rStyle w:val="StyleUnderline"/>
          <w:highlight w:val="green"/>
        </w:rPr>
        <w:t xml:space="preserve">officials and </w:t>
      </w:r>
      <w:r w:rsidRPr="00ED03F7">
        <w:rPr>
          <w:rStyle w:val="StyleUnderline"/>
        </w:rPr>
        <w:t xml:space="preserve">independent </w:t>
      </w:r>
      <w:r w:rsidRPr="00ED03F7">
        <w:rPr>
          <w:rStyle w:val="StyleUnderline"/>
          <w:highlight w:val="green"/>
        </w:rPr>
        <w:t xml:space="preserve">experts </w:t>
      </w:r>
      <w:r w:rsidRPr="00ED03F7">
        <w:rPr>
          <w:rStyle w:val="StyleUnderline"/>
        </w:rPr>
        <w:t>in science, technology, business, finance, civil society, and policy from each country</w:t>
      </w:r>
      <w:r w:rsidRPr="00ED03F7">
        <w:rPr>
          <w:sz w:val="16"/>
        </w:rPr>
        <w:t xml:space="preserve">. </w:t>
      </w:r>
      <w:r w:rsidRPr="00ED03F7">
        <w:rPr>
          <w:rStyle w:val="StyleUnderline"/>
        </w:rPr>
        <w:t xml:space="preserve">Their responsibilities </w:t>
      </w:r>
      <w:r w:rsidRPr="00766C71">
        <w:rPr>
          <w:rStyle w:val="StyleUnderline"/>
          <w:highlight w:val="green"/>
        </w:rPr>
        <w:t xml:space="preserve">would involve establishing goals, designating joint-research areas, developing collaborative </w:t>
      </w:r>
      <w:r w:rsidRPr="00ED03F7">
        <w:rPr>
          <w:rStyle w:val="StyleUnderline"/>
          <w:highlight w:val="green"/>
        </w:rPr>
        <w:t xml:space="preserve">programs </w:t>
      </w:r>
      <w:r w:rsidRPr="00ED03F7">
        <w:rPr>
          <w:rStyle w:val="StyleUnderline"/>
        </w:rPr>
        <w:t>within each of the designated areas,</w:t>
      </w:r>
      <w:r w:rsidRPr="00ED03F7">
        <w:rPr>
          <w:rStyle w:val="StyleUnderline"/>
          <w:highlight w:val="green"/>
        </w:rPr>
        <w:t xml:space="preserve"> </w:t>
      </w:r>
      <w:r w:rsidRPr="00766C71">
        <w:rPr>
          <w:rStyle w:val="StyleUnderline"/>
          <w:highlight w:val="green"/>
        </w:rPr>
        <w:t xml:space="preserve">organizing concrete </w:t>
      </w:r>
      <w:r w:rsidRPr="00ED03F7">
        <w:rPr>
          <w:rStyle w:val="StyleUnderline"/>
        </w:rPr>
        <w:t xml:space="preserve">joint </w:t>
      </w:r>
      <w:r w:rsidRPr="00ED03F7">
        <w:rPr>
          <w:rStyle w:val="StyleUnderline"/>
          <w:highlight w:val="green"/>
        </w:rPr>
        <w:t xml:space="preserve">projects </w:t>
      </w:r>
      <w:r w:rsidRPr="00ED03F7">
        <w:rPr>
          <w:rStyle w:val="StyleUnderline"/>
        </w:rPr>
        <w:t xml:space="preserve">in each area of cooperation, </w:t>
      </w:r>
      <w:r w:rsidRPr="00ED03F7">
        <w:rPr>
          <w:rStyle w:val="StyleUnderline"/>
          <w:highlight w:val="green"/>
        </w:rPr>
        <w:t xml:space="preserve">and </w:t>
      </w:r>
      <w:r w:rsidRPr="00766C71">
        <w:rPr>
          <w:rStyle w:val="StyleUnderline"/>
          <w:highlight w:val="green"/>
        </w:rPr>
        <w:t xml:space="preserve">overseeing the implementation </w:t>
      </w:r>
      <w:r w:rsidRPr="00ED03F7">
        <w:rPr>
          <w:rStyle w:val="StyleUnderline"/>
        </w:rPr>
        <w:t>of these projects</w:t>
      </w:r>
      <w:r w:rsidRPr="00ED03F7">
        <w:rPr>
          <w:sz w:val="16"/>
        </w:rPr>
        <w:t xml:space="preserve">. Areas where direct collaboration is expected to yield the quickest and most substantial results on reducing greenhouse gas emissions have been given highest priority. They are listed below in shortened form, but discussed in greater detail in Section IV. </w:t>
      </w:r>
      <w:r w:rsidRPr="00ED03F7">
        <w:rPr>
          <w:rStyle w:val="Emphasis"/>
          <w:highlight w:val="green"/>
        </w:rPr>
        <w:t>Priority areas</w:t>
      </w:r>
      <w:r w:rsidRPr="00ED03F7">
        <w:rPr>
          <w:rStyle w:val="Emphasis"/>
        </w:rPr>
        <w:t xml:space="preserve"> of collaboration </w:t>
      </w:r>
      <w:r w:rsidRPr="00ED03F7">
        <w:rPr>
          <w:rStyle w:val="Emphasis"/>
          <w:highlight w:val="green"/>
        </w:rPr>
        <w:t>include</w:t>
      </w:r>
      <w:r w:rsidRPr="00ED03F7">
        <w:rPr>
          <w:sz w:val="16"/>
        </w:rPr>
        <w:t xml:space="preserve">: - </w:t>
      </w:r>
      <w:r w:rsidRPr="00ED03F7">
        <w:rPr>
          <w:rStyle w:val="StyleUnderline"/>
          <w:highlight w:val="green"/>
        </w:rPr>
        <w:t>Deploying Low-Emissions Coal Technologies</w:t>
      </w:r>
      <w:r w:rsidRPr="00ED03F7">
        <w:rPr>
          <w:rStyle w:val="StyleUnderline"/>
        </w:rPr>
        <w:t>.</w:t>
      </w:r>
      <w:r w:rsidRPr="00ED03F7">
        <w:rPr>
          <w:sz w:val="16"/>
        </w:rPr>
        <w:t xml:space="preserve"> </w:t>
      </w:r>
      <w:r w:rsidRPr="00ED03F7">
        <w:rPr>
          <w:rStyle w:val="StyleUnderline"/>
        </w:rPr>
        <w:t xml:space="preserve">The likelihood that both the United States and China will continue to rely heavily on coal for many years to come necessitates immediate and large-scale investments in the research, development, and deployment of new technologies for the capture </w:t>
      </w:r>
      <w:r w:rsidRPr="00ED03F7">
        <w:rPr>
          <w:rStyle w:val="StyleUnderline"/>
        </w:rPr>
        <w:lastRenderedPageBreak/>
        <w:t>and sequestration of carbon emissions from coal-fired power plants</w:t>
      </w:r>
      <w:r w:rsidRPr="00ED03F7">
        <w:rPr>
          <w:sz w:val="16"/>
        </w:rPr>
        <w:t xml:space="preserve">. - </w:t>
      </w:r>
      <w:r w:rsidRPr="00ED03F7">
        <w:rPr>
          <w:rStyle w:val="StyleUnderline"/>
          <w:highlight w:val="green"/>
        </w:rPr>
        <w:t>Improving Energy Efficiency and Conservation</w:t>
      </w:r>
      <w:r w:rsidRPr="00ED03F7">
        <w:rPr>
          <w:sz w:val="16"/>
        </w:rPr>
        <w:t xml:space="preserve">. </w:t>
      </w:r>
      <w:r w:rsidRPr="00ED03F7">
        <w:rPr>
          <w:rStyle w:val="StyleUnderline"/>
        </w:rPr>
        <w:t>Both the United States and China have significant potential to lower their carbon emissions through low-cost, and even no-cost, energy efficiency and conservation measures that would have considerable impact on each country’s “carbon footprint” and energy security</w:t>
      </w:r>
      <w:r w:rsidRPr="00ED03F7">
        <w:rPr>
          <w:sz w:val="16"/>
        </w:rPr>
        <w:t xml:space="preserve">. - </w:t>
      </w:r>
      <w:r w:rsidRPr="00ED03F7">
        <w:rPr>
          <w:rStyle w:val="StyleUnderline"/>
          <w:highlight w:val="green"/>
        </w:rPr>
        <w:t>Developing an Advanced Electric Grid</w:t>
      </w:r>
      <w:r w:rsidRPr="00ED03F7">
        <w:rPr>
          <w:rStyle w:val="StyleUnderline"/>
        </w:rPr>
        <w:t>. Both the United States and China rely on outdated, decentralized, and inefficient electrical transmission systems. Both countries could profit from research, development, and adoption of new “smart grid” technologies capable of enabling these systems to handle larger quotients of low-carbon energy from episodic, but renewable sources of power more cheaply and efficiently</w:t>
      </w:r>
      <w:r w:rsidRPr="00ED03F7">
        <w:rPr>
          <w:sz w:val="16"/>
        </w:rPr>
        <w:t xml:space="preserve">. - </w:t>
      </w:r>
      <w:r w:rsidRPr="00ED03F7">
        <w:rPr>
          <w:rStyle w:val="StyleUnderline"/>
          <w:highlight w:val="green"/>
        </w:rPr>
        <w:t>Promoting Renewable Energy</w:t>
      </w:r>
      <w:r w:rsidRPr="00ED03F7">
        <w:rPr>
          <w:sz w:val="16"/>
        </w:rPr>
        <w:t xml:space="preserve">. </w:t>
      </w:r>
      <w:r w:rsidRPr="00ED03F7">
        <w:rPr>
          <w:rStyle w:val="StyleUnderline"/>
        </w:rPr>
        <w:t xml:space="preserve">There is an obvious need for both countries to develop a far broader deployment of solar, wind, and other renewable sources of energy in order to de-carbonize their respective electricity systems, expand their low-carbon economies, </w:t>
      </w:r>
      <w:r w:rsidRPr="00ED03F7">
        <w:rPr>
          <w:rStyle w:val="StyleUnderline"/>
          <w:highlight w:val="green"/>
        </w:rPr>
        <w:t>and</w:t>
      </w:r>
      <w:r w:rsidRPr="00ED03F7">
        <w:rPr>
          <w:rStyle w:val="StyleUnderline"/>
        </w:rPr>
        <w:t xml:space="preserve"> thereby diminish their carbon emissions per unit of GDP</w:t>
      </w:r>
      <w:r w:rsidRPr="00ED03F7">
        <w:rPr>
          <w:sz w:val="16"/>
        </w:rPr>
        <w:t xml:space="preserve">. - </w:t>
      </w:r>
      <w:r w:rsidRPr="00ED03F7">
        <w:rPr>
          <w:rStyle w:val="StyleUnderline"/>
          <w:highlight w:val="green"/>
        </w:rPr>
        <w:t>Quantifying Emissions and Financing Low-Carbon Technologies</w:t>
      </w:r>
      <w:r w:rsidRPr="00ED03F7">
        <w:rPr>
          <w:sz w:val="16"/>
        </w:rPr>
        <w:t xml:space="preserve">. </w:t>
      </w:r>
      <w:r w:rsidRPr="00ED03F7">
        <w:rPr>
          <w:rStyle w:val="StyleUnderline"/>
        </w:rPr>
        <w:t>To help facilitate cooperation in the above areas, it will be important to continue to jointly address the cross-cutting issues of quantifying and projecting emissions, and financing technology development and deploymen</w:t>
      </w:r>
      <w:r w:rsidRPr="00ED03F7">
        <w:rPr>
          <w:sz w:val="16"/>
        </w:rPr>
        <w:t xml:space="preserve">t. That our planet is now approaching a point of no return on the question of global warming is increasingly self-evident. </w:t>
      </w:r>
      <w:r w:rsidRPr="00ED03F7">
        <w:rPr>
          <w:rStyle w:val="StyleUnderline"/>
        </w:rPr>
        <w:t>Recognition of the daunting challenges that such moments pose can be unsettling, even paralyzing. However, with bold leadership, they can also be galvanic</w:t>
      </w:r>
      <w:r w:rsidRPr="00ED03F7">
        <w:rPr>
          <w:sz w:val="16"/>
        </w:rPr>
        <w:t xml:space="preserve">. It is unclear as yet whether the growing awareness of our tipping point moment will intersect in a timely manner with the new leadership that is now assuming office in Washington and the increasingly well-informed central leadership in Beijing to catalyze both countries toward mustering the necessary clarity of vision, intellectual resources, funding, technology, and international cooperation. What is clear, however, is that we are in uncharted waters that will beg an unprecedented effort from both the world at large and the United States and China in particular. For whether we choose to recognize it or not, these two countries are both crucial in the effort to address climate change. Simply put, </w:t>
      </w:r>
      <w:r w:rsidRPr="00ED03F7">
        <w:rPr>
          <w:rStyle w:val="StyleUnderline"/>
          <w:highlight w:val="green"/>
        </w:rPr>
        <w:t xml:space="preserve">if these two countries cannot </w:t>
      </w:r>
      <w:r w:rsidRPr="00ED03F7">
        <w:rPr>
          <w:rStyle w:val="StyleUnderline"/>
        </w:rPr>
        <w:t xml:space="preserve">find ways to </w:t>
      </w:r>
      <w:r w:rsidRPr="00ED03F7">
        <w:rPr>
          <w:rStyle w:val="StyleUnderline"/>
          <w:highlight w:val="green"/>
        </w:rPr>
        <w:t>bridge the</w:t>
      </w:r>
      <w:r w:rsidRPr="00ED03F7">
        <w:rPr>
          <w:rStyle w:val="StyleUnderline"/>
        </w:rPr>
        <w:t xml:space="preserve"> long-standing </w:t>
      </w:r>
      <w:r w:rsidRPr="00ED03F7">
        <w:rPr>
          <w:rStyle w:val="StyleUnderline"/>
          <w:highlight w:val="green"/>
        </w:rPr>
        <w:t xml:space="preserve">divide </w:t>
      </w:r>
      <w:r w:rsidRPr="00ED03F7">
        <w:rPr>
          <w:rStyle w:val="StyleUnderline"/>
        </w:rPr>
        <w:t xml:space="preserve">on this issue, </w:t>
      </w:r>
      <w:r w:rsidRPr="00ED03F7">
        <w:rPr>
          <w:rStyle w:val="Emphasis"/>
          <w:highlight w:val="green"/>
        </w:rPr>
        <w:t>there will</w:t>
      </w:r>
      <w:r w:rsidRPr="00ED03F7">
        <w:rPr>
          <w:rStyle w:val="Emphasis"/>
        </w:rPr>
        <w:t xml:space="preserve"> literally </w:t>
      </w:r>
      <w:r w:rsidRPr="00ED03F7">
        <w:rPr>
          <w:rStyle w:val="Emphasis"/>
          <w:highlight w:val="green"/>
        </w:rPr>
        <w:t>be no solution</w:t>
      </w:r>
      <w:r w:rsidRPr="00ED03F7">
        <w:rPr>
          <w:sz w:val="16"/>
        </w:rPr>
        <w:t xml:space="preserve">. Fortunately, it is the firm conviction of those who have worked on this Report over the past year that </w:t>
      </w:r>
      <w:r w:rsidRPr="00ED03F7">
        <w:rPr>
          <w:rStyle w:val="StyleUnderline"/>
        </w:rPr>
        <w:t>the United States and China will both benefit from the kind of collaboration outlined herein</w:t>
      </w:r>
      <w:r w:rsidRPr="00ED03F7">
        <w:rPr>
          <w:sz w:val="16"/>
        </w:rPr>
        <w:t xml:space="preserve">. Moreover, not only would such a collaboration allow the world to take a giant step forward in confronting the global climate change challenge, but </w:t>
      </w:r>
      <w:r w:rsidRPr="00ED03F7">
        <w:rPr>
          <w:rStyle w:val="StyleUnderline"/>
        </w:rPr>
        <w:t>both the United States and China would indirectly stand to profit immeasurably from it</w:t>
      </w:r>
      <w:r w:rsidRPr="00ED03F7">
        <w:rPr>
          <w:sz w:val="16"/>
        </w:rPr>
        <w:t xml:space="preserve">. If their leaders jointly play their cards astutely, </w:t>
      </w:r>
      <w:r w:rsidRPr="00ED03F7">
        <w:rPr>
          <w:rStyle w:val="StyleUnderline"/>
          <w:highlight w:val="green"/>
        </w:rPr>
        <w:t>the two</w:t>
      </w:r>
      <w:r w:rsidRPr="00ED03F7">
        <w:rPr>
          <w:rStyle w:val="StyleUnderline"/>
        </w:rPr>
        <w:t xml:space="preserve"> countries </w:t>
      </w:r>
      <w:r w:rsidRPr="00ED03F7">
        <w:rPr>
          <w:rStyle w:val="StyleUnderline"/>
          <w:highlight w:val="green"/>
        </w:rPr>
        <w:t>could find themselves</w:t>
      </w:r>
      <w:r w:rsidRPr="00ED03F7">
        <w:rPr>
          <w:rStyle w:val="StyleUnderline"/>
        </w:rPr>
        <w:t xml:space="preserve"> in the forefront of a new green-tech economy, and </w:t>
      </w:r>
      <w:r w:rsidRPr="00ED03F7">
        <w:rPr>
          <w:rStyle w:val="StyleUnderline"/>
          <w:highlight w:val="green"/>
        </w:rPr>
        <w:t>in a stronger</w:t>
      </w:r>
      <w:r w:rsidRPr="00ED03F7">
        <w:rPr>
          <w:rStyle w:val="StyleUnderline"/>
        </w:rPr>
        <w:t xml:space="preserve">, more strategic </w:t>
      </w:r>
      <w:r w:rsidRPr="00ED03F7">
        <w:rPr>
          <w:rStyle w:val="StyleUnderline"/>
          <w:highlight w:val="green"/>
        </w:rPr>
        <w:t>partnership, better able to</w:t>
      </w:r>
      <w:r w:rsidRPr="00ED03F7">
        <w:rPr>
          <w:rStyle w:val="StyleUnderline"/>
        </w:rPr>
        <w:t xml:space="preserve"> help </w:t>
      </w:r>
      <w:r w:rsidRPr="00ED03F7">
        <w:rPr>
          <w:rStyle w:val="StyleUnderline"/>
          <w:highlight w:val="green"/>
        </w:rPr>
        <w:t>lead the world to meet other 21st century challenges</w:t>
      </w:r>
      <w:r w:rsidRPr="00ED03F7">
        <w:rPr>
          <w:sz w:val="16"/>
        </w:rPr>
        <w:t xml:space="preserve">. This Report presents both a vision and a concrete Roadmap for this new collaboration. With input from scores of experts, stakeholders, and policymakers from the worlds of science, business, civil society, policy, and politics in China and the United States, the Report explores the climate and energy challenges facing both nations and recommends a program for sustained high-level engagement and on-the-ground action. The Report and its recommendations are based on the following understandings: </w:t>
      </w:r>
      <w:r w:rsidRPr="00ED03F7">
        <w:rPr>
          <w:rStyle w:val="StyleUnderline"/>
        </w:rPr>
        <w:t xml:space="preserve">Action is Urgent. The United States and China should start now. There is overwhelming scientific consensus that human-induced climate change poses grave economic and environmental risks. </w:t>
      </w:r>
      <w:r w:rsidRPr="00ED03F7">
        <w:rPr>
          <w:rStyle w:val="StyleUnderline"/>
          <w:highlight w:val="green"/>
        </w:rPr>
        <w:t>Minimizing</w:t>
      </w:r>
      <w:r w:rsidRPr="00ED03F7">
        <w:rPr>
          <w:rStyle w:val="StyleUnderline"/>
        </w:rPr>
        <w:t xml:space="preserve"> these </w:t>
      </w:r>
      <w:r w:rsidRPr="00ED03F7">
        <w:rPr>
          <w:rStyle w:val="StyleUnderline"/>
          <w:highlight w:val="green"/>
        </w:rPr>
        <w:t xml:space="preserve">risks requires that </w:t>
      </w:r>
      <w:r w:rsidRPr="00351B99">
        <w:rPr>
          <w:rStyle w:val="StyleUnderline"/>
        </w:rPr>
        <w:t xml:space="preserve">global greenhouse gas </w:t>
      </w:r>
      <w:r w:rsidRPr="00ED03F7">
        <w:rPr>
          <w:rStyle w:val="StyleUnderline"/>
          <w:highlight w:val="green"/>
        </w:rPr>
        <w:t>emissions</w:t>
      </w:r>
      <w:r w:rsidRPr="00ED03F7">
        <w:rPr>
          <w:rStyle w:val="StyleUnderline"/>
        </w:rPr>
        <w:t xml:space="preserve">, now rising at an unprecedented rate, </w:t>
      </w:r>
      <w:r w:rsidRPr="00ED03F7">
        <w:rPr>
          <w:rStyle w:val="StyleUnderline"/>
          <w:highlight w:val="green"/>
        </w:rPr>
        <w:t xml:space="preserve">peak as soon as possible and decline </w:t>
      </w:r>
      <w:r w:rsidRPr="00ED03F7">
        <w:rPr>
          <w:rStyle w:val="StyleUnderline"/>
        </w:rPr>
        <w:t xml:space="preserve">dramatically over the coming decades. </w:t>
      </w:r>
      <w:r w:rsidRPr="00ED03F7">
        <w:rPr>
          <w:rStyle w:val="Emphasis"/>
          <w:highlight w:val="green"/>
        </w:rPr>
        <w:t xml:space="preserve">Accomplishing this </w:t>
      </w:r>
      <w:r w:rsidRPr="00ED03F7">
        <w:rPr>
          <w:rStyle w:val="Emphasis"/>
        </w:rPr>
        <w:t xml:space="preserve">goal </w:t>
      </w:r>
      <w:r w:rsidRPr="00ED03F7">
        <w:rPr>
          <w:rStyle w:val="Emphasis"/>
          <w:highlight w:val="green"/>
        </w:rPr>
        <w:t>will be feasible</w:t>
      </w:r>
      <w:r w:rsidRPr="00ED03F7">
        <w:rPr>
          <w:rStyle w:val="StyleUnderline"/>
        </w:rPr>
        <w:t xml:space="preserve"> only through concerted and sustained action, beginning immediately</w:t>
      </w:r>
      <w:r w:rsidRPr="00ED03F7">
        <w:rPr>
          <w:sz w:val="16"/>
        </w:rPr>
        <w:t xml:space="preserve">. The United States and China should not await new domestic legislation or multilateral agreements before launching stronger collaborative efforts. A Path to Energy Security. </w:t>
      </w:r>
      <w:r w:rsidRPr="00ED03F7">
        <w:rPr>
          <w:rStyle w:val="StyleUnderline"/>
        </w:rPr>
        <w:t>Climate change is largely a consequence of soaring global energy use, and addressing it requires a fundamental transformation of energy systems worldwide. This transformation presents an unparalleled opportunity to simultaneously address the urgent energy security challenges confronting the United States, China, and other nations by introducing new sources and technologies capable of enhancing the diversity, reliability, and independence of national energy supplies</w:t>
      </w:r>
      <w:r w:rsidRPr="00ED03F7">
        <w:rPr>
          <w:sz w:val="16"/>
        </w:rPr>
        <w:t xml:space="preserve">. New Economic Opportunity. At a time of global economic upheaval, </w:t>
      </w:r>
      <w:r w:rsidRPr="00ED03F7">
        <w:rPr>
          <w:rStyle w:val="StyleUnderline"/>
          <w:highlight w:val="green"/>
        </w:rPr>
        <w:t>strong efforts</w:t>
      </w:r>
      <w:r w:rsidRPr="00ED03F7">
        <w:rPr>
          <w:rStyle w:val="StyleUnderline"/>
        </w:rPr>
        <w:t xml:space="preserve"> to address the twin challenges of climate change and energy security </w:t>
      </w:r>
      <w:r w:rsidRPr="00ED03F7">
        <w:rPr>
          <w:rStyle w:val="StyleUnderline"/>
          <w:highlight w:val="green"/>
        </w:rPr>
        <w:t>can contribute to economic recovery</w:t>
      </w:r>
      <w:r w:rsidRPr="00ED03F7">
        <w:rPr>
          <w:rStyle w:val="StyleUnderline"/>
        </w:rPr>
        <w:t>, while laying the foundation for a prosperous new low-carbon economy</w:t>
      </w:r>
      <w:r w:rsidRPr="00ED03F7">
        <w:rPr>
          <w:sz w:val="16"/>
        </w:rPr>
        <w:t xml:space="preserve">. The near-term </w:t>
      </w:r>
      <w:r w:rsidRPr="00ED03F7">
        <w:rPr>
          <w:rStyle w:val="StyleUnderline"/>
        </w:rPr>
        <w:t>investments</w:t>
      </w:r>
      <w:r w:rsidRPr="00ED03F7">
        <w:rPr>
          <w:sz w:val="16"/>
        </w:rPr>
        <w:t xml:space="preserve"> that are needed </w:t>
      </w:r>
      <w:r w:rsidRPr="00ED03F7">
        <w:rPr>
          <w:rStyle w:val="StyleUnderline"/>
        </w:rPr>
        <w:t xml:space="preserve">will produce substantial long-term dividends through </w:t>
      </w:r>
      <w:r w:rsidRPr="00ED03F7">
        <w:rPr>
          <w:rStyle w:val="StyleUnderline"/>
        </w:rPr>
        <w:lastRenderedPageBreak/>
        <w:t xml:space="preserve">sustainable growth and </w:t>
      </w:r>
      <w:r w:rsidRPr="00906E98">
        <w:rPr>
          <w:rStyle w:val="StyleUnderline"/>
        </w:rPr>
        <w:t>employment</w:t>
      </w:r>
      <w:r w:rsidRPr="00906E98">
        <w:rPr>
          <w:sz w:val="16"/>
        </w:rPr>
        <w:t xml:space="preserve">. Conversely, </w:t>
      </w:r>
      <w:r w:rsidRPr="00906E98">
        <w:rPr>
          <w:rStyle w:val="Emphasis"/>
        </w:rPr>
        <w:t>delaying these investments will risk severe economic harm and drive up the cost of minimizing the impact of climate change</w:t>
      </w:r>
      <w:r w:rsidRPr="00906E98">
        <w:rPr>
          <w:sz w:val="16"/>
        </w:rPr>
        <w:t>. Common but Differe</w:t>
      </w:r>
      <w:r w:rsidRPr="00ED03F7">
        <w:rPr>
          <w:sz w:val="16"/>
        </w:rPr>
        <w:t xml:space="preserve">ntiated Responsibilities. As a point of departure, an equitable partnership must be built on a shared understanding of respective responsibilities and capacities. As the world’s largest economy and largest historic greenhouse gas emitter, the United States must demonstrate leadership by moving swiftly to reduce its emissions through mandatory national legislation. Although China has now surpassed the United States as the world’s largest annual emitter, its cumulative and per capita emissions are much lower, and development and poverty reduction will remain overriding national priorities for the foreseeable future. Having adopted a comprehensive national climate change program, National Climate Change Program, and agreed on the need to reduce its emissions below “business as usual,”China must now deliver an ambitious and effective national effort.2 Public-Private Engagement. </w:t>
      </w:r>
      <w:r w:rsidRPr="00ED03F7">
        <w:rPr>
          <w:rStyle w:val="StyleUnderline"/>
        </w:rPr>
        <w:t>While enhanced U.S.-China cooperation must begin with collaboration between the national governments, success will</w:t>
      </w:r>
      <w:r w:rsidRPr="00ED03F7">
        <w:rPr>
          <w:sz w:val="16"/>
        </w:rPr>
        <w:t xml:space="preserve"> hinge on each nation’s ability to </w:t>
      </w:r>
      <w:r w:rsidRPr="00ED03F7">
        <w:rPr>
          <w:rStyle w:val="StyleUnderline"/>
        </w:rPr>
        <w:t>catalyze action by the private sector</w:t>
      </w:r>
      <w:r w:rsidRPr="00ED03F7">
        <w:rPr>
          <w:sz w:val="16"/>
        </w:rPr>
        <w:t xml:space="preserve">. </w:t>
      </w:r>
      <w:r w:rsidRPr="00ED03F7">
        <w:rPr>
          <w:rStyle w:val="StyleUnderline"/>
        </w:rPr>
        <w:t>Technology can be advanced, financing secured, and critical obstacles overcome only through a combination of bold leadership, ingenuity, expertise, and the mustering of the resources of leading investors, financial institutions, and companies in both the United States and China</w:t>
      </w:r>
      <w:r w:rsidRPr="00ED03F7">
        <w:rPr>
          <w:sz w:val="16"/>
        </w:rPr>
        <w:t xml:space="preserve">. But governments will play a critical role in creating the regulatory environment for large-scale private investment in and commercialization of low-carbon technologies through a wide range of tools, from tax incentives and subsidies to regulations and research. Cooperating while Competing. Fear of competitive harm has for too long stood as an obstacle to strong climate action. Competition can also be an engine for innovation and low-carbon growth. Under any scenario, companies and industries in the United States and China will remain vigorous economic competitors in the global marketplace. Fashioned carefully, </w:t>
      </w:r>
      <w:r w:rsidRPr="00ED03F7">
        <w:rPr>
          <w:rStyle w:val="StyleUnderline"/>
        </w:rPr>
        <w:t>closer collaboration on energy and climate can enhance the economic prospects of both nations while conferring on neither an unfair competitive advantage</w:t>
      </w:r>
      <w:r w:rsidRPr="00ED03F7">
        <w:rPr>
          <w:sz w:val="16"/>
        </w:rPr>
        <w:t xml:space="preserve">. Bilateral Means to Multilateral Ends. </w:t>
      </w:r>
      <w:r w:rsidRPr="00ED03F7">
        <w:rPr>
          <w:rStyle w:val="StyleUnderline"/>
        </w:rPr>
        <w:t>Climate change requires a global response, and stronger bilateral cooperation between the United States and China must contribute to</w:t>
      </w:r>
      <w:r w:rsidRPr="00ED03F7">
        <w:rPr>
          <w:sz w:val="16"/>
        </w:rPr>
        <w:t xml:space="preserve">, not deter, </w:t>
      </w:r>
      <w:r w:rsidRPr="00ED03F7">
        <w:rPr>
          <w:rStyle w:val="StyleUnderline"/>
        </w:rPr>
        <w:t xml:space="preserve">an effective multilateral climate agreement. </w:t>
      </w:r>
      <w:r w:rsidRPr="00ED03F7">
        <w:rPr>
          <w:rStyle w:val="StyleUnderline"/>
          <w:highlight w:val="green"/>
        </w:rPr>
        <w:t xml:space="preserve">By demonstrating global leadership </w:t>
      </w:r>
      <w:r w:rsidRPr="00165E88">
        <w:rPr>
          <w:rStyle w:val="StyleUnderline"/>
        </w:rPr>
        <w:t xml:space="preserve">and </w:t>
      </w:r>
      <w:r w:rsidRPr="00ED03F7">
        <w:rPr>
          <w:rStyle w:val="StyleUnderline"/>
        </w:rPr>
        <w:t xml:space="preserve">achieving bilateral practical progress, two of </w:t>
      </w:r>
      <w:r w:rsidRPr="00ED03F7">
        <w:rPr>
          <w:rStyle w:val="StyleUnderline"/>
          <w:highlight w:val="green"/>
        </w:rPr>
        <w:t>the[y]</w:t>
      </w:r>
      <w:r w:rsidRPr="00ED03F7">
        <w:rPr>
          <w:rStyle w:val="StyleUnderline"/>
        </w:rPr>
        <w:t xml:space="preserve"> world’s largest economies </w:t>
      </w:r>
      <w:r w:rsidRPr="00ED03F7">
        <w:rPr>
          <w:rStyle w:val="StyleUnderline"/>
          <w:highlight w:val="green"/>
        </w:rPr>
        <w:t xml:space="preserve">can help all nations achieve </w:t>
      </w:r>
      <w:r w:rsidRPr="00ED03F7">
        <w:rPr>
          <w:rStyle w:val="StyleUnderline"/>
        </w:rPr>
        <w:t xml:space="preserve">fair and </w:t>
      </w:r>
      <w:r w:rsidRPr="00ED03F7">
        <w:rPr>
          <w:rStyle w:val="StyleUnderline"/>
          <w:highlight w:val="green"/>
        </w:rPr>
        <w:t xml:space="preserve">comprehensive agreements </w:t>
      </w:r>
      <w:r w:rsidRPr="00ED03F7">
        <w:rPr>
          <w:rStyle w:val="StyleUnderline"/>
        </w:rPr>
        <w:t xml:space="preserve">under the UN Framework Convention </w:t>
      </w:r>
      <w:r w:rsidRPr="00ED03F7">
        <w:rPr>
          <w:rStyle w:val="StyleUnderline"/>
          <w:highlight w:val="green"/>
        </w:rPr>
        <w:t>on Climate Change</w:t>
      </w:r>
      <w:r w:rsidRPr="00ED03F7">
        <w:rPr>
          <w:rStyle w:val="StyleUnderline"/>
        </w:rPr>
        <w:t xml:space="preserve"> and beyond as envisioned in the Bali Action Plan</w:t>
      </w:r>
      <w:r w:rsidRPr="00ED03F7">
        <w:rPr>
          <w:sz w:val="16"/>
        </w:rPr>
        <w:t>.</w:t>
      </w:r>
    </w:p>
    <w:p w:rsidR="005944E5" w:rsidRDefault="005944E5" w:rsidP="005944E5">
      <w:pPr>
        <w:rPr>
          <w:sz w:val="16"/>
        </w:rPr>
      </w:pPr>
    </w:p>
    <w:p w:rsidR="005944E5" w:rsidRDefault="005944E5" w:rsidP="005944E5">
      <w:pPr>
        <w:pStyle w:val="Heading4"/>
      </w:pPr>
      <w:r>
        <w:t>China will say yes – it wants to establish a larger leadership role in terms of climate agreements.</w:t>
      </w:r>
    </w:p>
    <w:p w:rsidR="005944E5" w:rsidRPr="00B44040" w:rsidRDefault="005944E5" w:rsidP="005944E5">
      <w:r w:rsidRPr="00A01D50">
        <w:rPr>
          <w:rStyle w:val="Style13ptBold"/>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17" w:history="1">
        <w:r w:rsidRPr="00892FA8">
          <w:rPr>
            <w:rStyle w:val="Hyperlink"/>
          </w:rPr>
          <w:t>https://www.americanprogress.org/issues</w:t>
        </w:r>
      </w:hyperlink>
      <w:r w:rsidRPr="00A01D50">
        <w:t xml:space="preserve">/security/report/2015/09/29/122283/assessing-american-foreign-policy-toward-china/; </w:t>
      </w:r>
      <w:r>
        <w:t>DT</w:t>
      </w:r>
      <w:r w:rsidRPr="00A01D50">
        <w:t>)</w:t>
      </w:r>
    </w:p>
    <w:p w:rsidR="005944E5" w:rsidRDefault="005944E5" w:rsidP="005944E5">
      <w:pPr>
        <w:rPr>
          <w:sz w:val="16"/>
        </w:rPr>
      </w:pPr>
      <w:r w:rsidRPr="00B44040">
        <w:rPr>
          <w:rStyle w:val="StyleUnderline"/>
        </w:rPr>
        <w:t>China’s new assertiveness creates new opportunities</w:t>
      </w:r>
      <w:r w:rsidRPr="00B44040">
        <w:rPr>
          <w:sz w:val="16"/>
        </w:rPr>
        <w:t xml:space="preserve"> and new challenges </w:t>
      </w:r>
      <w:r w:rsidRPr="00B44040">
        <w:rPr>
          <w:rStyle w:val="StyleUnderline"/>
        </w:rPr>
        <w:t>for the United States</w:t>
      </w:r>
      <w:r w:rsidRPr="00B44040">
        <w:rPr>
          <w:sz w:val="16"/>
        </w:rPr>
        <w:t xml:space="preserve">. On the positive side, </w:t>
      </w:r>
      <w:r w:rsidRPr="00B44040">
        <w:rPr>
          <w:rStyle w:val="StyleUnderline"/>
          <w:highlight w:val="green"/>
        </w:rPr>
        <w:t xml:space="preserve">China is showing </w:t>
      </w:r>
      <w:r w:rsidRPr="00C359F1">
        <w:rPr>
          <w:rStyle w:val="StyleUnderline"/>
        </w:rPr>
        <w:t xml:space="preserve">an increasing willingness to play </w:t>
      </w:r>
      <w:r w:rsidRPr="00B44040">
        <w:rPr>
          <w:rStyle w:val="StyleUnderline"/>
          <w:highlight w:val="green"/>
        </w:rPr>
        <w:t>a leadership role among nations</w:t>
      </w:r>
      <w:r w:rsidRPr="00B44040">
        <w:rPr>
          <w:sz w:val="16"/>
        </w:rPr>
        <w:t xml:space="preserve"> outside the highly industrialized democratic block. China played a key role in the Iran nuclear negotiations, helping the process through shaky moments, and Chinese nuclear experts helped Iranian officials redesign the Arak plutonium reactor so that it will never produce nuclear fuel. </w:t>
      </w:r>
      <w:r>
        <w:rPr>
          <w:rStyle w:val="StyleUnderline"/>
        </w:rPr>
        <w:t xml:space="preserve">On climate </w:t>
      </w:r>
      <w:r w:rsidRPr="00B44040">
        <w:rPr>
          <w:rStyle w:val="StyleUnderline"/>
        </w:rPr>
        <w:t xml:space="preserve">change, </w:t>
      </w:r>
      <w:r w:rsidRPr="00B44040">
        <w:rPr>
          <w:rStyle w:val="StyleUnderline"/>
          <w:highlight w:val="green"/>
        </w:rPr>
        <w:t xml:space="preserve">China’s </w:t>
      </w:r>
      <w:r w:rsidRPr="00C359F1">
        <w:rPr>
          <w:rStyle w:val="StyleUnderline"/>
          <w:highlight w:val="green"/>
        </w:rPr>
        <w:t xml:space="preserve">willingness to issue bold </w:t>
      </w:r>
      <w:r w:rsidRPr="00B44040">
        <w:rPr>
          <w:rStyle w:val="StyleUnderline"/>
          <w:highlight w:val="green"/>
        </w:rPr>
        <w:t>climate targets with the U</w:t>
      </w:r>
      <w:r w:rsidRPr="00906E98">
        <w:rPr>
          <w:sz w:val="16"/>
          <w:szCs w:val="16"/>
        </w:rPr>
        <w:t>nited</w:t>
      </w:r>
      <w:r w:rsidRPr="00906E98">
        <w:rPr>
          <w:sz w:val="16"/>
          <w:szCs w:val="16"/>
          <w:highlight w:val="green"/>
        </w:rPr>
        <w:t xml:space="preserve"> </w:t>
      </w:r>
      <w:r w:rsidRPr="00B44040">
        <w:rPr>
          <w:rStyle w:val="StyleUnderline"/>
          <w:highlight w:val="green"/>
        </w:rPr>
        <w:t>S</w:t>
      </w:r>
      <w:r w:rsidRPr="00906E98">
        <w:rPr>
          <w:sz w:val="16"/>
          <w:szCs w:val="16"/>
        </w:rPr>
        <w:t xml:space="preserve">tates </w:t>
      </w:r>
      <w:r w:rsidRPr="00B44040">
        <w:rPr>
          <w:sz w:val="16"/>
        </w:rPr>
        <w:t xml:space="preserve">last November </w:t>
      </w:r>
      <w:r w:rsidRPr="00B44040">
        <w:rPr>
          <w:rStyle w:val="StyleUnderline"/>
          <w:highlight w:val="green"/>
        </w:rPr>
        <w:t xml:space="preserve">challenged other developing nations to follow suit and knocked down a firewall </w:t>
      </w:r>
      <w:r w:rsidRPr="00C359F1">
        <w:rPr>
          <w:rStyle w:val="StyleUnderline"/>
        </w:rPr>
        <w:t>that has hindered global climate negotiations for decades</w:t>
      </w:r>
      <w:r w:rsidRPr="00B44040">
        <w:rPr>
          <w:sz w:val="16"/>
        </w:rPr>
        <w:t xml:space="preserve">. China also appears to be leaning harder on North Korea. China supported the U.N. Security Council effort to sanction North Korea in response to that nation’s February 2013 nuclear test. Earlier this month, after North Korean officials announced plans to launch another long-range rocket, China’s foreign minister warned against “taking new actions that could lead to tensions” on the Korean peninsula and called for all nations to take a “responsible attitude.” On all of these issues, </w:t>
      </w:r>
      <w:r w:rsidRPr="00B44040">
        <w:rPr>
          <w:rStyle w:val="StyleUnderline"/>
          <w:highlight w:val="green"/>
        </w:rPr>
        <w:t xml:space="preserve">Beijing’s ability to speak to a different audience </w:t>
      </w:r>
      <w:r w:rsidRPr="00C359F1">
        <w:rPr>
          <w:rStyle w:val="StyleUnderline"/>
        </w:rPr>
        <w:t xml:space="preserve">and from a different angle than the United States </w:t>
      </w:r>
      <w:r w:rsidRPr="00B44040">
        <w:rPr>
          <w:rStyle w:val="StyleUnderline"/>
          <w:highlight w:val="green"/>
        </w:rPr>
        <w:t>has made China a valuable diplomatic partner</w:t>
      </w:r>
      <w:r w:rsidRPr="00B44040">
        <w:rPr>
          <w:sz w:val="16"/>
        </w:rPr>
        <w:t>.</w:t>
      </w:r>
    </w:p>
    <w:p w:rsidR="005944E5" w:rsidRDefault="005944E5" w:rsidP="005944E5">
      <w:pPr>
        <w:rPr>
          <w:sz w:val="16"/>
        </w:rPr>
      </w:pPr>
    </w:p>
    <w:p w:rsidR="005944E5" w:rsidRDefault="005944E5" w:rsidP="005944E5">
      <w:pPr>
        <w:pStyle w:val="Heading4"/>
      </w:pPr>
      <w:r>
        <w:lastRenderedPageBreak/>
        <w:t>Past diplomatic initiatives failed because they had no enforcement mechanism and were all too small to have any impact – a US-China partnership is uniquely key to solve.</w:t>
      </w:r>
    </w:p>
    <w:p w:rsidR="005944E5" w:rsidRPr="00B61AEE" w:rsidRDefault="005944E5" w:rsidP="005944E5">
      <w:r w:rsidRPr="00B61AEE">
        <w:rPr>
          <w:rStyle w:val="Style13ptBold"/>
        </w:rPr>
        <w:t>Reynolds 6/30</w:t>
      </w:r>
      <w:r w:rsidRPr="00B61AEE">
        <w:t xml:space="preserve"> (</w:t>
      </w:r>
      <w:r w:rsidRPr="00FA4EC1">
        <w:t>Ben Reynolds is a writer and foreign policy analyst based in New</w:t>
      </w:r>
      <w:r>
        <w:t xml:space="preserve"> York</w:t>
      </w:r>
      <w:r w:rsidRPr="00B61AEE">
        <w:t xml:space="preserve">; "Climate Change Outcomes of the 2016 Strategic and Economic </w:t>
      </w:r>
      <w:r>
        <w:t>Dialogue</w:t>
      </w:r>
      <w:r w:rsidRPr="00B61AEE">
        <w:t xml:space="preserve">"; 6-30-2016; </w:t>
      </w:r>
      <w:r>
        <w:t>China US Focus</w:t>
      </w:r>
      <w:r w:rsidRPr="00B61AEE">
        <w:t xml:space="preserve">; http://www.chinausfocus.com/finance-economy/climate-change-outcomes-of-the-2016-strategic-and-economic-dialogue/; </w:t>
      </w:r>
      <w:r>
        <w:t>DT</w:t>
      </w:r>
      <w:r w:rsidRPr="00B61AEE">
        <w:t>)</w:t>
      </w:r>
    </w:p>
    <w:p w:rsidR="005944E5" w:rsidRDefault="005944E5" w:rsidP="005944E5">
      <w:pPr>
        <w:rPr>
          <w:sz w:val="16"/>
        </w:rPr>
      </w:pPr>
      <w:r w:rsidRPr="004B01B6">
        <w:rPr>
          <w:rStyle w:val="StyleUnderline"/>
        </w:rPr>
        <w:t>Many</w:t>
      </w:r>
      <w:r w:rsidRPr="002C731C">
        <w:rPr>
          <w:sz w:val="16"/>
        </w:rPr>
        <w:t xml:space="preserve"> of the </w:t>
      </w:r>
      <w:r w:rsidRPr="004B01B6">
        <w:rPr>
          <w:rStyle w:val="StyleUnderline"/>
        </w:rPr>
        <w:t>new climate change-related developments</w:t>
      </w:r>
      <w:r w:rsidRPr="002C731C">
        <w:rPr>
          <w:sz w:val="16"/>
        </w:rPr>
        <w:t xml:space="preserve"> within the Strategic and Economic Dialogue emerged from the “Second U.S.-China Climate-Smart / Low-Carbon Cities Summit.” The Summit </w:t>
      </w:r>
      <w:r w:rsidRPr="004B01B6">
        <w:rPr>
          <w:rStyle w:val="StyleUnderline"/>
        </w:rPr>
        <w:t>brought U.S. and Chinese policymakers and private sector leaders together to establish cooperative relationships to address the challenges posed by climate change</w:t>
      </w:r>
      <w:r w:rsidRPr="002C731C">
        <w:rPr>
          <w:sz w:val="16"/>
        </w:rPr>
        <w:t xml:space="preserve">. This year, leaders of 66 U.S. and Chinese municipalities endorsed the Summit’s “ China U.S. Climate Leaders Declaration,” verbally committing to reporting greenhouse gas emissions, establishing emissions targets, and expanding their cooperative efforts with other municipal leaders. </w:t>
      </w:r>
      <w:r w:rsidRPr="004B01B6">
        <w:rPr>
          <w:rStyle w:val="StyleUnderline"/>
        </w:rPr>
        <w:t xml:space="preserve">While </w:t>
      </w:r>
      <w:r w:rsidRPr="002C731C">
        <w:rPr>
          <w:rStyle w:val="StyleUnderline"/>
          <w:highlight w:val="green"/>
        </w:rPr>
        <w:t xml:space="preserve">the Declaration </w:t>
      </w:r>
      <w:r w:rsidRPr="00C359F1">
        <w:rPr>
          <w:rStyle w:val="StyleUnderline"/>
        </w:rPr>
        <w:t>includes a number of commitments from states and cities in the U.S. and China to both monitor and reduce their greenhouse gas emissions,</w:t>
      </w:r>
      <w:r w:rsidRPr="004B01B6">
        <w:rPr>
          <w:rStyle w:val="StyleUnderline"/>
        </w:rPr>
        <w:t xml:space="preserve"> </w:t>
      </w:r>
      <w:r w:rsidRPr="00C359F1">
        <w:rPr>
          <w:rStyle w:val="StyleUnderline"/>
        </w:rPr>
        <w:t xml:space="preserve">it </w:t>
      </w:r>
      <w:r w:rsidRPr="002C731C">
        <w:rPr>
          <w:rStyle w:val="StyleUnderline"/>
          <w:highlight w:val="green"/>
        </w:rPr>
        <w:t xml:space="preserve">makes no mention of any mechanism to ensure that </w:t>
      </w:r>
      <w:r w:rsidRPr="00C359F1">
        <w:rPr>
          <w:rStyle w:val="StyleUnderline"/>
        </w:rPr>
        <w:t xml:space="preserve">the </w:t>
      </w:r>
      <w:r w:rsidRPr="002C731C">
        <w:rPr>
          <w:rStyle w:val="StyleUnderline"/>
          <w:highlight w:val="green"/>
        </w:rPr>
        <w:t>signatories live up to their statements</w:t>
      </w:r>
      <w:r w:rsidRPr="002C731C">
        <w:rPr>
          <w:sz w:val="16"/>
        </w:rPr>
        <w:t xml:space="preserve">. </w:t>
      </w:r>
      <w:r w:rsidRPr="004B01B6">
        <w:rPr>
          <w:rStyle w:val="StyleUnderline"/>
        </w:rPr>
        <w:t xml:space="preserve">Previous </w:t>
      </w:r>
      <w:r w:rsidRPr="002C731C">
        <w:rPr>
          <w:rStyle w:val="StyleUnderline"/>
          <w:highlight w:val="green"/>
        </w:rPr>
        <w:t xml:space="preserve">climate accords have </w:t>
      </w:r>
      <w:r w:rsidRPr="00C359F1">
        <w:rPr>
          <w:rStyle w:val="StyleUnderline"/>
        </w:rPr>
        <w:t xml:space="preserve">always </w:t>
      </w:r>
      <w:r w:rsidRPr="002C731C">
        <w:rPr>
          <w:rStyle w:val="StyleUnderline"/>
          <w:highlight w:val="green"/>
        </w:rPr>
        <w:t xml:space="preserve">struggled with </w:t>
      </w:r>
      <w:r w:rsidRPr="00C359F1">
        <w:rPr>
          <w:rStyle w:val="StyleUnderline"/>
        </w:rPr>
        <w:t xml:space="preserve">the </w:t>
      </w:r>
      <w:r w:rsidRPr="00280EA7">
        <w:rPr>
          <w:rStyle w:val="StyleUnderline"/>
        </w:rPr>
        <w:t xml:space="preserve">difficulties of </w:t>
      </w:r>
      <w:r w:rsidRPr="002C731C">
        <w:rPr>
          <w:rStyle w:val="StyleUnderline"/>
          <w:highlight w:val="green"/>
        </w:rPr>
        <w:t xml:space="preserve">enforcing </w:t>
      </w:r>
      <w:r w:rsidRPr="00C359F1">
        <w:rPr>
          <w:rStyle w:val="StyleUnderline"/>
        </w:rPr>
        <w:t>climate targets</w:t>
      </w:r>
      <w:r w:rsidRPr="004B01B6">
        <w:rPr>
          <w:rStyle w:val="StyleUnderline"/>
        </w:rPr>
        <w:t xml:space="preserve"> that are often conveniently forgotten after big summits</w:t>
      </w:r>
      <w:r w:rsidRPr="002C731C">
        <w:rPr>
          <w:sz w:val="16"/>
        </w:rPr>
        <w:t xml:space="preserve">. In 2011, Bulgaria, Romania, and Ukraine were suspended from the Kyoto Protocol’s cap and trade markets due to inaccurate reporting of greenhouse gas emissions. When </w:t>
      </w:r>
      <w:r w:rsidRPr="00CC142B">
        <w:rPr>
          <w:rStyle w:val="StyleUnderline"/>
        </w:rPr>
        <w:t>Canada faced penalties for its failure to meet emissions targets</w:t>
      </w:r>
      <w:r w:rsidRPr="002C731C">
        <w:rPr>
          <w:rStyle w:val="StyleUnderline"/>
        </w:rPr>
        <w:t xml:space="preserve"> that same year</w:t>
      </w:r>
      <w:r w:rsidRPr="002C731C">
        <w:rPr>
          <w:sz w:val="16"/>
        </w:rPr>
        <w:t xml:space="preserve">, it simply pulled out of the Kyoto Protocol altogether. </w:t>
      </w:r>
      <w:r w:rsidRPr="002C731C">
        <w:rPr>
          <w:rStyle w:val="StyleUnderline"/>
        </w:rPr>
        <w:t>It remains to be seen whether the signatories of this year’s Declaration will actually comply with their commitments absent any sort of enforcement mechanisms</w:t>
      </w:r>
      <w:r w:rsidRPr="002C731C">
        <w:rPr>
          <w:sz w:val="16"/>
        </w:rPr>
        <w:t xml:space="preserve">. The Summit featured the signing of a number of interesting agreements between various public and private sector actors, a relatively rare concrete outcome of the S&amp;ED. The cities of Los Angeles and Lanzhou agreed to partner in their attempts to promote clean energy, transportation, and buildings. WRI China and the C40 Cities Climate Leadership Group committed to help Wuhan and Shenzen, a major industrial center, develop greenhouse gas emissions inventories. PowerFlame, a U.S. company, and Beijing’s Municipal Environmental Protection Bureau agreed to conduct a pilot project to evaluate the use of U.S. burner technologies as a means to reduce air pollution from gas-fired boilers in Beijing. This list is not exhaustive, but all of the initiatives provide examples of commitments to concrete cooperative partnerships between actors in China and the United States. At this year’s S&amp;ED, the U.S. and China launched a new effort under the Climate Change Working Group on Power Consumption, Demand, and Competition to increase the use of renewable energy in China. The irony of this effort is palpable. China is already the world’s largest market for solar panels, and the U.S. has levied steep tariffs on solar panel imports from Chinese manufacturers to protect its domestic industries. One of the best ways the U.S. could encourage the adoption of solar panels would be the removal of these tariffs, which hike the price of solar panels for U.S. consumers. Finally, the U.S. and China reiterated their commitment to the “Race to Zero Emissions” initiative, which is designed to encourage the deployment of zero-emissions buses in American and Chinese cities. U.S. transit agencies currently operate only around 300 zero emissions buses, while China operates at least 1,600 zero emissions buses and over 15,000 alternative fuel buses. The U.S. federal government currently offers modest subsidies to encourage local transit authorities to adopt zero emissions buses, but adoption could likely be greatly improved with a more generous contribution. </w:t>
      </w:r>
      <w:r w:rsidRPr="002C731C">
        <w:rPr>
          <w:rStyle w:val="StyleUnderline"/>
          <w:highlight w:val="green"/>
        </w:rPr>
        <w:t>The various initiatives</w:t>
      </w:r>
      <w:r w:rsidRPr="002C731C">
        <w:rPr>
          <w:rStyle w:val="StyleUnderline"/>
        </w:rPr>
        <w:t xml:space="preserve"> detailed above </w:t>
      </w:r>
      <w:r w:rsidRPr="002C731C">
        <w:rPr>
          <w:rStyle w:val="StyleUnderline"/>
          <w:highlight w:val="green"/>
        </w:rPr>
        <w:t xml:space="preserve">are </w:t>
      </w:r>
      <w:r w:rsidRPr="00C359F1">
        <w:rPr>
          <w:rStyle w:val="StyleUnderline"/>
        </w:rPr>
        <w:t xml:space="preserve">all relatively </w:t>
      </w:r>
      <w:r w:rsidRPr="00906E98">
        <w:rPr>
          <w:rStyle w:val="StyleUnderline"/>
        </w:rPr>
        <w:t xml:space="preserve">modest, but they represent </w:t>
      </w:r>
      <w:r w:rsidRPr="002C731C">
        <w:rPr>
          <w:rStyle w:val="StyleUnderline"/>
          <w:highlight w:val="green"/>
        </w:rPr>
        <w:t>small</w:t>
      </w:r>
      <w:r w:rsidRPr="00C359F1">
        <w:rPr>
          <w:rStyle w:val="StyleUnderline"/>
        </w:rPr>
        <w:t xml:space="preserve">, productive </w:t>
      </w:r>
      <w:r w:rsidRPr="00906E98">
        <w:rPr>
          <w:rStyle w:val="StyleUnderline"/>
        </w:rPr>
        <w:t xml:space="preserve">steps toward the establishment of sustainable societies </w:t>
      </w:r>
      <w:r w:rsidRPr="00C359F1">
        <w:rPr>
          <w:rStyle w:val="StyleUnderline"/>
        </w:rPr>
        <w:t>in China and the United States</w:t>
      </w:r>
      <w:r w:rsidRPr="002C731C">
        <w:rPr>
          <w:rStyle w:val="StyleUnderline"/>
        </w:rPr>
        <w:t xml:space="preserve">. If </w:t>
      </w:r>
      <w:r w:rsidRPr="00C359F1">
        <w:rPr>
          <w:rStyle w:val="StyleUnderline"/>
        </w:rPr>
        <w:t>anything, these steps are better than nothing – they at least represent a minor commitment to meet the emissions targets established by the U.S. and China at the Paris Agreement</w:t>
      </w:r>
      <w:r w:rsidRPr="00C359F1">
        <w:rPr>
          <w:sz w:val="16"/>
        </w:rPr>
        <w:t>. As</w:t>
      </w:r>
      <w:r w:rsidRPr="002C731C">
        <w:rPr>
          <w:sz w:val="16"/>
        </w:rPr>
        <w:t xml:space="preserve"> I have previously argued, </w:t>
      </w:r>
      <w:r w:rsidRPr="002C731C">
        <w:rPr>
          <w:rStyle w:val="StyleUnderline"/>
          <w:highlight w:val="green"/>
        </w:rPr>
        <w:t>even if every country</w:t>
      </w:r>
      <w:r w:rsidRPr="002C731C">
        <w:rPr>
          <w:rStyle w:val="StyleUnderline"/>
        </w:rPr>
        <w:t xml:space="preserve"> in the world </w:t>
      </w:r>
      <w:r w:rsidRPr="002C731C">
        <w:rPr>
          <w:rStyle w:val="StyleUnderline"/>
          <w:highlight w:val="green"/>
        </w:rPr>
        <w:t xml:space="preserve">were to religiously stick by its pledges </w:t>
      </w:r>
      <w:r w:rsidRPr="00C359F1">
        <w:rPr>
          <w:rStyle w:val="StyleUnderline"/>
        </w:rPr>
        <w:t xml:space="preserve">under the Paris Agreement, </w:t>
      </w:r>
      <w:r w:rsidRPr="002C731C">
        <w:rPr>
          <w:rStyle w:val="StyleUnderline"/>
          <w:highlight w:val="green"/>
        </w:rPr>
        <w:t xml:space="preserve">we would still fail to prevent </w:t>
      </w:r>
      <w:r w:rsidRPr="00C359F1">
        <w:rPr>
          <w:rStyle w:val="StyleUnderline"/>
        </w:rPr>
        <w:t xml:space="preserve">potentially catastrophic global </w:t>
      </w:r>
      <w:r w:rsidRPr="002C731C">
        <w:rPr>
          <w:rStyle w:val="StyleUnderline"/>
          <w:highlight w:val="green"/>
        </w:rPr>
        <w:t xml:space="preserve">warming </w:t>
      </w:r>
      <w:r w:rsidRPr="00C359F1">
        <w:rPr>
          <w:rStyle w:val="StyleUnderline"/>
        </w:rPr>
        <w:t>within the 21st century</w:t>
      </w:r>
      <w:r w:rsidRPr="002C731C">
        <w:rPr>
          <w:sz w:val="16"/>
        </w:rPr>
        <w:t xml:space="preserve">. It is obvious that </w:t>
      </w:r>
      <w:r w:rsidRPr="002C731C">
        <w:rPr>
          <w:rStyle w:val="StyleUnderline"/>
        </w:rPr>
        <w:t xml:space="preserve">a more radical restructuring of the global economy is necessary, but we have to start somewhere. More than anything, </w:t>
      </w:r>
      <w:r w:rsidRPr="00C359F1">
        <w:rPr>
          <w:rStyle w:val="StyleUnderline"/>
        </w:rPr>
        <w:t xml:space="preserve">the challenge of </w:t>
      </w:r>
      <w:r w:rsidRPr="002C731C">
        <w:rPr>
          <w:rStyle w:val="StyleUnderline"/>
          <w:highlight w:val="green"/>
        </w:rPr>
        <w:t xml:space="preserve">climate change should </w:t>
      </w:r>
      <w:r w:rsidRPr="00C359F1">
        <w:rPr>
          <w:rStyle w:val="StyleUnderline"/>
          <w:highlight w:val="green"/>
        </w:rPr>
        <w:t>highlight</w:t>
      </w:r>
      <w:r w:rsidRPr="00C359F1">
        <w:rPr>
          <w:rStyle w:val="Emphasis"/>
          <w:highlight w:val="green"/>
        </w:rPr>
        <w:t xml:space="preserve"> the absolute necessity of U.S.-China cooperation</w:t>
      </w:r>
      <w:r w:rsidRPr="002C731C">
        <w:rPr>
          <w:rStyle w:val="StyleUnderline"/>
        </w:rPr>
        <w:t xml:space="preserve"> and the extraordinary dangers of a deepening rivalry</w:t>
      </w:r>
      <w:r w:rsidRPr="002C731C">
        <w:rPr>
          <w:sz w:val="16"/>
        </w:rPr>
        <w:t xml:space="preserve">. </w:t>
      </w:r>
      <w:r w:rsidRPr="002C731C">
        <w:rPr>
          <w:rStyle w:val="StyleUnderline"/>
        </w:rPr>
        <w:t>Climate change poses a potentially existential threat to contemporary society</w:t>
      </w:r>
      <w:r w:rsidRPr="002C731C">
        <w:rPr>
          <w:sz w:val="16"/>
        </w:rPr>
        <w:t xml:space="preserve">. </w:t>
      </w:r>
      <w:r w:rsidRPr="002C731C">
        <w:rPr>
          <w:rStyle w:val="StyleUnderline"/>
          <w:highlight w:val="green"/>
        </w:rPr>
        <w:t xml:space="preserve">The U.S. and China are the world’s </w:t>
      </w:r>
      <w:r w:rsidRPr="00C359F1">
        <w:rPr>
          <w:rStyle w:val="StyleUnderline"/>
        </w:rPr>
        <w:t xml:space="preserve">two </w:t>
      </w:r>
      <w:r w:rsidRPr="002C731C">
        <w:rPr>
          <w:rStyle w:val="StyleUnderline"/>
          <w:highlight w:val="green"/>
        </w:rPr>
        <w:t xml:space="preserve">largest emitters </w:t>
      </w:r>
      <w:r w:rsidRPr="00C359F1">
        <w:rPr>
          <w:rStyle w:val="StyleUnderline"/>
        </w:rPr>
        <w:t>of carbon dioxide</w:t>
      </w:r>
      <w:r w:rsidRPr="002C731C">
        <w:rPr>
          <w:rStyle w:val="StyleUnderline"/>
        </w:rPr>
        <w:t xml:space="preserve">, and some scientists have suggested that </w:t>
      </w:r>
      <w:r w:rsidRPr="002C731C">
        <w:rPr>
          <w:rStyle w:val="StyleUnderline"/>
          <w:highlight w:val="green"/>
        </w:rPr>
        <w:t xml:space="preserve">a strong enough pact </w:t>
      </w:r>
      <w:r w:rsidRPr="00C359F1">
        <w:rPr>
          <w:rStyle w:val="StyleUnderline"/>
        </w:rPr>
        <w:t xml:space="preserve">between the two countries </w:t>
      </w:r>
      <w:r w:rsidRPr="002C731C">
        <w:rPr>
          <w:rStyle w:val="StyleUnderline"/>
          <w:highlight w:val="green"/>
        </w:rPr>
        <w:t xml:space="preserve">would be enough to put the world back on track to </w:t>
      </w:r>
      <w:r w:rsidRPr="00C359F1">
        <w:rPr>
          <w:rStyle w:val="StyleUnderline"/>
        </w:rPr>
        <w:t xml:space="preserve">relative </w:t>
      </w:r>
      <w:r w:rsidRPr="002C731C">
        <w:rPr>
          <w:rStyle w:val="StyleUnderline"/>
          <w:highlight w:val="green"/>
        </w:rPr>
        <w:t>climate stability</w:t>
      </w:r>
      <w:r w:rsidRPr="002C731C">
        <w:rPr>
          <w:sz w:val="16"/>
        </w:rPr>
        <w:t xml:space="preserve">. But </w:t>
      </w:r>
      <w:r w:rsidRPr="002C731C">
        <w:rPr>
          <w:rStyle w:val="StyleUnderline"/>
        </w:rPr>
        <w:t xml:space="preserve">the changes necessary to achieve climate </w:t>
      </w:r>
      <w:r w:rsidRPr="002C731C">
        <w:rPr>
          <w:rStyle w:val="StyleUnderline"/>
        </w:rPr>
        <w:lastRenderedPageBreak/>
        <w:t>stability will require painful compromises and sacrifices, neither of which will be feasible if the world’s largest emitters view each other with suspicion</w:t>
      </w:r>
      <w:r w:rsidRPr="002C731C">
        <w:rPr>
          <w:sz w:val="16"/>
        </w:rPr>
        <w:t xml:space="preserve">. The strategic rivalry between the U.S. and China continues to deepen, and this trend seems likely to continue under a presumptive Clinton administration. Yet, </w:t>
      </w:r>
      <w:r w:rsidRPr="002C731C">
        <w:rPr>
          <w:rStyle w:val="StyleUnderline"/>
        </w:rPr>
        <w:t xml:space="preserve">because of the challenge of climate change, </w:t>
      </w:r>
      <w:r w:rsidRPr="002C731C">
        <w:rPr>
          <w:rStyle w:val="StyleUnderline"/>
          <w:highlight w:val="green"/>
        </w:rPr>
        <w:t>we need the U.S. and China to embrace unprecedented levels of cooperation</w:t>
      </w:r>
      <w:r w:rsidRPr="00906E98">
        <w:rPr>
          <w:rStyle w:val="StyleUnderline"/>
        </w:rPr>
        <w:t xml:space="preserve"> </w:t>
      </w:r>
      <w:r w:rsidRPr="00C359F1">
        <w:rPr>
          <w:rStyle w:val="StyleUnderline"/>
        </w:rPr>
        <w:t>now more than ever</w:t>
      </w:r>
      <w:r w:rsidRPr="002C731C">
        <w:rPr>
          <w:sz w:val="16"/>
        </w:rPr>
        <w:t xml:space="preserve">. </w:t>
      </w:r>
      <w:r w:rsidRPr="002C731C">
        <w:rPr>
          <w:rStyle w:val="StyleUnderline"/>
        </w:rPr>
        <w:t>There are few historical examples of the leaders of competing great powers embracing peaceful cooperation to secure the common good. It will take a serious reorientation to ensure that we place the fate of our children before the struggle for hegemony</w:t>
      </w:r>
      <w:r w:rsidRPr="002C731C">
        <w:rPr>
          <w:sz w:val="16"/>
        </w:rPr>
        <w:t>.</w:t>
      </w:r>
    </w:p>
    <w:p w:rsidR="005944E5" w:rsidRDefault="005944E5" w:rsidP="005944E5">
      <w:pPr>
        <w:rPr>
          <w:sz w:val="16"/>
        </w:rPr>
      </w:pPr>
    </w:p>
    <w:p w:rsidR="005944E5" w:rsidRPr="00A74320" w:rsidRDefault="005944E5" w:rsidP="005944E5">
      <w:pPr>
        <w:pStyle w:val="Heading4"/>
      </w:pPr>
      <w:r>
        <w:t>Sino-American cooperation builds momentum in support of the Paris Climate treaty and is necessary to limit warming below 2 degrees Celsius.</w:t>
      </w:r>
    </w:p>
    <w:p w:rsidR="005944E5" w:rsidRPr="00DF0494" w:rsidRDefault="005944E5" w:rsidP="005944E5">
      <w:r w:rsidRPr="00DF0494">
        <w:rPr>
          <w:rStyle w:val="Style13ptBold"/>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r w:rsidRPr="00DF0494">
        <w:t>http://www.chinafaqs.org/library/china-and-united-states-leading-climate-action-new-challenges-new-opportunities</w:t>
      </w:r>
      <w:r>
        <w:t>)</w:t>
      </w:r>
    </w:p>
    <w:p w:rsidR="005944E5" w:rsidRPr="00DF0494" w:rsidRDefault="005944E5" w:rsidP="005944E5">
      <w:pPr>
        <w:rPr>
          <w:sz w:val="16"/>
        </w:rPr>
      </w:pPr>
      <w:r w:rsidRPr="00DF0494">
        <w:rPr>
          <w:sz w:val="16"/>
        </w:rPr>
        <w:t xml:space="preserve">Q: </w:t>
      </w:r>
      <w:r w:rsidRPr="00DF0494">
        <w:rPr>
          <w:rStyle w:val="StyleUnderline"/>
        </w:rPr>
        <w:t xml:space="preserve">What is the benefit of </w:t>
      </w:r>
      <w:r w:rsidRPr="005E278A">
        <w:rPr>
          <w:rStyle w:val="StyleUnderline"/>
          <w:highlight w:val="green"/>
        </w:rPr>
        <w:t>the U.S. and China</w:t>
      </w:r>
      <w:r w:rsidRPr="00DF0494">
        <w:rPr>
          <w:sz w:val="16"/>
        </w:rPr>
        <w:t xml:space="preserve">, and many other countries, </w:t>
      </w:r>
      <w:r w:rsidRPr="00DF0494">
        <w:rPr>
          <w:rStyle w:val="StyleUnderline"/>
        </w:rPr>
        <w:t>taking action together?</w:t>
      </w:r>
      <w:r w:rsidRPr="00DF0494">
        <w:rPr>
          <w:sz w:val="16"/>
        </w:rPr>
        <w:t xml:space="preserve"> A: </w:t>
      </w:r>
      <w:r w:rsidRPr="00DF0494">
        <w:rPr>
          <w:rStyle w:val="StyleUnderline"/>
        </w:rPr>
        <w:t xml:space="preserve">With countries acting together, each can have confidence its actions are part of a global effort to address climate change. </w:t>
      </w:r>
      <w:r w:rsidRPr="005E278A">
        <w:rPr>
          <w:rStyle w:val="Emphasis"/>
          <w:highlight w:val="green"/>
        </w:rPr>
        <w:t>Moving forward together yields</w:t>
      </w:r>
      <w:r w:rsidRPr="00DF0494">
        <w:rPr>
          <w:rStyle w:val="Emphasis"/>
        </w:rPr>
        <w:t xml:space="preserve"> increasing </w:t>
      </w:r>
      <w:r w:rsidRPr="005E278A">
        <w:rPr>
          <w:rStyle w:val="Emphasis"/>
          <w:highlight w:val="green"/>
        </w:rPr>
        <w:t>opportunities for all</w:t>
      </w:r>
      <w:r w:rsidRPr="00DF0494">
        <w:rPr>
          <w:rStyle w:val="Emphasis"/>
        </w:rPr>
        <w:t>.</w:t>
      </w:r>
      <w:r w:rsidRPr="00DF0494">
        <w:rPr>
          <w:sz w:val="16"/>
        </w:rPr>
        <w:t xml:space="preserve"> The 2014 Intergovernmental Panel on Climate Change’s report shows that </w:t>
      </w:r>
      <w:r w:rsidRPr="00DF0494">
        <w:rPr>
          <w:rStyle w:val="StyleUnderline"/>
        </w:rPr>
        <w:t xml:space="preserve">the planet is already experiencing the impacts of climate change, and </w:t>
      </w:r>
      <w:r w:rsidRPr="00DF0494">
        <w:rPr>
          <w:rStyle w:val="Emphasis"/>
        </w:rPr>
        <w:t>the effects</w:t>
      </w:r>
      <w:r w:rsidRPr="00DF0494">
        <w:rPr>
          <w:rStyle w:val="StyleUnderline"/>
        </w:rPr>
        <w:t xml:space="preserve"> are projected to </w:t>
      </w:r>
      <w:r w:rsidRPr="00DF0494">
        <w:rPr>
          <w:rStyle w:val="Emphasis"/>
        </w:rPr>
        <w:t>become more severe unless serious action is taken soon</w:t>
      </w:r>
      <w:r w:rsidRPr="00DF0494">
        <w:rPr>
          <w:sz w:val="16"/>
        </w:rPr>
        <w:t xml:space="preserve">. It is therefore in the interest of all countries to act to avoid huge costs. Countries might hesitate to act if each country saw everyone else stopping, but that is no longer an issue. The fact is that all major emitters are taking action, as evidenced by the international climate agreement reached in Paris in December 2015. </w:t>
      </w:r>
      <w:r w:rsidRPr="00DF0494">
        <w:rPr>
          <w:rStyle w:val="StyleUnderline"/>
        </w:rPr>
        <w:t>This agreement represents the beginning of the longer term effort needed by all countries to rein in global average temperature rise</w:t>
      </w:r>
      <w:r w:rsidRPr="00DF0494">
        <w:rPr>
          <w:sz w:val="16"/>
        </w:rPr>
        <w:t xml:space="preserve">. </w:t>
      </w:r>
      <w:r w:rsidRPr="00DF0494">
        <w:rPr>
          <w:rStyle w:val="StyleUnderline"/>
        </w:rPr>
        <w:t xml:space="preserve">While the action commitments of 150 countries for the Paris Agreement represent an unprecedented global effort to tackle climate change, </w:t>
      </w:r>
      <w:r w:rsidRPr="005E278A">
        <w:rPr>
          <w:rStyle w:val="StyleUnderline"/>
          <w:highlight w:val="green"/>
        </w:rPr>
        <w:t>the world is not yet on track to</w:t>
      </w:r>
      <w:r w:rsidRPr="005E278A">
        <w:rPr>
          <w:rStyle w:val="StyleUnderline"/>
        </w:rPr>
        <w:t xml:space="preserve"> reach</w:t>
      </w:r>
      <w:r w:rsidRPr="00DF0494">
        <w:rPr>
          <w:rStyle w:val="StyleUnderline"/>
        </w:rPr>
        <w:t xml:space="preserve"> the agreement’s stated aim—to </w:t>
      </w:r>
      <w:r w:rsidRPr="005E278A">
        <w:rPr>
          <w:rStyle w:val="StyleUnderline"/>
          <w:highlight w:val="green"/>
        </w:rPr>
        <w:t>limit</w:t>
      </w:r>
      <w:r w:rsidRPr="00DF0494">
        <w:rPr>
          <w:rStyle w:val="StyleUnderline"/>
        </w:rPr>
        <w:t xml:space="preserve"> global </w:t>
      </w:r>
      <w:r w:rsidRPr="005E278A">
        <w:rPr>
          <w:rStyle w:val="StyleUnderline"/>
          <w:highlight w:val="green"/>
        </w:rPr>
        <w:t>temperature rise</w:t>
      </w:r>
      <w:r w:rsidRPr="00DF0494">
        <w:rPr>
          <w:rStyle w:val="StyleUnderline"/>
        </w:rPr>
        <w:t xml:space="preserve"> </w:t>
      </w:r>
      <w:r w:rsidRPr="00DF0494">
        <w:rPr>
          <w:rStyle w:val="Emphasis"/>
        </w:rPr>
        <w:t xml:space="preserve">well </w:t>
      </w:r>
      <w:r w:rsidRPr="005E278A">
        <w:rPr>
          <w:rStyle w:val="Emphasis"/>
          <w:highlight w:val="green"/>
        </w:rPr>
        <w:t>below 2 degrees Celsius</w:t>
      </w:r>
      <w:r w:rsidRPr="00DF0494">
        <w:rPr>
          <w:rStyle w:val="StyleUnderline"/>
        </w:rPr>
        <w:t xml:space="preserve"> and strive to limit temperature rise to 1.5 degrees—and avert the most dangerous impacts of climate change</w:t>
      </w:r>
      <w:r w:rsidRPr="00DF0494">
        <w:rPr>
          <w:sz w:val="16"/>
        </w:rPr>
        <w:t xml:space="preserve">. As Presidents Obama and Xi stated in their vision for the Paris Agreement, there must be a longer-range effort ramping up ambition for low-carbon transformation over </w:t>
      </w:r>
      <w:r w:rsidRPr="005E278A">
        <w:rPr>
          <w:sz w:val="16"/>
        </w:rPr>
        <w:t xml:space="preserve">time. </w:t>
      </w:r>
      <w:r w:rsidRPr="005E278A">
        <w:rPr>
          <w:rStyle w:val="StyleUnderline"/>
          <w:highlight w:val="green"/>
        </w:rPr>
        <w:t>Countries are</w:t>
      </w:r>
      <w:r w:rsidRPr="005E278A">
        <w:rPr>
          <w:rStyle w:val="StyleUnderline"/>
        </w:rPr>
        <w:t xml:space="preserve"> already </w:t>
      </w:r>
      <w:r w:rsidRPr="005E278A">
        <w:rPr>
          <w:rStyle w:val="StyleUnderline"/>
          <w:highlight w:val="green"/>
        </w:rPr>
        <w:t>taking steps</w:t>
      </w:r>
      <w:r w:rsidRPr="005E278A">
        <w:rPr>
          <w:rStyle w:val="StyleUnderline"/>
        </w:rPr>
        <w:t xml:space="preserve"> to</w:t>
      </w:r>
      <w:r w:rsidRPr="00DF0494">
        <w:rPr>
          <w:rStyle w:val="StyleUnderline"/>
        </w:rPr>
        <w:t xml:space="preserve"> implement their commitments, </w:t>
      </w:r>
      <w:r w:rsidRPr="005E278A">
        <w:rPr>
          <w:rStyle w:val="StyleUnderline"/>
          <w:highlight w:val="green"/>
        </w:rPr>
        <w:t>which will</w:t>
      </w:r>
      <w:r w:rsidRPr="00DF0494">
        <w:rPr>
          <w:rStyle w:val="StyleUnderline"/>
        </w:rPr>
        <w:t xml:space="preserve"> be beneficial as countries not only avoid the worst climate change impacts, but </w:t>
      </w:r>
      <w:r w:rsidRPr="005E278A">
        <w:rPr>
          <w:rStyle w:val="StyleUnderline"/>
          <w:highlight w:val="green"/>
        </w:rPr>
        <w:t>reap</w:t>
      </w:r>
      <w:r w:rsidRPr="00DF0494">
        <w:rPr>
          <w:rStyle w:val="StyleUnderline"/>
        </w:rPr>
        <w:t xml:space="preserve"> such </w:t>
      </w:r>
      <w:r w:rsidRPr="005E278A">
        <w:rPr>
          <w:rStyle w:val="StyleUnderline"/>
          <w:highlight w:val="green"/>
        </w:rPr>
        <w:t>gains as improved health, economic growth, and</w:t>
      </w:r>
      <w:r w:rsidRPr="00DF0494">
        <w:rPr>
          <w:rStyle w:val="StyleUnderline"/>
        </w:rPr>
        <w:t xml:space="preserve"> the advantages of </w:t>
      </w:r>
      <w:r w:rsidRPr="005E278A">
        <w:rPr>
          <w:rStyle w:val="StyleUnderline"/>
          <w:highlight w:val="green"/>
        </w:rPr>
        <w:t>technological innovation</w:t>
      </w:r>
      <w:r w:rsidRPr="00DF0494">
        <w:rPr>
          <w:rStyle w:val="StyleUnderline"/>
        </w:rPr>
        <w:t>.</w:t>
      </w:r>
      <w:r w:rsidRPr="00DF0494">
        <w:rPr>
          <w:sz w:val="16"/>
        </w:rPr>
        <w:t xml:space="preserve"> In April 2016, a record 175 countries gathered in New York to sign the Paris Agreement. </w:t>
      </w:r>
      <w:r w:rsidRPr="00DF0494">
        <w:rPr>
          <w:rStyle w:val="StyleUnderline"/>
        </w:rPr>
        <w:t>The U.S. and China continue to demonstrate international leadership, jointly stating in March 2016 that both countries would take steps to formally join the agreement as soon as possible this year, and urge other countries to do the same</w:t>
      </w:r>
      <w:r w:rsidRPr="00DF0494">
        <w:rPr>
          <w:sz w:val="16"/>
        </w:rPr>
        <w:t xml:space="preserve">. China has already begun to integrate its Paris pledges into its policy planning—as evidenced by the 13th Five Year Plan—while the U.S. is pressing forward with meeting its Paris target with measures such as regulations on power plants under the Clean Power Plan, tax credits for wind and solar power and standards on methane emissions from new oil and gas infrastructure. Increasing Opportunities for International Cooperation </w:t>
      </w:r>
      <w:r w:rsidRPr="00DF0494">
        <w:rPr>
          <w:rStyle w:val="StyleUnderline"/>
        </w:rPr>
        <w:t xml:space="preserve">The actions of </w:t>
      </w:r>
      <w:r w:rsidRPr="005E278A">
        <w:rPr>
          <w:rStyle w:val="StyleUnderline"/>
          <w:highlight w:val="green"/>
        </w:rPr>
        <w:t>the U.S. and China have helped create unprecedented movement toward stronger action</w:t>
      </w:r>
      <w:r w:rsidRPr="00DF0494">
        <w:rPr>
          <w:rStyle w:val="StyleUnderline"/>
        </w:rPr>
        <w:t xml:space="preserve"> on climate change around the world.</w:t>
      </w:r>
      <w:r w:rsidRPr="00DF0494">
        <w:rPr>
          <w:sz w:val="16"/>
        </w:rPr>
        <w:t xml:space="preserve"> While </w:t>
      </w:r>
      <w:r w:rsidRPr="005E278A">
        <w:rPr>
          <w:rStyle w:val="Emphasis"/>
          <w:highlight w:val="green"/>
        </w:rPr>
        <w:t>much more remains to be done, the two countries</w:t>
      </w:r>
      <w:r w:rsidRPr="00DF0494">
        <w:rPr>
          <w:rStyle w:val="Emphasis"/>
        </w:rPr>
        <w:t xml:space="preserve"> are </w:t>
      </w:r>
      <w:r w:rsidRPr="005E278A">
        <w:rPr>
          <w:rStyle w:val="Emphasis"/>
          <w:highlight w:val="green"/>
        </w:rPr>
        <w:t>continuing to work together</w:t>
      </w:r>
      <w:r w:rsidRPr="00DF0494">
        <w:rPr>
          <w:rStyle w:val="Emphasis"/>
        </w:rPr>
        <w:t xml:space="preserve"> in facing challenges and creating opportunities.</w:t>
      </w:r>
      <w:r w:rsidRPr="00DF0494">
        <w:rPr>
          <w:sz w:val="16"/>
        </w:rPr>
        <w:t xml:space="preserve"> </w:t>
      </w:r>
      <w:r w:rsidRPr="00DF0494">
        <w:rPr>
          <w:rStyle w:val="StyleUnderline"/>
        </w:rPr>
        <w:t xml:space="preserve">There are a growing number of examples involving the U.S. and China where there is bilateral or multilateral collaboration on climate beyond the UN Framework Convention on Climate Change, including the Clean Energy Research Center’s work on clean technology development, the Climate Change Working Group under the U.S.-China Strategic and Economic Dialogue, and the ongoing negotiations on </w:t>
      </w:r>
      <w:r w:rsidRPr="00DF0494">
        <w:rPr>
          <w:rStyle w:val="StyleUnderline"/>
        </w:rPr>
        <w:lastRenderedPageBreak/>
        <w:t>hydrofluorocarbons--a potent greenhouse gas--under the Montreal Protocol.</w:t>
      </w:r>
      <w:r w:rsidRPr="00DF0494">
        <w:rPr>
          <w:sz w:val="16"/>
        </w:rPr>
        <w:t xml:space="preserve"> </w:t>
      </w:r>
      <w:r w:rsidRPr="00DF0494">
        <w:rPr>
          <w:rStyle w:val="StyleUnderline"/>
        </w:rPr>
        <w:t>New opportunities continue to emerge</w:t>
      </w:r>
      <w:r w:rsidRPr="00DF0494">
        <w:rPr>
          <w:sz w:val="16"/>
        </w:rPr>
        <w:t xml:space="preserve">. </w:t>
      </w:r>
      <w:r w:rsidRPr="00DF0494">
        <w:rPr>
          <w:rStyle w:val="StyleUnderline"/>
        </w:rPr>
        <w:t>September 2015 marked the first convening of the U.S.- China Climate-Smart/Low-Carbon Cities Summit, which gathers again in June of 2016, and this year’s G-20 presidential summit in China provides a chance to start integrating climate action into domestic and international financial systems</w:t>
      </w:r>
      <w:r w:rsidRPr="00DF0494">
        <w:rPr>
          <w:sz w:val="16"/>
        </w:rPr>
        <w:t xml:space="preserve">. </w:t>
      </w:r>
      <w:r w:rsidRPr="00DF0494">
        <w:rPr>
          <w:rStyle w:val="StyleUnderline"/>
        </w:rPr>
        <w:t xml:space="preserve">These </w:t>
      </w:r>
      <w:r w:rsidRPr="005E278A">
        <w:rPr>
          <w:rStyle w:val="StyleUnderline"/>
          <w:highlight w:val="green"/>
        </w:rPr>
        <w:t>efforts will continue to be important in encouraging countries to meet and exceed their Paris goals</w:t>
      </w:r>
      <w:r w:rsidRPr="00DF0494">
        <w:rPr>
          <w:rStyle w:val="StyleUnderline"/>
        </w:rPr>
        <w:t>, reap domestic benefits</w:t>
      </w:r>
      <w:r w:rsidRPr="005E278A">
        <w:rPr>
          <w:rStyle w:val="StyleUnderline"/>
        </w:rPr>
        <w:t>, and achieve the deep decarbonization</w:t>
      </w:r>
      <w:r w:rsidRPr="00DF0494">
        <w:rPr>
          <w:rStyle w:val="StyleUnderline"/>
        </w:rPr>
        <w:t xml:space="preserve"> necessary to avoid the most dangerous impacts of climate change</w:t>
      </w:r>
      <w:r w:rsidRPr="00DF0494">
        <w:rPr>
          <w:sz w:val="16"/>
        </w:rPr>
        <w:t xml:space="preserve">. </w:t>
      </w:r>
    </w:p>
    <w:p w:rsidR="005944E5" w:rsidRPr="00DF0494" w:rsidRDefault="005944E5" w:rsidP="005944E5"/>
    <w:p w:rsidR="005944E5" w:rsidRDefault="005944E5" w:rsidP="005944E5">
      <w:pPr>
        <w:pStyle w:val="Heading4"/>
      </w:pPr>
      <w:r>
        <w:t>That spills over – cooperation between the US and China will influence other countries to pledge emissions reductions – without the plan, countries won’t be on board.</w:t>
      </w:r>
    </w:p>
    <w:p w:rsidR="005944E5" w:rsidRPr="00960DA2" w:rsidRDefault="005944E5" w:rsidP="005944E5">
      <w:r w:rsidRPr="00960DA2">
        <w:rPr>
          <w:rStyle w:val="Style13ptBold"/>
        </w:rPr>
        <w:t>Stone 11/29</w:t>
      </w:r>
      <w:r w:rsidRPr="00960DA2">
        <w:t xml:space="preserve"> (Jessica Stone is a Washington Correspondent focusing on American politics, trade, and economics coverage; “China US cooperation crucial on global climate change”; CCTV America; </w:t>
      </w:r>
      <w:hyperlink r:id="rId18" w:history="1">
        <w:r w:rsidRPr="00960DA2">
          <w:t>http://www.cctv-america.com/2015/11/29/china-us-cooperation-crucial-on-global-climate-change</w:t>
        </w:r>
      </w:hyperlink>
      <w:r w:rsidRPr="00960DA2">
        <w:t>; DT)</w:t>
      </w:r>
    </w:p>
    <w:p w:rsidR="005944E5" w:rsidRPr="00960DA2" w:rsidRDefault="005944E5" w:rsidP="005944E5">
      <w:pPr>
        <w:rPr>
          <w:sz w:val="16"/>
        </w:rPr>
      </w:pPr>
      <w:r w:rsidRPr="00960DA2">
        <w:rPr>
          <w:sz w:val="16"/>
        </w:rPr>
        <w:t xml:space="preserve">Wang Pu, a climate researcher at Harvard, said </w:t>
      </w:r>
      <w:r>
        <w:rPr>
          <w:rStyle w:val="StyleUnderline"/>
        </w:rPr>
        <w:t>China’</w:t>
      </w:r>
      <w:r w:rsidRPr="00960DA2">
        <w:rPr>
          <w:rStyle w:val="StyleUnderline"/>
        </w:rPr>
        <w:t>s commitment fits into its economic goals of reducing reliance on coal-powered manufacturing and moving to a services and technology-led economy that pollutes less, and emphasizes renewables</w:t>
      </w:r>
      <w:r w:rsidRPr="00960DA2">
        <w:rPr>
          <w:sz w:val="16"/>
        </w:rPr>
        <w:t xml:space="preserve">. “I would say </w:t>
      </w:r>
      <w:r w:rsidRPr="00960DA2">
        <w:rPr>
          <w:rStyle w:val="Emphasis"/>
          <w:highlight w:val="green"/>
        </w:rPr>
        <w:t>China is</w:t>
      </w:r>
      <w:r w:rsidRPr="00960DA2">
        <w:rPr>
          <w:rStyle w:val="Emphasis"/>
        </w:rPr>
        <w:t xml:space="preserve"> definitely </w:t>
      </w:r>
      <w:r w:rsidRPr="00960DA2">
        <w:rPr>
          <w:rStyle w:val="Emphasis"/>
          <w:highlight w:val="green"/>
        </w:rPr>
        <w:t>one of the most important actors</w:t>
      </w:r>
      <w:r w:rsidRPr="00960DA2">
        <w:rPr>
          <w:sz w:val="16"/>
        </w:rPr>
        <w:t>,” Wang said. “</w:t>
      </w:r>
      <w:r w:rsidRPr="00960DA2">
        <w:rPr>
          <w:rStyle w:val="StyleUnderline"/>
        </w:rPr>
        <w:t>Climate policy is viewed by the Chinese government as both environmental and economic policy. I think it’s a win-win solution for environment and for the economy</w:t>
      </w:r>
      <w:r w:rsidRPr="00960DA2">
        <w:rPr>
          <w:sz w:val="16"/>
        </w:rPr>
        <w:t xml:space="preserve">.” </w:t>
      </w:r>
      <w:r w:rsidRPr="00960DA2">
        <w:rPr>
          <w:rStyle w:val="StyleUnderline"/>
        </w:rPr>
        <w:t>And win-win for China s relationship with the United States</w:t>
      </w:r>
      <w:r w:rsidRPr="00960DA2">
        <w:rPr>
          <w:sz w:val="16"/>
        </w:rPr>
        <w:t xml:space="preserve">. Wang says </w:t>
      </w:r>
      <w:r w:rsidRPr="00960DA2">
        <w:rPr>
          <w:rStyle w:val="Emphasis"/>
          <w:highlight w:val="green"/>
        </w:rPr>
        <w:t>finding</w:t>
      </w:r>
      <w:r w:rsidRPr="00960DA2">
        <w:rPr>
          <w:rStyle w:val="Emphasis"/>
        </w:rPr>
        <w:t xml:space="preserve"> common </w:t>
      </w:r>
      <w:r w:rsidRPr="00960DA2">
        <w:rPr>
          <w:rStyle w:val="Emphasis"/>
          <w:highlight w:val="green"/>
        </w:rPr>
        <w:t>ground with Americans on climate</w:t>
      </w:r>
      <w:r w:rsidRPr="00960DA2">
        <w:rPr>
          <w:rStyle w:val="Emphasis"/>
        </w:rPr>
        <w:t xml:space="preserve"> policy </w:t>
      </w:r>
      <w:r w:rsidRPr="00960DA2">
        <w:rPr>
          <w:rStyle w:val="Emphasis"/>
          <w:highlight w:val="green"/>
        </w:rPr>
        <w:t>is</w:t>
      </w:r>
      <w:r w:rsidRPr="00960DA2">
        <w:rPr>
          <w:rStyle w:val="Emphasis"/>
        </w:rPr>
        <w:t xml:space="preserve"> also </w:t>
      </w:r>
      <w:r w:rsidRPr="00960DA2">
        <w:rPr>
          <w:rStyle w:val="Emphasis"/>
          <w:highlight w:val="green"/>
        </w:rPr>
        <w:t>a way to manage diplomatic differences</w:t>
      </w:r>
      <w:r w:rsidRPr="00960DA2">
        <w:rPr>
          <w:sz w:val="16"/>
        </w:rPr>
        <w:t>. For the U.S., Chinese cooperation is essential to achieving a goal of President Barack Obama’s: slowing climate change, according to Elliot Diringer of the Center for Climate and Energy Solutions. “</w:t>
      </w:r>
      <w:r w:rsidRPr="00960DA2">
        <w:rPr>
          <w:rStyle w:val="StyleUnderline"/>
          <w:highlight w:val="green"/>
        </w:rPr>
        <w:t xml:space="preserve">Unless </w:t>
      </w:r>
      <w:r w:rsidRPr="00960DA2">
        <w:rPr>
          <w:rStyle w:val="Emphasis"/>
          <w:highlight w:val="green"/>
        </w:rPr>
        <w:t>both the U.S. and China</w:t>
      </w:r>
      <w:r w:rsidRPr="00960DA2">
        <w:rPr>
          <w:sz w:val="16"/>
          <w:highlight w:val="green"/>
        </w:rPr>
        <w:t xml:space="preserve"> </w:t>
      </w:r>
      <w:r w:rsidRPr="00960DA2">
        <w:rPr>
          <w:rStyle w:val="StyleUnderline"/>
          <w:highlight w:val="green"/>
        </w:rPr>
        <w:t>are</w:t>
      </w:r>
      <w:r w:rsidRPr="00960DA2">
        <w:rPr>
          <w:sz w:val="16"/>
        </w:rPr>
        <w:t xml:space="preserve"> really </w:t>
      </w:r>
      <w:r w:rsidRPr="00960DA2">
        <w:rPr>
          <w:rStyle w:val="StyleUnderline"/>
          <w:highlight w:val="green"/>
        </w:rPr>
        <w:t>committed</w:t>
      </w:r>
      <w:r w:rsidRPr="00960DA2">
        <w:rPr>
          <w:rStyle w:val="StyleUnderline"/>
        </w:rPr>
        <w:t xml:space="preserve"> to this, </w:t>
      </w:r>
      <w:r w:rsidRPr="00960DA2">
        <w:rPr>
          <w:rStyle w:val="StyleUnderline"/>
          <w:highlight w:val="green"/>
        </w:rPr>
        <w:t>it’s</w:t>
      </w:r>
      <w:r w:rsidRPr="00960DA2">
        <w:rPr>
          <w:rStyle w:val="StyleUnderline"/>
        </w:rPr>
        <w:t xml:space="preserve"> very </w:t>
      </w:r>
      <w:r w:rsidRPr="00960DA2">
        <w:rPr>
          <w:rStyle w:val="StyleUnderline"/>
          <w:highlight w:val="green"/>
        </w:rPr>
        <w:t>hard to get other countries to come</w:t>
      </w:r>
      <w:r w:rsidRPr="00960DA2">
        <w:rPr>
          <w:rStyle w:val="StyleUnderline"/>
        </w:rPr>
        <w:t xml:space="preserve"> along</w:t>
      </w:r>
      <w:r w:rsidRPr="00960DA2">
        <w:rPr>
          <w:sz w:val="16"/>
        </w:rPr>
        <w:t xml:space="preserve">,” Diringer said. “I think the U.S. administration certainly recognized that and has worked really hard to reach out to China.” “I think </w:t>
      </w:r>
      <w:r w:rsidRPr="00960DA2">
        <w:rPr>
          <w:rStyle w:val="StyleUnderline"/>
          <w:highlight w:val="green"/>
        </w:rPr>
        <w:t>China</w:t>
      </w:r>
      <w:r w:rsidRPr="00960DA2">
        <w:rPr>
          <w:sz w:val="16"/>
        </w:rPr>
        <w:t xml:space="preserve"> did </w:t>
      </w:r>
      <w:r w:rsidRPr="00AE65B0">
        <w:rPr>
          <w:rStyle w:val="StyleUnderline"/>
          <w:highlight w:val="green"/>
        </w:rPr>
        <w:t xml:space="preserve">set </w:t>
      </w:r>
      <w:r w:rsidRPr="00960DA2">
        <w:rPr>
          <w:rStyle w:val="StyleUnderline"/>
          <w:highlight w:val="green"/>
        </w:rPr>
        <w:t>an example for</w:t>
      </w:r>
      <w:r w:rsidRPr="00960DA2">
        <w:rPr>
          <w:rStyle w:val="StyleUnderline"/>
        </w:rPr>
        <w:t xml:space="preserve"> these other </w:t>
      </w:r>
      <w:r w:rsidRPr="00960DA2">
        <w:rPr>
          <w:rStyle w:val="StyleUnderline"/>
          <w:highlight w:val="green"/>
        </w:rPr>
        <w:t>emerging economies, particularly</w:t>
      </w:r>
      <w:r w:rsidRPr="00960DA2">
        <w:rPr>
          <w:rStyle w:val="StyleUnderline"/>
        </w:rPr>
        <w:t xml:space="preserve"> for </w:t>
      </w:r>
      <w:r w:rsidRPr="00960DA2">
        <w:rPr>
          <w:rStyle w:val="StyleUnderline"/>
          <w:highlight w:val="green"/>
        </w:rPr>
        <w:t>India</w:t>
      </w:r>
      <w:r w:rsidRPr="00960DA2">
        <w:rPr>
          <w:sz w:val="16"/>
        </w:rPr>
        <w:t xml:space="preserve">,” Pu said. “I think </w:t>
      </w:r>
      <w:r w:rsidRPr="00960DA2">
        <w:rPr>
          <w:rStyle w:val="StyleUnderline"/>
        </w:rPr>
        <w:t>China has had some indirect influence over India decision to make their own national contributions</w:t>
      </w:r>
      <w:r w:rsidRPr="00960DA2">
        <w:rPr>
          <w:sz w:val="16"/>
        </w:rPr>
        <w:t xml:space="preserve">.” Many experts also believe </w:t>
      </w:r>
      <w:r w:rsidRPr="00960DA2">
        <w:rPr>
          <w:rStyle w:val="Emphasis"/>
          <w:highlight w:val="green"/>
        </w:rPr>
        <w:t>nations</w:t>
      </w:r>
      <w:r w:rsidRPr="00960DA2">
        <w:rPr>
          <w:rStyle w:val="Emphasis"/>
        </w:rPr>
        <w:t xml:space="preserve"> around the world </w:t>
      </w:r>
      <w:r w:rsidRPr="00960DA2">
        <w:rPr>
          <w:rStyle w:val="Emphasis"/>
          <w:highlight w:val="green"/>
        </w:rPr>
        <w:t>are watching</w:t>
      </w:r>
      <w:r w:rsidRPr="00960DA2">
        <w:rPr>
          <w:rStyle w:val="Emphasis"/>
        </w:rPr>
        <w:t xml:space="preserve"> to see if and how </w:t>
      </w:r>
      <w:r w:rsidRPr="00960DA2">
        <w:rPr>
          <w:rStyle w:val="Emphasis"/>
          <w:highlight w:val="green"/>
        </w:rPr>
        <w:t>the U.S.</w:t>
      </w:r>
      <w:r w:rsidRPr="00960DA2">
        <w:rPr>
          <w:rStyle w:val="Emphasis"/>
        </w:rPr>
        <w:t xml:space="preserve"> reaches its reduction targets</w:t>
      </w:r>
      <w:r w:rsidRPr="00960DA2">
        <w:rPr>
          <w:sz w:val="16"/>
        </w:rPr>
        <w:t xml:space="preserve">. </w:t>
      </w:r>
      <w:r w:rsidRPr="00960DA2">
        <w:rPr>
          <w:rStyle w:val="StyleUnderline"/>
        </w:rPr>
        <w:t>The U.S. has already reduced vehicle emissions and is now focusing on cutting emissions from power production, the largest source of carbon pollution nationwide</w:t>
      </w:r>
      <w:r w:rsidRPr="00960DA2">
        <w:rPr>
          <w:sz w:val="16"/>
        </w:rPr>
        <w:t>. “</w:t>
      </w:r>
      <w:r w:rsidRPr="00960DA2">
        <w:rPr>
          <w:rStyle w:val="StyleUnderline"/>
        </w:rPr>
        <w:t>That is a huge example to the rest of the world, that this is a challenge that can be met without sacrificing economic growth and development</w:t>
      </w:r>
      <w:r w:rsidRPr="00960DA2">
        <w:rPr>
          <w:sz w:val="16"/>
        </w:rPr>
        <w:t xml:space="preserve">,” Diringer said. Beijing doubts whether the U.S. political system will allow it to accept any binding climate agreement. And Washington has reason to doubt whether Beijing will accept emissions transparency standards or commit to set new reduction goals every five years. But </w:t>
      </w:r>
      <w:r w:rsidRPr="00960DA2">
        <w:rPr>
          <w:rStyle w:val="StyleUnderline"/>
        </w:rPr>
        <w:t>both have moved closer on other aspects of the climate negotiations</w:t>
      </w:r>
      <w:r w:rsidRPr="00960DA2">
        <w:rPr>
          <w:sz w:val="16"/>
        </w:rPr>
        <w:t xml:space="preserve">. During Chinese President Xi Jinping’s U.S. state visit in September, </w:t>
      </w:r>
      <w:r w:rsidRPr="00960DA2">
        <w:rPr>
          <w:rStyle w:val="StyleUnderline"/>
        </w:rPr>
        <w:t>China matched the U.S. contribution of nearly $3 billion to help developing countries combat climate change</w:t>
      </w:r>
      <w:r w:rsidRPr="00960DA2">
        <w:rPr>
          <w:sz w:val="16"/>
        </w:rPr>
        <w:t xml:space="preserve">. And </w:t>
      </w:r>
      <w:r w:rsidRPr="00960DA2">
        <w:rPr>
          <w:rStyle w:val="StyleUnderline"/>
        </w:rPr>
        <w:t xml:space="preserve">perhaps </w:t>
      </w:r>
      <w:r w:rsidRPr="00960DA2">
        <w:rPr>
          <w:rStyle w:val="StyleUnderline"/>
          <w:highlight w:val="green"/>
        </w:rPr>
        <w:t>its greatest impact</w:t>
      </w:r>
      <w:r w:rsidRPr="00960DA2">
        <w:rPr>
          <w:rStyle w:val="StyleUnderline"/>
        </w:rPr>
        <w:t xml:space="preserve">, aside from reducing its own carbon footprint, </w:t>
      </w:r>
      <w:r w:rsidRPr="00960DA2">
        <w:rPr>
          <w:rStyle w:val="StyleUnderline"/>
          <w:highlight w:val="green"/>
        </w:rPr>
        <w:t>will be to inspire other major economies to pledge ambitious reduction targets</w:t>
      </w:r>
      <w:r w:rsidRPr="00960DA2">
        <w:rPr>
          <w:sz w:val="16"/>
        </w:rPr>
        <w:t xml:space="preserve">. Heading into the Paris climate talks, U.N. Secretary General Ban Ki-moon said </w:t>
      </w:r>
      <w:r w:rsidRPr="00960DA2">
        <w:rPr>
          <w:rStyle w:val="StyleUnderline"/>
          <w:highlight w:val="green"/>
        </w:rPr>
        <w:t xml:space="preserve">current commitments don’t achieve </w:t>
      </w:r>
      <w:r w:rsidRPr="00960DA2">
        <w:rPr>
          <w:rStyle w:val="StyleUnderline"/>
        </w:rPr>
        <w:t xml:space="preserve">the goal of holding the increase in global temperature to </w:t>
      </w:r>
      <w:r w:rsidRPr="00960DA2">
        <w:rPr>
          <w:rStyle w:val="StyleUnderline"/>
          <w:highlight w:val="green"/>
        </w:rPr>
        <w:t>two degrees</w:t>
      </w:r>
      <w:r w:rsidRPr="00960DA2">
        <w:rPr>
          <w:rStyle w:val="StyleUnderline"/>
        </w:rPr>
        <w:t xml:space="preserve"> Celsius</w:t>
      </w:r>
      <w:r w:rsidRPr="00960DA2">
        <w:rPr>
          <w:sz w:val="16"/>
        </w:rPr>
        <w:t xml:space="preserve">. </w:t>
      </w:r>
      <w:r w:rsidRPr="00960DA2">
        <w:rPr>
          <w:rStyle w:val="Emphasis"/>
          <w:highlight w:val="green"/>
        </w:rPr>
        <w:t>The U.S. and China</w:t>
      </w:r>
      <w:r w:rsidRPr="00960DA2">
        <w:rPr>
          <w:rStyle w:val="Emphasis"/>
        </w:rPr>
        <w:t xml:space="preserve"> in particular</w:t>
      </w:r>
      <w:r w:rsidRPr="00960DA2">
        <w:rPr>
          <w:rStyle w:val="StyleUnderline"/>
        </w:rPr>
        <w:t xml:space="preserve"> </w:t>
      </w:r>
      <w:r w:rsidRPr="00960DA2">
        <w:rPr>
          <w:rStyle w:val="StyleUnderline"/>
          <w:highlight w:val="green"/>
        </w:rPr>
        <w:t>will need to use their influence</w:t>
      </w:r>
      <w:r w:rsidRPr="00960DA2">
        <w:rPr>
          <w:rStyle w:val="StyleUnderline"/>
        </w:rPr>
        <w:t xml:space="preserve"> to enlist the help of other countries during the negotiations </w:t>
      </w:r>
      <w:r w:rsidRPr="00960DA2">
        <w:rPr>
          <w:rStyle w:val="StyleUnderline"/>
          <w:highlight w:val="green"/>
        </w:rPr>
        <w:t>to change that</w:t>
      </w:r>
      <w:r w:rsidRPr="00960DA2">
        <w:rPr>
          <w:sz w:val="16"/>
        </w:rPr>
        <w:t>.</w:t>
      </w:r>
    </w:p>
    <w:p w:rsidR="005944E5" w:rsidRDefault="005944E5" w:rsidP="005944E5"/>
    <w:p w:rsidR="005944E5" w:rsidRPr="005944E5" w:rsidRDefault="005944E5" w:rsidP="005944E5">
      <w:pPr>
        <w:pStyle w:val="Heading2"/>
      </w:pPr>
      <w:r w:rsidRPr="005944E5">
        <w:lastRenderedPageBreak/>
        <w:t>Conte</w:t>
      </w:r>
      <w:r>
        <w:t>ntion 3 -</w:t>
      </w:r>
      <w:r w:rsidRPr="005944E5">
        <w:t xml:space="preserve"> Framing</w:t>
      </w:r>
    </w:p>
    <w:p w:rsidR="005944E5" w:rsidRPr="00527902" w:rsidRDefault="005944E5" w:rsidP="005944E5">
      <w:pPr>
        <w:pStyle w:val="Heading4"/>
      </w:pPr>
      <w:r>
        <w:t>Every incremental action is key – the “we can solve later” logic spirals into an infinite loss and causes eco-apathy.</w:t>
      </w:r>
    </w:p>
    <w:p w:rsidR="005944E5" w:rsidRPr="00AB0969" w:rsidRDefault="005944E5" w:rsidP="005944E5">
      <w:r w:rsidRPr="00AB0969">
        <w:rPr>
          <w:rStyle w:val="Style13ptBold"/>
        </w:rPr>
        <w:t xml:space="preserve">Guth </w:t>
      </w:r>
      <w:r>
        <w:rPr>
          <w:rStyle w:val="Style13ptBold"/>
        </w:rPr>
        <w:t>0</w:t>
      </w:r>
      <w:r w:rsidRPr="00AB0969">
        <w:rPr>
          <w:rStyle w:val="Style13ptBold"/>
        </w:rPr>
        <w:t>7</w:t>
      </w:r>
      <w:r>
        <w:t xml:space="preserve"> (Dr. Joseph H. Guth: </w:t>
      </w:r>
      <w:r w:rsidRPr="00AB0969">
        <w:t>Legal Director of the Science &amp; Environmental Health Network, PhD in Biochemistry from Universi</w:t>
      </w:r>
      <w:r>
        <w:t>ty Of Wisconsin and JD from NYU; “LAW FOR THE ECOLOGICAL AGE”;</w:t>
      </w:r>
      <w:r w:rsidRPr="00AB0969">
        <w:t xml:space="preserve"> Vermont Journal of Environmental Law</w:t>
      </w:r>
      <w:r>
        <w:t>;</w:t>
      </w:r>
      <w:r w:rsidRPr="00AB0969">
        <w:t xml:space="preserve"> 9 Vt. J. Env</w:t>
      </w:r>
      <w:r>
        <w:t xml:space="preserve">tl. L. 431; Winter 2007-2008; </w:t>
      </w:r>
      <w:hyperlink r:id="rId19" w:history="1">
        <w:r w:rsidRPr="00BF55AA">
          <w:rPr>
            <w:rStyle w:val="Hyperlink"/>
          </w:rPr>
          <w:t>http://sehn.org/wp-content/uploads/2013/01/VJEL10068.pdf</w:t>
        </w:r>
      </w:hyperlink>
      <w:r>
        <w:t>; DT)</w:t>
      </w:r>
    </w:p>
    <w:p w:rsidR="005944E5" w:rsidRDefault="005944E5" w:rsidP="005944E5">
      <w:pPr>
        <w:rPr>
          <w:sz w:val="16"/>
        </w:rPr>
      </w:pPr>
      <w:r w:rsidRPr="00AB0969">
        <w:rPr>
          <w:rStyle w:val="StyleUnderline"/>
        </w:rPr>
        <w:t>The central presumption</w:t>
      </w:r>
      <w:r w:rsidRPr="00AB0969">
        <w:rPr>
          <w:sz w:val="16"/>
        </w:rPr>
        <w:t xml:space="preserve"> of the common law </w:t>
      </w:r>
      <w:r w:rsidRPr="009A4D30">
        <w:rPr>
          <w:rStyle w:val="StyleUnderline"/>
        </w:rPr>
        <w:t xml:space="preserve">that environmental damage can be </w:t>
      </w:r>
      <w:r w:rsidRPr="009A4D30">
        <w:rPr>
          <w:sz w:val="16"/>
        </w:rPr>
        <w:t xml:space="preserve">economically </w:t>
      </w:r>
      <w:r w:rsidRPr="009A4D30">
        <w:rPr>
          <w:rStyle w:val="StyleUnderline"/>
        </w:rPr>
        <w:t>justified can be true only so long as the world is “empty.” It becomes false when the world is “full,” when cumulative environmental damage exceeds the capacity of the Earth to assimilate it</w:t>
      </w:r>
      <w:r w:rsidRPr="009A4D30">
        <w:rPr>
          <w:sz w:val="16"/>
        </w:rPr>
        <w:t>. Thus, the belief of</w:t>
      </w:r>
      <w:r w:rsidRPr="00AB0969">
        <w:rPr>
          <w:sz w:val="16"/>
        </w:rPr>
        <w:t xml:space="preserve"> Justices Livingston and Holmes that economic activity tends to benefit the public will not always be true. </w:t>
      </w:r>
      <w:r w:rsidRPr="00B35E86">
        <w:rPr>
          <w:rStyle w:val="StyleUnderline"/>
          <w:highlight w:val="green"/>
        </w:rPr>
        <w:t>Once we</w:t>
      </w:r>
      <w:r w:rsidRPr="00AB0969">
        <w:rPr>
          <w:rStyle w:val="StyleUnderline"/>
        </w:rPr>
        <w:t xml:space="preserve"> overshoot the Earth’s assimilative capacity, and </w:t>
      </w:r>
      <w:r w:rsidRPr="00B35E86">
        <w:rPr>
          <w:rStyle w:val="StyleUnderline"/>
          <w:highlight w:val="green"/>
        </w:rPr>
        <w:t>begin to devastate the ecological system</w:t>
      </w:r>
      <w:r w:rsidRPr="009A4D30">
        <w:rPr>
          <w:rStyle w:val="StyleUnderline"/>
        </w:rPr>
        <w:t>s</w:t>
      </w:r>
      <w:r w:rsidRPr="00AB0969">
        <w:rPr>
          <w:rStyle w:val="StyleUnderline"/>
        </w:rPr>
        <w:t xml:space="preserve"> on which we depend, the law can no longer justify a starting presumption that economic activity furthers the public welfare even where it causes ecological damage</w:t>
      </w:r>
      <w:r w:rsidRPr="00AB0969">
        <w:rPr>
          <w:sz w:val="16"/>
        </w:rPr>
        <w:t xml:space="preserve">. Moreover, </w:t>
      </w:r>
      <w:r w:rsidRPr="00AB0969">
        <w:rPr>
          <w:rStyle w:val="StyleUnderline"/>
        </w:rPr>
        <w:t xml:space="preserve">under these conditions, </w:t>
      </w:r>
      <w:r w:rsidRPr="00B35E86">
        <w:rPr>
          <w:rStyle w:val="StyleUnderline"/>
          <w:highlight w:val="green"/>
        </w:rPr>
        <w:t xml:space="preserve">cost–benefit analysis can no longer be </w:t>
      </w:r>
      <w:r w:rsidRPr="00DA000B">
        <w:rPr>
          <w:rStyle w:val="StyleUnderline"/>
        </w:rPr>
        <w:t xml:space="preserve">justified as </w:t>
      </w:r>
      <w:r w:rsidRPr="00B35E86">
        <w:rPr>
          <w:rStyle w:val="StyleUnderline"/>
          <w:highlight w:val="green"/>
        </w:rPr>
        <w:t>a tool for evaluating the reasonableness of individual increments of environmental damage</w:t>
      </w:r>
      <w:r w:rsidRPr="00AB0969">
        <w:rPr>
          <w:sz w:val="16"/>
        </w:rPr>
        <w:t xml:space="preserve">. </w:t>
      </w:r>
      <w:r w:rsidRPr="00B35E86">
        <w:rPr>
          <w:rStyle w:val="StyleUnderline"/>
          <w:highlight w:val="green"/>
        </w:rPr>
        <w:t>Each increment</w:t>
      </w:r>
      <w:r w:rsidRPr="00AB0969">
        <w:rPr>
          <w:sz w:val="16"/>
          <w:szCs w:val="16"/>
        </w:rPr>
        <w:t>al</w:t>
      </w:r>
      <w:r w:rsidRPr="00AB0969">
        <w:rPr>
          <w:rStyle w:val="StyleUnderline"/>
        </w:rPr>
        <w:t xml:space="preserve"> impact</w:t>
      </w:r>
      <w:r w:rsidRPr="00AB0969">
        <w:rPr>
          <w:sz w:val="16"/>
        </w:rPr>
        <w:t xml:space="preserve">, if taken alone, </w:t>
      </w:r>
      <w:r w:rsidRPr="00AB0969">
        <w:rPr>
          <w:rStyle w:val="StyleUnderline"/>
        </w:rPr>
        <w:t>might have caused little or even no harm at all in an empty world</w:t>
      </w:r>
      <w:r w:rsidRPr="00AB0969">
        <w:rPr>
          <w:sz w:val="16"/>
        </w:rPr>
        <w:t xml:space="preserve">. </w:t>
      </w:r>
      <w:r w:rsidRPr="00AB0969">
        <w:rPr>
          <w:rStyle w:val="StyleUnderline"/>
        </w:rPr>
        <w:t xml:space="preserve">But under conditions of ecological overshoot each increment of damage </w:t>
      </w:r>
      <w:r w:rsidRPr="00B35E86">
        <w:rPr>
          <w:rStyle w:val="StyleUnderline"/>
          <w:highlight w:val="green"/>
        </w:rPr>
        <w:t>contributes to an</w:t>
      </w:r>
      <w:r w:rsidRPr="00AB0969">
        <w:rPr>
          <w:rStyle w:val="StyleUnderline"/>
        </w:rPr>
        <w:t xml:space="preserve"> immeasurable, indeed </w:t>
      </w:r>
      <w:r w:rsidRPr="00B35E86">
        <w:rPr>
          <w:rStyle w:val="StyleUnderline"/>
          <w:highlight w:val="green"/>
        </w:rPr>
        <w:t>infinite, loss</w:t>
      </w:r>
      <w:r w:rsidRPr="00AB0969">
        <w:rPr>
          <w:sz w:val="16"/>
        </w:rPr>
        <w:t xml:space="preserve">. </w:t>
      </w:r>
      <w:r w:rsidRPr="00AB0969">
        <w:rPr>
          <w:rStyle w:val="StyleUnderline"/>
        </w:rPr>
        <w:t xml:space="preserve">This infinite loss cannot be meaningfully allocated among the various increments of damage. </w:t>
      </w:r>
      <w:r w:rsidRPr="00B35E86">
        <w:rPr>
          <w:rStyle w:val="StyleUnderline"/>
          <w:highlight w:val="green"/>
        </w:rPr>
        <w:t>Once we are degrading the environment at an unsustainable rate, attempting to justify increments of damage using cost–benefit principles is</w:t>
      </w:r>
      <w:r w:rsidRPr="00AB0969">
        <w:rPr>
          <w:rStyle w:val="StyleUnderline"/>
        </w:rPr>
        <w:t xml:space="preserve"> profoundly </w:t>
      </w:r>
      <w:r w:rsidRPr="00B35E86">
        <w:rPr>
          <w:rStyle w:val="StyleUnderline"/>
          <w:highlight w:val="green"/>
        </w:rPr>
        <w:t>misguided</w:t>
      </w:r>
      <w:r w:rsidRPr="00AB0969">
        <w:rPr>
          <w:rStyle w:val="StyleUnderline"/>
        </w:rPr>
        <w:t xml:space="preserve"> and represents a denial of the biological realities of life on the Earth</w:t>
      </w:r>
      <w:r w:rsidRPr="00AB0969">
        <w:rPr>
          <w:sz w:val="16"/>
        </w:rPr>
        <w:t xml:space="preserve">. Under conditions of </w:t>
      </w:r>
      <w:r w:rsidRPr="00DB4C9D">
        <w:rPr>
          <w:sz w:val="16"/>
        </w:rPr>
        <w:t xml:space="preserve">ecological overshoot, </w:t>
      </w:r>
      <w:r w:rsidRPr="00DB4C9D">
        <w:rPr>
          <w:rStyle w:val="StyleUnderline"/>
        </w:rPr>
        <w:t>the core structure of the modern common law cannot be justified</w:t>
      </w:r>
      <w:r w:rsidRPr="00AB0969">
        <w:rPr>
          <w:rStyle w:val="StyleUnderline"/>
        </w:rPr>
        <w:t xml:space="preserve"> as one that furthers the public welfare. At that point, it is no longer legitimate as an American rule of law</w:t>
      </w:r>
      <w:r w:rsidRPr="00AB0969">
        <w:rPr>
          <w:sz w:val="16"/>
        </w:rPr>
        <w:t>.</w:t>
      </w:r>
    </w:p>
    <w:p w:rsidR="005944E5" w:rsidRDefault="005944E5" w:rsidP="005944E5">
      <w:pPr>
        <w:rPr>
          <w:sz w:val="16"/>
        </w:rPr>
      </w:pPr>
    </w:p>
    <w:p w:rsidR="005944E5" w:rsidRDefault="005944E5" w:rsidP="005944E5">
      <w:pPr>
        <w:pStyle w:val="Heading4"/>
      </w:pPr>
      <w:r>
        <w:t>Apocalyptic representations are necessary to mobilize support to solve warming – this sense of moral urgency results in an ecological ethic.</w:t>
      </w:r>
    </w:p>
    <w:p w:rsidR="005944E5" w:rsidRPr="006434D5" w:rsidRDefault="005944E5" w:rsidP="005944E5">
      <w:r w:rsidRPr="00A7060B">
        <w:rPr>
          <w:rStyle w:val="Style13ptBold"/>
        </w:rPr>
        <w:t>Harvard 13</w:t>
      </w:r>
      <w:r>
        <w:t xml:space="preserve"> (</w:t>
      </w:r>
      <w:r w:rsidRPr="00A7060B">
        <w:t xml:space="preserve">"Social Movements and Climate Change"; 6-17-2013; Harvard University Center for the Environment; http://environment.harvard.edu/news/huce-headlines/social-movements-and-climate-change; </w:t>
      </w:r>
      <w:r>
        <w:t>DT</w:t>
      </w:r>
      <w:r w:rsidRPr="00A7060B">
        <w:t>)</w:t>
      </w:r>
    </w:p>
    <w:p w:rsidR="005944E5" w:rsidRDefault="005944E5" w:rsidP="005944E5">
      <w:pPr>
        <w:rPr>
          <w:sz w:val="16"/>
        </w:rPr>
      </w:pPr>
      <w:r w:rsidRPr="00A7060B">
        <w:rPr>
          <w:rStyle w:val="StyleUnderline"/>
        </w:rPr>
        <w:t>On the climate issue, the problem is that “</w:t>
      </w:r>
      <w:r w:rsidRPr="00B35E86">
        <w:rPr>
          <w:rStyle w:val="StyleUnderline"/>
          <w:highlight w:val="green"/>
        </w:rPr>
        <w:t>urgency is not felt</w:t>
      </w:r>
      <w:r w:rsidRPr="00A7060B">
        <w:rPr>
          <w:rStyle w:val="StyleUnderline"/>
        </w:rPr>
        <w:t xml:space="preserve"> by many people,”</w:t>
      </w:r>
      <w:r w:rsidRPr="00F41DE4">
        <w:rPr>
          <w:sz w:val="16"/>
        </w:rPr>
        <w:t xml:space="preserve"> says Marshall Ganz, a senior lecturer at Harvard Kennedy School. “But </w:t>
      </w:r>
      <w:r w:rsidRPr="00A7060B">
        <w:rPr>
          <w:rStyle w:val="StyleUnderline"/>
        </w:rPr>
        <w:t xml:space="preserve">one thing </w:t>
      </w:r>
      <w:r w:rsidRPr="00963FC0">
        <w:rPr>
          <w:rStyle w:val="StyleUnderline"/>
        </w:rPr>
        <w:t xml:space="preserve">that </w:t>
      </w:r>
      <w:r w:rsidRPr="00B35E86">
        <w:rPr>
          <w:rStyle w:val="StyleUnderline"/>
          <w:highlight w:val="green"/>
        </w:rPr>
        <w:t>movements</w:t>
      </w:r>
      <w:r w:rsidRPr="00963FC0">
        <w:rPr>
          <w:rStyle w:val="StyleUnderline"/>
        </w:rPr>
        <w:t xml:space="preserve"> do is </w:t>
      </w:r>
      <w:r w:rsidRPr="00B35E86">
        <w:rPr>
          <w:rStyle w:val="StyleUnderline"/>
          <w:highlight w:val="green"/>
        </w:rPr>
        <w:t>come up with ways to make the important urgent</w:t>
      </w:r>
      <w:r w:rsidRPr="00963FC0">
        <w:rPr>
          <w:sz w:val="16"/>
        </w:rPr>
        <w:t xml:space="preserve">.” Ganz speaks from experience. He left Harvard during his junior year to work with the civil rights movement in Mississippi in 1964. He went on to work with Cesar Chavez and the United Farm Workers for 16 years, before eventually returning to Harvard to complete a Ph.D. in sociology. One of the lessons he draws from his decades working in and studying social movements is that </w:t>
      </w:r>
      <w:r w:rsidRPr="00B35E86">
        <w:rPr>
          <w:rStyle w:val="StyleUnderline"/>
          <w:highlight w:val="green"/>
        </w:rPr>
        <w:t>moral urgency—a sense of injustice, or</w:t>
      </w:r>
      <w:r w:rsidRPr="00F41DE4">
        <w:rPr>
          <w:rStyle w:val="StyleUnderline"/>
        </w:rPr>
        <w:t xml:space="preserve"> even </w:t>
      </w:r>
      <w:r w:rsidRPr="00B35E86">
        <w:rPr>
          <w:rStyle w:val="StyleUnderline"/>
          <w:highlight w:val="green"/>
        </w:rPr>
        <w:t>anger—is</w:t>
      </w:r>
      <w:r w:rsidRPr="00170B4F">
        <w:rPr>
          <w:rStyle w:val="StyleUnderline"/>
        </w:rPr>
        <w:t xml:space="preserve"> often </w:t>
      </w:r>
      <w:r w:rsidRPr="00B35E86">
        <w:rPr>
          <w:rStyle w:val="StyleUnderline"/>
          <w:highlight w:val="green"/>
        </w:rPr>
        <w:t>needed</w:t>
      </w:r>
      <w:r w:rsidRPr="00F41DE4">
        <w:rPr>
          <w:rStyle w:val="StyleUnderline"/>
        </w:rPr>
        <w:t xml:space="preserve"> to move individuals to act. </w:t>
      </w:r>
      <w:r w:rsidRPr="00B35E86">
        <w:rPr>
          <w:rStyle w:val="StyleUnderline"/>
          <w:highlight w:val="green"/>
        </w:rPr>
        <w:t>This is</w:t>
      </w:r>
      <w:r w:rsidRPr="00F41DE4">
        <w:rPr>
          <w:rStyle w:val="StyleUnderline"/>
        </w:rPr>
        <w:t xml:space="preserve"> often </w:t>
      </w:r>
      <w:r w:rsidRPr="00B35E86">
        <w:rPr>
          <w:rStyle w:val="StyleUnderline"/>
          <w:highlight w:val="green"/>
        </w:rPr>
        <w:t>accompanied by hope, or the sense of the</w:t>
      </w:r>
      <w:r w:rsidRPr="00F41DE4">
        <w:rPr>
          <w:rStyle w:val="StyleUnderline"/>
        </w:rPr>
        <w:t xml:space="preserve"> plausible, the </w:t>
      </w:r>
      <w:r w:rsidRPr="00B35E86">
        <w:rPr>
          <w:rStyle w:val="StyleUnderline"/>
          <w:highlight w:val="green"/>
        </w:rPr>
        <w:t>possible. Action</w:t>
      </w:r>
      <w:r w:rsidRPr="00F41DE4">
        <w:rPr>
          <w:rStyle w:val="StyleUnderline"/>
        </w:rPr>
        <w:t xml:space="preserve"> of this kind </w:t>
      </w:r>
      <w:r w:rsidRPr="00B35E86">
        <w:rPr>
          <w:rStyle w:val="StyleUnderline"/>
          <w:highlight w:val="green"/>
        </w:rPr>
        <w:t>may produce change</w:t>
      </w:r>
      <w:r w:rsidRPr="00F41DE4">
        <w:rPr>
          <w:rStyle w:val="StyleUnderline"/>
        </w:rPr>
        <w:t xml:space="preserve"> in the participants themselves, as well as in the world around them</w:t>
      </w:r>
      <w:r w:rsidRPr="00F41DE4">
        <w:rPr>
          <w:sz w:val="16"/>
        </w:rPr>
        <w:t>. “</w:t>
      </w:r>
      <w:r w:rsidRPr="00F41DE4">
        <w:rPr>
          <w:rStyle w:val="StyleUnderline"/>
        </w:rPr>
        <w:t>If you look at the core of any social movement there are highly committed people who are ready to take risks,” he says. “It’s not just about passing a law—at heart they are movements of moral reform</w:t>
      </w:r>
      <w:r w:rsidRPr="00F41DE4">
        <w:rPr>
          <w:sz w:val="16"/>
        </w:rPr>
        <w:t xml:space="preserve">. Take the Harvard living wage campaign back in 2001, when the students sat in the president’s office and said, ‘We’re not going to leave until it gets dealt with.’” </w:t>
      </w:r>
      <w:r w:rsidRPr="00F41DE4">
        <w:rPr>
          <w:rStyle w:val="StyleUnderline"/>
        </w:rPr>
        <w:t xml:space="preserve">This had the </w:t>
      </w:r>
      <w:r w:rsidRPr="00F41DE4">
        <w:rPr>
          <w:rStyle w:val="StyleUnderline"/>
        </w:rPr>
        <w:lastRenderedPageBreak/>
        <w:t>effect of turning what the students saw as a morally urgent problem into a practically urgent problem for decision-makers to resolve</w:t>
      </w:r>
      <w:r w:rsidRPr="00F41DE4">
        <w:rPr>
          <w:sz w:val="16"/>
        </w:rPr>
        <w:t>. “</w:t>
      </w:r>
      <w:r w:rsidRPr="00F41DE4">
        <w:rPr>
          <w:rStyle w:val="StyleUnderline"/>
        </w:rPr>
        <w:t>How to make that cosmic sense of urgency immediately felt is one of the challenges of this (climate) movement</w:t>
      </w:r>
      <w:r w:rsidRPr="00F41DE4">
        <w:rPr>
          <w:sz w:val="16"/>
        </w:rPr>
        <w:t xml:space="preserve">,” Ganz continues. “That’s where civil disobedience and that kind of activity comes in—it’s a way of saying we’re not going to cooperate until you address this need.” Ganz met recently with a group of law school students seeking advice on the campaign to press Harvard’s administration to divest from fossil fuel companies. He says he supports the </w:t>
      </w:r>
      <w:r w:rsidRPr="00F41DE4">
        <w:rPr>
          <w:rStyle w:val="StyleUnderline"/>
        </w:rPr>
        <w:t xml:space="preserve">students’ </w:t>
      </w:r>
      <w:r w:rsidRPr="00B35E86">
        <w:rPr>
          <w:rStyle w:val="StyleUnderline"/>
          <w:highlight w:val="green"/>
        </w:rPr>
        <w:t>efforts</w:t>
      </w:r>
      <w:r w:rsidRPr="00F41DE4">
        <w:rPr>
          <w:sz w:val="16"/>
        </w:rPr>
        <w:t xml:space="preserve"> on the merits of their moral argument, but also as a means to stir up and </w:t>
      </w:r>
      <w:r w:rsidRPr="00B35E86">
        <w:rPr>
          <w:sz w:val="16"/>
          <w:highlight w:val="green"/>
        </w:rPr>
        <w:t>“</w:t>
      </w:r>
      <w:r w:rsidRPr="00B35E86">
        <w:rPr>
          <w:rStyle w:val="StyleUnderline"/>
          <w:highlight w:val="green"/>
        </w:rPr>
        <w:t>[that] mobilize</w:t>
      </w:r>
      <w:r w:rsidRPr="00F41DE4">
        <w:rPr>
          <w:rStyle w:val="StyleUnderline"/>
        </w:rPr>
        <w:t xml:space="preserve"> the kind of movement it will take to make broader and </w:t>
      </w:r>
      <w:r w:rsidRPr="00B35E86">
        <w:rPr>
          <w:rStyle w:val="StyleUnderline"/>
          <w:highlight w:val="green"/>
        </w:rPr>
        <w:t>deeper change</w:t>
      </w:r>
      <w:r w:rsidRPr="00F41DE4">
        <w:rPr>
          <w:sz w:val="16"/>
        </w:rPr>
        <w:t>.” “There is a very strong generational dynamic to this whole thing,” Ganz says. “Generation change is one of the great drivers of cultural and political change. Bill McKibben [’82] gets that, which is why he has this focus on divestment: give the rising generation a strategic focus.”</w:t>
      </w:r>
    </w:p>
    <w:p w:rsidR="005944E5" w:rsidRPr="00F41DE4" w:rsidRDefault="005944E5" w:rsidP="005944E5">
      <w:pPr>
        <w:rPr>
          <w:sz w:val="16"/>
        </w:rPr>
      </w:pPr>
    </w:p>
    <w:p w:rsidR="005944E5" w:rsidRDefault="005944E5" w:rsidP="005944E5">
      <w:pPr>
        <w:pStyle w:val="Heading4"/>
      </w:pPr>
      <w:r>
        <w:t>War is not an impact –</w:t>
      </w:r>
    </w:p>
    <w:p w:rsidR="005944E5" w:rsidRDefault="005944E5" w:rsidP="005944E5">
      <w:pPr>
        <w:pStyle w:val="Heading4"/>
      </w:pPr>
      <w:r>
        <w:t xml:space="preserve">1. </w:t>
      </w:r>
      <w:r w:rsidRPr="008039EB">
        <w:rPr>
          <w:u w:val="single"/>
        </w:rPr>
        <w:t>This is the 21</w:t>
      </w:r>
      <w:r w:rsidRPr="008039EB">
        <w:rPr>
          <w:u w:val="single"/>
          <w:vertAlign w:val="superscript"/>
        </w:rPr>
        <w:t>st</w:t>
      </w:r>
      <w:r w:rsidRPr="008039EB">
        <w:rPr>
          <w:u w:val="single"/>
        </w:rPr>
        <w:t xml:space="preserve"> century – major </w:t>
      </w:r>
      <w:r>
        <w:rPr>
          <w:u w:val="single"/>
        </w:rPr>
        <w:t>wars are</w:t>
      </w:r>
      <w:r w:rsidRPr="008039EB">
        <w:rPr>
          <w:u w:val="single"/>
        </w:rPr>
        <w:t xml:space="preserve"> obsolete</w:t>
      </w:r>
      <w:r>
        <w:t xml:space="preserve"> – diplomacy, de-militarization, and political psychologies.</w:t>
      </w:r>
    </w:p>
    <w:p w:rsidR="005944E5" w:rsidRPr="0094090D" w:rsidRDefault="005944E5" w:rsidP="005944E5">
      <w:r w:rsidRPr="00FE2A4D">
        <w:rPr>
          <w:rStyle w:val="Style13ptBold"/>
        </w:rPr>
        <w:t>Sangha 11</w:t>
      </w:r>
      <w:r>
        <w:t xml:space="preserve"> (Karina: BA </w:t>
      </w:r>
      <w:r w:rsidRPr="00C71D64">
        <w:t>in Political Science from the University of Victoria</w:t>
      </w:r>
      <w:r>
        <w:t>; “</w:t>
      </w:r>
      <w:r w:rsidRPr="00FE2A4D">
        <w:t>The Obsolescence of Major War: An Examination of Contemporary War Trends</w:t>
      </w:r>
      <w:r>
        <w:t xml:space="preserve">”; </w:t>
      </w:r>
      <w:r w:rsidRPr="00FE2A4D">
        <w:t>Vol 5, No 1: Spring 2011</w:t>
      </w:r>
      <w:r>
        <w:t xml:space="preserve">; </w:t>
      </w:r>
      <w:hyperlink r:id="rId20" w:history="1">
        <w:r w:rsidRPr="00BF55AA">
          <w:rPr>
            <w:rStyle w:val="Hyperlink"/>
          </w:rPr>
          <w:t>http://web.uvic.ca/~onpol/spring2011/Two%20-%20Sangha.pdf</w:t>
        </w:r>
      </w:hyperlink>
      <w:r>
        <w:t>; DT)</w:t>
      </w:r>
    </w:p>
    <w:p w:rsidR="005944E5" w:rsidRPr="00C71D64" w:rsidRDefault="005944E5" w:rsidP="005944E5">
      <w:pPr>
        <w:rPr>
          <w:sz w:val="16"/>
        </w:rPr>
      </w:pPr>
      <w:r w:rsidRPr="0094090D">
        <w:rPr>
          <w:rStyle w:val="StyleUnderline"/>
        </w:rPr>
        <w:t>Since the end of the Second World War, direct conflict among the great powers has been</w:t>
      </w:r>
      <w:r w:rsidRPr="00C71D64">
        <w:rPr>
          <w:sz w:val="16"/>
        </w:rPr>
        <w:t xml:space="preserve"> seemingly </w:t>
      </w:r>
      <w:r w:rsidRPr="0094090D">
        <w:rPr>
          <w:rStyle w:val="StyleUnderline"/>
        </w:rPr>
        <w:t>non-existent, marking the longest absence of major war since the</w:t>
      </w:r>
      <w:r w:rsidRPr="00C71D64">
        <w:rPr>
          <w:sz w:val="16"/>
        </w:rPr>
        <w:t xml:space="preserve"> days of the </w:t>
      </w:r>
      <w:r w:rsidRPr="0094090D">
        <w:rPr>
          <w:rStyle w:val="StyleUnderline"/>
        </w:rPr>
        <w:t>Roman Empire</w:t>
      </w:r>
      <w:r w:rsidRPr="00C71D64">
        <w:rPr>
          <w:sz w:val="16"/>
        </w:rPr>
        <w:t xml:space="preserve">.8 Given the scale and frequency of major war in previous centuries, this absence may be the single most important discontinuity that the history of warfare has ever seen.9 Though not without tension, </w:t>
      </w:r>
      <w:r w:rsidRPr="00B35E86">
        <w:rPr>
          <w:rStyle w:val="StyleUnderline"/>
          <w:highlight w:val="green"/>
        </w:rPr>
        <w:t>great power relations are</w:t>
      </w:r>
      <w:r w:rsidRPr="0094090D">
        <w:rPr>
          <w:rStyle w:val="StyleUnderline"/>
        </w:rPr>
        <w:t xml:space="preserve"> now</w:t>
      </w:r>
      <w:r w:rsidRPr="00C71D64">
        <w:rPr>
          <w:sz w:val="16"/>
        </w:rPr>
        <w:t xml:space="preserve"> generally </w:t>
      </w:r>
      <w:r w:rsidRPr="00B35E86">
        <w:rPr>
          <w:rStyle w:val="StyleUnderline"/>
          <w:highlight w:val="green"/>
        </w:rPr>
        <w:t>characterized by</w:t>
      </w:r>
      <w:r w:rsidRPr="0094090D">
        <w:rPr>
          <w:rStyle w:val="StyleUnderline"/>
        </w:rPr>
        <w:t xml:space="preserve"> a sense of </w:t>
      </w:r>
      <w:r w:rsidRPr="00B35E86">
        <w:rPr>
          <w:rStyle w:val="StyleUnderline"/>
          <w:highlight w:val="green"/>
        </w:rPr>
        <w:t>peace</w:t>
      </w:r>
      <w:r w:rsidRPr="0094090D">
        <w:rPr>
          <w:rStyle w:val="StyleUnderline"/>
        </w:rPr>
        <w:t xml:space="preserve">, with states </w:t>
      </w:r>
      <w:r w:rsidRPr="00B35E86">
        <w:rPr>
          <w:rStyle w:val="StyleUnderline"/>
          <w:highlight w:val="green"/>
        </w:rPr>
        <w:t>carrying out aggressions through diplomatic or economic</w:t>
      </w:r>
      <w:r w:rsidRPr="0094090D">
        <w:rPr>
          <w:rStyle w:val="StyleUnderline"/>
        </w:rPr>
        <w:t xml:space="preserve">, rather than military, </w:t>
      </w:r>
      <w:r w:rsidRPr="00B35E86">
        <w:rPr>
          <w:rStyle w:val="StyleUnderline"/>
          <w:highlight w:val="green"/>
        </w:rPr>
        <w:t>means</w:t>
      </w:r>
      <w:r w:rsidRPr="00C71D64">
        <w:rPr>
          <w:sz w:val="16"/>
        </w:rPr>
        <w:t xml:space="preserve">. Indeed, as the threat of major war has declined, </w:t>
      </w:r>
      <w:r w:rsidRPr="00B35E86">
        <w:rPr>
          <w:rStyle w:val="StyleUnderline"/>
          <w:highlight w:val="green"/>
        </w:rPr>
        <w:t>most</w:t>
      </w:r>
      <w:r w:rsidRPr="0094090D">
        <w:rPr>
          <w:rStyle w:val="StyleUnderline"/>
        </w:rPr>
        <w:t xml:space="preserve"> great powers </w:t>
      </w:r>
      <w:r w:rsidRPr="00B35E86">
        <w:rPr>
          <w:rStyle w:val="StyleUnderline"/>
          <w:highlight w:val="green"/>
        </w:rPr>
        <w:t>have chosen to invest fewer resources in</w:t>
      </w:r>
      <w:r w:rsidRPr="0094090D">
        <w:rPr>
          <w:rStyle w:val="StyleUnderline"/>
        </w:rPr>
        <w:t xml:space="preserve"> developing </w:t>
      </w:r>
      <w:r w:rsidRPr="00FE2A4D">
        <w:rPr>
          <w:rStyle w:val="StyleUnderline"/>
        </w:rPr>
        <w:t>a</w:t>
      </w:r>
      <w:r w:rsidRPr="0094090D">
        <w:rPr>
          <w:rStyle w:val="StyleUnderline"/>
        </w:rPr>
        <w:t xml:space="preserve"> strong </w:t>
      </w:r>
      <w:r w:rsidRPr="00B35E86">
        <w:rPr>
          <w:rStyle w:val="StyleUnderline"/>
          <w:highlight w:val="green"/>
        </w:rPr>
        <w:t>military</w:t>
      </w:r>
      <w:r w:rsidRPr="0094090D">
        <w:rPr>
          <w:rStyle w:val="StyleUnderline"/>
        </w:rPr>
        <w:t>, undergoing a notable downsizing in both the size of their armed forces and the quantity of weapons at their disposal since 1945.</w:t>
      </w:r>
      <w:r w:rsidRPr="00C71D64">
        <w:rPr>
          <w:sz w:val="16"/>
        </w:rPr>
        <w:t xml:space="preserve">10 While most great powers had possessed forces numbering several million men throughout much of the twentieth century, as of the late 1990s, the only states maintaining forces exceeding a million and a half were India and China, and at that time, China had announced it would be cutting half a million of its troops.11 In addition to directly cutting their forces, </w:t>
      </w:r>
      <w:r w:rsidRPr="0094090D">
        <w:rPr>
          <w:rStyle w:val="StyleUnderline"/>
        </w:rPr>
        <w:t>most states have also eliminated conscription, a once useful system that provided a great deal of cannon fodder for</w:t>
      </w:r>
      <w:r w:rsidRPr="00C71D64">
        <w:rPr>
          <w:sz w:val="16"/>
        </w:rPr>
        <w:t xml:space="preserve"> the institution of </w:t>
      </w:r>
      <w:r w:rsidRPr="0094090D">
        <w:rPr>
          <w:rStyle w:val="StyleUnderline"/>
        </w:rPr>
        <w:t>major war</w:t>
      </w:r>
      <w:r w:rsidRPr="00C71D64">
        <w:rPr>
          <w:sz w:val="16"/>
        </w:rPr>
        <w:t>.</w:t>
      </w:r>
      <w:r w:rsidRPr="0094090D">
        <w:rPr>
          <w:rStyle w:val="StyleUnderline"/>
        </w:rPr>
        <w:t>12 Air forces, naval forces, and nuclear weapons stores have also witnessed similar reductions worldwide</w:t>
      </w:r>
      <w:r w:rsidRPr="00C71D64">
        <w:rPr>
          <w:sz w:val="16"/>
        </w:rPr>
        <w:t xml:space="preserve">.13 Indicative of the current sense of great power peace, </w:t>
      </w:r>
      <w:r w:rsidRPr="0094090D">
        <w:rPr>
          <w:rStyle w:val="StyleUnderline"/>
        </w:rPr>
        <w:t xml:space="preserve">these </w:t>
      </w:r>
      <w:r w:rsidRPr="00B35E86">
        <w:rPr>
          <w:rStyle w:val="StyleUnderline"/>
          <w:highlight w:val="green"/>
        </w:rPr>
        <w:t>reductions</w:t>
      </w:r>
      <w:r w:rsidRPr="00C71D64">
        <w:rPr>
          <w:sz w:val="16"/>
        </w:rPr>
        <w:t xml:space="preserve"> would also seem to </w:t>
      </w:r>
      <w:r w:rsidRPr="00B35E86">
        <w:rPr>
          <w:rStyle w:val="StyleUnderline"/>
          <w:highlight w:val="green"/>
        </w:rPr>
        <w:t>imply that no</w:t>
      </w:r>
      <w:r w:rsidRPr="00FE2A4D">
        <w:rPr>
          <w:sz w:val="16"/>
          <w:szCs w:val="16"/>
        </w:rPr>
        <w:t xml:space="preserve">ne </w:t>
      </w:r>
      <w:r w:rsidRPr="0094090D">
        <w:rPr>
          <w:rStyle w:val="StyleUnderline"/>
        </w:rPr>
        <w:t xml:space="preserve">of the great </w:t>
      </w:r>
      <w:r w:rsidRPr="00B35E86">
        <w:rPr>
          <w:rStyle w:val="StyleUnderline"/>
          <w:highlight w:val="green"/>
        </w:rPr>
        <w:t>power</w:t>
      </w:r>
      <w:r w:rsidRPr="00FE2A4D">
        <w:rPr>
          <w:sz w:val="16"/>
          <w:szCs w:val="16"/>
        </w:rPr>
        <w:t xml:space="preserve">s </w:t>
      </w:r>
      <w:r w:rsidRPr="00B35E86">
        <w:rPr>
          <w:rStyle w:val="StyleUnderline"/>
          <w:highlight w:val="green"/>
        </w:rPr>
        <w:t>anticipates a major war to break out</w:t>
      </w:r>
      <w:r w:rsidRPr="0094090D">
        <w:rPr>
          <w:rStyle w:val="StyleUnderline"/>
        </w:rPr>
        <w:t xml:space="preserve"> any time </w:t>
      </w:r>
      <w:r w:rsidRPr="00B35E86">
        <w:rPr>
          <w:rStyle w:val="StyleUnderline"/>
          <w:highlight w:val="green"/>
        </w:rPr>
        <w:t>in the near future</w:t>
      </w:r>
      <w:r w:rsidRPr="0094090D">
        <w:rPr>
          <w:rStyle w:val="StyleUnderline"/>
        </w:rPr>
        <w:t xml:space="preserve">, supporting the idea that </w:t>
      </w:r>
      <w:r w:rsidRPr="00B35E86">
        <w:rPr>
          <w:rStyle w:val="Emphasis"/>
          <w:highlight w:val="green"/>
        </w:rPr>
        <w:t>major war is</w:t>
      </w:r>
      <w:r w:rsidRPr="00FE2A4D">
        <w:rPr>
          <w:rStyle w:val="Emphasis"/>
        </w:rPr>
        <w:t xml:space="preserve"> becoming </w:t>
      </w:r>
      <w:r w:rsidRPr="00B35E86">
        <w:rPr>
          <w:rStyle w:val="Emphasis"/>
          <w:highlight w:val="green"/>
        </w:rPr>
        <w:t>obsolete</w:t>
      </w:r>
      <w:r w:rsidRPr="00C71D64">
        <w:rPr>
          <w:sz w:val="16"/>
        </w:rPr>
        <w:t xml:space="preserve">. However, having said this, it is important to note that, in and of itself, the extended absence of major war is a necessary, but not a sufficient, criterion for the obsolescence of major war. In fact, </w:t>
      </w:r>
      <w:r w:rsidRPr="0094090D">
        <w:rPr>
          <w:rStyle w:val="StyleUnderline"/>
        </w:rPr>
        <w:t>it is arguable that</w:t>
      </w:r>
      <w:r w:rsidRPr="00C71D64">
        <w:rPr>
          <w:sz w:val="16"/>
        </w:rPr>
        <w:t xml:space="preserve"> the current absence is not an indication of the institution’s obsolescence, but simply a temporary period of peace within the broader cycle of major war, a cycle linked to the rise and fall of world orders.14 On this view, international stability is tied to the presence of a hegemon that is capable of maintaining order in an anarchic international system due to its economic and military supremacy. 15 When such hegemony is challenged by a rising power, this theory asserts that major war is likely to break out as power becomes more equally distributed and the control maintained by the hegemon is lost.16 Thus, just as the hegemonic presence of Great Britain ushered in a period of peace during the nineteenth century, it would seem that </w:t>
      </w:r>
      <w:r w:rsidRPr="0094090D">
        <w:rPr>
          <w:rStyle w:val="StyleUnderline"/>
        </w:rPr>
        <w:t>the prolonged peace we are currently witnessing may be attributable to the dominance of the United States in the contemporary international system, a dominance that remains open to challenge, particularly by rising powers like China and India</w:t>
      </w:r>
      <w:r w:rsidRPr="00C71D64">
        <w:rPr>
          <w:sz w:val="16"/>
        </w:rPr>
        <w:t xml:space="preserve">. In this sense, instead of indicating its obsolescence, the current absence of major war may simply be a temporary manifestation of American hegemony that will inevitably be challenged and lost in the future, thus continuing the cycle of major war.17 Though not entirely devoid of merit, </w:t>
      </w:r>
      <w:r w:rsidRPr="0094090D">
        <w:rPr>
          <w:rStyle w:val="StyleUnderline"/>
        </w:rPr>
        <w:t>one should be wary of accepting this argument</w:t>
      </w:r>
      <w:r w:rsidRPr="00C71D64">
        <w:rPr>
          <w:sz w:val="16"/>
        </w:rPr>
        <w:t xml:space="preserve">. Historically, </w:t>
      </w:r>
      <w:r w:rsidRPr="0094090D">
        <w:rPr>
          <w:rStyle w:val="StyleUnderline"/>
        </w:rPr>
        <w:t>some periods of hegemony have witnessed a general sense of peace</w:t>
      </w:r>
      <w:r w:rsidRPr="00C71D64">
        <w:rPr>
          <w:sz w:val="16"/>
        </w:rPr>
        <w:t xml:space="preserve"> among the great powers, </w:t>
      </w:r>
      <w:r w:rsidRPr="0094090D">
        <w:rPr>
          <w:rStyle w:val="StyleUnderline"/>
        </w:rPr>
        <w:t>but this does not mean that international stability is inherently tied to a unipolar structure.</w:t>
      </w:r>
      <w:r w:rsidRPr="00C71D64">
        <w:rPr>
          <w:sz w:val="16"/>
        </w:rPr>
        <w:t xml:space="preserve"> Indeed, many </w:t>
      </w:r>
      <w:r w:rsidRPr="00B35E86">
        <w:rPr>
          <w:rStyle w:val="StyleUnderline"/>
          <w:highlight w:val="green"/>
        </w:rPr>
        <w:t>studies find</w:t>
      </w:r>
      <w:r w:rsidRPr="0094090D">
        <w:rPr>
          <w:rStyle w:val="StyleUnderline"/>
        </w:rPr>
        <w:t xml:space="preserve"> little to </w:t>
      </w:r>
      <w:r w:rsidRPr="00B35E86">
        <w:rPr>
          <w:rStyle w:val="StyleUnderline"/>
          <w:highlight w:val="green"/>
        </w:rPr>
        <w:t>no connection</w:t>
      </w:r>
      <w:r w:rsidRPr="0094090D">
        <w:rPr>
          <w:rStyle w:val="StyleUnderline"/>
        </w:rPr>
        <w:t xml:space="preserve"> </w:t>
      </w:r>
      <w:r w:rsidRPr="00B35E86">
        <w:rPr>
          <w:rStyle w:val="StyleUnderline"/>
          <w:highlight w:val="green"/>
        </w:rPr>
        <w:t xml:space="preserve">between power configurations </w:t>
      </w:r>
      <w:r w:rsidRPr="00B35E86">
        <w:rPr>
          <w:rStyle w:val="StyleUnderline"/>
          <w:highlight w:val="green"/>
        </w:rPr>
        <w:lastRenderedPageBreak/>
        <w:t>and</w:t>
      </w:r>
      <w:r w:rsidRPr="0094090D">
        <w:rPr>
          <w:rStyle w:val="StyleUnderline"/>
        </w:rPr>
        <w:t xml:space="preserve"> the incidence of </w:t>
      </w:r>
      <w:r w:rsidRPr="00B35E86">
        <w:rPr>
          <w:rStyle w:val="StyleUnderline"/>
          <w:highlight w:val="green"/>
        </w:rPr>
        <w:t>war</w:t>
      </w:r>
      <w:r w:rsidRPr="0094090D">
        <w:rPr>
          <w:rStyle w:val="StyleUnderline"/>
        </w:rPr>
        <w:t xml:space="preserve"> in the international system</w:t>
      </w:r>
      <w:r w:rsidRPr="00C71D64">
        <w:rPr>
          <w:sz w:val="16"/>
        </w:rPr>
        <w:t xml:space="preserve">.18 Nonetheless, even if it can be accepted that war has been cyclical in the past, tied to changing power balances, economic waves, or otherwise, this need not imply that this cycle must continue, thereby discounting the thesis at hand. </w:t>
      </w:r>
      <w:r w:rsidRPr="0094090D">
        <w:rPr>
          <w:rStyle w:val="StyleUnderline"/>
        </w:rPr>
        <w:t>Even if the current period of peace is temporary, trends surrounding the frequency of major war for the past few centuries seem to indicate that such periods are becoming increasingly more frequent</w:t>
      </w:r>
      <w:r w:rsidRPr="00C71D64">
        <w:rPr>
          <w:sz w:val="16"/>
        </w:rPr>
        <w:t xml:space="preserve"> and may one day become the established norm. In fact, extrapolating from the works of individuals like J.S. Levy and Evan Luard, both of whom have performed analyses as to the frequency of major war, it is arguable that </w:t>
      </w:r>
      <w:r w:rsidRPr="0094090D">
        <w:rPr>
          <w:rStyle w:val="StyleUnderline"/>
        </w:rPr>
        <w:t>the absence we are seeing today has been taking shape for centuries, with periods of great power peace growing in both frequency and length</w:t>
      </w:r>
      <w:r w:rsidRPr="00C71D64">
        <w:rPr>
          <w:sz w:val="16"/>
        </w:rPr>
        <w:t xml:space="preserve">. Focusing on various periods between the fifteenth and nineteenth centuries, both Levy and Luard find the nineteenth century to be the most peaceful, followed by the twentieth, the eighteenth, the sixteenth, and the fifteenth centuries, with the seventeenth century appearing the most warlike.19 Undeniably, the placement of the twentieth century in this sequence is problematic, though understandable given the spans of time these two scholars were considering. In 1984, the last year examined by Luard’s study, great power peace would have lasted for just under forty years, placing the twentieth century neatly between the nineteenth and eighteenth centuries, which Luard records as having seen fortythree and twenty-seven years of continuous peace, respectively.20 However, in light of the fact that the twentieth century saw no major wars between 1945 and its conclusion, exhibiting fifty-five years of peace that continues today, the twentieth century should arguably be readjusted in both Luard’s and Levy’s analysis as the most peaceful of those studied. Once this is done, it would seem that, with some exceptions, these </w:t>
      </w:r>
      <w:r w:rsidRPr="00B35E86">
        <w:rPr>
          <w:rStyle w:val="StyleUnderline"/>
          <w:highlight w:val="green"/>
        </w:rPr>
        <w:t>analyses reveal</w:t>
      </w:r>
      <w:r w:rsidRPr="0094090D">
        <w:rPr>
          <w:rStyle w:val="StyleUnderline"/>
        </w:rPr>
        <w:t xml:space="preserve"> an increasing </w:t>
      </w:r>
      <w:r w:rsidRPr="00B35E86">
        <w:rPr>
          <w:rStyle w:val="StyleUnderline"/>
          <w:highlight w:val="green"/>
        </w:rPr>
        <w:t>tendency towards peace among</w:t>
      </w:r>
      <w:r w:rsidRPr="0094090D">
        <w:rPr>
          <w:rStyle w:val="StyleUnderline"/>
        </w:rPr>
        <w:t xml:space="preserve"> the great </w:t>
      </w:r>
      <w:r w:rsidRPr="00B35E86">
        <w:rPr>
          <w:rStyle w:val="StyleUnderline"/>
          <w:highlight w:val="green"/>
        </w:rPr>
        <w:t>powers</w:t>
      </w:r>
      <w:r w:rsidRPr="0094090D">
        <w:rPr>
          <w:rStyle w:val="StyleUnderline"/>
        </w:rPr>
        <w:t>, indicating that the current absence of major war may be the cementation of a trend that has been developing for centuries</w:t>
      </w:r>
      <w:r w:rsidRPr="00C71D64">
        <w:rPr>
          <w:sz w:val="16"/>
        </w:rPr>
        <w:t xml:space="preserve">. Thus, </w:t>
      </w:r>
      <w:r w:rsidRPr="0094090D">
        <w:rPr>
          <w:rStyle w:val="StyleUnderline"/>
        </w:rPr>
        <w:t>if there is a cycle to major war, it would seem that we are witnessing its conclusion</w:t>
      </w:r>
      <w:r w:rsidRPr="00C71D64">
        <w:rPr>
          <w:sz w:val="16"/>
        </w:rPr>
        <w:t xml:space="preserve">. The significance of the current absence of major war cannot be stressed enough. And yet, while significant, it is important to note that the years following the Second World War have not been marked by absolute peace, not even for the great powers. Shortly after the conclusion of the Second World War, the Cold War broke out, a contest between the Soviet Union and the United States that would define the next few decades of history. Although most of the wars fought during this period took place in the Global South, the Soviet Union, the United States, and their respective allies often participated in these battles, providing logistical support or even their own military forces. These proxy wars, wherein powerful countries utilized civil conflicts in the developing world to carry out their aggressions and extend their influence, resulted in indirect engagement among great power forces.21 Thus, although the last half century or so has not witnessed a major war in the proper sense, the great powers have engaged in indirect battles against one another. </w:t>
      </w:r>
      <w:r w:rsidRPr="0094090D">
        <w:rPr>
          <w:rStyle w:val="StyleUnderline"/>
        </w:rPr>
        <w:t xml:space="preserve">In the post-Cold War period, </w:t>
      </w:r>
      <w:r w:rsidRPr="00B35E86">
        <w:rPr>
          <w:rStyle w:val="StyleUnderline"/>
          <w:highlight w:val="green"/>
        </w:rPr>
        <w:t>proxy wars are no longer a[n]</w:t>
      </w:r>
      <w:r w:rsidRPr="0094090D">
        <w:rPr>
          <w:rStyle w:val="StyleUnderline"/>
        </w:rPr>
        <w:t xml:space="preserve"> well exercised </w:t>
      </w:r>
      <w:r w:rsidRPr="00B35E86">
        <w:rPr>
          <w:rStyle w:val="StyleUnderline"/>
          <w:highlight w:val="green"/>
        </w:rPr>
        <w:t>avenue for</w:t>
      </w:r>
      <w:r w:rsidRPr="0094090D">
        <w:rPr>
          <w:rStyle w:val="StyleUnderline"/>
        </w:rPr>
        <w:t xml:space="preserve"> great power </w:t>
      </w:r>
      <w:r w:rsidRPr="00B35E86">
        <w:rPr>
          <w:rStyle w:val="StyleUnderline"/>
          <w:highlight w:val="green"/>
        </w:rPr>
        <w:t>aggressions</w:t>
      </w:r>
      <w:r w:rsidRPr="0094090D">
        <w:rPr>
          <w:rStyle w:val="StyleUnderline"/>
        </w:rPr>
        <w:t>, and, as indicated above, in recent years</w:t>
      </w:r>
      <w:r w:rsidRPr="00C71D64">
        <w:rPr>
          <w:sz w:val="16"/>
        </w:rPr>
        <w:t xml:space="preserve">, even </w:t>
      </w:r>
      <w:r w:rsidRPr="0094090D">
        <w:rPr>
          <w:rStyle w:val="StyleUnderline"/>
        </w:rPr>
        <w:t xml:space="preserve">the United States and the Soviet Union have undergone notable reductions in the size of their armed forces and </w:t>
      </w:r>
      <w:r w:rsidRPr="00FE2A4D">
        <w:rPr>
          <w:rStyle w:val="StyleUnderline"/>
        </w:rPr>
        <w:t>the</w:t>
      </w:r>
      <w:r w:rsidRPr="0094090D">
        <w:rPr>
          <w:rStyle w:val="StyleUnderline"/>
        </w:rPr>
        <w:t xml:space="preserve"> amount of weaponry at their disposal</w:t>
      </w:r>
      <w:r w:rsidRPr="00C71D64">
        <w:rPr>
          <w:sz w:val="16"/>
        </w:rPr>
        <w:t xml:space="preserve">. Yet, in spite of this, many great powers continue to prepare for and engage in war. What is noteworthy, however, is that </w:t>
      </w:r>
      <w:r w:rsidRPr="00B35E86">
        <w:rPr>
          <w:rStyle w:val="StyleUnderline"/>
          <w:highlight w:val="green"/>
        </w:rPr>
        <w:t>the wars in which</w:t>
      </w:r>
      <w:r w:rsidRPr="0094090D">
        <w:rPr>
          <w:rStyle w:val="StyleUnderline"/>
        </w:rPr>
        <w:t xml:space="preserve"> great </w:t>
      </w:r>
      <w:r w:rsidRPr="00B35E86">
        <w:rPr>
          <w:rStyle w:val="StyleUnderline"/>
          <w:highlight w:val="green"/>
        </w:rPr>
        <w:t>powers are currently involved</w:t>
      </w:r>
      <w:r w:rsidRPr="0094090D">
        <w:rPr>
          <w:rStyle w:val="StyleUnderline"/>
        </w:rPr>
        <w:t xml:space="preserve"> seem to </w:t>
      </w:r>
      <w:r w:rsidRPr="00B35E86">
        <w:rPr>
          <w:rStyle w:val="StyleUnderline"/>
          <w:highlight w:val="green"/>
        </w:rPr>
        <w:t>fundamentally differ</w:t>
      </w:r>
      <w:r w:rsidRPr="0094090D">
        <w:rPr>
          <w:rStyle w:val="StyleUnderline"/>
        </w:rPr>
        <w:t xml:space="preserve"> from those of the past</w:t>
      </w:r>
      <w:r w:rsidRPr="00C71D64">
        <w:rPr>
          <w:sz w:val="16"/>
        </w:rPr>
        <w:t xml:space="preserve">. </w:t>
      </w:r>
      <w:r w:rsidRPr="0094090D">
        <w:rPr>
          <w:rStyle w:val="StyleUnderline"/>
        </w:rPr>
        <w:t>No longer do such wars seem to be primarily about expanding territory or influence</w:t>
      </w:r>
      <w:r w:rsidRPr="00C71D64">
        <w:rPr>
          <w:sz w:val="16"/>
        </w:rPr>
        <w:t xml:space="preserve">, nor are they fought between great powers. </w:t>
      </w:r>
      <w:r w:rsidRPr="0094090D">
        <w:rPr>
          <w:rStyle w:val="StyleUnderline"/>
        </w:rPr>
        <w:t xml:space="preserve">Rather, </w:t>
      </w:r>
      <w:r w:rsidRPr="00B35E86">
        <w:rPr>
          <w:rStyle w:val="StyleUnderline"/>
          <w:highlight w:val="green"/>
        </w:rPr>
        <w:t>these wars</w:t>
      </w:r>
      <w:r w:rsidRPr="0094090D">
        <w:rPr>
          <w:rStyle w:val="StyleUnderline"/>
        </w:rPr>
        <w:t xml:space="preserve"> now </w:t>
      </w:r>
      <w:r w:rsidRPr="00B35E86">
        <w:rPr>
          <w:rStyle w:val="StyleUnderline"/>
          <w:highlight w:val="green"/>
        </w:rPr>
        <w:t>seem to be</w:t>
      </w:r>
      <w:r w:rsidRPr="0094090D">
        <w:rPr>
          <w:rStyle w:val="StyleUnderline"/>
        </w:rPr>
        <w:t xml:space="preserve"> generally </w:t>
      </w:r>
      <w:r w:rsidRPr="00B35E86">
        <w:rPr>
          <w:rStyle w:val="StyleUnderline"/>
          <w:highlight w:val="green"/>
        </w:rPr>
        <w:t>motivated by humanitarian concerns</w:t>
      </w:r>
      <w:r w:rsidRPr="0094090D">
        <w:rPr>
          <w:rStyle w:val="StyleUnderline"/>
        </w:rPr>
        <w:t xml:space="preserve">, taking the form of collective operations </w:t>
      </w:r>
      <w:r w:rsidRPr="00B35E86">
        <w:rPr>
          <w:rStyle w:val="Emphasis"/>
          <w:highlight w:val="green"/>
        </w:rPr>
        <w:t>sanctioned by multilateral institutions</w:t>
      </w:r>
      <w:r w:rsidRPr="0094090D">
        <w:rPr>
          <w:rStyle w:val="StyleUnderline"/>
        </w:rPr>
        <w:t xml:space="preserve"> that aim </w:t>
      </w:r>
      <w:r w:rsidRPr="00B35E86">
        <w:rPr>
          <w:rStyle w:val="StyleUnderline"/>
          <w:highlight w:val="green"/>
        </w:rPr>
        <w:t>to ensure the stability</w:t>
      </w:r>
      <w:r w:rsidRPr="0094090D">
        <w:rPr>
          <w:rStyle w:val="StyleUnderline"/>
        </w:rPr>
        <w:t xml:space="preserve"> of developing countries wrought by violence</w:t>
      </w:r>
      <w:r w:rsidRPr="00C71D64">
        <w:rPr>
          <w:sz w:val="16"/>
        </w:rPr>
        <w:t>.22 The North Atlantic Treaty Organization’s (</w:t>
      </w:r>
      <w:r w:rsidRPr="0094090D">
        <w:rPr>
          <w:rStyle w:val="StyleUnderline"/>
        </w:rPr>
        <w:t>NATO</w:t>
      </w:r>
      <w:r w:rsidRPr="00C71D64">
        <w:rPr>
          <w:sz w:val="16"/>
        </w:rPr>
        <w:t xml:space="preserve">) efforts in Kosovo in 1999 </w:t>
      </w:r>
      <w:r w:rsidRPr="0094090D">
        <w:rPr>
          <w:rStyle w:val="StyleUnderline"/>
        </w:rPr>
        <w:t>and</w:t>
      </w:r>
      <w:r w:rsidRPr="00C71D64">
        <w:rPr>
          <w:sz w:val="16"/>
        </w:rPr>
        <w:t xml:space="preserve">, more recently, in </w:t>
      </w:r>
      <w:r w:rsidRPr="0094090D">
        <w:rPr>
          <w:rStyle w:val="StyleUnderline"/>
        </w:rPr>
        <w:t>Afghanistan would seem indicative of such forms of intervention, with many great powers working together to protect human rights and promote human security worldwide</w:t>
      </w:r>
      <w:r w:rsidRPr="00C71D64">
        <w:rPr>
          <w:sz w:val="16"/>
        </w:rPr>
        <w:t xml:space="preserve">. To be sure, such protection is more necessary now than ever before as less conventional forms of violence, such as terrorism, have begun to flourish.23 Ultimately, </w:t>
      </w:r>
      <w:r w:rsidRPr="0094090D">
        <w:rPr>
          <w:rStyle w:val="StyleUnderline"/>
        </w:rPr>
        <w:t xml:space="preserve">although the great powers are still engaged in war, such </w:t>
      </w:r>
      <w:r w:rsidRPr="00B35E86">
        <w:rPr>
          <w:rStyle w:val="StyleUnderline"/>
          <w:highlight w:val="green"/>
        </w:rPr>
        <w:t>aggressions are no longer targeted at one another</w:t>
      </w:r>
      <w:r w:rsidRPr="0094090D">
        <w:rPr>
          <w:rStyle w:val="StyleUnderline"/>
        </w:rPr>
        <w:t>, nor do they appear to be aggressions in the proper sense</w:t>
      </w:r>
      <w:r w:rsidRPr="00C71D64">
        <w:rPr>
          <w:sz w:val="16"/>
        </w:rPr>
        <w:t xml:space="preserve">. It would seem that their engagement in battle has undergone an evolution away from major war to humanitarian interventions, an evolution that can be tied to the shifting perceptions of war among populations in the developed world. Indeed, </w:t>
      </w:r>
      <w:r w:rsidRPr="0094090D">
        <w:rPr>
          <w:rStyle w:val="StyleUnderline"/>
        </w:rPr>
        <w:t xml:space="preserve">beyond analyses as to the frequency of major war, further </w:t>
      </w:r>
      <w:r w:rsidRPr="00B35E86">
        <w:rPr>
          <w:rStyle w:val="StyleUnderline"/>
          <w:highlight w:val="green"/>
        </w:rPr>
        <w:t>support for</w:t>
      </w:r>
      <w:r w:rsidRPr="0094090D">
        <w:rPr>
          <w:rStyle w:val="StyleUnderline"/>
        </w:rPr>
        <w:t xml:space="preserve"> the </w:t>
      </w:r>
      <w:r w:rsidRPr="00B35E86">
        <w:rPr>
          <w:rStyle w:val="StyleUnderline"/>
          <w:highlight w:val="green"/>
        </w:rPr>
        <w:t>obsolescence</w:t>
      </w:r>
      <w:r w:rsidRPr="0094090D">
        <w:rPr>
          <w:rStyle w:val="StyleUnderline"/>
        </w:rPr>
        <w:t xml:space="preserve"> of this institution </w:t>
      </w:r>
      <w:r w:rsidRPr="00B35E86">
        <w:rPr>
          <w:rStyle w:val="StyleUnderline"/>
          <w:highlight w:val="green"/>
        </w:rPr>
        <w:t>can be found in a shift towards a non-militaristic political psychology</w:t>
      </w:r>
      <w:r w:rsidRPr="00C71D64">
        <w:rPr>
          <w:sz w:val="16"/>
        </w:rPr>
        <w:t xml:space="preserve">.24 </w:t>
      </w:r>
      <w:r w:rsidRPr="0094090D">
        <w:rPr>
          <w:rStyle w:val="StyleUnderline"/>
        </w:rPr>
        <w:t>Evidenced not only by the reductions in military preparedness worldwide, but also by cultural and political trends, this shift would seem to be cementing in the developed world, particularly among the great powers whose behaviour is our primary concern</w:t>
      </w:r>
      <w:r w:rsidRPr="00C71D64">
        <w:rPr>
          <w:sz w:val="16"/>
        </w:rPr>
        <w:t xml:space="preserve">. In the past, war has been glorified as a heroic and virtuous endeavour, an inevitable product of human nature that cannot be overcome.25 However, after centuries of violent warfare on the European and Asian continents, beginning as early as the seventeenth century, these views surrounding war began to change throughout the developed world.26 The first truly active and persistent group that sought to reform sentiments surrounding war appears to have been the Quakers, a religious group that formed in England </w:t>
      </w:r>
      <w:r w:rsidRPr="00C71D64">
        <w:rPr>
          <w:sz w:val="16"/>
        </w:rPr>
        <w:lastRenderedPageBreak/>
        <w:t xml:space="preserve">in 1652 and espoused a strong reverence for life.27 Though vocal, their initial impact was </w:t>
      </w:r>
      <w:r w:rsidRPr="00542565">
        <w:rPr>
          <w:sz w:val="16"/>
          <w:szCs w:val="16"/>
        </w:rPr>
        <w:t>limited.</w:t>
      </w:r>
      <w:r w:rsidRPr="00542565">
        <w:t xml:space="preserve"> </w:t>
      </w:r>
      <w:r w:rsidRPr="0094090D">
        <w:rPr>
          <w:rStyle w:val="StyleUnderline"/>
        </w:rPr>
        <w:t>It was not until the end of the Napoleonic Wars of 1803-1815 that anti-war sentiments truly began to flourish</w:t>
      </w:r>
      <w:r w:rsidRPr="00C71D64">
        <w:rPr>
          <w:sz w:val="16"/>
        </w:rPr>
        <w:t xml:space="preserve">, with the Quakers and others establishing the first anti-war societies in Europe and North America.28 </w:t>
      </w:r>
      <w:r w:rsidRPr="0094090D">
        <w:rPr>
          <w:rStyle w:val="StyleUnderline"/>
        </w:rPr>
        <w:t>With many minority groups opposing or prophesising the conclusion of war</w:t>
      </w:r>
      <w:r w:rsidRPr="00C71D64">
        <w:rPr>
          <w:sz w:val="16"/>
        </w:rPr>
        <w:t xml:space="preserve">, including such note-worthy scholars as Immanuel Kant and John Stuart Mill, </w:t>
      </w:r>
      <w:r w:rsidRPr="0094090D">
        <w:rPr>
          <w:rStyle w:val="StyleUnderline"/>
        </w:rPr>
        <w:t>anti-war sentiment grew in the years leading up to the First World War, resulting in governments of major countries having to justify war in a way that had not been needed in the past</w:t>
      </w:r>
      <w:r w:rsidRPr="00C71D64">
        <w:rPr>
          <w:sz w:val="16"/>
        </w:rPr>
        <w:t xml:space="preserve">.29 </w:t>
      </w:r>
      <w:r w:rsidRPr="0094090D">
        <w:rPr>
          <w:rStyle w:val="StyleUnderline"/>
        </w:rPr>
        <w:t>In some states</w:t>
      </w:r>
      <w:r w:rsidRPr="00C71D64">
        <w:rPr>
          <w:sz w:val="16"/>
        </w:rPr>
        <w:t xml:space="preserve">, including Spain, Sweden, Switzerland, Denmark, Portugal, and the Netherlands, </w:t>
      </w:r>
      <w:r w:rsidRPr="0094090D">
        <w:rPr>
          <w:rStyle w:val="StyleUnderline"/>
        </w:rPr>
        <w:t>anti-war sentiment became so pronounced that governments sought to reform their foreign policy and avoid war altogether</w:t>
      </w:r>
      <w:r w:rsidRPr="00C71D64">
        <w:rPr>
          <w:sz w:val="16"/>
        </w:rPr>
        <w:t xml:space="preserve">.30 However, </w:t>
      </w:r>
      <w:r w:rsidRPr="00C71D64">
        <w:rPr>
          <w:rStyle w:val="StyleUnderline"/>
        </w:rPr>
        <w:t>it was not until the cataclysm of World War I that anti-war sentiments moved to the forefront in great power societies</w:t>
      </w:r>
      <w:r w:rsidRPr="00C71D64">
        <w:rPr>
          <w:sz w:val="16"/>
        </w:rPr>
        <w:t xml:space="preserve">.31 Novels and memoirs of the 1920s expressed these views profoundly and pushed them into even wider circulation.32 Such sentiments were also present in international politics as almost all of the great powers of the time pursued a policy of war aversion. Arguably, </w:t>
      </w:r>
      <w:r w:rsidRPr="00C71D64">
        <w:rPr>
          <w:rStyle w:val="StyleUnderline"/>
        </w:rPr>
        <w:t>World War II would not have broken out if it were not for the charismatic Hitler or the aggressive policies of the Japanese</w:t>
      </w:r>
      <w:r w:rsidRPr="00C71D64">
        <w:rPr>
          <w:sz w:val="16"/>
        </w:rPr>
        <w:t xml:space="preserve">.33 The consequence of World War I was that most major countries had foresworn war, at least major war. World War II simply reaffirmed these sentiments. </w:t>
      </w:r>
      <w:r w:rsidRPr="00C71D64">
        <w:rPr>
          <w:rStyle w:val="StyleUnderline"/>
        </w:rPr>
        <w:t>The growing disdain for war continued throughout the Cold War period and appears to have cemented today among the great powers</w:t>
      </w:r>
      <w:r w:rsidRPr="00C71D64">
        <w:rPr>
          <w:sz w:val="16"/>
        </w:rPr>
        <w:t xml:space="preserve">. </w:t>
      </w:r>
      <w:r w:rsidRPr="00C71D64">
        <w:rPr>
          <w:rStyle w:val="StyleUnderline"/>
        </w:rPr>
        <w:t>In the United States, the world’s current superpower, antiwar sentiment became particularly pronounced during the Vietnam War, and negative sentiments can be seen today surrounding the Iraq War in both the United States and the United Kingdom</w:t>
      </w:r>
      <w:r w:rsidRPr="00C71D64">
        <w:rPr>
          <w:sz w:val="16"/>
        </w:rPr>
        <w:t xml:space="preserve">.34 None of these were wars were major wars, but the message remains the same, </w:t>
      </w:r>
      <w:r w:rsidRPr="00542565">
        <w:rPr>
          <w:sz w:val="16"/>
        </w:rPr>
        <w:t xml:space="preserve">namely that </w:t>
      </w:r>
      <w:r w:rsidRPr="00542565">
        <w:rPr>
          <w:rStyle w:val="StyleUnderline"/>
        </w:rPr>
        <w:t>citizens in these countries are wary of devoting resources and lives to the pursuit of war</w:t>
      </w:r>
      <w:r w:rsidRPr="00542565">
        <w:rPr>
          <w:sz w:val="16"/>
        </w:rPr>
        <w:t>. Indeed, as indicated</w:t>
      </w:r>
      <w:r w:rsidRPr="00C71D64">
        <w:rPr>
          <w:sz w:val="16"/>
        </w:rPr>
        <w:t xml:space="preserve"> above, </w:t>
      </w:r>
      <w:r w:rsidRPr="00C71D64">
        <w:rPr>
          <w:rStyle w:val="StyleUnderline"/>
        </w:rPr>
        <w:t>most of the great powers have reduced the amount of resources devoted to developing strong militaries and are generally on peaceful terms with one another</w:t>
      </w:r>
      <w:r w:rsidRPr="00C71D64">
        <w:rPr>
          <w:sz w:val="16"/>
        </w:rPr>
        <w:t xml:space="preserve">. Countries like Germany and France, which, for centuries, have devoted significant amounts of time and resources to directly fighting one another or planning to do so, are now engaged in peaceful relations. </w:t>
      </w:r>
      <w:r w:rsidRPr="00C71D64">
        <w:rPr>
          <w:rStyle w:val="StyleUnderline"/>
        </w:rPr>
        <w:t>Even Japan, a striking former aggressor state, seems to have embraced peace</w:t>
      </w:r>
      <w:r w:rsidRPr="00C71D64">
        <w:rPr>
          <w:sz w:val="16"/>
        </w:rPr>
        <w:t xml:space="preserve">. Ultimately, it would seem that </w:t>
      </w:r>
      <w:r w:rsidRPr="00B35E86">
        <w:rPr>
          <w:rStyle w:val="StyleUnderline"/>
          <w:highlight w:val="green"/>
        </w:rPr>
        <w:t>the</w:t>
      </w:r>
      <w:r w:rsidRPr="00C71D64">
        <w:rPr>
          <w:rStyle w:val="StyleUnderline"/>
        </w:rPr>
        <w:t xml:space="preserve"> current </w:t>
      </w:r>
      <w:r w:rsidRPr="00B35E86">
        <w:rPr>
          <w:rStyle w:val="StyleUnderline"/>
          <w:highlight w:val="green"/>
        </w:rPr>
        <w:t>absence of major war is</w:t>
      </w:r>
      <w:r w:rsidRPr="00C71D64">
        <w:rPr>
          <w:rStyle w:val="StyleUnderline"/>
        </w:rPr>
        <w:t xml:space="preserve"> not simply a temporary lull, but </w:t>
      </w:r>
      <w:r w:rsidRPr="00B35E86">
        <w:rPr>
          <w:rStyle w:val="StyleUnderline"/>
          <w:highlight w:val="green"/>
        </w:rPr>
        <w:t>a</w:t>
      </w:r>
      <w:r w:rsidRPr="00C71D64">
        <w:rPr>
          <w:rStyle w:val="StyleUnderline"/>
        </w:rPr>
        <w:t xml:space="preserve"> more </w:t>
      </w:r>
      <w:r w:rsidRPr="00B35E86">
        <w:rPr>
          <w:rStyle w:val="StyleUnderline"/>
          <w:highlight w:val="green"/>
        </w:rPr>
        <w:t>lasting change</w:t>
      </w:r>
      <w:r w:rsidRPr="00C71D64">
        <w:rPr>
          <w:rStyle w:val="StyleUnderline"/>
        </w:rPr>
        <w:t xml:space="preserve"> that has been developing for centuries. Major war is not simply absent, it is obsolescent. A wide range of causes come together to account for such obsolescence, which we will now examine in greater detail</w:t>
      </w:r>
      <w:r w:rsidRPr="00C71D64">
        <w:rPr>
          <w:sz w:val="16"/>
        </w:rPr>
        <w:t>.</w:t>
      </w:r>
    </w:p>
    <w:p w:rsidR="005944E5" w:rsidRDefault="005944E5" w:rsidP="005944E5"/>
    <w:p w:rsidR="005944E5" w:rsidRPr="00B35E86" w:rsidRDefault="005944E5" w:rsidP="005944E5">
      <w:pPr>
        <w:pStyle w:val="Heading4"/>
      </w:pPr>
      <w:r w:rsidRPr="00B35E86">
        <w:t xml:space="preserve">2. </w:t>
      </w:r>
      <w:r>
        <w:t xml:space="preserve">No miscalculation – and </w:t>
      </w:r>
      <w:r>
        <w:rPr>
          <w:u w:val="single"/>
        </w:rPr>
        <w:t>d</w:t>
      </w:r>
      <w:r w:rsidRPr="00B35E86">
        <w:rPr>
          <w:u w:val="single"/>
        </w:rPr>
        <w:t xml:space="preserve">eterrence, </w:t>
      </w:r>
      <w:r>
        <w:rPr>
          <w:u w:val="single"/>
        </w:rPr>
        <w:t>globalization</w:t>
      </w:r>
      <w:r w:rsidRPr="00B35E86">
        <w:rPr>
          <w:u w:val="single"/>
        </w:rPr>
        <w:t>, and democratic peace chec</w:t>
      </w:r>
      <w:r>
        <w:rPr>
          <w:u w:val="single"/>
        </w:rPr>
        <w:t>k conflict</w:t>
      </w:r>
      <w:r>
        <w:t>.</w:t>
      </w:r>
    </w:p>
    <w:p w:rsidR="005944E5" w:rsidRPr="00B35E86" w:rsidRDefault="005944E5" w:rsidP="005944E5">
      <w:r w:rsidRPr="00B35E86">
        <w:rPr>
          <w:rStyle w:val="Style13ptBold"/>
        </w:rPr>
        <w:t>Aziz 14</w:t>
      </w:r>
      <w:r>
        <w:t xml:space="preserve"> (John: analyst of </w:t>
      </w:r>
      <w:r w:rsidRPr="00B35E86">
        <w:t xml:space="preserve">economics, </w:t>
      </w:r>
      <w:r>
        <w:t xml:space="preserve">finance, geopolitics and history; </w:t>
      </w:r>
      <w:r w:rsidRPr="00B35E86">
        <w:t>“Don't worry: World War III wil</w:t>
      </w:r>
      <w:r>
        <w:t>l almost certainly never happen</w:t>
      </w:r>
      <w:r w:rsidRPr="00B35E86">
        <w:t>”</w:t>
      </w:r>
      <w:r>
        <w:t>; The Week; March 06, 2014;</w:t>
      </w:r>
      <w:r w:rsidRPr="00B35E86">
        <w:t xml:space="preserve"> </w:t>
      </w:r>
      <w:hyperlink r:id="rId21" w:history="1">
        <w:r w:rsidRPr="00B35E86">
          <w:t>http://theweek.com/articles/449783/dont-worry-world-war-iii-almost-certainly-never-happen</w:t>
        </w:r>
      </w:hyperlink>
      <w:r>
        <w:t>, accessed July 13, 2016)</w:t>
      </w:r>
    </w:p>
    <w:p w:rsidR="005944E5" w:rsidRPr="008127DD" w:rsidRDefault="005944E5" w:rsidP="005944E5">
      <w:pPr>
        <w:rPr>
          <w:u w:val="single"/>
        </w:rPr>
      </w:pPr>
      <w:r w:rsidRPr="00665B0B">
        <w:rPr>
          <w:sz w:val="16"/>
        </w:rPr>
        <w:t xml:space="preserve">Next year will be the seventieth anniversary of the end of the last global conflict. There have been points on that timeline — such as the Cuban missile crisis in 1962, and a Soviet computer malfunction in 1983 thaterroneously suggested that the U.S. had attacked, and perhaps even the Kosovo War in 1999 — when a global conflict was a real possibility. Yet </w:t>
      </w:r>
      <w:r w:rsidRPr="008127DD">
        <w:rPr>
          <w:u w:val="single"/>
        </w:rPr>
        <w:t xml:space="preserve">today — in the shadow of a flare up which some are calling a new Cold War between Russia and the U.S. </w:t>
      </w:r>
      <w:r w:rsidRPr="00B35E86">
        <w:rPr>
          <w:u w:val="single"/>
        </w:rPr>
        <w:t xml:space="preserve">— I believe the </w:t>
      </w:r>
      <w:r w:rsidRPr="00B35E86">
        <w:rPr>
          <w:b/>
          <w:u w:val="single"/>
        </w:rPr>
        <w:t>threat of World War III has almost faded into nothingness</w:t>
      </w:r>
      <w:r w:rsidRPr="00B35E86">
        <w:rPr>
          <w:u w:val="single"/>
        </w:rPr>
        <w:t>. That is,</w:t>
      </w:r>
      <w:r w:rsidRPr="00B35E86">
        <w:rPr>
          <w:highlight w:val="green"/>
          <w:u w:val="single"/>
        </w:rPr>
        <w:t xml:space="preserve"> the probability of a world war is the </w:t>
      </w:r>
      <w:r w:rsidRPr="00B35E86">
        <w:rPr>
          <w:b/>
          <w:u w:val="single"/>
        </w:rPr>
        <w:t xml:space="preserve">lowest it has been in decades, and perhaps the </w:t>
      </w:r>
      <w:r w:rsidRPr="00B35E86">
        <w:rPr>
          <w:b/>
          <w:highlight w:val="green"/>
          <w:u w:val="single"/>
        </w:rPr>
        <w:t>lowest it has ever been</w:t>
      </w:r>
      <w:r w:rsidRPr="008127DD">
        <w:rPr>
          <w:u w:val="single"/>
        </w:rPr>
        <w:t xml:space="preserve"> since the dawn of modernity.</w:t>
      </w:r>
      <w:r>
        <w:rPr>
          <w:u w:val="single"/>
        </w:rPr>
        <w:t xml:space="preserve"> </w:t>
      </w:r>
      <w:r w:rsidRPr="00665B0B">
        <w:rPr>
          <w:sz w:val="16"/>
        </w:rPr>
        <w:t xml:space="preserve">This is certainly a view that current data supports. Steven Pinker's studies into the decline of violence reveal that deaths from war have fallen and fallen since World War II. But we should not just assume that the past is an accurate guide to the future. Instead, we must look at the factors which have led to the reduction in war and try to conclude whether the decrease in war is sustainable. So what's changed? Well, </w:t>
      </w:r>
      <w:r w:rsidRPr="008127DD">
        <w:rPr>
          <w:u w:val="single"/>
        </w:rPr>
        <w:t>the first big change after the last world war was the arrival of mutually assured destruction.</w:t>
      </w:r>
      <w:r w:rsidRPr="00665B0B">
        <w:rPr>
          <w:sz w:val="16"/>
        </w:rPr>
        <w:t xml:space="preserve"> It's no coincidence that the end of the last global war coincided with the invention of atomic </w:t>
      </w:r>
      <w:r w:rsidRPr="00B35E86">
        <w:rPr>
          <w:sz w:val="16"/>
        </w:rPr>
        <w:t xml:space="preserve">weapons. </w:t>
      </w:r>
      <w:r w:rsidRPr="00B35E86">
        <w:rPr>
          <w:u w:val="single"/>
        </w:rPr>
        <w:t xml:space="preserve">The possibility of complete annihilation provided a huge disincentive to launching </w:t>
      </w:r>
      <w:r w:rsidRPr="00B35E86">
        <w:rPr>
          <w:u w:val="single"/>
        </w:rPr>
        <w:lastRenderedPageBreak/>
        <w:t>and expanding total wars. Instead</w:t>
      </w:r>
      <w:r w:rsidRPr="008127DD">
        <w:rPr>
          <w:u w:val="single"/>
        </w:rPr>
        <w:t>, the great powers now fight proxy wars like Vietnam and Afghanistan</w:t>
      </w:r>
      <w:r w:rsidRPr="00665B0B">
        <w:rPr>
          <w:sz w:val="16"/>
        </w:rPr>
        <w:t xml:space="preserve"> (the 1980 version, that is), </w:t>
      </w:r>
      <w:r w:rsidRPr="008127DD">
        <w:rPr>
          <w:u w:val="single"/>
        </w:rPr>
        <w:t xml:space="preserve">rather than letting their rivalries expand into full-on, globe-spanning struggles against each other. </w:t>
      </w:r>
      <w:r w:rsidRPr="00B35E86">
        <w:rPr>
          <w:highlight w:val="green"/>
          <w:u w:val="single"/>
        </w:rPr>
        <w:t xml:space="preserve">Sure, accidents could happen, but the </w:t>
      </w:r>
      <w:r w:rsidRPr="00B35E86">
        <w:rPr>
          <w:b/>
          <w:highlight w:val="green"/>
          <w:u w:val="single"/>
        </w:rPr>
        <w:t>possibility is incredibly remote</w:t>
      </w:r>
      <w:r w:rsidRPr="00B35E86">
        <w:rPr>
          <w:u w:val="single"/>
        </w:rPr>
        <w:t xml:space="preserve">. More importantly, </w:t>
      </w:r>
      <w:r w:rsidRPr="00B35E86">
        <w:rPr>
          <w:b/>
          <w:highlight w:val="green"/>
          <w:u w:val="single"/>
        </w:rPr>
        <w:t xml:space="preserve">nobody </w:t>
      </w:r>
      <w:r w:rsidRPr="00B35E86">
        <w:rPr>
          <w:b/>
          <w:u w:val="single"/>
        </w:rPr>
        <w:t xml:space="preserve">in power </w:t>
      </w:r>
      <w:r w:rsidRPr="00B35E86">
        <w:rPr>
          <w:b/>
          <w:highlight w:val="green"/>
          <w:u w:val="single"/>
        </w:rPr>
        <w:t xml:space="preserve">wants to </w:t>
      </w:r>
      <w:r w:rsidRPr="00B35E86">
        <w:rPr>
          <w:b/>
          <w:u w:val="single"/>
        </w:rPr>
        <w:t xml:space="preserve">be the </w:t>
      </w:r>
      <w:r w:rsidRPr="00B35E86">
        <w:rPr>
          <w:b/>
          <w:highlight w:val="green"/>
          <w:u w:val="single"/>
        </w:rPr>
        <w:t xml:space="preserve">cause </w:t>
      </w:r>
      <w:r w:rsidRPr="00B35E86">
        <w:rPr>
          <w:b/>
          <w:u w:val="single"/>
        </w:rPr>
        <w:t xml:space="preserve">of </w:t>
      </w:r>
      <w:r w:rsidRPr="00B35E86">
        <w:rPr>
          <w:b/>
          <w:highlight w:val="green"/>
          <w:u w:val="single"/>
        </w:rPr>
        <w:t>Armageddon.</w:t>
      </w:r>
      <w:r>
        <w:rPr>
          <w:b/>
          <w:u w:val="single"/>
        </w:rPr>
        <w:t xml:space="preserve"> </w:t>
      </w:r>
      <w:r w:rsidRPr="00665B0B">
        <w:rPr>
          <w:sz w:val="16"/>
        </w:rPr>
        <w:t xml:space="preserve">But what about a non-nuclear global war? </w:t>
      </w:r>
      <w:r w:rsidRPr="008127DD">
        <w:rPr>
          <w:u w:val="single"/>
        </w:rPr>
        <w:t>Other changes — economic and social in nature — have made that highly unlikely too.</w:t>
      </w:r>
      <w:r w:rsidRPr="00665B0B">
        <w:rPr>
          <w:sz w:val="16"/>
        </w:rPr>
        <w:t xml:space="preserve"> </w:t>
      </w:r>
      <w:r w:rsidRPr="00B35E86">
        <w:rPr>
          <w:highlight w:val="green"/>
          <w:u w:val="single"/>
        </w:rPr>
        <w:t xml:space="preserve">The world has become </w:t>
      </w:r>
      <w:r w:rsidRPr="00B35E86">
        <w:rPr>
          <w:u w:val="single"/>
        </w:rPr>
        <w:t xml:space="preserve">much more </w:t>
      </w:r>
      <w:r w:rsidRPr="00B35E86">
        <w:rPr>
          <w:highlight w:val="green"/>
          <w:u w:val="single"/>
        </w:rPr>
        <w:t xml:space="preserve">economically interconnected </w:t>
      </w:r>
      <w:r w:rsidRPr="00B35E86">
        <w:rPr>
          <w:u w:val="single"/>
        </w:rPr>
        <w:t>since the last global war. Economic cooperation treaties and free trade agreements have intertwined the economies of countries around the world</w:t>
      </w:r>
      <w:r w:rsidRPr="00B35E86">
        <w:rPr>
          <w:sz w:val="16"/>
        </w:rPr>
        <w:t>. This has meant there has been a huge</w:t>
      </w:r>
      <w:r w:rsidRPr="00665B0B">
        <w:rPr>
          <w:sz w:val="16"/>
        </w:rPr>
        <w:t xml:space="preserve"> rise in the volume of global trade since World War II, and especially since the 1980s. 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8127DD">
        <w:rPr>
          <w:u w:val="single"/>
        </w:rPr>
        <w:t>In a global war, global trade becomes a nightmare. Shipping becomes more expensive due to higher insurance costs, and riskier because it's subject to seizures, blockades, ship sinkings.</w:t>
      </w:r>
      <w:r w:rsidRPr="00665B0B">
        <w:rPr>
          <w:sz w:val="16"/>
        </w:rPr>
        <w:t xml:space="preserve"> </w:t>
      </w:r>
      <w:r w:rsidRPr="008127DD">
        <w:rPr>
          <w:u w:val="single"/>
        </w:rPr>
        <w:t>Many goods, intermediate components or resources — including energy supplies like coal and oil, components for military hardware, etc, may become temporarily unavailable in certain areas</w:t>
      </w:r>
      <w:r w:rsidRPr="00665B0B">
        <w:rPr>
          <w:sz w:val="16"/>
        </w:rPr>
        <w:t xml:space="preserve">.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r w:rsidRPr="008127DD">
        <w:rPr>
          <w:u w:val="single"/>
        </w:rPr>
        <w:t xml:space="preserve">But in today's ultra-globalized and ultra-specialized </w:t>
      </w:r>
      <w:r w:rsidRPr="00B35E86">
        <w:rPr>
          <w:u w:val="single"/>
        </w:rPr>
        <w:t>economy? The level of economic adaptation — even for large countries like Russia and the United States with lots of land and natural resources — required to adapt to a world war would be crushing, and huge numbers of business and livelihoods would be wiped out.</w:t>
      </w:r>
      <w:r>
        <w:rPr>
          <w:u w:val="single"/>
        </w:rPr>
        <w:t xml:space="preserve"> </w:t>
      </w:r>
      <w:r w:rsidRPr="008127DD">
        <w:rPr>
          <w:u w:val="single"/>
        </w:rPr>
        <w:t xml:space="preserve">In other words, </w:t>
      </w:r>
      <w:r w:rsidRPr="00B35E86">
        <w:rPr>
          <w:u w:val="single"/>
        </w:rPr>
        <w:t xml:space="preserve">global </w:t>
      </w:r>
      <w:r w:rsidRPr="00B35E86">
        <w:rPr>
          <w:highlight w:val="green"/>
          <w:u w:val="single"/>
        </w:rPr>
        <w:t>trade interdependency has become</w:t>
      </w:r>
      <w:r w:rsidRPr="00B35E86">
        <w:rPr>
          <w:u w:val="single"/>
        </w:rPr>
        <w:t>, to</w:t>
      </w:r>
      <w:r w:rsidRPr="00372BCB">
        <w:rPr>
          <w:u w:val="single"/>
        </w:rPr>
        <w:t xml:space="preserve"> borrow a phrase from </w:t>
      </w:r>
      <w:r w:rsidRPr="00B35E86">
        <w:rPr>
          <w:u w:val="single"/>
        </w:rPr>
        <w:t xml:space="preserve">finance, </w:t>
      </w:r>
      <w:r w:rsidRPr="00B35E86">
        <w:rPr>
          <w:highlight w:val="green"/>
          <w:u w:val="single"/>
        </w:rPr>
        <w:t>too big to fail.</w:t>
      </w:r>
      <w:r>
        <w:rPr>
          <w:u w:val="single"/>
        </w:rPr>
        <w:t xml:space="preserve"> </w:t>
      </w:r>
      <w:r w:rsidRPr="00665B0B">
        <w:rPr>
          <w:sz w:val="16"/>
        </w:rPr>
        <w:t xml:space="preserve">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But what of the military-industrial complex? While other businesses might be hurt due to a breakdown in trade, surely military contractors and weapons manufacturers are happy with war? Not necessarily. </w:t>
      </w:r>
      <w:r w:rsidRPr="008127DD">
        <w:rPr>
          <w:u w:val="single"/>
        </w:rPr>
        <w:t>As the last seventy years illustrates, it is perfectly possible for weapons contractors to enjoy the profits from huge military spending without a global war.</w:t>
      </w:r>
      <w:r w:rsidRPr="00665B0B">
        <w:rPr>
          <w:sz w:val="16"/>
        </w:rPr>
        <w:t xml:space="preserve">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w:t>
      </w:r>
      <w:r w:rsidRPr="008127DD">
        <w:rPr>
          <w:u w:val="single"/>
        </w:rPr>
        <w:t>. Obviously,</w:t>
      </w:r>
      <w:r w:rsidRPr="00B35E86">
        <w:rPr>
          <w:highlight w:val="green"/>
          <w:u w:val="single"/>
        </w:rPr>
        <w:t>democratic countries do not</w:t>
      </w:r>
      <w:r w:rsidRPr="00B35E86">
        <w:rPr>
          <w:u w:val="single"/>
        </w:rPr>
        <w:t xml:space="preserve"> tend to go to </w:t>
      </w:r>
      <w:r w:rsidRPr="00B35E86">
        <w:rPr>
          <w:highlight w:val="green"/>
          <w:u w:val="single"/>
        </w:rPr>
        <w:t xml:space="preserve">war </w:t>
      </w:r>
      <w:r w:rsidRPr="00B35E86">
        <w:rPr>
          <w:u w:val="single"/>
        </w:rPr>
        <w:t xml:space="preserve">with each other, </w:t>
      </w:r>
      <w:r w:rsidRPr="00B35E86">
        <w:rPr>
          <w:highlight w:val="green"/>
          <w:u w:val="single"/>
        </w:rPr>
        <w:t xml:space="preserve">and the </w:t>
      </w:r>
      <w:r w:rsidRPr="00B35E86">
        <w:rPr>
          <w:b/>
          <w:highlight w:val="green"/>
          <w:u w:val="single"/>
        </w:rPr>
        <w:t>spread of liberal democracy is correlated against the decrease in war</w:t>
      </w:r>
      <w:r w:rsidRPr="00B35E86">
        <w:rPr>
          <w:b/>
          <w:u w:val="single"/>
        </w:rPr>
        <w:t xml:space="preserve"> around the world.</w:t>
      </w:r>
      <w:r w:rsidRPr="008127DD">
        <w:rPr>
          <w:b/>
          <w:u w:val="single"/>
        </w:rPr>
        <w:t xml:space="preserve"> </w:t>
      </w:r>
      <w:r w:rsidRPr="008127DD">
        <w:rPr>
          <w:u w:val="single"/>
        </w:rPr>
        <w:t>But the spread of internet technology and social media has brought the world much closer togethe</w:t>
      </w:r>
      <w:r w:rsidRPr="00665B0B">
        <w:rPr>
          <w:sz w:val="16"/>
        </w:rPr>
        <w:t xml:space="preserv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 More importantly, violent incidents and deaths can be broadcast to the world much more easily. </w:t>
      </w:r>
      <w:r w:rsidRPr="00B35E86">
        <w:rPr>
          <w:b/>
          <w:highlight w:val="green"/>
          <w:u w:val="single"/>
        </w:rPr>
        <w:t>Public shock</w:t>
      </w:r>
      <w:r w:rsidRPr="00B35E86">
        <w:rPr>
          <w:highlight w:val="green"/>
          <w:u w:val="single"/>
        </w:rPr>
        <w:t xml:space="preserve"> </w:t>
      </w:r>
      <w:r w:rsidRPr="00B35E86">
        <w:rPr>
          <w:u w:val="single"/>
        </w:rPr>
        <w:t xml:space="preserve">and </w:t>
      </w:r>
      <w:r w:rsidRPr="00B35E86">
        <w:rPr>
          <w:b/>
          <w:u w:val="single"/>
        </w:rPr>
        <w:t>disgust</w:t>
      </w:r>
      <w:r w:rsidRPr="00B35E86">
        <w:rPr>
          <w:u w:val="single"/>
        </w:rPr>
        <w:t xml:space="preserve"> </w:t>
      </w:r>
      <w:r w:rsidRPr="00B35E86">
        <w:rPr>
          <w:highlight w:val="green"/>
          <w:u w:val="single"/>
        </w:rPr>
        <w:t xml:space="preserve">at </w:t>
      </w:r>
      <w:r w:rsidRPr="00B35E86">
        <w:rPr>
          <w:u w:val="single"/>
        </w:rPr>
        <w:t xml:space="preserve">the brutal reality of </w:t>
      </w:r>
      <w:r w:rsidRPr="00B35E86">
        <w:rPr>
          <w:highlight w:val="green"/>
          <w:u w:val="single"/>
        </w:rPr>
        <w:t xml:space="preserve">war </w:t>
      </w:r>
      <w:r w:rsidRPr="00B35E86">
        <w:rPr>
          <w:u w:val="single"/>
        </w:rPr>
        <w:t xml:space="preserve">broadcast over YouTube and Facebook </w:t>
      </w:r>
      <w:r w:rsidRPr="00B35E86">
        <w:rPr>
          <w:highlight w:val="green"/>
          <w:u w:val="single"/>
        </w:rPr>
        <w:t xml:space="preserve">makes it much more difficult </w:t>
      </w:r>
      <w:r w:rsidRPr="00B35E86">
        <w:rPr>
          <w:u w:val="single"/>
        </w:rPr>
        <w:t>for governments to carry out large scale military aggressions</w:t>
      </w:r>
      <w:r w:rsidRPr="00B35E86">
        <w:rPr>
          <w:sz w:val="16"/>
        </w:rPr>
        <w:t>. For example, the Kremlin's own pollster today released a survey showing that 73 percent of Russians disapprove of Putin's handling of the Ukraine crisis, with only 15 perc</w:t>
      </w:r>
      <w:r w:rsidRPr="00665B0B">
        <w:rPr>
          <w:sz w:val="16"/>
        </w:rPr>
        <w:t xml:space="preserve">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w:t>
      </w:r>
      <w:r w:rsidRPr="00B35E86">
        <w:rPr>
          <w:sz w:val="16"/>
        </w:rPr>
        <w:t xml:space="preserve">but </w:t>
      </w:r>
      <w:r w:rsidRPr="00B35E86">
        <w:rPr>
          <w:b/>
          <w:u w:val="single"/>
        </w:rPr>
        <w:t xml:space="preserve">generally </w:t>
      </w:r>
      <w:r w:rsidRPr="00B35E86">
        <w:rPr>
          <w:b/>
          <w:highlight w:val="green"/>
          <w:u w:val="single"/>
        </w:rPr>
        <w:t xml:space="preserve">a more </w:t>
      </w:r>
      <w:r w:rsidRPr="00B35E86">
        <w:rPr>
          <w:b/>
          <w:highlight w:val="green"/>
          <w:u w:val="single"/>
        </w:rPr>
        <w:lastRenderedPageBreak/>
        <w:t>connected</w:t>
      </w:r>
      <w:r w:rsidRPr="00B35E86">
        <w:rPr>
          <w:b/>
          <w:u w:val="single"/>
        </w:rPr>
        <w:t xml:space="preserve">, open, empathetic and democratic </w:t>
      </w:r>
      <w:r w:rsidRPr="00B35E86">
        <w:rPr>
          <w:b/>
          <w:highlight w:val="green"/>
          <w:u w:val="single"/>
        </w:rPr>
        <w:t>world has made it much harder for war-mongers</w:t>
      </w:r>
      <w:r w:rsidRPr="00B35E86">
        <w:rPr>
          <w:b/>
          <w:u w:val="single"/>
        </w:rPr>
        <w:t xml:space="preserve"> to go to war. </w:t>
      </w:r>
      <w:r w:rsidRPr="00B35E86">
        <w:rPr>
          <w:sz w:val="16"/>
        </w:rPr>
        <w:t xml:space="preserve">The greatest trend, though, may be that the </w:t>
      </w:r>
      <w:r w:rsidRPr="00B35E86">
        <w:rPr>
          <w:u w:val="single"/>
        </w:rPr>
        <w:t>world as a whole is getting richer.</w:t>
      </w:r>
      <w:r w:rsidRPr="00B35E86">
        <w:rPr>
          <w:sz w:val="16"/>
        </w:rPr>
        <w:t xml:space="preserve"> Fundamentally, wars arise out of one group of people deciding that they want whatever another group has — land, tools, resources, money, friends, sexual partners, empire, prestige — and deciding to take it by force. Or they arise as a result of grudges or hatreds</w:t>
      </w:r>
      <w:r w:rsidRPr="00665B0B">
        <w:rPr>
          <w:sz w:val="16"/>
        </w:rPr>
        <w:t xml:space="preserve"> from previous wars of the first kind. </w:t>
      </w:r>
      <w:r w:rsidRPr="008127DD">
        <w:rPr>
          <w:u w:val="single"/>
        </w:rPr>
        <w:t xml:space="preserve">We don't quite live in a superabundant world yet, but </w:t>
      </w:r>
      <w:r w:rsidRPr="00B35E86">
        <w:rPr>
          <w:u w:val="single"/>
        </w:rPr>
        <w:t>the long march of human ingenuity is making basic human wants like clothing, water, food, shelter,</w:t>
      </w:r>
      <w:r w:rsidRPr="00372BCB">
        <w:rPr>
          <w:u w:val="single"/>
        </w:rPr>
        <w:t xml:space="preserve"> warmth, entertainment, recreation, and </w:t>
      </w:r>
      <w:r w:rsidRPr="00B35E86">
        <w:rPr>
          <w:u w:val="single"/>
        </w:rPr>
        <w:t>medicine more ubiquitous throughout the world.</w:t>
      </w:r>
      <w:r w:rsidRPr="00B35E86">
        <w:rPr>
          <w:sz w:val="16"/>
        </w:rPr>
        <w:t xml:space="preserve"> This means that countries are less desperate to go to war to seize other people's stuff. </w:t>
      </w:r>
      <w:r w:rsidRPr="00B35E86">
        <w:rPr>
          <w:u w:val="single"/>
        </w:rPr>
        <w:t xml:space="preserve">But the tendency toward inertia is strong. It is clear at least that </w:t>
      </w:r>
      <w:r w:rsidRPr="00B35E86">
        <w:rPr>
          <w:highlight w:val="green"/>
          <w:u w:val="single"/>
        </w:rPr>
        <w:t xml:space="preserve">the incentives for world war are far lower </w:t>
      </w:r>
      <w:r w:rsidRPr="00B35E86">
        <w:rPr>
          <w:u w:val="single"/>
        </w:rPr>
        <w:t>than they were in previous decades, and the disincentives are growing. The apocalyptic visions of a new world war between nations or empires that three generations of children have been raised into continue to diminish.</w:t>
      </w:r>
    </w:p>
    <w:p w:rsidR="005944E5" w:rsidRDefault="005944E5" w:rsidP="005944E5"/>
    <w:p w:rsidR="005944E5" w:rsidRDefault="005944E5" w:rsidP="005944E5">
      <w:pPr>
        <w:pStyle w:val="Heading4"/>
      </w:pPr>
      <w:r>
        <w:t xml:space="preserve">3. </w:t>
      </w:r>
      <w:r w:rsidRPr="000E766F">
        <w:rPr>
          <w:u w:val="single"/>
        </w:rPr>
        <w:t>Nuclear war doesn’t cause extinction</w:t>
      </w:r>
      <w:r>
        <w:t xml:space="preserve"> – their evidence is propaganda.</w:t>
      </w:r>
    </w:p>
    <w:p w:rsidR="005944E5" w:rsidRDefault="005944E5" w:rsidP="005944E5">
      <w:r w:rsidRPr="001814B4">
        <w:rPr>
          <w:rStyle w:val="Style13ptBold"/>
        </w:rPr>
        <w:t>Wigner 04</w:t>
      </w:r>
      <w:r>
        <w:t xml:space="preserve"> (</w:t>
      </w:r>
      <w:r w:rsidRPr="001814B4">
        <w:t>Eugene P. Wigner. Physicist, Nobel Laureate, and the only surviving initiator of the Nuclear Age</w:t>
      </w:r>
      <w:r>
        <w:t>;</w:t>
      </w:r>
      <w:r w:rsidRPr="001814B4">
        <w:rPr>
          <w:i/>
        </w:rPr>
        <w:t xml:space="preserve"> Nuclear War Survival Skills</w:t>
      </w:r>
      <w:r>
        <w:t>; “</w:t>
      </w:r>
      <w:r w:rsidRPr="001814B4">
        <w:t>Ch. 1: The Dangers from N</w:t>
      </w:r>
      <w:r>
        <w:t xml:space="preserve">uclear Weapons: Myths and Facts”; 2004; </w:t>
      </w:r>
      <w:hyperlink r:id="rId22" w:history="1">
        <w:r w:rsidRPr="00BF55AA">
          <w:rPr>
            <w:rStyle w:val="Hyperlink"/>
          </w:rPr>
          <w:t>http://www.oism.org/nwss/s73p912.htm</w:t>
        </w:r>
      </w:hyperlink>
      <w:r>
        <w:t>; DT)</w:t>
      </w:r>
    </w:p>
    <w:p w:rsidR="005944E5" w:rsidRPr="00C23AD8" w:rsidRDefault="005944E5" w:rsidP="005944E5">
      <w:pPr>
        <w:rPr>
          <w:sz w:val="16"/>
        </w:rPr>
      </w:pPr>
      <w:r w:rsidRPr="00C23AD8">
        <w:rPr>
          <w:sz w:val="16"/>
        </w:rPr>
        <w:t xml:space="preserve">° Facts: Unsurvivable </w:t>
      </w:r>
      <w:r w:rsidRPr="00B35E86">
        <w:rPr>
          <w:rStyle w:val="StyleUnderline"/>
          <w:highlight w:val="green"/>
        </w:rPr>
        <w:t>"nuclear winter" is a discredited theory</w:t>
      </w:r>
      <w:r w:rsidRPr="00C97BE8">
        <w:rPr>
          <w:rStyle w:val="StyleUnderline"/>
        </w:rPr>
        <w:t xml:space="preserve"> that</w:t>
      </w:r>
      <w:r w:rsidRPr="00C23AD8">
        <w:rPr>
          <w:sz w:val="16"/>
        </w:rPr>
        <w:t xml:space="preserve">, since its conception in 1982, </w:t>
      </w:r>
      <w:r w:rsidRPr="00C97BE8">
        <w:rPr>
          <w:rStyle w:val="StyleUnderline"/>
        </w:rPr>
        <w:t>has been used to frighten</w:t>
      </w:r>
      <w:r w:rsidRPr="00C23AD8">
        <w:rPr>
          <w:sz w:val="16"/>
        </w:rPr>
        <w:t xml:space="preserve"> additional </w:t>
      </w:r>
      <w:r w:rsidRPr="00C97BE8">
        <w:rPr>
          <w:rStyle w:val="StyleUnderline"/>
        </w:rPr>
        <w:t>millions</w:t>
      </w:r>
      <w:r w:rsidRPr="00C23AD8">
        <w:rPr>
          <w:sz w:val="16"/>
        </w:rPr>
        <w:t xml:space="preserve"> into believing that trying to survive a nuclear war is a waste of effort and resources, and that only by ridding the world of almost all nuclear weapons do we have a chance of surviving. </w:t>
      </w:r>
      <w:r w:rsidRPr="00C97BE8">
        <w:rPr>
          <w:rStyle w:val="StyleUnderline"/>
        </w:rPr>
        <w:t xml:space="preserve">Non-propagandizing scientists recently have calculated that the </w:t>
      </w:r>
      <w:r w:rsidRPr="0026429D">
        <w:rPr>
          <w:rStyle w:val="StyleUnderline"/>
        </w:rPr>
        <w:t>climatic</w:t>
      </w:r>
      <w:r w:rsidRPr="00C97BE8">
        <w:rPr>
          <w:rStyle w:val="StyleUnderline"/>
        </w:rPr>
        <w:t xml:space="preserve"> and other environmental </w:t>
      </w:r>
      <w:r w:rsidRPr="00B35E86">
        <w:rPr>
          <w:rStyle w:val="StyleUnderline"/>
          <w:highlight w:val="green"/>
        </w:rPr>
        <w:t>effects of</w:t>
      </w:r>
      <w:r w:rsidRPr="00C97BE8">
        <w:rPr>
          <w:rStyle w:val="StyleUnderline"/>
        </w:rPr>
        <w:t xml:space="preserve"> even </w:t>
      </w:r>
      <w:r w:rsidRPr="00B35E86">
        <w:rPr>
          <w:rStyle w:val="StyleUnderline"/>
          <w:highlight w:val="green"/>
        </w:rPr>
        <w:t xml:space="preserve">an </w:t>
      </w:r>
      <w:r w:rsidRPr="00B35E86">
        <w:rPr>
          <w:rStyle w:val="Emphasis"/>
          <w:highlight w:val="green"/>
        </w:rPr>
        <w:t>all-out nuclear war</w:t>
      </w:r>
      <w:r w:rsidRPr="00B35E86">
        <w:rPr>
          <w:rStyle w:val="StyleUnderline"/>
          <w:highlight w:val="green"/>
        </w:rPr>
        <w:t xml:space="preserve"> would be much less severe</w:t>
      </w:r>
      <w:r w:rsidRPr="00C97BE8">
        <w:rPr>
          <w:rStyle w:val="StyleUnderline"/>
        </w:rPr>
        <w:t xml:space="preserve"> than the catastrophic effects repeatedly publicized by popular astronomer Carl Sagan</w:t>
      </w:r>
      <w:r w:rsidRPr="00C23AD8">
        <w:rPr>
          <w:sz w:val="16"/>
        </w:rPr>
        <w:t xml:space="preserve"> and his fellow activist scientists, and by all the involved Soviet scientists. Conclusions reached from these recent, realistic calculations are summarized in an article, "Nuclear Winter Reappraised", featured in the 1986 summer issue of Foreign Affairs, the prestigious quarterly of the Council on Foreign Relations. The authors, Starley L. Thompson and Stephen H. Schneider, are </w:t>
      </w:r>
      <w:r w:rsidRPr="00C97BE8">
        <w:rPr>
          <w:rStyle w:val="StyleUnderline"/>
        </w:rPr>
        <w:t>atmospheric scientists with the National Center for Atmospheric Research</w:t>
      </w:r>
      <w:r w:rsidRPr="00C23AD8">
        <w:rPr>
          <w:sz w:val="16"/>
        </w:rPr>
        <w:t xml:space="preserve">. They </w:t>
      </w:r>
      <w:r w:rsidRPr="00C97BE8">
        <w:rPr>
          <w:rStyle w:val="StyleUnderline"/>
        </w:rPr>
        <w:t xml:space="preserve">showed " that on scientific grounds the global </w:t>
      </w:r>
      <w:r w:rsidRPr="00B35E86">
        <w:rPr>
          <w:rStyle w:val="StyleUnderline"/>
          <w:highlight w:val="green"/>
        </w:rPr>
        <w:t>apocalyptic conclusions of</w:t>
      </w:r>
      <w:r w:rsidRPr="00C97BE8">
        <w:rPr>
          <w:rStyle w:val="StyleUnderline"/>
        </w:rPr>
        <w:t xml:space="preserve"> the initial </w:t>
      </w:r>
      <w:r w:rsidRPr="00B35E86">
        <w:rPr>
          <w:rStyle w:val="StyleUnderline"/>
          <w:highlight w:val="green"/>
        </w:rPr>
        <w:t>nuclear winter</w:t>
      </w:r>
      <w:r w:rsidRPr="00C97BE8">
        <w:rPr>
          <w:rStyle w:val="StyleUnderline"/>
        </w:rPr>
        <w:t xml:space="preserve"> hypothesis </w:t>
      </w:r>
      <w:r w:rsidRPr="00B35E86">
        <w:rPr>
          <w:rStyle w:val="StyleUnderline"/>
          <w:highlight w:val="green"/>
        </w:rPr>
        <w:t>can</w:t>
      </w:r>
      <w:r w:rsidRPr="00C97BE8">
        <w:rPr>
          <w:rStyle w:val="StyleUnderline"/>
        </w:rPr>
        <w:t xml:space="preserve"> now </w:t>
      </w:r>
      <w:r w:rsidRPr="00B35E86">
        <w:rPr>
          <w:rStyle w:val="StyleUnderline"/>
          <w:highlight w:val="green"/>
        </w:rPr>
        <w:t xml:space="preserve">be relegated to a </w:t>
      </w:r>
      <w:r w:rsidRPr="00B35E86">
        <w:rPr>
          <w:rStyle w:val="Emphasis"/>
          <w:highlight w:val="green"/>
        </w:rPr>
        <w:t>vanishing low</w:t>
      </w:r>
      <w:r w:rsidRPr="006D1BD5">
        <w:rPr>
          <w:rStyle w:val="Emphasis"/>
        </w:rPr>
        <w:t xml:space="preserve"> level of </w:t>
      </w:r>
      <w:r w:rsidRPr="00B35E86">
        <w:rPr>
          <w:rStyle w:val="Emphasis"/>
          <w:highlight w:val="green"/>
        </w:rPr>
        <w:t>probability</w:t>
      </w:r>
      <w:r w:rsidRPr="00C97BE8">
        <w:rPr>
          <w:rStyle w:val="StyleUnderline"/>
        </w:rPr>
        <w:t>." Their models indicate that in July</w:t>
      </w:r>
      <w:r w:rsidRPr="00C23AD8">
        <w:rPr>
          <w:sz w:val="16"/>
        </w:rPr>
        <w:t xml:space="preserve"> (when the greatest temperature reductions would result) </w:t>
      </w:r>
      <w:r w:rsidRPr="00B35E86">
        <w:rPr>
          <w:rStyle w:val="StyleUnderline"/>
          <w:highlight w:val="green"/>
        </w:rPr>
        <w:t>the average temperature</w:t>
      </w:r>
      <w:r w:rsidRPr="00C97BE8">
        <w:rPr>
          <w:rStyle w:val="StyleUnderline"/>
        </w:rPr>
        <w:t xml:space="preserve"> in the United States </w:t>
      </w:r>
      <w:r w:rsidRPr="00B35E86">
        <w:rPr>
          <w:rStyle w:val="StyleUnderline"/>
          <w:highlight w:val="green"/>
        </w:rPr>
        <w:t>would be reduced for a few days from</w:t>
      </w:r>
      <w:r w:rsidRPr="00C97BE8">
        <w:rPr>
          <w:rStyle w:val="StyleUnderline"/>
        </w:rPr>
        <w:t xml:space="preserve"> about </w:t>
      </w:r>
      <w:r w:rsidRPr="00B35E86">
        <w:rPr>
          <w:rStyle w:val="StyleUnderline"/>
          <w:highlight w:val="green"/>
        </w:rPr>
        <w:t>70</w:t>
      </w:r>
      <w:r w:rsidRPr="00C97BE8">
        <w:rPr>
          <w:rStyle w:val="StyleUnderline"/>
        </w:rPr>
        <w:t xml:space="preserve"> degrees Fahrenheit </w:t>
      </w:r>
      <w:r w:rsidRPr="00B35E86">
        <w:rPr>
          <w:rStyle w:val="StyleUnderline"/>
          <w:highlight w:val="green"/>
        </w:rPr>
        <w:t>to</w:t>
      </w:r>
      <w:r w:rsidRPr="00C97BE8">
        <w:rPr>
          <w:rStyle w:val="StyleUnderline"/>
        </w:rPr>
        <w:t xml:space="preserve"> approximately </w:t>
      </w:r>
      <w:r w:rsidRPr="00B35E86">
        <w:rPr>
          <w:rStyle w:val="StyleUnderline"/>
          <w:highlight w:val="green"/>
        </w:rPr>
        <w:t>50</w:t>
      </w:r>
      <w:r w:rsidRPr="00C97BE8">
        <w:rPr>
          <w:rStyle w:val="StyleUnderline"/>
        </w:rPr>
        <w:t xml:space="preserve"> degrees</w:t>
      </w:r>
      <w:r w:rsidRPr="00C23AD8">
        <w:rPr>
          <w:sz w:val="16"/>
        </w:rPr>
        <w:t xml:space="preserve">. (In contrast, under the same conditions </w:t>
      </w:r>
      <w:r w:rsidRPr="00C97BE8">
        <w:rPr>
          <w:rStyle w:val="StyleUnderline"/>
        </w:rPr>
        <w:t>Carl Sagan,</w:t>
      </w:r>
      <w:r w:rsidRPr="00C23AD8">
        <w:rPr>
          <w:sz w:val="16"/>
        </w:rPr>
        <w:t xml:space="preserve"> his associates, and the Russian scientists </w:t>
      </w:r>
      <w:r w:rsidRPr="00C97BE8">
        <w:rPr>
          <w:rStyle w:val="StyleUnderline"/>
        </w:rPr>
        <w:t>predicted a resulting average temperature of about 10 degrees below zero Fahrenheit, lasting for many weeks</w:t>
      </w:r>
      <w:r w:rsidRPr="00C23AD8">
        <w:rPr>
          <w:sz w:val="16"/>
        </w:rPr>
        <w:t xml:space="preserve">!) Persons who want to learn more about possible post-attack climatic effects also should read the Fall 1986 issue of Foreign Affairs. This issue contains </w:t>
      </w:r>
      <w:r w:rsidRPr="00C97BE8">
        <w:rPr>
          <w:rStyle w:val="StyleUnderline"/>
        </w:rPr>
        <w:t>a long letter from Thompson and Schneider</w:t>
      </w:r>
      <w:r w:rsidRPr="00C23AD8">
        <w:rPr>
          <w:sz w:val="16"/>
        </w:rPr>
        <w:t xml:space="preserve"> which </w:t>
      </w:r>
      <w:r w:rsidRPr="00C97BE8">
        <w:rPr>
          <w:rStyle w:val="StyleUnderline"/>
        </w:rPr>
        <w:t>further demolishes the theory of catastrophic "nuclear winter "</w:t>
      </w:r>
      <w:r w:rsidRPr="00C23AD8">
        <w:rPr>
          <w:sz w:val="16"/>
        </w:rPr>
        <w:t xml:space="preserve"> </w:t>
      </w:r>
      <w:r w:rsidRPr="00C97BE8">
        <w:rPr>
          <w:rStyle w:val="StyleUnderline"/>
        </w:rPr>
        <w:t>Continuing studies indicate there will be even smaller reductions in temperature than those calculated by Thompson and Schneider</w:t>
      </w:r>
      <w:r w:rsidRPr="00C23AD8">
        <w:rPr>
          <w:sz w:val="16"/>
        </w:rPr>
        <w:t xml:space="preserve">. Soviet </w:t>
      </w:r>
      <w:r w:rsidRPr="00B35E86">
        <w:rPr>
          <w:rStyle w:val="StyleUnderline"/>
          <w:highlight w:val="green"/>
        </w:rPr>
        <w:t>propagandists</w:t>
      </w:r>
      <w:r w:rsidRPr="00C23AD8">
        <w:rPr>
          <w:sz w:val="16"/>
        </w:rPr>
        <w:t xml:space="preserve"> promptly </w:t>
      </w:r>
      <w:r w:rsidRPr="00B35E86">
        <w:rPr>
          <w:rStyle w:val="StyleUnderline"/>
          <w:highlight w:val="green"/>
        </w:rPr>
        <w:t>exploited</w:t>
      </w:r>
      <w:r w:rsidRPr="00656477">
        <w:rPr>
          <w:rStyle w:val="StyleUnderline"/>
        </w:rPr>
        <w:t xml:space="preserve"> belief in unsurvivable "</w:t>
      </w:r>
      <w:r w:rsidRPr="00B35E86">
        <w:rPr>
          <w:rStyle w:val="StyleUnderline"/>
          <w:highlight w:val="green"/>
        </w:rPr>
        <w:t>nuclear winter to increase fear of</w:t>
      </w:r>
      <w:r w:rsidRPr="00656477">
        <w:rPr>
          <w:rStyle w:val="StyleUnderline"/>
        </w:rPr>
        <w:t xml:space="preserve"> nuclear </w:t>
      </w:r>
      <w:r w:rsidRPr="00B35E86">
        <w:rPr>
          <w:rStyle w:val="StyleUnderline"/>
          <w:highlight w:val="green"/>
        </w:rPr>
        <w:t>weapons and war</w:t>
      </w:r>
      <w:r w:rsidRPr="00C23AD8">
        <w:rPr>
          <w:sz w:val="16"/>
        </w:rPr>
        <w:t xml:space="preserve">, and to demoralize their enemies. </w:t>
      </w:r>
    </w:p>
    <w:p w:rsidR="005944E5" w:rsidRPr="00C6248E" w:rsidRDefault="005944E5" w:rsidP="005944E5">
      <w:pPr>
        <w:rPr>
          <w:rStyle w:val="StyleUnderline"/>
        </w:rPr>
      </w:pPr>
    </w:p>
    <w:p w:rsidR="005944E5" w:rsidRDefault="005944E5" w:rsidP="005944E5">
      <w:pPr>
        <w:pStyle w:val="Heading4"/>
      </w:pPr>
      <w:r>
        <w:t>Prioritize inevitable extinction scenarios – reducing warming by just a billionth of a billionth of a percent is worth a hundred billion times as much as saving a billion lives.</w:t>
      </w:r>
    </w:p>
    <w:p w:rsidR="005944E5" w:rsidRDefault="005944E5" w:rsidP="005944E5">
      <w:r w:rsidRPr="00D7137B">
        <w:rPr>
          <w:rStyle w:val="Style13ptBold"/>
        </w:rPr>
        <w:t>Bostrom 13</w:t>
      </w:r>
      <w:r>
        <w:t xml:space="preserve"> (Nick: </w:t>
      </w:r>
      <w:r w:rsidRPr="00D7137B">
        <w:t>a Swedish philosopher at the University of Oxford known for his work on existential risk, the anthropic prin</w:t>
      </w:r>
      <w:r>
        <w:t xml:space="preserve">ciple, human enhancement ethics, </w:t>
      </w:r>
      <w:r w:rsidRPr="00D7137B">
        <w:t xml:space="preserve"> superintelligence risks, the reversal test, and </w:t>
      </w:r>
      <w:r w:rsidRPr="00D7137B">
        <w:lastRenderedPageBreak/>
        <w:t>consequentialism</w:t>
      </w:r>
      <w:r>
        <w:t xml:space="preserve">; “Existential Risk Prevention as Global Priority”; </w:t>
      </w:r>
      <w:r w:rsidRPr="00D7137B">
        <w:t>Global Policy Volume 4 . Issue 1 . February 2013</w:t>
      </w:r>
      <w:r>
        <w:t xml:space="preserve">; </w:t>
      </w:r>
      <w:hyperlink r:id="rId23" w:history="1">
        <w:r w:rsidRPr="00A67598">
          <w:rPr>
            <w:rStyle w:val="Hyperlink"/>
          </w:rPr>
          <w:t>http://www.existential-risk.org/concept.pdf</w:t>
        </w:r>
      </w:hyperlink>
      <w:r>
        <w:rPr>
          <w:rStyle w:val="Hyperlink"/>
        </w:rPr>
        <w:t>; DT)</w:t>
      </w:r>
    </w:p>
    <w:p w:rsidR="005944E5" w:rsidRDefault="005944E5" w:rsidP="005944E5">
      <w:pPr>
        <w:rPr>
          <w:rStyle w:val="StyleUnderline"/>
        </w:rPr>
      </w:pPr>
      <w:r w:rsidRPr="008A0F8E">
        <w:rPr>
          <w:sz w:val="16"/>
        </w:rPr>
        <w:t xml:space="preserve">But even this reflection fails to bring out the seriousness of existential risk. </w:t>
      </w:r>
      <w:r w:rsidRPr="008A0F8E">
        <w:rPr>
          <w:rStyle w:val="StyleUnderline"/>
        </w:rPr>
        <w:t xml:space="preserve">What makes </w:t>
      </w:r>
      <w:r w:rsidRPr="00B35E86">
        <w:rPr>
          <w:rStyle w:val="StyleUnderline"/>
          <w:highlight w:val="green"/>
        </w:rPr>
        <w:t>existential catastrophes</w:t>
      </w:r>
      <w:r w:rsidRPr="008A0F8E">
        <w:rPr>
          <w:rStyle w:val="StyleUnderline"/>
        </w:rPr>
        <w:t xml:space="preserve"> especially bad is </w:t>
      </w:r>
      <w:r w:rsidRPr="008A0F8E">
        <w:rPr>
          <w:sz w:val="16"/>
        </w:rPr>
        <w:t xml:space="preserve">not that they would show up robustly on a plot like the one in Figure 3, causing a precipitous drop in world population or average quality of life. Instead, their significance lies primarily in the fact </w:t>
      </w:r>
      <w:r w:rsidRPr="008A0F8E">
        <w:rPr>
          <w:rStyle w:val="StyleUnderline"/>
        </w:rPr>
        <w:t xml:space="preserve">that they </w:t>
      </w:r>
      <w:r w:rsidRPr="00B35E86">
        <w:rPr>
          <w:rStyle w:val="StyleUnderline"/>
          <w:highlight w:val="green"/>
        </w:rPr>
        <w:t>would destroy the future</w:t>
      </w:r>
      <w:r w:rsidRPr="008A0F8E">
        <w:rPr>
          <w:sz w:val="16"/>
        </w:rPr>
        <w:t xml:space="preserve">. The philosopher Derek Parfit made a similar point with the following thought experiment: I believe that </w:t>
      </w:r>
      <w:r w:rsidRPr="008A0F8E">
        <w:rPr>
          <w:rStyle w:val="StyleUnderline"/>
        </w:rPr>
        <w:t>if we destroy mankind</w:t>
      </w:r>
      <w:r w:rsidRPr="008A0F8E">
        <w:rPr>
          <w:sz w:val="16"/>
        </w:rPr>
        <w:t xml:space="preserve">, as we now can, </w:t>
      </w:r>
      <w:r w:rsidRPr="00B35E86">
        <w:rPr>
          <w:rStyle w:val="StyleUnderline"/>
          <w:highlight w:val="green"/>
        </w:rPr>
        <w:t>this</w:t>
      </w:r>
      <w:r w:rsidRPr="008A0F8E">
        <w:rPr>
          <w:rStyle w:val="StyleUnderline"/>
        </w:rPr>
        <w:t xml:space="preserve"> outcome </w:t>
      </w:r>
      <w:r w:rsidRPr="00B35E86">
        <w:rPr>
          <w:rStyle w:val="StyleUnderline"/>
          <w:highlight w:val="green"/>
        </w:rPr>
        <w:t xml:space="preserve">will be much worse </w:t>
      </w:r>
      <w:r w:rsidRPr="00C25033">
        <w:rPr>
          <w:rStyle w:val="StyleUnderline"/>
        </w:rPr>
        <w:t>than most people think</w:t>
      </w:r>
      <w:r w:rsidRPr="008A0F8E">
        <w:rPr>
          <w:sz w:val="16"/>
        </w:rPr>
        <w:t xml:space="preserve">. </w:t>
      </w:r>
      <w:r w:rsidRPr="008A0F8E">
        <w:rPr>
          <w:rStyle w:val="StyleUnderline"/>
        </w:rPr>
        <w:t>Compare three outcomes: 1. Peace. 2. A nuclear war that kills 99 per cent of the world’s existing population. 3. A nuclear war that kills 100 per cent.</w:t>
      </w:r>
      <w:r w:rsidRPr="008A0F8E">
        <w:rPr>
          <w:sz w:val="16"/>
        </w:rPr>
        <w:t xml:space="preserve"> 2 would be worse than 1, and 3 would be worse than 2. Which is the greater of these two differences? Most people believe that the greater difference is between 1 and 2. I believe that </w:t>
      </w:r>
      <w:r w:rsidRPr="008A0F8E">
        <w:rPr>
          <w:rStyle w:val="StyleUnderline"/>
        </w:rPr>
        <w:t>the difference between 2 and 3 is very much greater</w:t>
      </w:r>
      <w:r w:rsidRPr="008A0F8E">
        <w:rPr>
          <w:sz w:val="16"/>
        </w:rPr>
        <w:t xml:space="preserve">. The Earth will remain habitable for at least another billion years. Civilisation began only a few thousand years ago. </w:t>
      </w:r>
      <w:r w:rsidRPr="008A0F8E">
        <w:rPr>
          <w:rStyle w:val="StyleUnderline"/>
        </w:rPr>
        <w:t>If we do not destroy mankind, these few thousand years may be only a tiny fraction of the whole of civilised human history</w:t>
      </w:r>
      <w:r w:rsidRPr="008A0F8E">
        <w:rPr>
          <w:sz w:val="16"/>
        </w:rPr>
        <w:t xml:space="preserve">. The difference between 2 and 3 may thus be the difference between this tiny fraction and all of the rest of this history. If we compare this possible history to a day, what has occurred so far is only a fraction of a second (Parfit, 1984, pp. 453–454). </w:t>
      </w:r>
      <w:r w:rsidRPr="008A0F8E">
        <w:rPr>
          <w:rStyle w:val="StyleUnderline"/>
        </w:rPr>
        <w:t>To calculate the loss associated with an existential catastrophe, we must consider how much value would come to exist in its absence</w:t>
      </w:r>
      <w:r w:rsidRPr="008A0F8E">
        <w:rPr>
          <w:sz w:val="16"/>
        </w:rPr>
        <w:t xml:space="preserve">. It turns out that </w:t>
      </w:r>
      <w:r w:rsidRPr="00B35E86">
        <w:rPr>
          <w:rStyle w:val="StyleUnderline"/>
          <w:highlight w:val="green"/>
        </w:rPr>
        <w:t>the</w:t>
      </w:r>
      <w:r w:rsidRPr="008A0F8E">
        <w:rPr>
          <w:rStyle w:val="StyleUnderline"/>
        </w:rPr>
        <w:t xml:space="preserve"> ultimate </w:t>
      </w:r>
      <w:r w:rsidRPr="00B35E86">
        <w:rPr>
          <w:rStyle w:val="StyleUnderline"/>
          <w:highlight w:val="green"/>
        </w:rPr>
        <w:t>potential for Earth-originating intelligent life is literally astronomical</w:t>
      </w:r>
      <w:r w:rsidRPr="008A0F8E">
        <w:rPr>
          <w:sz w:val="16"/>
        </w:rPr>
        <w:t xml:space="preserve">. One gets a large number even if one confines one’s consideration to the potential for biological human beings living on Earth. If we suppose with Parfit that our planet will remain habitable for at least another billion years, and we assume that at least one billion people could live on it sustainably, then </w:t>
      </w:r>
      <w:r w:rsidRPr="008A0F8E">
        <w:rPr>
          <w:rStyle w:val="StyleUnderline"/>
        </w:rPr>
        <w:t xml:space="preserve">the potential exist for </w:t>
      </w:r>
      <w:r w:rsidRPr="00B35E86">
        <w:rPr>
          <w:rStyle w:val="StyleUnderline"/>
          <w:highlight w:val="green"/>
        </w:rPr>
        <w:t>at least 10</w:t>
      </w:r>
      <w:r w:rsidRPr="00B35E86">
        <w:rPr>
          <w:rStyle w:val="StyleUnderline"/>
          <w:highlight w:val="green"/>
          <w:vertAlign w:val="superscript"/>
        </w:rPr>
        <w:t xml:space="preserve">16 </w:t>
      </w:r>
      <w:r w:rsidRPr="00B35E86">
        <w:rPr>
          <w:rStyle w:val="StyleUnderline"/>
          <w:highlight w:val="green"/>
        </w:rPr>
        <w:t>human lives</w:t>
      </w:r>
      <w:r w:rsidRPr="00980E2F">
        <w:rPr>
          <w:rStyle w:val="StyleUnderline"/>
        </w:rPr>
        <w:t xml:space="preserve"> of normal duration</w:t>
      </w:r>
      <w:r w:rsidRPr="00980E2F">
        <w:rPr>
          <w:sz w:val="16"/>
        </w:rPr>
        <w:t xml:space="preserve">. </w:t>
      </w:r>
      <w:r w:rsidRPr="00980E2F">
        <w:rPr>
          <w:rStyle w:val="StyleUnderline"/>
        </w:rPr>
        <w:t>These lives could also be considerably better than the average contemporary human life, which is so often marred by disease, poverty, injustice</w:t>
      </w:r>
      <w:r w:rsidRPr="008A0F8E">
        <w:rPr>
          <w:rStyle w:val="StyleUnderline"/>
        </w:rPr>
        <w:t>, and various biological limitations that could be partly overcome through continuing technological and moral progress</w:t>
      </w:r>
      <w:r w:rsidRPr="008A0F8E">
        <w:rPr>
          <w:sz w:val="16"/>
        </w:rPr>
        <w:t xml:space="preserve">. However, the relevant figure is not how many people could live on Earth but how many descendants we could have in total. </w:t>
      </w:r>
      <w:r w:rsidRPr="008A0F8E">
        <w:rPr>
          <w:rStyle w:val="StyleUnderline"/>
        </w:rPr>
        <w:t>One lower bound of the number of biological human life-years in the future accessible universe (based on current cosmological estimates) is 10</w:t>
      </w:r>
      <w:r w:rsidRPr="008A0F8E">
        <w:rPr>
          <w:rStyle w:val="StyleUnderline"/>
          <w:vertAlign w:val="superscript"/>
        </w:rPr>
        <w:t>34</w:t>
      </w:r>
      <w:r w:rsidRPr="008A0F8E">
        <w:rPr>
          <w:rStyle w:val="StyleUnderline"/>
        </w:rPr>
        <w:t xml:space="preserve"> years</w:t>
      </w:r>
      <w:r w:rsidRPr="008A0F8E">
        <w:rPr>
          <w:sz w:val="16"/>
        </w:rPr>
        <w:t xml:space="preserve">.7 Another estimate, which assumes that future minds will be mainly implemented in computational hardware instead of biological neuronal wetware, produces a lower bound of 1054 human-brain-emulation subjective life-years (or 1071 basic computational operations) (Bostrom, 2003).8 </w:t>
      </w:r>
      <w:r w:rsidRPr="008A0F8E">
        <w:rPr>
          <w:rStyle w:val="StyleUnderline"/>
        </w:rPr>
        <w:t>If we make the less conservative assumption that future civilisations could eventually press close to the absolute bounds of known physics</w:t>
      </w:r>
      <w:r w:rsidRPr="008A0F8E">
        <w:rPr>
          <w:sz w:val="16"/>
        </w:rPr>
        <w:t xml:space="preserve"> (using some as yet unimagined technology), we get radically higher estimates of the amount of computation and memory storage that is achievable and thus of the number of years of </w:t>
      </w:r>
      <w:r w:rsidRPr="00C25033">
        <w:rPr>
          <w:sz w:val="16"/>
        </w:rPr>
        <w:t xml:space="preserve">subjective experience that could be realised.9 </w:t>
      </w:r>
      <w:r w:rsidRPr="00C25033">
        <w:rPr>
          <w:rStyle w:val="StyleUnderline"/>
        </w:rPr>
        <w:t>Even if we use the most conservative of</w:t>
      </w:r>
      <w:r w:rsidRPr="00C25033">
        <w:rPr>
          <w:sz w:val="16"/>
        </w:rPr>
        <w:t xml:space="preserve"> these </w:t>
      </w:r>
      <w:r w:rsidRPr="00C25033">
        <w:rPr>
          <w:rStyle w:val="StyleUnderline"/>
        </w:rPr>
        <w:t>estimates</w:t>
      </w:r>
      <w:r w:rsidRPr="00C25033">
        <w:rPr>
          <w:sz w:val="16"/>
        </w:rPr>
        <w:t xml:space="preserve">, </w:t>
      </w:r>
      <w:r w:rsidRPr="00C25033">
        <w:rPr>
          <w:rStyle w:val="StyleUnderline"/>
        </w:rPr>
        <w:t>which entirely ignores the possibility of space colonisation and software minds</w:t>
      </w:r>
      <w:r w:rsidRPr="00C25033">
        <w:rPr>
          <w:sz w:val="16"/>
        </w:rPr>
        <w:t xml:space="preserve">, </w:t>
      </w:r>
      <w:r w:rsidRPr="00C25033">
        <w:rPr>
          <w:rStyle w:val="StyleUnderline"/>
        </w:rPr>
        <w:t>we find that the expected loss of an existential catastrophe is greater than the value of 10</w:t>
      </w:r>
      <w:r w:rsidRPr="00C25033">
        <w:rPr>
          <w:rStyle w:val="StyleUnderline"/>
          <w:vertAlign w:val="superscript"/>
        </w:rPr>
        <w:t>16</w:t>
      </w:r>
      <w:r w:rsidRPr="00C25033">
        <w:rPr>
          <w:rStyle w:val="StyleUnderline"/>
        </w:rPr>
        <w:t xml:space="preserve"> human lives</w:t>
      </w:r>
      <w:r w:rsidRPr="00C25033">
        <w:rPr>
          <w:sz w:val="16"/>
        </w:rPr>
        <w:t xml:space="preserve">. This implies that </w:t>
      </w:r>
      <w:r w:rsidRPr="00C25033">
        <w:rPr>
          <w:rStyle w:val="StyleUnderline"/>
        </w:rPr>
        <w:t>the expected value of reducing existential risk by a mere one millionth of one percentage point is at least a hundred times the value of a million human lives</w:t>
      </w:r>
      <w:r w:rsidRPr="00C25033">
        <w:rPr>
          <w:sz w:val="16"/>
        </w:rPr>
        <w:t>. The more technologically comprehensive estimate of 1054 humanbrain-emulation subjective life-years (</w:t>
      </w:r>
      <w:r w:rsidRPr="008A0F8E">
        <w:rPr>
          <w:sz w:val="16"/>
        </w:rPr>
        <w:t xml:space="preserve">or 1052 lives of ordinary length) makes the same point even more starkly. Even if we give this allegedly lower bound on the cumulative output potential of a technologically mature civilisation a mere 1 per cent chance of being correct, we find that </w:t>
      </w:r>
      <w:r w:rsidRPr="00B35E86">
        <w:rPr>
          <w:rStyle w:val="StyleUnderline"/>
          <w:highlight w:val="green"/>
        </w:rPr>
        <w:t>the</w:t>
      </w:r>
      <w:r w:rsidRPr="008A0F8E">
        <w:rPr>
          <w:rStyle w:val="StyleUnderline"/>
        </w:rPr>
        <w:t xml:space="preserve"> expected </w:t>
      </w:r>
      <w:r w:rsidRPr="00B35E86">
        <w:rPr>
          <w:rStyle w:val="StyleUnderline"/>
          <w:highlight w:val="green"/>
        </w:rPr>
        <w:t xml:space="preserve">value of reducing existential risk by </w:t>
      </w:r>
      <w:r w:rsidRPr="00C25033">
        <w:rPr>
          <w:rStyle w:val="StyleUnderline"/>
        </w:rPr>
        <w:t>a</w:t>
      </w:r>
      <w:r w:rsidRPr="00980E2F">
        <w:rPr>
          <w:rStyle w:val="StyleUnderline"/>
        </w:rPr>
        <w:t xml:space="preserve"> mere </w:t>
      </w:r>
      <w:r w:rsidRPr="00B35E86">
        <w:rPr>
          <w:rStyle w:val="StyleUnderline"/>
          <w:highlight w:val="green"/>
        </w:rPr>
        <w:t>one billionth of one billionth of one percentage point is worth a hundred billion times as much as a billion</w:t>
      </w:r>
      <w:r w:rsidRPr="00C25033">
        <w:rPr>
          <w:rStyle w:val="StyleUnderline"/>
        </w:rPr>
        <w:t xml:space="preserve"> human </w:t>
      </w:r>
      <w:r w:rsidRPr="00B35E86">
        <w:rPr>
          <w:rStyle w:val="StyleUnderline"/>
          <w:highlight w:val="green"/>
        </w:rPr>
        <w:t>lives</w:t>
      </w:r>
      <w:r w:rsidRPr="008A0F8E">
        <w:rPr>
          <w:sz w:val="16"/>
        </w:rPr>
        <w:t xml:space="preserve">. One might consequently argue that </w:t>
      </w:r>
      <w:r w:rsidRPr="00B35E86">
        <w:rPr>
          <w:rStyle w:val="StyleUnderline"/>
          <w:highlight w:val="green"/>
        </w:rPr>
        <w:t xml:space="preserve">even the tiniest reduction of existential risk has an expected value greater than </w:t>
      </w:r>
      <w:r w:rsidRPr="00980E2F">
        <w:rPr>
          <w:rStyle w:val="StyleUnderline"/>
        </w:rPr>
        <w:t>that of</w:t>
      </w:r>
      <w:r w:rsidRPr="008A0F8E">
        <w:rPr>
          <w:rStyle w:val="StyleUnderline"/>
        </w:rPr>
        <w:t xml:space="preserve"> the definite provision of any ‘ordinary’ good, such as </w:t>
      </w:r>
      <w:r w:rsidRPr="00B35E86">
        <w:rPr>
          <w:rStyle w:val="StyleUnderline"/>
          <w:highlight w:val="green"/>
        </w:rPr>
        <w:t>the direct benefit of saving 1 billion lives</w:t>
      </w:r>
      <w:r w:rsidRPr="008A0F8E">
        <w:rPr>
          <w:sz w:val="16"/>
        </w:rPr>
        <w:t xml:space="preserve">. And, further, that </w:t>
      </w:r>
      <w:r w:rsidRPr="008A0F8E">
        <w:rPr>
          <w:rStyle w:val="StyleUnderline"/>
        </w:rPr>
        <w:t>the absolute value of the indirect effect of saving 1 billion lives on the total cumulative amount of existential risk—positive or negative—is almost certainly larger than the positive value of the direct benefit of such an action.10</w:t>
      </w:r>
    </w:p>
    <w:p w:rsidR="005944E5" w:rsidRPr="005944E5" w:rsidRDefault="005944E5" w:rsidP="005944E5"/>
    <w:p w:rsidR="005944E5" w:rsidRDefault="005944E5" w:rsidP="005944E5">
      <w:pPr>
        <w:pStyle w:val="Heading1"/>
      </w:pPr>
      <w:r>
        <w:lastRenderedPageBreak/>
        <w:t>2AC Case</w:t>
      </w:r>
    </w:p>
    <w:p w:rsidR="005944E5" w:rsidRDefault="005944E5" w:rsidP="005944E5">
      <w:pPr>
        <w:pStyle w:val="Heading2"/>
      </w:pPr>
      <w:r>
        <w:lastRenderedPageBreak/>
        <w:t>Warming</w:t>
      </w:r>
    </w:p>
    <w:p w:rsidR="005944E5" w:rsidRDefault="005944E5" w:rsidP="005944E5">
      <w:pPr>
        <w:pStyle w:val="Heading3"/>
      </w:pPr>
      <w:r>
        <w:lastRenderedPageBreak/>
        <w:t xml:space="preserve">ext – squo compliance </w:t>
      </w:r>
    </w:p>
    <w:p w:rsidR="005944E5" w:rsidRPr="00C6035D" w:rsidRDefault="005944E5" w:rsidP="005944E5">
      <w:pPr>
        <w:pStyle w:val="Heading4"/>
      </w:pPr>
      <w:r>
        <w:t xml:space="preserve">Countries like China won’t comply in the status quo – lack of regulation and enforcement </w:t>
      </w:r>
    </w:p>
    <w:p w:rsidR="005944E5" w:rsidRPr="00C6035D" w:rsidRDefault="005944E5" w:rsidP="005944E5">
      <w:r w:rsidRPr="00C6035D">
        <w:rPr>
          <w:rStyle w:val="Style13ptBold"/>
        </w:rPr>
        <w:t>Bromund April 25th</w:t>
      </w:r>
      <w:r>
        <w:t xml:space="preserve"> (Ted R. Bromund, April 25</w:t>
      </w:r>
      <w:r w:rsidRPr="00C6035D">
        <w:rPr>
          <w:vertAlign w:val="superscript"/>
        </w:rPr>
        <w:t>th</w:t>
      </w:r>
      <w:r>
        <w:t xml:space="preserve"> 2016, 3 ways Paris climate agreement just won’t work, http://www.newsday.com/opinion/3-ways-paris-climate-agreement-just-won-t-work-1.11725033)</w:t>
      </w:r>
    </w:p>
    <w:p w:rsidR="005944E5" w:rsidRPr="004C5774" w:rsidRDefault="005944E5" w:rsidP="005944E5">
      <w:r w:rsidRPr="00C6035D">
        <w:rPr>
          <w:sz w:val="16"/>
        </w:rPr>
        <w:t xml:space="preserve">Even if all of this is true, it doesn’t matter. </w:t>
      </w:r>
      <w:r w:rsidRPr="00C6035D">
        <w:rPr>
          <w:u w:val="single"/>
        </w:rPr>
        <w:t>If all these terrors are the result of rising temperatures, then the Paris agreement can only stop them from happening by making the globe cooler</w:t>
      </w:r>
      <w:r w:rsidRPr="00C6035D">
        <w:rPr>
          <w:sz w:val="16"/>
        </w:rPr>
        <w:t xml:space="preserve">. </w:t>
      </w:r>
      <w:r w:rsidRPr="00C6035D">
        <w:rPr>
          <w:u w:val="single"/>
        </w:rPr>
        <w:t>And U.S. regulations won’t do that</w:t>
      </w:r>
      <w:r w:rsidRPr="00C6035D">
        <w:rPr>
          <w:sz w:val="16"/>
        </w:rPr>
        <w:t xml:space="preserve">. </w:t>
      </w:r>
      <w:r w:rsidRPr="00C6035D">
        <w:rPr>
          <w:u w:val="single"/>
        </w:rPr>
        <w:t>But what about the rest of the world?</w:t>
      </w:r>
      <w:r w:rsidRPr="00C6035D">
        <w:rPr>
          <w:sz w:val="16"/>
        </w:rPr>
        <w:t xml:space="preserve"> If everyone cuts their emissions, won’t that help? </w:t>
      </w:r>
      <w:r w:rsidRPr="00C6035D">
        <w:rPr>
          <w:u w:val="single"/>
        </w:rPr>
        <w:t>That’s where the third problem, enforcement, comes in</w:t>
      </w:r>
      <w:r w:rsidRPr="00C6035D">
        <w:rPr>
          <w:sz w:val="16"/>
        </w:rPr>
        <w:t xml:space="preserve">. </w:t>
      </w:r>
      <w:r w:rsidRPr="00C6035D">
        <w:rPr>
          <w:u w:val="single"/>
        </w:rPr>
        <w:t>The Paris agreement isn’t a treaty, which would be legally binding</w:t>
      </w:r>
      <w:r w:rsidRPr="00C6035D">
        <w:rPr>
          <w:sz w:val="16"/>
        </w:rPr>
        <w:t xml:space="preserve"> on everyone. It should have been a treaty, because it meets all the State Department’s criteria. The reason it’s not is because President Barack Obama realized the Senate would never ratify such a terrible deal. So </w:t>
      </w:r>
      <w:r w:rsidRPr="00C6035D">
        <w:rPr>
          <w:u w:val="single"/>
        </w:rPr>
        <w:t>all this hoopla is about a “political agreement.” It’s a paper deal.</w:t>
      </w:r>
      <w:r w:rsidRPr="00C6035D">
        <w:rPr>
          <w:sz w:val="16"/>
        </w:rPr>
        <w:t xml:space="preserve"> </w:t>
      </w:r>
      <w:r w:rsidRPr="00C6035D">
        <w:rPr>
          <w:u w:val="single"/>
        </w:rPr>
        <w:t>What isn’t just paper are the 368 new coal-fired power stations that China is building</w:t>
      </w:r>
      <w:r w:rsidRPr="00C6035D">
        <w:rPr>
          <w:sz w:val="16"/>
        </w:rPr>
        <w:t xml:space="preserve">, or the 297 such stations that India has under construction. Then there are the 93 planned in Turkey, and the 60 in the Philippines. </w:t>
      </w:r>
      <w:r w:rsidRPr="00C6035D">
        <w:rPr>
          <w:u w:val="single"/>
        </w:rPr>
        <w:t>I don’t blame these nations for wanting to make sure that the lights stay on</w:t>
      </w:r>
      <w:r w:rsidRPr="00C6035D">
        <w:rPr>
          <w:sz w:val="16"/>
        </w:rPr>
        <w:t xml:space="preserve"> for their people: </w:t>
      </w:r>
      <w:r w:rsidRPr="00C6035D">
        <w:rPr>
          <w:u w:val="single"/>
        </w:rPr>
        <w:t>that’s where their true interests</w:t>
      </w:r>
      <w:r w:rsidRPr="00C6035D">
        <w:rPr>
          <w:sz w:val="16"/>
        </w:rPr>
        <w:t xml:space="preserve"> </w:t>
      </w:r>
      <w:r w:rsidRPr="00C6035D">
        <w:rPr>
          <w:u w:val="single"/>
        </w:rPr>
        <w:t>lie</w:t>
      </w:r>
      <w:r w:rsidRPr="00C6035D">
        <w:rPr>
          <w:sz w:val="16"/>
        </w:rPr>
        <w:t>. But all those power stations will swamp the effect of U.S. and European emissions cuts</w:t>
      </w:r>
      <w:r w:rsidRPr="00C6035D">
        <w:rPr>
          <w:u w:val="single"/>
        </w:rPr>
        <w:t>. And that assumes that notoriously corrupt China is able to monitor its emissions honestly. The Paris agreement isn’t going to have any impact on China</w:t>
      </w:r>
      <w:r w:rsidRPr="00C6035D">
        <w:rPr>
          <w:sz w:val="16"/>
        </w:rPr>
        <w:t xml:space="preserve">. It’s only going to hurt the United States, and the European nations that go along with it. It’s like deciding to teach the man in the mirror a lesson by punching yourself in the face. </w:t>
      </w:r>
      <w:r w:rsidRPr="00C6035D">
        <w:rPr>
          <w:u w:val="single"/>
        </w:rPr>
        <w:t>If you believe in global warming</w:t>
      </w:r>
      <w:r w:rsidRPr="00C6035D">
        <w:rPr>
          <w:sz w:val="16"/>
        </w:rPr>
        <w:t xml:space="preserve">, fine. But if you believe, </w:t>
      </w:r>
      <w:r w:rsidRPr="00C6035D">
        <w:rPr>
          <w:u w:val="single"/>
        </w:rPr>
        <w:t>you should take it seriously. And the Paris deal is not serious</w:t>
      </w:r>
      <w:r w:rsidRPr="00C6035D">
        <w:rPr>
          <w:sz w:val="16"/>
        </w:rPr>
        <w:t xml:space="preserve">: </w:t>
      </w:r>
      <w:r w:rsidRPr="00C6035D">
        <w:rPr>
          <w:u w:val="single"/>
        </w:rPr>
        <w:t>it is not going to reduce global emissions.</w:t>
      </w:r>
      <w:r w:rsidRPr="00C6035D">
        <w:rPr>
          <w:sz w:val="16"/>
        </w:rPr>
        <w:t xml:space="preserve"> The only thing it offers Americans is more regulations. Perhaps it’s not such a surprise that the Obama administration signed it after all</w:t>
      </w:r>
    </w:p>
    <w:p w:rsidR="005944E5" w:rsidRDefault="005944E5" w:rsidP="005944E5">
      <w:pPr>
        <w:pStyle w:val="Heading3"/>
      </w:pPr>
      <w:r>
        <w:lastRenderedPageBreak/>
        <w:t>ext – modeling</w:t>
      </w:r>
    </w:p>
    <w:p w:rsidR="005944E5" w:rsidRDefault="005944E5" w:rsidP="005944E5">
      <w:pPr>
        <w:pStyle w:val="Heading3"/>
      </w:pPr>
      <w:r>
        <w:lastRenderedPageBreak/>
        <w:t>ext – us/china relations key</w:t>
      </w:r>
    </w:p>
    <w:p w:rsidR="005944E5" w:rsidRDefault="005944E5" w:rsidP="005944E5">
      <w:pPr>
        <w:pStyle w:val="Heading4"/>
      </w:pPr>
      <w:r>
        <w:t>US China Cooperation Uniquely key to create Momentum for the Climate Agreements</w:t>
      </w:r>
    </w:p>
    <w:p w:rsidR="005944E5" w:rsidRDefault="005944E5" w:rsidP="005944E5">
      <w:r w:rsidRPr="00E1650B">
        <w:rPr>
          <w:rStyle w:val="Style13ptBold"/>
        </w:rPr>
        <w:t>Aldy et al. 16</w:t>
      </w:r>
      <w:r>
        <w:t xml:space="preserve"> </w:t>
      </w:r>
      <w:r w:rsidRPr="004E671D">
        <w:rPr>
          <w:sz w:val="20"/>
        </w:rPr>
        <w:t>(Joseph Aldy, Associate Professor of Public Policy, Harvard Kennedy School; Thomas Brewer, Senior Fellow, International Centre for Trade and Sustainable Development; Chen Ji Assistant Researcher, International Cooperation Department, National Center for Climate Change Strategy and International Cooperation (NCSC); Fu Sha, Assistant Researcher, International Cooperation Department, NCSC; Qi Yue Assistant Researcher, International Cooperation Department, NCSC; Robert Stavins, Albert Pratt Professor of Business and Government, Harvard Kennedy School; Director, Harvard Project on Climate Agreements; Robert Stowe Executive Director, Harvard Environmental Economics Program; Wang Pu Postdoctoral Fellow, Harvard Kennedy School; Zhang Xiaohua, Senior Policy Officer on Climate Cooperation, Executive Office of the United Nations Secretary Genera;l Zheng Shuang, Researcher and Director, CDM Management Center, NCSC; Zou Ji, Professor and Deputy Director General, NCSC “Bilateral Cooperation between China and the United States: Facilitating Progress on Climate-Change Policy.” Cambridge, Mass.: Harvard Project on Climate Agreements, February 2016,http://belfercenter.ksg.harvard.edu/files/harvard-nscs-paper-final-160224.pdf)</w:t>
      </w:r>
    </w:p>
    <w:p w:rsidR="005944E5" w:rsidRPr="005944E5" w:rsidRDefault="005944E5" w:rsidP="005944E5">
      <w:pPr>
        <w:rPr>
          <w:u w:val="single"/>
        </w:rPr>
      </w:pPr>
      <w:r w:rsidRPr="00971011">
        <w:rPr>
          <w:sz w:val="16"/>
        </w:rPr>
        <w:t xml:space="preserve">Given that </w:t>
      </w:r>
      <w:r w:rsidRPr="004E671D">
        <w:rPr>
          <w:rStyle w:val="StyleUnderline"/>
        </w:rPr>
        <w:t>China and the United States are the world’s two largest GHG emitters; the momentum</w:t>
      </w:r>
      <w:r w:rsidRPr="00971011">
        <w:rPr>
          <w:sz w:val="16"/>
        </w:rPr>
        <w:t xml:space="preserve"> that already exists </w:t>
      </w:r>
      <w:r w:rsidRPr="004E671D">
        <w:rPr>
          <w:rStyle w:val="StyleUnderline"/>
        </w:rPr>
        <w:t>with respect to</w:t>
      </w:r>
      <w:r w:rsidRPr="00971011">
        <w:rPr>
          <w:sz w:val="16"/>
        </w:rPr>
        <w:t xml:space="preserve"> bilateral cooperation on </w:t>
      </w:r>
      <w:r w:rsidRPr="004E671D">
        <w:rPr>
          <w:rStyle w:val="StyleUnderline"/>
        </w:rPr>
        <w:t>climate change and clean energy technologies</w:t>
      </w:r>
      <w:r w:rsidRPr="00971011">
        <w:rPr>
          <w:sz w:val="16"/>
        </w:rPr>
        <w:t xml:space="preserve">;11 and the completion of the Paris Agreement at COP-21—it is </w:t>
      </w:r>
      <w:r w:rsidRPr="004E671D">
        <w:rPr>
          <w:rStyle w:val="StyleUnderline"/>
        </w:rPr>
        <w:t>important to explore opportunities for and challenges to furthering this cooperation</w:t>
      </w:r>
      <w:r w:rsidRPr="00971011">
        <w:rPr>
          <w:sz w:val="16"/>
        </w:rPr>
        <w:t xml:space="preserve">. Among other reasons, </w:t>
      </w:r>
      <w:r w:rsidRPr="004E671D">
        <w:rPr>
          <w:rStyle w:val="StyleUnderline"/>
        </w:rPr>
        <w:t>much work remains to be done to elaborate the Paris Agreement over the next five years—to specify rules, procedures, and guidelines for the various elements of the accord. China-U.S. collaboration will continue to be very important during this preparatory phase</w:t>
      </w:r>
      <w:r w:rsidRPr="00971011">
        <w:rPr>
          <w:sz w:val="16"/>
        </w:rPr>
        <w:t xml:space="preserve">. More generally—beyond the UNFCCC process—it is important to explore how China–U.S. cooperation can facilitate multilateral cooperation in global efforts to address climate change. In this discussion paper, we address three areas for potential cooperation—or expansion of current cooperation: 1) the design and implementation of emissions trading (cap-and-trade) systems; 2) standards and procedures for accounting for emissions and for measuring progress in achieving INDCs. Such standards and procedures could help advance the effectiveness and equity of the Paris Agreement as it is elaborated—by making possible more accurate comparison of effort. They could also promote the use of domestic market mechanisms and the crediting of these toward INDCs, as well as linkage among ETSs and among heterogeneous policy systems (Bodansky, et al. 2014; Metcalf and Weisbach 2012); 3) </w:t>
      </w:r>
      <w:r w:rsidRPr="004E671D">
        <w:rPr>
          <w:rStyle w:val="StyleUnderline"/>
        </w:rPr>
        <w:t>The intersection of trade and climate policy—how China-U.S. trade might be affected by domestic policies and international agreements</w:t>
      </w:r>
      <w:r w:rsidRPr="00971011">
        <w:rPr>
          <w:sz w:val="16"/>
        </w:rPr>
        <w:t xml:space="preserve"> (bilateral and multilateral) to reduce greenhouse-gas emissions, </w:t>
      </w:r>
      <w:r w:rsidRPr="004E671D">
        <w:rPr>
          <w:rStyle w:val="StyleUnderline"/>
        </w:rPr>
        <w:t>and how China and the United States can collaborate to magnify possible trade benefits and reduce possible trade risks of the movement toward low-carbon societies.</w:t>
      </w:r>
    </w:p>
    <w:p w:rsidR="005944E5" w:rsidRDefault="005944E5" w:rsidP="005944E5">
      <w:pPr>
        <w:pStyle w:val="Heading3"/>
      </w:pPr>
      <w:r>
        <w:lastRenderedPageBreak/>
        <w:t xml:space="preserve">at – containment </w:t>
      </w:r>
    </w:p>
    <w:p w:rsidR="005944E5" w:rsidRDefault="005944E5" w:rsidP="005944E5">
      <w:pPr>
        <w:pStyle w:val="Heading4"/>
      </w:pPr>
      <w:r>
        <w:t>Past climate deals prove the impact’s non-unique.</w:t>
      </w:r>
    </w:p>
    <w:p w:rsidR="005944E5" w:rsidRPr="006D74A6" w:rsidRDefault="005944E5" w:rsidP="005944E5">
      <w:r w:rsidRPr="006D74A6">
        <w:rPr>
          <w:rStyle w:val="Style13ptBold"/>
        </w:rPr>
        <w:t>Manning 13</w:t>
      </w:r>
      <w:r w:rsidRPr="006D74A6">
        <w:t xml:space="preserve"> (Robert A. Manning is a Senior Fellow with the Brent Scowcroft Center on International Security and its Strategic Foresight Initiative at the Atlantic Council; "US counterbalancing China, not containing"; 7-9-2013; East Asia Forum; http://www.eastasiaforum.org/2013/07/09/us-counterbalancing-china-not-containing/; </w:t>
      </w:r>
      <w:r>
        <w:t>DT</w:t>
      </w:r>
      <w:r w:rsidRPr="006D74A6">
        <w:t>)</w:t>
      </w:r>
    </w:p>
    <w:p w:rsidR="005944E5" w:rsidRPr="00D72DAF" w:rsidRDefault="005944E5" w:rsidP="005944E5">
      <w:pPr>
        <w:rPr>
          <w:sz w:val="16"/>
        </w:rPr>
      </w:pPr>
      <w:r w:rsidRPr="00B35E86">
        <w:rPr>
          <w:rStyle w:val="StyleUnderline"/>
          <w:highlight w:val="green"/>
        </w:rPr>
        <w:t>A widely held belief</w:t>
      </w:r>
      <w:r w:rsidRPr="006D74A6">
        <w:rPr>
          <w:rStyle w:val="StyleUnderline"/>
        </w:rPr>
        <w:t xml:space="preserve"> among many in China </w:t>
      </w:r>
      <w:r w:rsidRPr="00B35E86">
        <w:rPr>
          <w:rStyle w:val="StyleUnderline"/>
          <w:highlight w:val="green"/>
        </w:rPr>
        <w:t xml:space="preserve">is that </w:t>
      </w:r>
      <w:r w:rsidRPr="00B35E86">
        <w:rPr>
          <w:rStyle w:val="Emphasis"/>
          <w:highlight w:val="green"/>
        </w:rPr>
        <w:t>every US policy</w:t>
      </w:r>
      <w:r w:rsidRPr="006D74A6">
        <w:rPr>
          <w:rStyle w:val="StyleUnderline"/>
        </w:rPr>
        <w:t xml:space="preserve"> move </w:t>
      </w:r>
      <w:r w:rsidRPr="00B35E86">
        <w:rPr>
          <w:rStyle w:val="StyleUnderline"/>
          <w:highlight w:val="green"/>
        </w:rPr>
        <w:t>affecting China is part of</w:t>
      </w:r>
      <w:r w:rsidRPr="006D74A6">
        <w:rPr>
          <w:rStyle w:val="StyleUnderline"/>
        </w:rPr>
        <w:t xml:space="preserve"> a concerted strategy of </w:t>
      </w:r>
      <w:r w:rsidRPr="00B35E86">
        <w:rPr>
          <w:rStyle w:val="StyleUnderline"/>
          <w:highlight w:val="green"/>
        </w:rPr>
        <w:t>containment</w:t>
      </w:r>
      <w:r w:rsidRPr="006D74A6">
        <w:rPr>
          <w:rStyle w:val="StyleUnderline"/>
        </w:rPr>
        <w:t xml:space="preserve"> aimed at preventing China’s re-emergence</w:t>
      </w:r>
      <w:r w:rsidRPr="00D53D82">
        <w:rPr>
          <w:sz w:val="16"/>
        </w:rPr>
        <w:t xml:space="preserve">. Thus, the US ‘rebalancing’ in Asia; the Trans-Pacific Partnership (TPP); and the US alliances with Japan, the ROK and Australia, are all components of a US effort to maintain US dominance at China’s expense. </w:t>
      </w:r>
      <w:r w:rsidRPr="00B35E86">
        <w:rPr>
          <w:rStyle w:val="Emphasis"/>
          <w:highlight w:val="green"/>
        </w:rPr>
        <w:t>This</w:t>
      </w:r>
      <w:r w:rsidRPr="003D4669">
        <w:rPr>
          <w:rStyle w:val="Emphasis"/>
        </w:rPr>
        <w:t xml:space="preserve"> view </w:t>
      </w:r>
      <w:r w:rsidRPr="00B35E86">
        <w:rPr>
          <w:rStyle w:val="Emphasis"/>
          <w:highlight w:val="green"/>
        </w:rPr>
        <w:t>is wrong</w:t>
      </w:r>
      <w:r w:rsidRPr="00D53D82">
        <w:rPr>
          <w:sz w:val="16"/>
        </w:rPr>
        <w:t xml:space="preserve">. </w:t>
      </w:r>
      <w:r w:rsidRPr="00B35E86">
        <w:rPr>
          <w:rStyle w:val="StyleUnderline"/>
          <w:highlight w:val="green"/>
        </w:rPr>
        <w:t xml:space="preserve">Containment was US policy </w:t>
      </w:r>
      <w:r w:rsidRPr="003D4669">
        <w:rPr>
          <w:rStyle w:val="StyleUnderline"/>
        </w:rPr>
        <w:t>toward</w:t>
      </w:r>
      <w:r w:rsidRPr="006D74A6">
        <w:rPr>
          <w:rStyle w:val="StyleUnderline"/>
        </w:rPr>
        <w:t xml:space="preserve"> the former Soviet Union </w:t>
      </w:r>
      <w:r w:rsidRPr="00B35E86">
        <w:rPr>
          <w:rStyle w:val="StyleUnderline"/>
          <w:highlight w:val="green"/>
        </w:rPr>
        <w:t>during the Cold War</w:t>
      </w:r>
      <w:r w:rsidRPr="003D4669">
        <w:rPr>
          <w:rStyle w:val="StyleUnderline"/>
        </w:rPr>
        <w:t>. The USSR was a rival ideology, a competing anti-capitalist economic system aimed at expanding the Soviet empire.</w:t>
      </w:r>
      <w:r w:rsidRPr="003D4669">
        <w:rPr>
          <w:sz w:val="16"/>
        </w:rPr>
        <w:t xml:space="preserve"> Indeed, fear of Soviet hegemony was a major factor that led President Nixon and Chairman</w:t>
      </w:r>
      <w:r w:rsidRPr="00D53D82">
        <w:rPr>
          <w:sz w:val="16"/>
        </w:rPr>
        <w:t xml:space="preserve"> Mao to open US China relations in 1971. </w:t>
      </w:r>
      <w:r w:rsidRPr="00B35E86">
        <w:rPr>
          <w:rStyle w:val="StyleUnderline"/>
          <w:highlight w:val="green"/>
        </w:rPr>
        <w:t>Containment was an effort to isolate Moscow economically; undermine its ideology; and contain its military power</w:t>
      </w:r>
      <w:r w:rsidRPr="006D74A6">
        <w:rPr>
          <w:rStyle w:val="StyleUnderline"/>
        </w:rPr>
        <w:t xml:space="preserve"> with a robust US nuclear arsenal, alliances such as NATO to its West and Japan to its East, and an integrated global trade and financial system</w:t>
      </w:r>
      <w:r w:rsidRPr="00D53D82">
        <w:rPr>
          <w:sz w:val="16"/>
        </w:rPr>
        <w:t xml:space="preserve">. </w:t>
      </w:r>
      <w:r w:rsidRPr="006D74A6">
        <w:rPr>
          <w:rStyle w:val="StyleUnderline"/>
        </w:rPr>
        <w:t>Containment meant minimal social or economic interaction with Russians</w:t>
      </w:r>
      <w:r w:rsidRPr="00D53D82">
        <w:rPr>
          <w:sz w:val="16"/>
        </w:rPr>
        <w:t xml:space="preserve">. The United States also pursued such a policy toward Iraq under Saddam Hussein and toward Iran known as ‘dual containment’. This meant economic sanctions and, in the case of Iraq, a no-fly zone limiting Saddam’s ability to control Iraq outside Baghdad. </w:t>
      </w:r>
      <w:r w:rsidRPr="003D4669">
        <w:rPr>
          <w:rStyle w:val="Emphasis"/>
        </w:rPr>
        <w:t>This is decidedly not US policy toward China</w:t>
      </w:r>
      <w:r w:rsidRPr="00D53D82">
        <w:rPr>
          <w:sz w:val="16"/>
        </w:rPr>
        <w:t xml:space="preserve">. </w:t>
      </w:r>
      <w:r w:rsidRPr="00B35E86">
        <w:rPr>
          <w:rStyle w:val="StyleUnderline"/>
          <w:highlight w:val="green"/>
        </w:rPr>
        <w:t>Eight US Presidents</w:t>
      </w:r>
      <w:r w:rsidRPr="009D799D">
        <w:rPr>
          <w:rStyle w:val="StyleUnderline"/>
        </w:rPr>
        <w:t xml:space="preserve"> from Nixon to Obama </w:t>
      </w:r>
      <w:r w:rsidRPr="00B35E86">
        <w:rPr>
          <w:rStyle w:val="StyleUnderline"/>
          <w:highlight w:val="green"/>
        </w:rPr>
        <w:t>have pursued</w:t>
      </w:r>
      <w:r w:rsidRPr="009D799D">
        <w:rPr>
          <w:rStyle w:val="StyleUnderline"/>
        </w:rPr>
        <w:t xml:space="preserve"> a policy of </w:t>
      </w:r>
      <w:r w:rsidRPr="00B35E86">
        <w:rPr>
          <w:rStyle w:val="StyleUnderline"/>
          <w:highlight w:val="green"/>
        </w:rPr>
        <w:t>facilitating China’s economic modernisation and integration</w:t>
      </w:r>
      <w:r w:rsidRPr="009D799D">
        <w:rPr>
          <w:rStyle w:val="StyleUnderline"/>
        </w:rPr>
        <w:t xml:space="preserve"> into the international system</w:t>
      </w:r>
      <w:r w:rsidRPr="00D53D82">
        <w:rPr>
          <w:sz w:val="16"/>
        </w:rPr>
        <w:t xml:space="preserve">. </w:t>
      </w:r>
      <w:r w:rsidRPr="009D799D">
        <w:rPr>
          <w:rStyle w:val="StyleUnderline"/>
        </w:rPr>
        <w:t>The United States has pursued a consistent policy of cooperating with China where interests overlap and seeking to manage differences</w:t>
      </w:r>
      <w:r w:rsidRPr="00D53D82">
        <w:rPr>
          <w:sz w:val="16"/>
        </w:rPr>
        <w:t xml:space="preserve">. </w:t>
      </w:r>
      <w:r w:rsidRPr="009D799D">
        <w:rPr>
          <w:rStyle w:val="StyleUnderline"/>
        </w:rPr>
        <w:t>No country has benefited more than China from the security role that the United States has played in East Asia, underpinning stability and economic globalisation over the past four decades</w:t>
      </w:r>
      <w:r w:rsidRPr="00D53D82">
        <w:rPr>
          <w:sz w:val="16"/>
        </w:rPr>
        <w:t xml:space="preserve">. </w:t>
      </w:r>
      <w:r w:rsidRPr="00D53D82">
        <w:rPr>
          <w:rStyle w:val="StyleUnderline"/>
        </w:rPr>
        <w:t xml:space="preserve">As China launched its reform and opening policies, its economy grew from some US 202 billion in 1980 to roughly US 7 trillion by 2012, as </w:t>
      </w:r>
      <w:r w:rsidRPr="00B35E86">
        <w:rPr>
          <w:rStyle w:val="StyleUnderline"/>
          <w:highlight w:val="green"/>
        </w:rPr>
        <w:t>it joined global institutions from the WTO to the IAEA</w:t>
      </w:r>
      <w:r w:rsidRPr="00D53D82">
        <w:rPr>
          <w:sz w:val="16"/>
        </w:rPr>
        <w:t xml:space="preserve">. </w:t>
      </w:r>
      <w:r w:rsidRPr="00D53D82">
        <w:rPr>
          <w:rStyle w:val="StyleUnderline"/>
        </w:rPr>
        <w:t xml:space="preserve">The United States became China’s largest trading partner, with bilateral trade in 2012 reaching US </w:t>
      </w:r>
      <w:r w:rsidRPr="003D4669">
        <w:rPr>
          <w:rStyle w:val="StyleUnderline"/>
        </w:rPr>
        <w:t>536 billion</w:t>
      </w:r>
      <w:r w:rsidRPr="003D4669">
        <w:rPr>
          <w:sz w:val="16"/>
        </w:rPr>
        <w:t xml:space="preserve">. </w:t>
      </w:r>
      <w:r w:rsidRPr="003D4669">
        <w:rPr>
          <w:rStyle w:val="StyleUnderline"/>
        </w:rPr>
        <w:t>US investment</w:t>
      </w:r>
      <w:r w:rsidRPr="00D53D82">
        <w:rPr>
          <w:rStyle w:val="StyleUnderline"/>
        </w:rPr>
        <w:t xml:space="preserve"> has helped fuel Ch</w:t>
      </w:r>
      <w:r>
        <w:rPr>
          <w:rStyle w:val="StyleUnderline"/>
        </w:rPr>
        <w:t>ina’</w:t>
      </w:r>
      <w:r w:rsidRPr="00D53D82">
        <w:rPr>
          <w:rStyle w:val="StyleUnderline"/>
        </w:rPr>
        <w:t>s astonishing economic growth over the past three decades, and China holds more than $1 trillion in US treasury bonds</w:t>
      </w:r>
      <w:r w:rsidRPr="00D53D82">
        <w:rPr>
          <w:sz w:val="16"/>
        </w:rPr>
        <w:t xml:space="preserve">. </w:t>
      </w:r>
      <w:r w:rsidRPr="00B35E86">
        <w:rPr>
          <w:rStyle w:val="StyleUnderline"/>
          <w:highlight w:val="green"/>
        </w:rPr>
        <w:t>Cultural ties have</w:t>
      </w:r>
      <w:r w:rsidRPr="00D53D82">
        <w:rPr>
          <w:rStyle w:val="StyleUnderline"/>
        </w:rPr>
        <w:t xml:space="preserve"> also </w:t>
      </w:r>
      <w:r w:rsidRPr="00B35E86">
        <w:rPr>
          <w:rStyle w:val="StyleUnderline"/>
          <w:highlight w:val="green"/>
        </w:rPr>
        <w:t>grown</w:t>
      </w:r>
      <w:r w:rsidRPr="00D53D82">
        <w:rPr>
          <w:rStyle w:val="StyleUnderline"/>
        </w:rPr>
        <w:t xml:space="preserve">: some 200,000 students — including the daughter of President Xi Jinping — attend US universities. </w:t>
      </w:r>
      <w:r w:rsidRPr="00B35E86">
        <w:rPr>
          <w:rStyle w:val="StyleUnderline"/>
          <w:highlight w:val="green"/>
        </w:rPr>
        <w:t>This reflects</w:t>
      </w:r>
      <w:r w:rsidRPr="00D53D82">
        <w:rPr>
          <w:rStyle w:val="StyleUnderline"/>
        </w:rPr>
        <w:t xml:space="preserve"> an economic relationship of </w:t>
      </w:r>
      <w:r w:rsidRPr="00B35E86">
        <w:rPr>
          <w:rStyle w:val="StyleUnderline"/>
          <w:highlight w:val="green"/>
        </w:rPr>
        <w:t>deep interdependence</w:t>
      </w:r>
      <w:r w:rsidRPr="00D53D82">
        <w:rPr>
          <w:sz w:val="16"/>
        </w:rPr>
        <w:t xml:space="preserve">. </w:t>
      </w:r>
      <w:r w:rsidRPr="00D53D82">
        <w:rPr>
          <w:rStyle w:val="StyleUnderline"/>
        </w:rPr>
        <w:t xml:space="preserve">This is also why the </w:t>
      </w:r>
      <w:r w:rsidRPr="00B35E86">
        <w:rPr>
          <w:rStyle w:val="StyleUnderline"/>
          <w:highlight w:val="green"/>
        </w:rPr>
        <w:t>TPP is not a device to contain China but</w:t>
      </w:r>
      <w:r w:rsidRPr="00D53D82">
        <w:rPr>
          <w:rStyle w:val="StyleUnderline"/>
        </w:rPr>
        <w:t xml:space="preserve"> rather </w:t>
      </w:r>
      <w:r w:rsidRPr="00B35E86">
        <w:rPr>
          <w:rStyle w:val="StyleUnderline"/>
          <w:highlight w:val="green"/>
        </w:rPr>
        <w:t>a means of furthering economic integration</w:t>
      </w:r>
      <w:r w:rsidRPr="00D53D82">
        <w:rPr>
          <w:rStyle w:val="StyleUnderline"/>
        </w:rPr>
        <w:t xml:space="preserve"> in the Asia Pacific</w:t>
      </w:r>
      <w:r w:rsidRPr="00D53D82">
        <w:rPr>
          <w:sz w:val="16"/>
        </w:rPr>
        <w:t xml:space="preserve">. </w:t>
      </w:r>
      <w:r w:rsidRPr="00D53D82">
        <w:rPr>
          <w:rStyle w:val="StyleUnderline"/>
        </w:rPr>
        <w:t>Though the Obama administration has not explained it well, China could decide to join the TPP if and when it is willing to adopt the agreement’s trade rules</w:t>
      </w:r>
      <w:r w:rsidRPr="00D53D82">
        <w:rPr>
          <w:sz w:val="16"/>
        </w:rPr>
        <w:t xml:space="preserve">. </w:t>
      </w:r>
      <w:r w:rsidRPr="00D53D82">
        <w:rPr>
          <w:rStyle w:val="StyleUnderline"/>
        </w:rPr>
        <w:t>As China’s new leadership pursues a new wave of economic reforms, Beijing will likely find that better protections for its intellectual property rights and other standards serve its interests</w:t>
      </w:r>
      <w:r w:rsidRPr="00D53D82">
        <w:rPr>
          <w:sz w:val="16"/>
        </w:rPr>
        <w:t xml:space="preserve">. </w:t>
      </w:r>
    </w:p>
    <w:p w:rsidR="005944E5" w:rsidRPr="006E702C" w:rsidRDefault="005944E5" w:rsidP="005944E5"/>
    <w:p w:rsidR="005944E5" w:rsidRDefault="005944E5" w:rsidP="005944E5">
      <w:pPr>
        <w:pStyle w:val="Heading3"/>
      </w:pPr>
      <w:r>
        <w:lastRenderedPageBreak/>
        <w:t xml:space="preserve">at – can’t solve </w:t>
      </w:r>
    </w:p>
    <w:p w:rsidR="005944E5" w:rsidRPr="00E64144" w:rsidRDefault="005944E5" w:rsidP="005944E5">
      <w:pPr>
        <w:pStyle w:val="Heading4"/>
      </w:pPr>
      <w:r>
        <w:t xml:space="preserve">Plan only needs to resolve a small amount – </w:t>
      </w:r>
      <w:r w:rsidRPr="00E64144">
        <w:t>reforestation</w:t>
      </w:r>
      <w:r>
        <w:t xml:space="preserve"> and carbon capture technology</w:t>
      </w:r>
      <w:r w:rsidRPr="00E64144">
        <w:t xml:space="preserve"> offset future emissions.</w:t>
      </w:r>
    </w:p>
    <w:p w:rsidR="005944E5" w:rsidRPr="004336EF" w:rsidRDefault="005944E5" w:rsidP="005944E5">
      <w:r w:rsidRPr="004336EF">
        <w:rPr>
          <w:rStyle w:val="Style13ptBold"/>
        </w:rPr>
        <w:t>Evans, PhD in biochemistry, 14</w:t>
      </w:r>
      <w:r w:rsidRPr="004336EF">
        <w:t xml:space="preserve"> (Dr</w:t>
      </w:r>
      <w:r>
        <w:t>.</w:t>
      </w:r>
      <w:r w:rsidRPr="004336EF">
        <w:t xml:space="preserve"> Simon Evans is our policy editor, covering climate and energy policy. He holds a PhD in biochemistry from Bristol University and previously studied chemistry at Oxford University</w:t>
      </w:r>
      <w:r>
        <w:t>; “</w:t>
      </w:r>
      <w:r w:rsidRPr="004336EF">
        <w:t xml:space="preserve">Two degrees Will we </w:t>
      </w:r>
      <w:r>
        <w:t xml:space="preserve">avoid dangerous climate change?”; Carbon Brief; </w:t>
      </w:r>
      <w:r w:rsidRPr="00E64144">
        <w:t>9 December 2014</w:t>
      </w:r>
      <w:r>
        <w:t xml:space="preserve">; </w:t>
      </w:r>
      <w:hyperlink r:id="rId24" w:history="1">
        <w:r w:rsidRPr="00BF55AA">
          <w:rPr>
            <w:rStyle w:val="Hyperlink"/>
          </w:rPr>
          <w:t>https://www.carbonbrief.org/two-degrees-will-we-avoid-dangerous-climate-change</w:t>
        </w:r>
      </w:hyperlink>
      <w:r>
        <w:t>; DT)</w:t>
      </w:r>
    </w:p>
    <w:p w:rsidR="005944E5" w:rsidRDefault="005944E5" w:rsidP="005944E5">
      <w:pPr>
        <w:rPr>
          <w:sz w:val="16"/>
        </w:rPr>
      </w:pPr>
      <w:r w:rsidRPr="004336EF">
        <w:rPr>
          <w:sz w:val="16"/>
        </w:rPr>
        <w:t xml:space="preserve">A new report suggests that </w:t>
      </w:r>
      <w:r w:rsidRPr="004336EF">
        <w:rPr>
          <w:rStyle w:val="StyleUnderline"/>
        </w:rPr>
        <w:t>policymakers better mind the gap if they want to meet the 2°C global warming threshold</w:t>
      </w:r>
      <w:r w:rsidRPr="004336EF">
        <w:rPr>
          <w:sz w:val="16"/>
        </w:rPr>
        <w:t xml:space="preserve">. But in spite of the warning, </w:t>
      </w:r>
      <w:r w:rsidRPr="004336EF">
        <w:rPr>
          <w:rStyle w:val="StyleUnderline"/>
        </w:rPr>
        <w:t>that chasm is growing as the world’s carbon dioxide emissions continue to rise</w:t>
      </w:r>
      <w:r w:rsidRPr="004336EF">
        <w:rPr>
          <w:sz w:val="16"/>
        </w:rPr>
        <w:t xml:space="preserve">. </w:t>
      </w:r>
      <w:r w:rsidRPr="00E33F80">
        <w:rPr>
          <w:rStyle w:val="StyleUnderline"/>
        </w:rPr>
        <w:t xml:space="preserve">To bridge the gap, </w:t>
      </w:r>
      <w:r w:rsidRPr="00B35E86">
        <w:rPr>
          <w:rStyle w:val="StyleUnderline"/>
          <w:highlight w:val="green"/>
        </w:rPr>
        <w:t xml:space="preserve">the world will have to </w:t>
      </w:r>
      <w:r w:rsidRPr="00E33F80">
        <w:rPr>
          <w:rStyle w:val="StyleUnderline"/>
        </w:rPr>
        <w:t xml:space="preserve">reduce emissions to </w:t>
      </w:r>
      <w:r w:rsidRPr="00B35E86">
        <w:rPr>
          <w:rStyle w:val="StyleUnderline"/>
          <w:highlight w:val="green"/>
        </w:rPr>
        <w:t>reach</w:t>
      </w:r>
      <w:r w:rsidRPr="004336EF">
        <w:rPr>
          <w:rStyle w:val="StyleUnderline"/>
        </w:rPr>
        <w:t xml:space="preserve"> net carbon dioxide</w:t>
      </w:r>
      <w:r w:rsidRPr="004336EF">
        <w:rPr>
          <w:sz w:val="16"/>
        </w:rPr>
        <w:t xml:space="preserve"> (CO2) </w:t>
      </w:r>
      <w:r w:rsidRPr="00B35E86">
        <w:rPr>
          <w:rStyle w:val="StyleUnderline"/>
          <w:highlight w:val="green"/>
        </w:rPr>
        <w:t>neutrality</w:t>
      </w:r>
      <w:r w:rsidRPr="004336EF">
        <w:rPr>
          <w:rStyle w:val="StyleUnderline"/>
        </w:rPr>
        <w:t xml:space="preserve"> sometime </w:t>
      </w:r>
      <w:r w:rsidRPr="00B35E86">
        <w:rPr>
          <w:rStyle w:val="StyleUnderline"/>
          <w:highlight w:val="green"/>
        </w:rPr>
        <w:t>between 2055-2070</w:t>
      </w:r>
      <w:r w:rsidRPr="004336EF">
        <w:rPr>
          <w:sz w:val="16"/>
        </w:rPr>
        <w:t>, according to the fifth annual Emissions Gap Report released on Wednesday by the U.N. Environmental Program (UNEP). “This is not a policy conclusion, this is just doing the math,” Joseph Alcamo, chief scientist of the report, said. “</w:t>
      </w:r>
      <w:r w:rsidRPr="00B35E86">
        <w:rPr>
          <w:rStyle w:val="StyleUnderline"/>
          <w:highlight w:val="green"/>
        </w:rPr>
        <w:t xml:space="preserve">By 2030 </w:t>
      </w:r>
      <w:r w:rsidRPr="00E33F80">
        <w:rPr>
          <w:rStyle w:val="StyleUnderline"/>
        </w:rPr>
        <w:t xml:space="preserve">we will have to turn the corner on global emissions so that </w:t>
      </w:r>
      <w:r w:rsidRPr="00B35E86">
        <w:rPr>
          <w:rStyle w:val="StyleUnderline"/>
          <w:highlight w:val="green"/>
        </w:rPr>
        <w:t>we should have global emissions</w:t>
      </w:r>
      <w:r w:rsidRPr="00E33F80">
        <w:rPr>
          <w:rStyle w:val="StyleUnderline"/>
        </w:rPr>
        <w:t xml:space="preserve"> roughly </w:t>
      </w:r>
      <w:r w:rsidRPr="00B35E86">
        <w:rPr>
          <w:rStyle w:val="StyleUnderline"/>
          <w:highlight w:val="green"/>
        </w:rPr>
        <w:t>20-30 percent lower than they are (projected)</w:t>
      </w:r>
      <w:r w:rsidRPr="00E33F80">
        <w:rPr>
          <w:rStyle w:val="StyleUnderline"/>
        </w:rPr>
        <w:t xml:space="preserve"> now</w:t>
      </w:r>
      <w:r w:rsidRPr="00E33F80">
        <w:rPr>
          <w:sz w:val="16"/>
        </w:rPr>
        <w:t>.</w:t>
      </w:r>
      <w:r w:rsidRPr="004336EF">
        <w:rPr>
          <w:sz w:val="16"/>
        </w:rPr>
        <w:t xml:space="preserve"> That’s a telling message from the science community that business-as-usual is not an option.” Alcamo is one of 38 scientists from 14 countries who authored the report, which highlights when different emissions cuts would be needed to avoid warming over 2°C (3.6°F). It’s a tall task, given that global carbon emissions have risen more than 45 percent since 1990. </w:t>
      </w:r>
      <w:r w:rsidRPr="004336EF">
        <w:rPr>
          <w:rStyle w:val="StyleUnderline"/>
        </w:rPr>
        <w:t>If emissions stay on their current track, the planet is projected to blow through the carbon budget needed to keep the planet from warming more than 2°C in the next 30 years</w:t>
      </w:r>
      <w:r w:rsidRPr="004336EF">
        <w:rPr>
          <w:sz w:val="16"/>
        </w:rPr>
        <w:t xml:space="preserve">. </w:t>
      </w:r>
      <w:r w:rsidRPr="004336EF">
        <w:rPr>
          <w:rStyle w:val="StyleUnderline"/>
        </w:rPr>
        <w:t>Business-as-usual emissions could warm the planet by as much as 4.8°C</w:t>
      </w:r>
      <w:r w:rsidRPr="004336EF">
        <w:rPr>
          <w:sz w:val="16"/>
        </w:rPr>
        <w:t xml:space="preserve"> (8.6°F) </w:t>
      </w:r>
      <w:r w:rsidRPr="004336EF">
        <w:rPr>
          <w:rStyle w:val="StyleUnderline"/>
        </w:rPr>
        <w:t>with catastrophic effects</w:t>
      </w:r>
      <w:r w:rsidRPr="004336EF">
        <w:rPr>
          <w:sz w:val="16"/>
        </w:rPr>
        <w:t xml:space="preserve">. The report shows that </w:t>
      </w:r>
      <w:r w:rsidRPr="00B35E86">
        <w:rPr>
          <w:rStyle w:val="StyleUnderline"/>
          <w:highlight w:val="green"/>
        </w:rPr>
        <w:t xml:space="preserve">while the world may be </w:t>
      </w:r>
      <w:r w:rsidRPr="00E33F80">
        <w:rPr>
          <w:rStyle w:val="StyleUnderline"/>
        </w:rPr>
        <w:t xml:space="preserve">putting on its running shoes and </w:t>
      </w:r>
      <w:r w:rsidRPr="00B35E86">
        <w:rPr>
          <w:rStyle w:val="Emphasis"/>
          <w:highlight w:val="green"/>
        </w:rPr>
        <w:t>considering</w:t>
      </w:r>
      <w:r w:rsidRPr="00E33F80">
        <w:rPr>
          <w:rStyle w:val="Emphasis"/>
        </w:rPr>
        <w:t xml:space="preserve"> taking </w:t>
      </w:r>
      <w:r w:rsidRPr="00B35E86">
        <w:rPr>
          <w:rStyle w:val="Emphasis"/>
          <w:highlight w:val="green"/>
        </w:rPr>
        <w:t>the leap</w:t>
      </w:r>
      <w:r w:rsidRPr="00B35E86">
        <w:rPr>
          <w:rStyle w:val="StyleUnderline"/>
          <w:highlight w:val="green"/>
        </w:rPr>
        <w:t>, it’s not there yet</w:t>
      </w:r>
      <w:r w:rsidRPr="00E33F80">
        <w:rPr>
          <w:rStyle w:val="StyleUnderline"/>
        </w:rPr>
        <w:t xml:space="preserve"> based on the current pledged carbon emission cuts over the next few decades</w:t>
      </w:r>
      <w:r w:rsidRPr="00E33F80">
        <w:rPr>
          <w:sz w:val="16"/>
        </w:rPr>
        <w:t xml:space="preserve">. The report examines </w:t>
      </w:r>
      <w:r w:rsidRPr="00E33F80">
        <w:rPr>
          <w:rStyle w:val="StyleUnderline"/>
        </w:rPr>
        <w:t>emissions cuts projected through 2020 that were pledged at international climate talks</w:t>
      </w:r>
      <w:r w:rsidRPr="00E33F80">
        <w:t xml:space="preserve"> </w:t>
      </w:r>
      <w:r w:rsidRPr="00E33F80">
        <w:rPr>
          <w:sz w:val="16"/>
          <w:szCs w:val="16"/>
        </w:rPr>
        <w:t>in Copenhagen,</w:t>
      </w:r>
      <w:r w:rsidRPr="00E33F80">
        <w:t xml:space="preserve"> </w:t>
      </w:r>
      <w:r w:rsidRPr="00E33F80">
        <w:rPr>
          <w:rStyle w:val="StyleUnderline"/>
        </w:rPr>
        <w:t>along with current emissions trends, and then extrapolates their impact</w:t>
      </w:r>
      <w:r w:rsidRPr="0069050E">
        <w:rPr>
          <w:rStyle w:val="StyleUnderline"/>
        </w:rPr>
        <w:t xml:space="preserve"> out through 2030.</w:t>
      </w:r>
      <w:r w:rsidRPr="0069050E">
        <w:rPr>
          <w:sz w:val="16"/>
        </w:rPr>
        <w:t xml:space="preserve"> Worldwide, human activities accounted for about 50 gigatons of carbon dioxide equivalent</w:t>
      </w:r>
      <w:r w:rsidRPr="004336EF">
        <w:rPr>
          <w:sz w:val="16"/>
        </w:rPr>
        <w:t xml:space="preserve"> emissions (Gt CO2e) in 2012, the last year for which data is available. They would have to be shrink to 42 Gt CO2e by 2030 according to estimates based on the Intergovernmental Panel on Climate Change’s (IPCC) carbon budget. But global carbon emissions are expected to reach 56-59 Gt CO2e range, as much as 40 percent over budget. </w:t>
      </w:r>
      <w:r w:rsidRPr="004336EF">
        <w:rPr>
          <w:rStyle w:val="StyleUnderline"/>
        </w:rPr>
        <w:t xml:space="preserve">Big cuts still remain to reach neutral CO2 emissions by 2070, though Alcamo noted that </w:t>
      </w:r>
      <w:r w:rsidRPr="00E33F80">
        <w:rPr>
          <w:rStyle w:val="StyleUnderline"/>
        </w:rPr>
        <w:t xml:space="preserve">neutrality means that </w:t>
      </w:r>
      <w:r w:rsidRPr="00B35E86">
        <w:rPr>
          <w:rStyle w:val="StyleUnderline"/>
          <w:highlight w:val="green"/>
        </w:rPr>
        <w:t xml:space="preserve">there could still be some </w:t>
      </w:r>
      <w:r w:rsidRPr="00E33F80">
        <w:rPr>
          <w:rStyle w:val="StyleUnderline"/>
        </w:rPr>
        <w:t xml:space="preserve">form of </w:t>
      </w:r>
      <w:r w:rsidRPr="00B35E86">
        <w:rPr>
          <w:rStyle w:val="StyleUnderline"/>
          <w:highlight w:val="green"/>
        </w:rPr>
        <w:t xml:space="preserve">emissions, but they would </w:t>
      </w:r>
      <w:r w:rsidRPr="00E33F80">
        <w:rPr>
          <w:rStyle w:val="StyleUnderline"/>
        </w:rPr>
        <w:t xml:space="preserve">have to </w:t>
      </w:r>
      <w:r w:rsidRPr="00B35E86">
        <w:rPr>
          <w:rStyle w:val="StyleUnderline"/>
          <w:highlight w:val="green"/>
        </w:rPr>
        <w:t>be offset by reforestation or carbon capture technology</w:t>
      </w:r>
      <w:r w:rsidRPr="004336EF">
        <w:rPr>
          <w:sz w:val="16"/>
        </w:rPr>
        <w:t xml:space="preserve">. It’s not all doom and gloom. The report shows how </w:t>
      </w:r>
      <w:r w:rsidRPr="00B35E86">
        <w:rPr>
          <w:rStyle w:val="StyleUnderline"/>
          <w:highlight w:val="green"/>
        </w:rPr>
        <w:t>the gap could be narrowed through</w:t>
      </w:r>
      <w:r w:rsidRPr="00C359F1">
        <w:rPr>
          <w:rStyle w:val="StyleUnderline"/>
        </w:rPr>
        <w:t xml:space="preserve"> a mix of </w:t>
      </w:r>
      <w:r w:rsidRPr="00B35E86">
        <w:rPr>
          <w:rStyle w:val="StyleUnderline"/>
          <w:highlight w:val="green"/>
        </w:rPr>
        <w:t xml:space="preserve">renewable </w:t>
      </w:r>
      <w:r w:rsidRPr="00C359F1">
        <w:rPr>
          <w:rStyle w:val="StyleUnderline"/>
        </w:rPr>
        <w:t xml:space="preserve">and carbon capture </w:t>
      </w:r>
      <w:r w:rsidRPr="00B35E86">
        <w:rPr>
          <w:rStyle w:val="StyleUnderline"/>
          <w:highlight w:val="green"/>
        </w:rPr>
        <w:t>investments</w:t>
      </w:r>
      <w:r w:rsidRPr="00C359F1">
        <w:rPr>
          <w:rStyle w:val="StyleUnderline"/>
        </w:rPr>
        <w:t xml:space="preserve">, improving </w:t>
      </w:r>
      <w:r w:rsidRPr="00B35E86">
        <w:rPr>
          <w:rStyle w:val="StyleUnderline"/>
          <w:highlight w:val="green"/>
        </w:rPr>
        <w:t>energy efficiency, and reforestation</w:t>
      </w:r>
      <w:r w:rsidRPr="0069050E">
        <w:rPr>
          <w:sz w:val="16"/>
        </w:rPr>
        <w:t xml:space="preserve">. This September, a group of leading economists and global leaders laid out a specific investment pathway for how to get there. Of course, as those </w:t>
      </w:r>
      <w:r w:rsidRPr="00C359F1">
        <w:rPr>
          <w:sz w:val="16"/>
        </w:rPr>
        <w:t xml:space="preserve">economists noted, </w:t>
      </w:r>
      <w:r w:rsidRPr="00C359F1">
        <w:rPr>
          <w:rStyle w:val="StyleUnderline"/>
        </w:rPr>
        <w:t>any serious delay in investments would only raise the costs later</w:t>
      </w:r>
      <w:r w:rsidRPr="004336EF">
        <w:rPr>
          <w:sz w:val="16"/>
        </w:rPr>
        <w:t xml:space="preserve">. </w:t>
      </w:r>
      <w:r w:rsidRPr="00B35E86">
        <w:rPr>
          <w:rStyle w:val="StyleUnderline"/>
          <w:highlight w:val="green"/>
        </w:rPr>
        <w:t>The</w:t>
      </w:r>
      <w:r w:rsidRPr="004336EF">
        <w:rPr>
          <w:rStyle w:val="StyleUnderline"/>
        </w:rPr>
        <w:t xml:space="preserve"> new U.N. </w:t>
      </w:r>
      <w:r w:rsidRPr="00B35E86">
        <w:rPr>
          <w:rStyle w:val="StyleUnderline"/>
          <w:highlight w:val="green"/>
        </w:rPr>
        <w:t>report also doesn’t fully factor in the cuts pledged by the E</w:t>
      </w:r>
      <w:r w:rsidRPr="004336EF">
        <w:rPr>
          <w:rStyle w:val="StyleUnderline"/>
        </w:rPr>
        <w:t xml:space="preserve">uropean </w:t>
      </w:r>
      <w:r w:rsidRPr="00B35E86">
        <w:rPr>
          <w:rStyle w:val="StyleUnderline"/>
          <w:highlight w:val="green"/>
        </w:rPr>
        <w:t>U</w:t>
      </w:r>
      <w:r w:rsidRPr="004336EF">
        <w:rPr>
          <w:rStyle w:val="StyleUnderline"/>
        </w:rPr>
        <w:t>nion or the recent pact between the U.S. and China to reduce and slow emissions</w:t>
      </w:r>
      <w:r w:rsidRPr="004336EF">
        <w:rPr>
          <w:sz w:val="16"/>
        </w:rPr>
        <w:t xml:space="preserve">. Achim Steiner, UNEP’s executive director, said the agreement announced last week was a “welcome surprise to all of us” and that the report’s next iteration would take those reductions into account. </w:t>
      </w:r>
      <w:r w:rsidRPr="004336EF">
        <w:rPr>
          <w:rStyle w:val="StyleUnderline"/>
        </w:rPr>
        <w:t xml:space="preserve">Alcamo said the agreement was also “a strong signal that </w:t>
      </w:r>
      <w:r w:rsidRPr="00B35E86">
        <w:rPr>
          <w:rStyle w:val="StyleUnderline"/>
          <w:highlight w:val="green"/>
        </w:rPr>
        <w:t xml:space="preserve">top emitters </w:t>
      </w:r>
      <w:r w:rsidRPr="00C359F1">
        <w:rPr>
          <w:rStyle w:val="StyleUnderline"/>
        </w:rPr>
        <w:t xml:space="preserve">in the world </w:t>
      </w:r>
      <w:r w:rsidRPr="00B35E86">
        <w:rPr>
          <w:rStyle w:val="StyleUnderline"/>
          <w:highlight w:val="green"/>
        </w:rPr>
        <w:t xml:space="preserve">are willing to </w:t>
      </w:r>
      <w:r w:rsidRPr="00C359F1">
        <w:rPr>
          <w:rStyle w:val="StyleUnderline"/>
        </w:rPr>
        <w:t xml:space="preserve">step up to plate and </w:t>
      </w:r>
      <w:r w:rsidRPr="00B35E86">
        <w:rPr>
          <w:rStyle w:val="StyleUnderline"/>
          <w:highlight w:val="green"/>
        </w:rPr>
        <w:t xml:space="preserve">take </w:t>
      </w:r>
      <w:r w:rsidRPr="00C359F1">
        <w:rPr>
          <w:rStyle w:val="StyleUnderline"/>
        </w:rPr>
        <w:t xml:space="preserve">some </w:t>
      </w:r>
      <w:r w:rsidRPr="00B35E86">
        <w:rPr>
          <w:rStyle w:val="StyleUnderline"/>
          <w:highlight w:val="green"/>
        </w:rPr>
        <w:t>action</w:t>
      </w:r>
      <w:r w:rsidRPr="004336EF">
        <w:rPr>
          <w:rStyle w:val="StyleUnderline"/>
        </w:rPr>
        <w:t>” that would have enormous consequences for clean technology development as well as international climate negotiations</w:t>
      </w:r>
      <w:r w:rsidRPr="004336EF">
        <w:rPr>
          <w:sz w:val="16"/>
        </w:rPr>
        <w:t xml:space="preserve"> next month in Lima and next year in Paris. Those </w:t>
      </w:r>
      <w:r w:rsidRPr="004336EF">
        <w:rPr>
          <w:rStyle w:val="StyleUnderline"/>
        </w:rPr>
        <w:t>talks are expected to generate a major global climate pact that could bring the world closer to reducing CO2 emissions and remaining within the IPCC’s carbon budget, and avoiding the worst impacts of climate change</w:t>
      </w:r>
      <w:r w:rsidRPr="004336EF">
        <w:rPr>
          <w:sz w:val="16"/>
        </w:rPr>
        <w:t xml:space="preserve">. Of course, how, when and </w:t>
      </w:r>
      <w:r w:rsidRPr="004336EF">
        <w:rPr>
          <w:rStyle w:val="StyleUnderline"/>
        </w:rPr>
        <w:t>if those emissions targets are met remains to be seen</w:t>
      </w:r>
      <w:r w:rsidRPr="004336EF">
        <w:rPr>
          <w:sz w:val="16"/>
        </w:rPr>
        <w:t xml:space="preserve">. But the end goal is clear. “We’re in much, much better shape than we were going into Copenhagen,” Andrew Steer, president of the World Resources Institute, said. “(This report) should be compulsory reading for all those that will be negotiating in the coming years.” </w:t>
      </w:r>
    </w:p>
    <w:p w:rsidR="005944E5" w:rsidRPr="006E6A14" w:rsidRDefault="005944E5" w:rsidP="005944E5">
      <w:pPr>
        <w:pStyle w:val="Heading3"/>
      </w:pPr>
      <w:r>
        <w:lastRenderedPageBreak/>
        <w:t xml:space="preserve">at – paris deal solves </w:t>
      </w:r>
    </w:p>
    <w:p w:rsidR="005944E5" w:rsidRDefault="005944E5" w:rsidP="005944E5">
      <w:pPr>
        <w:pStyle w:val="Heading4"/>
      </w:pPr>
      <w:r>
        <w:t xml:space="preserve">Even if countries comply with the Paris Treaty, current agreements won’t be able to prevent a two degree Celsius rise </w:t>
      </w:r>
    </w:p>
    <w:p w:rsidR="005944E5" w:rsidRPr="002F48C1" w:rsidRDefault="005944E5" w:rsidP="005944E5">
      <w:r w:rsidRPr="002F48C1">
        <w:rPr>
          <w:rStyle w:val="Style13ptBold"/>
        </w:rPr>
        <w:t>Elver and Falk 01/20</w:t>
      </w:r>
      <w:r>
        <w:t xml:space="preserve"> (Hilal Elver, Professor Emeritus of International Law at Princeton University, and Richard Falk, a professor of law and the UN Special Rapporteur on Right to Food, 20 January 2016, Will Countries Follow Through on the Climate Pledges Made in Paris?)</w:t>
      </w:r>
    </w:p>
    <w:p w:rsidR="005944E5" w:rsidRPr="00D52F26" w:rsidRDefault="005944E5" w:rsidP="005944E5">
      <w:pPr>
        <w:rPr>
          <w:sz w:val="16"/>
        </w:rPr>
      </w:pPr>
      <w:r w:rsidRPr="00E1435E">
        <w:rPr>
          <w:u w:val="single"/>
        </w:rPr>
        <w:t>Although the agreement lowered the threshold of tolerable warming by half a degree</w:t>
      </w:r>
      <w:r w:rsidRPr="00E1435E">
        <w:rPr>
          <w:sz w:val="16"/>
        </w:rPr>
        <w:t xml:space="preserve"> centigrade (from 2 to 1.5 degrees Celsius), </w:t>
      </w:r>
      <w:r w:rsidRPr="00E1435E">
        <w:rPr>
          <w:u w:val="single"/>
        </w:rPr>
        <w:t>the means to reach the goal is far from adequate</w:t>
      </w:r>
      <w:r w:rsidRPr="00E1435E">
        <w:rPr>
          <w:sz w:val="16"/>
        </w:rPr>
        <w:t xml:space="preserve">. </w:t>
      </w:r>
      <w:r w:rsidRPr="00E1435E">
        <w:rPr>
          <w:u w:val="single"/>
        </w:rPr>
        <w:t>Even in the unlikely event that every country keeps its promises,</w:t>
      </w:r>
      <w:r w:rsidRPr="00E1435E">
        <w:rPr>
          <w:sz w:val="16"/>
        </w:rPr>
        <w:t xml:space="preserve"> </w:t>
      </w:r>
      <w:r w:rsidRPr="00E1435E">
        <w:rPr>
          <w:u w:val="single"/>
        </w:rPr>
        <w:t>the average global temperature will rise at least 3 degrees</w:t>
      </w:r>
      <w:r w:rsidRPr="00E1435E">
        <w:rPr>
          <w:sz w:val="16"/>
        </w:rPr>
        <w:t xml:space="preserve"> </w:t>
      </w:r>
      <w:r w:rsidRPr="00E1435E">
        <w:rPr>
          <w:u w:val="single"/>
        </w:rPr>
        <w:t>Celsius by the end of the century</w:t>
      </w:r>
      <w:r w:rsidRPr="00E1435E">
        <w:rPr>
          <w:sz w:val="16"/>
        </w:rPr>
        <w:t xml:space="preserve">, </w:t>
      </w:r>
      <w:r w:rsidRPr="00E1435E">
        <w:rPr>
          <w:u w:val="single"/>
        </w:rPr>
        <w:t>and this will cause havoc</w:t>
      </w:r>
      <w:r w:rsidRPr="00E1435E">
        <w:rPr>
          <w:sz w:val="16"/>
        </w:rPr>
        <w:t xml:space="preserve"> in many parts of the planet. With this in mind, </w:t>
      </w:r>
      <w:r w:rsidRPr="00E1435E">
        <w:rPr>
          <w:u w:val="single"/>
        </w:rPr>
        <w:t>skepticism about the Paris outcome seems justified</w:t>
      </w:r>
      <w:r w:rsidRPr="00E1435E">
        <w:rPr>
          <w:sz w:val="16"/>
        </w:rPr>
        <w:t xml:space="preserve">. </w:t>
      </w:r>
      <w:r w:rsidRPr="00E1435E">
        <w:rPr>
          <w:u w:val="single"/>
        </w:rPr>
        <w:t>The existence of this wide gap</w:t>
      </w:r>
      <w:r w:rsidRPr="00E1435E">
        <w:rPr>
          <w:sz w:val="16"/>
        </w:rPr>
        <w:t xml:space="preserve"> between the predicted average temperature rise anticipated by a consensus among climate scientists and the insufficiency of even full compliance with the Paris targets </w:t>
      </w:r>
      <w:r w:rsidRPr="00E1435E">
        <w:rPr>
          <w:u w:val="single"/>
        </w:rPr>
        <w:t>is a dispiriting reality. There is a reset feature</w:t>
      </w:r>
      <w:r w:rsidRPr="00E1435E">
        <w:rPr>
          <w:sz w:val="16"/>
        </w:rPr>
        <w:t xml:space="preserve"> contained in the agreement </w:t>
      </w:r>
      <w:r w:rsidRPr="00E1435E">
        <w:rPr>
          <w:u w:val="single"/>
        </w:rPr>
        <w:t>that would allow parties to make an upward adjustment</w:t>
      </w:r>
      <w:r w:rsidRPr="00E1435E">
        <w:rPr>
          <w:sz w:val="16"/>
        </w:rPr>
        <w:t xml:space="preserve"> in the emissions commitment that would be more in keeping with the scientific consensus on global warming. </w:t>
      </w:r>
      <w:r w:rsidRPr="00E1435E">
        <w:rPr>
          <w:u w:val="single"/>
        </w:rPr>
        <w:t>As with other aspects of the agreement, this possibility is voluntary and vague</w:t>
      </w:r>
      <w:r w:rsidRPr="00E1435E">
        <w:rPr>
          <w:sz w:val="16"/>
        </w:rPr>
        <w:t>, and so its value in enhancing the climate ambition of governments will depend on their increased dedication to ensuring a prudent future for the planet and upon the degree to which civil society pressures makes such action seem politically expedient, as well as socially responsible.</w:t>
      </w:r>
    </w:p>
    <w:p w:rsidR="005944E5" w:rsidRDefault="005944E5" w:rsidP="005944E5">
      <w:pPr>
        <w:pStyle w:val="Heading4"/>
      </w:pPr>
      <w:r>
        <w:t xml:space="preserve">Status quo agreements won’t get us below the two degree threshold </w:t>
      </w:r>
    </w:p>
    <w:p w:rsidR="005944E5" w:rsidRPr="00D52F26" w:rsidRDefault="005944E5" w:rsidP="005944E5">
      <w:r w:rsidRPr="00D52F26">
        <w:rPr>
          <w:rStyle w:val="Style13ptBold"/>
        </w:rPr>
        <w:t>Klare July 16th</w:t>
      </w:r>
      <w:r w:rsidRPr="00D52F26">
        <w:t xml:space="preserve"> (</w:t>
      </w:r>
      <w:r>
        <w:t>MICHAEL KLARE</w:t>
      </w:r>
      <w:r w:rsidRPr="00D52F26">
        <w:t>, Professor of Peace and World Security Studies at Hampshire College, July 16th 2016, The Dinosaur isn’t Going to Change Anytime Soon, http://www.motherjones.com/politics/2016/07/fossil-fuels-increasing-climate-change)</w:t>
      </w:r>
    </w:p>
    <w:p w:rsidR="005944E5" w:rsidRPr="004C5774" w:rsidRDefault="005944E5" w:rsidP="005944E5">
      <w:pPr>
        <w:rPr>
          <w:sz w:val="16"/>
        </w:rPr>
      </w:pPr>
      <w:r w:rsidRPr="00D52F26">
        <w:rPr>
          <w:u w:val="single"/>
        </w:rPr>
        <w:t>At the UN Climate Summit</w:t>
      </w:r>
      <w:r w:rsidRPr="00D52F26">
        <w:rPr>
          <w:sz w:val="16"/>
        </w:rPr>
        <w:t xml:space="preserve"> in Paris last December, </w:t>
      </w:r>
      <w:r w:rsidRPr="00D52F26">
        <w:rPr>
          <w:u w:val="single"/>
        </w:rPr>
        <w:t>delegates from more than 190 countries adopted a plan aimed at preventing global warming from exceeding 2 degrees</w:t>
      </w:r>
      <w:r w:rsidRPr="00D52F26">
        <w:rPr>
          <w:sz w:val="16"/>
        </w:rPr>
        <w:t xml:space="preserve"> Celsius (about 3.6 degrees Fahrenheit) above the pre-industrial level. This target was chosen because </w:t>
      </w:r>
      <w:r w:rsidRPr="00D52F26">
        <w:rPr>
          <w:u w:val="single"/>
        </w:rPr>
        <w:t>most scientists believe that any warming beyond that will result in catastrophic and irreversible climate effects</w:t>
      </w:r>
      <w:r w:rsidRPr="00D52F26">
        <w:rPr>
          <w:sz w:val="16"/>
        </w:rPr>
        <w:t>, including the melting of the Greenland and Antarctic ice caps (and a resulting sea-level rise of 10-20 feet). Under the Paris Agreement, the participating nations signed onto a plan to take immediate steps to halt the growth of greenhouse gas emissions and then move to actual reductions</w:t>
      </w:r>
      <w:r w:rsidRPr="00D52F26">
        <w:rPr>
          <w:u w:val="single"/>
        </w:rPr>
        <w:t>. Although the agreement doesn't specify what measures should be taken to satisfy this requirement</w:t>
      </w:r>
      <w:r w:rsidRPr="00D52F26">
        <w:rPr>
          <w:sz w:val="16"/>
        </w:rPr>
        <w:t>—each country is obliged to devise its own "intended nationally determined contributions" to the overall goal—</w:t>
      </w:r>
      <w:r w:rsidRPr="00D52F26">
        <w:rPr>
          <w:u w:val="single"/>
        </w:rPr>
        <w:t>the only practical approach for most countries would be to reduce fossil fuel consumption</w:t>
      </w:r>
      <w:r w:rsidRPr="00D52F26">
        <w:rPr>
          <w:sz w:val="16"/>
        </w:rPr>
        <w:t xml:space="preserve">. </w:t>
      </w:r>
      <w:r w:rsidRPr="00D52F26">
        <w:rPr>
          <w:u w:val="single"/>
        </w:rPr>
        <w:t>As the EIA report makes eye-poppingly clear, however, the endorsers</w:t>
      </w:r>
      <w:r w:rsidRPr="00D52F26">
        <w:rPr>
          <w:sz w:val="16"/>
        </w:rPr>
        <w:t xml:space="preserve"> of the Paris Agreement </w:t>
      </w:r>
      <w:r w:rsidRPr="00D52F26">
        <w:rPr>
          <w:u w:val="single"/>
        </w:rPr>
        <w:t>aren't on track to reduce their consumption</w:t>
      </w:r>
      <w:r w:rsidRPr="00D52F26">
        <w:rPr>
          <w:sz w:val="16"/>
        </w:rPr>
        <w:t xml:space="preserve"> of oil, coal, and natural gas. </w:t>
      </w:r>
      <w:r w:rsidRPr="00D52F26">
        <w:rPr>
          <w:u w:val="single"/>
        </w:rPr>
        <w:t>In fact, greenhouse gas emissions are expected to rise by an estimated 34 percent</w:t>
      </w:r>
      <w:r w:rsidRPr="00D52F26">
        <w:rPr>
          <w:sz w:val="16"/>
        </w:rPr>
        <w:t xml:space="preserve"> between 2012 and 2040. T</w:t>
      </w:r>
      <w:r w:rsidRPr="00D52F26">
        <w:rPr>
          <w:u w:val="single"/>
        </w:rPr>
        <w:t>he predicted net increase of 10.9 billion metric tons is equal to the total carbon emissions of the United States, Canada, and Europe in 201</w:t>
      </w:r>
      <w:r w:rsidRPr="00D52F26">
        <w:rPr>
          <w:sz w:val="16"/>
        </w:rPr>
        <w:t xml:space="preserve">2. If such projections prove accurate, </w:t>
      </w:r>
      <w:r w:rsidRPr="00D52F26">
        <w:rPr>
          <w:u w:val="single"/>
        </w:rPr>
        <w:t>global temperatures will rise, possibly significantly above that 2 degree mark, with the destructive effects of climate change we are already witnessing today</w:t>
      </w:r>
      <w:r w:rsidRPr="00D52F26">
        <w:rPr>
          <w:sz w:val="16"/>
        </w:rPr>
        <w:t>—the fires, heat waves, floods, droughts, storms, and sea level rise—</w:t>
      </w:r>
      <w:r w:rsidRPr="00D52F26">
        <w:rPr>
          <w:u w:val="single"/>
        </w:rPr>
        <w:t>only intensifying.</w:t>
      </w:r>
    </w:p>
    <w:p w:rsidR="005944E5" w:rsidRDefault="005944E5" w:rsidP="005944E5">
      <w:pPr>
        <w:pStyle w:val="Heading4"/>
      </w:pPr>
      <w:r>
        <w:t>The Paris deal wasn’t binding – improving multilateral relations and soft power is key to enforcement and future climate policy.</w:t>
      </w:r>
    </w:p>
    <w:p w:rsidR="005944E5" w:rsidRPr="00894271" w:rsidRDefault="005944E5" w:rsidP="005944E5">
      <w:r w:rsidRPr="00894271">
        <w:rPr>
          <w:rStyle w:val="Style13ptBold"/>
        </w:rPr>
        <w:t>Biedenkopf 6/29</w:t>
      </w:r>
      <w:r>
        <w:t xml:space="preserve"> (</w:t>
      </w:r>
      <w:r w:rsidRPr="00894271">
        <w:t>Dr. Katja Biedenkopf is a Visiting Fellow and DAAD/AICGS Research Fellow from February through July 2016. She is Assistant Professor at the University of Leuven, Belgium. Her research centers on climate and environmental policy</w:t>
      </w:r>
      <w:r>
        <w:t xml:space="preserve">; “Transatlantic Climate Diplomacy”; American Institute For </w:t>
      </w:r>
      <w:r>
        <w:lastRenderedPageBreak/>
        <w:t xml:space="preserve">Contemporary German Studies; </w:t>
      </w:r>
      <w:r w:rsidRPr="00894271">
        <w:t>June 29, 2016</w:t>
      </w:r>
      <w:r>
        <w:t xml:space="preserve">; </w:t>
      </w:r>
      <w:hyperlink r:id="rId25" w:history="1">
        <w:r w:rsidRPr="00BF55AA">
          <w:rPr>
            <w:rStyle w:val="Hyperlink"/>
          </w:rPr>
          <w:t>http://www.aicgs.org/publication/transatlantic-climate-diplomacy/</w:t>
        </w:r>
      </w:hyperlink>
      <w:r>
        <w:t>; DT)</w:t>
      </w:r>
    </w:p>
    <w:p w:rsidR="005944E5" w:rsidRPr="00607F5A" w:rsidRDefault="005944E5" w:rsidP="005944E5">
      <w:pPr>
        <w:tabs>
          <w:tab w:val="left" w:pos="12041"/>
        </w:tabs>
        <w:rPr>
          <w:sz w:val="16"/>
        </w:rPr>
      </w:pPr>
      <w:r w:rsidRPr="00B35E86">
        <w:rPr>
          <w:rStyle w:val="StyleUnderline"/>
          <w:highlight w:val="green"/>
        </w:rPr>
        <w:t>The Paris Agreement constitutes a major milestone in international climate governance</w:t>
      </w:r>
      <w:r w:rsidRPr="00607F5A">
        <w:rPr>
          <w:sz w:val="16"/>
        </w:rPr>
        <w:t xml:space="preserve">. For the first time, </w:t>
      </w:r>
      <w:r w:rsidRPr="00B35E86">
        <w:rPr>
          <w:rStyle w:val="StyleUnderline"/>
          <w:highlight w:val="green"/>
        </w:rPr>
        <w:t>almost all countries globally committed to engaging in climate action</w:t>
      </w:r>
      <w:r w:rsidRPr="003044CB">
        <w:rPr>
          <w:rStyle w:val="StyleUnderline"/>
        </w:rPr>
        <w:t>. It is a departure from previous climate agreements, most notably because of its inclusiveness and its focus on establishing binding procedures</w:t>
      </w:r>
      <w:r w:rsidRPr="00607F5A">
        <w:rPr>
          <w:sz w:val="16"/>
        </w:rPr>
        <w:t xml:space="preserve"> rather than binding, quantified greenhouse gas (GHG) emissions reduction targets per country. </w:t>
      </w:r>
      <w:r w:rsidRPr="003044CB">
        <w:rPr>
          <w:rStyle w:val="StyleUnderline"/>
        </w:rPr>
        <w:t>The Paris Agreement is more inclusive than the Kyoto Protocol, which only set binding targets for developed countries</w:t>
      </w:r>
      <w:r w:rsidRPr="00607F5A">
        <w:rPr>
          <w:sz w:val="16"/>
        </w:rPr>
        <w:t xml:space="preserve">. The United States never ratified and Canada quit the Kyoto Protocol. </w:t>
      </w:r>
      <w:r w:rsidRPr="003044CB">
        <w:rPr>
          <w:rStyle w:val="StyleUnderline"/>
        </w:rPr>
        <w:t>The protocol’s coverage of GHG emissions remained thus quite limited, which is why the inclusive approach of the Paris Agreement seems crucial</w:t>
      </w:r>
      <w:r w:rsidRPr="00607F5A">
        <w:rPr>
          <w:sz w:val="16"/>
        </w:rPr>
        <w:t xml:space="preserve">. </w:t>
      </w:r>
      <w:r w:rsidRPr="00B35E86">
        <w:rPr>
          <w:rStyle w:val="StyleUnderline"/>
          <w:highlight w:val="green"/>
        </w:rPr>
        <w:t>The</w:t>
      </w:r>
      <w:r w:rsidRPr="003044CB">
        <w:rPr>
          <w:rStyle w:val="StyleUnderline"/>
        </w:rPr>
        <w:t xml:space="preserve"> Paris </w:t>
      </w:r>
      <w:r w:rsidRPr="00B35E86">
        <w:rPr>
          <w:rStyle w:val="StyleUnderline"/>
          <w:highlight w:val="green"/>
        </w:rPr>
        <w:t>Agreement constructs a framework</w:t>
      </w:r>
      <w:r w:rsidRPr="003044CB">
        <w:rPr>
          <w:rStyle w:val="StyleUnderline"/>
        </w:rPr>
        <w:t xml:space="preserve"> and establishes processes </w:t>
      </w:r>
      <w:r w:rsidRPr="00B35E86">
        <w:rPr>
          <w:rStyle w:val="StyleUnderline"/>
          <w:highlight w:val="green"/>
        </w:rPr>
        <w:t>for directing, concerting, and ratcheting up national policies</w:t>
      </w:r>
      <w:r w:rsidRPr="003044CB">
        <w:rPr>
          <w:rStyle w:val="StyleUnderline"/>
        </w:rPr>
        <w:t xml:space="preserve"> and other actors’ activities</w:t>
      </w:r>
      <w:r w:rsidRPr="00607F5A">
        <w:rPr>
          <w:sz w:val="16"/>
        </w:rPr>
        <w:t xml:space="preserve">. The procedure of submitting successively more ambitious, nationally determined contributions (NDCs) in a five-year cycle is binding. The precise content of the NDCs, </w:t>
      </w:r>
      <w:r w:rsidRPr="00607F5A">
        <w:rPr>
          <w:rStyle w:val="StyleUnderline"/>
        </w:rPr>
        <w:t>however,</w:t>
      </w:r>
      <w:r w:rsidRPr="00607F5A">
        <w:rPr>
          <w:sz w:val="16"/>
        </w:rPr>
        <w:t xml:space="preserve"> is not prescribed. </w:t>
      </w:r>
      <w:r w:rsidRPr="00B35E86">
        <w:rPr>
          <w:rStyle w:val="StyleUnderline"/>
          <w:highlight w:val="green"/>
        </w:rPr>
        <w:t>There is</w:t>
      </w:r>
      <w:r w:rsidRPr="00607F5A">
        <w:rPr>
          <w:sz w:val="16"/>
        </w:rPr>
        <w:t xml:space="preserve"> also </w:t>
      </w:r>
      <w:r w:rsidRPr="00B35E86">
        <w:rPr>
          <w:rStyle w:val="StyleUnderline"/>
          <w:highlight w:val="green"/>
        </w:rPr>
        <w:t>no legal obligation to achieve the goals set</w:t>
      </w:r>
      <w:r w:rsidRPr="00607F5A">
        <w:rPr>
          <w:rStyle w:val="StyleUnderline"/>
        </w:rPr>
        <w:t xml:space="preserve"> by one’s NDC or a sanctioning mechanism for the case of non-fulfillment of one’s promises, </w:t>
      </w:r>
      <w:r w:rsidRPr="00B35E86">
        <w:rPr>
          <w:rStyle w:val="StyleUnderline"/>
          <w:highlight w:val="green"/>
        </w:rPr>
        <w:t>which could be seen as a potential weakness</w:t>
      </w:r>
      <w:r w:rsidRPr="00607F5A">
        <w:rPr>
          <w:sz w:val="16"/>
        </w:rPr>
        <w:t xml:space="preserve">. The agreement is thus a legally-binding framework of which many elements are not legally binding. </w:t>
      </w:r>
      <w:r w:rsidRPr="00B35E86">
        <w:rPr>
          <w:rStyle w:val="StyleUnderline"/>
          <w:highlight w:val="green"/>
        </w:rPr>
        <w:t>The Paris Agreement relies on peer pressure and other soft enforcement mechanisms for ensuring compliance</w:t>
      </w:r>
      <w:r w:rsidRPr="00607F5A">
        <w:rPr>
          <w:rStyle w:val="StyleUnderline"/>
        </w:rPr>
        <w:t xml:space="preserve"> with the self-set NDC goals</w:t>
      </w:r>
      <w:r w:rsidRPr="00607F5A">
        <w:rPr>
          <w:sz w:val="16"/>
        </w:rPr>
        <w:t xml:space="preserve">. </w:t>
      </w:r>
      <w:r w:rsidRPr="00607F5A">
        <w:rPr>
          <w:rStyle w:val="StyleUnderline"/>
        </w:rPr>
        <w:t>It binds countries to a process, but leaves room for self-determination of the actual policies and level of ambition</w:t>
      </w:r>
      <w:r w:rsidRPr="00607F5A">
        <w:rPr>
          <w:sz w:val="16"/>
        </w:rPr>
        <w:t xml:space="preserve">. </w:t>
      </w:r>
      <w:r w:rsidRPr="00607F5A">
        <w:rPr>
          <w:rStyle w:val="StyleUnderline"/>
        </w:rPr>
        <w:t>The Paris Agreement sets the collective goal of limiting the global temperature increase to “well below 2°C” while pursuing efforts to achieve no more than a 1.5°C global temperature increase</w:t>
      </w:r>
      <w:r w:rsidRPr="00607F5A">
        <w:rPr>
          <w:sz w:val="16"/>
        </w:rPr>
        <w:t xml:space="preserve">. </w:t>
      </w:r>
      <w:r w:rsidRPr="00607F5A">
        <w:rPr>
          <w:rStyle w:val="StyleUnderline"/>
        </w:rPr>
        <w:t xml:space="preserve">A second goal is the peaking of GHG emissions as soon as possible and achieving net zero emissions in the second half of the 21st century, which means that no GHG emissions will be added to the atmosphere. </w:t>
      </w:r>
      <w:r w:rsidRPr="00607F5A">
        <w:rPr>
          <w:sz w:val="16"/>
        </w:rPr>
        <w:t xml:space="preserve">Potentially emitted GHGs need to be captured and absorbed in carbon sinks. </w:t>
      </w:r>
      <w:r w:rsidRPr="00B35E86">
        <w:rPr>
          <w:rStyle w:val="StyleUnderline"/>
          <w:highlight w:val="green"/>
        </w:rPr>
        <w:t>Achieving these goals requires tremendous and profound economic and behavioral transformations globally</w:t>
      </w:r>
      <w:r w:rsidRPr="00607F5A">
        <w:rPr>
          <w:sz w:val="16"/>
        </w:rPr>
        <w:t xml:space="preserve">. </w:t>
      </w:r>
      <w:r w:rsidRPr="00B35E86">
        <w:rPr>
          <w:rStyle w:val="StyleUnderline"/>
          <w:highlight w:val="green"/>
        </w:rPr>
        <w:t>While the basic framework of the international process and the collective goals have been established by the Paris Agreement, many details still need to be negotiated and agreed upon in the coming years</w:t>
      </w:r>
      <w:r w:rsidRPr="00607F5A">
        <w:rPr>
          <w:sz w:val="16"/>
        </w:rPr>
        <w:t xml:space="preserve">. It also remains open to what extent and when the collective goals will be reached since the individual NDCs that have been submitted so far are estimated to lead to a global warming in the range of 2.7 to 3.5°C. </w:t>
      </w:r>
      <w:r w:rsidRPr="00B35E86">
        <w:rPr>
          <w:rStyle w:val="StyleUnderline"/>
          <w:highlight w:val="green"/>
        </w:rPr>
        <w:t>Additional and swift action seems essential</w:t>
      </w:r>
      <w:r w:rsidRPr="00607F5A">
        <w:rPr>
          <w:sz w:val="16"/>
        </w:rPr>
        <w:t>.</w:t>
      </w:r>
    </w:p>
    <w:p w:rsidR="005944E5" w:rsidRDefault="005944E5" w:rsidP="005944E5">
      <w:pPr>
        <w:pStyle w:val="Heading3"/>
      </w:pPr>
      <w:r>
        <w:lastRenderedPageBreak/>
        <w:t>mpx – disease</w:t>
      </w:r>
    </w:p>
    <w:p w:rsidR="005944E5" w:rsidRDefault="005944E5" w:rsidP="005944E5">
      <w:pPr>
        <w:pStyle w:val="Heading4"/>
      </w:pPr>
      <w:r>
        <w:t>Climate change leads to large-scale pandemics.</w:t>
      </w:r>
    </w:p>
    <w:p w:rsidR="005944E5" w:rsidRPr="00BA6C3B" w:rsidRDefault="005944E5" w:rsidP="005944E5">
      <w:r w:rsidRPr="00F83CB3">
        <w:rPr>
          <w:rStyle w:val="Style13ptBold"/>
        </w:rPr>
        <w:t>Science Heathen 13</w:t>
      </w:r>
      <w:r w:rsidRPr="00F83CB3">
        <w:t xml:space="preserve"> (News and Commentary on</w:t>
      </w:r>
      <w:r>
        <w:t xml:space="preserve"> the World, Humans, and Animals</w:t>
      </w:r>
      <w:r w:rsidRPr="00F83CB3">
        <w:t>; "Climate Change Global Effects : Large Wars, Migrations, Disease Outbreaks, Desertification, and Agricultural Failure"; 1-21-</w:t>
      </w:r>
      <w:r>
        <w:t>2013;</w:t>
      </w:r>
      <w:r w:rsidRPr="00F83CB3">
        <w:t xml:space="preserve"> http://scienceheathen.com/2013/01/21/climate-change-global-effects-large-wars-migrations-disease-outbreaks-desertification-agricultural-failure/; </w:t>
      </w:r>
      <w:r>
        <w:t>DT</w:t>
      </w:r>
      <w:r w:rsidRPr="00F83CB3">
        <w:t>)</w:t>
      </w:r>
    </w:p>
    <w:p w:rsidR="005944E5" w:rsidRPr="00F83CB3" w:rsidRDefault="005944E5" w:rsidP="005944E5">
      <w:pPr>
        <w:rPr>
          <w:sz w:val="16"/>
        </w:rPr>
      </w:pPr>
      <w:r w:rsidRPr="00EF2E9B">
        <w:rPr>
          <w:rStyle w:val="StyleUnderline"/>
        </w:rPr>
        <w:t xml:space="preserve">One of </w:t>
      </w:r>
      <w:r w:rsidRPr="005B439A">
        <w:rPr>
          <w:rStyle w:val="StyleUnderline"/>
        </w:rPr>
        <w:t>the least predictable, but</w:t>
      </w:r>
      <w:r w:rsidRPr="005B439A">
        <w:rPr>
          <w:sz w:val="16"/>
        </w:rPr>
        <w:t xml:space="preserve"> potentially </w:t>
      </w:r>
      <w:r w:rsidRPr="005B439A">
        <w:rPr>
          <w:rStyle w:val="StyleUnderline"/>
        </w:rPr>
        <w:t xml:space="preserve">most devastating, effects of </w:t>
      </w:r>
      <w:r w:rsidRPr="00B35E86">
        <w:rPr>
          <w:rStyle w:val="StyleUnderline"/>
          <w:highlight w:val="green"/>
        </w:rPr>
        <w:t xml:space="preserve">climate change will </w:t>
      </w:r>
      <w:r w:rsidRPr="005B439A">
        <w:rPr>
          <w:rStyle w:val="StyleUnderline"/>
        </w:rPr>
        <w:t>the increasing levels of infectious disease malnutrition, and the</w:t>
      </w:r>
      <w:r w:rsidRPr="00EF2E9B">
        <w:rPr>
          <w:rStyle w:val="StyleUnderline"/>
        </w:rPr>
        <w:t xml:space="preserve"> </w:t>
      </w:r>
      <w:r w:rsidRPr="00B35E86">
        <w:rPr>
          <w:rStyle w:val="StyleUnderline"/>
          <w:highlight w:val="green"/>
        </w:rPr>
        <w:t>increase</w:t>
      </w:r>
      <w:r w:rsidRPr="00EF2E9B">
        <w:rPr>
          <w:rStyle w:val="StyleUnderline"/>
        </w:rPr>
        <w:t xml:space="preserve">d possibility of </w:t>
      </w:r>
      <w:r w:rsidRPr="00B35E86">
        <w:rPr>
          <w:rStyle w:val="StyleUnderline"/>
          <w:highlight w:val="green"/>
        </w:rPr>
        <w:t>pandemics</w:t>
      </w:r>
      <w:r w:rsidRPr="00F83CB3">
        <w:rPr>
          <w:sz w:val="16"/>
        </w:rPr>
        <w:t xml:space="preserve">. It’s been predicted that </w:t>
      </w:r>
      <w:r w:rsidRPr="00B35E86">
        <w:rPr>
          <w:rStyle w:val="StyleUnderline"/>
          <w:highlight w:val="green"/>
        </w:rPr>
        <w:t>malnutrition</w:t>
      </w:r>
      <w:r w:rsidRPr="00F83CB3">
        <w:rPr>
          <w:sz w:val="16"/>
        </w:rPr>
        <w:t xml:space="preserve">, especially amongst children, </w:t>
      </w:r>
      <w:r w:rsidRPr="00B35E86">
        <w:rPr>
          <w:rStyle w:val="StyleUnderline"/>
          <w:highlight w:val="green"/>
        </w:rPr>
        <w:t>will rise</w:t>
      </w:r>
      <w:r w:rsidRPr="00EF2E9B">
        <w:rPr>
          <w:rStyle w:val="StyleUnderline"/>
        </w:rPr>
        <w:t xml:space="preserve"> significantly because of decreased agricultural output, and weakened social and governmental structures</w:t>
      </w:r>
      <w:r w:rsidRPr="00F83CB3">
        <w:rPr>
          <w:rStyle w:val="StyleUnderline"/>
        </w:rPr>
        <w:t>. Malnutrition</w:t>
      </w:r>
      <w:r w:rsidRPr="00F83CB3">
        <w:rPr>
          <w:sz w:val="16"/>
        </w:rPr>
        <w:t xml:space="preserve"> — on its own, but </w:t>
      </w:r>
      <w:r w:rsidRPr="00F83CB3">
        <w:rPr>
          <w:rStyle w:val="StyleUnderline"/>
        </w:rPr>
        <w:t>especially when combined with scarce/dirty water, stronger natural disasters, increased levels of air-pollution (caused by higher temperatures), the spread of disease-vectors, and mass migration — will result in enormous health problems in many of the poorer parts of the world</w:t>
      </w:r>
      <w:r w:rsidRPr="00F83CB3">
        <w:rPr>
          <w:sz w:val="16"/>
        </w:rPr>
        <w:t xml:space="preserve">. </w:t>
      </w:r>
      <w:r w:rsidRPr="00B35E86">
        <w:rPr>
          <w:rStyle w:val="StyleUnderline"/>
          <w:highlight w:val="green"/>
        </w:rPr>
        <w:t>As temperatures rise, so do smog-levels</w:t>
      </w:r>
      <w:r w:rsidRPr="00F83CB3">
        <w:rPr>
          <w:sz w:val="16"/>
        </w:rPr>
        <w:t xml:space="preserve">. Much higher levels of smog, and </w:t>
      </w:r>
      <w:r w:rsidRPr="00F83CB3">
        <w:rPr>
          <w:rStyle w:val="StyleUnderline"/>
        </w:rPr>
        <w:t>the pollutants that they consist of</w:t>
      </w:r>
      <w:r w:rsidRPr="00F83CB3">
        <w:rPr>
          <w:sz w:val="16"/>
        </w:rPr>
        <w:t xml:space="preserve"> (ground-level ozone, carbon monoxide, sulfur dioxide, and nitrogen dioxide) </w:t>
      </w:r>
      <w:r w:rsidRPr="00F83CB3">
        <w:rPr>
          <w:rStyle w:val="StyleUnderline"/>
        </w:rPr>
        <w:t>are expected to become the norm throughout many of the warmer urbanized regions of the world</w:t>
      </w:r>
      <w:r w:rsidRPr="00F83CB3">
        <w:rPr>
          <w:sz w:val="16"/>
        </w:rPr>
        <w:t xml:space="preserve">. </w:t>
      </w:r>
      <w:r w:rsidRPr="00B35E86">
        <w:rPr>
          <w:rStyle w:val="StyleUnderline"/>
          <w:highlight w:val="green"/>
        </w:rPr>
        <w:t>Very likely resulting i[s]</w:t>
      </w:r>
      <w:r w:rsidRPr="00AB2065">
        <w:rPr>
          <w:sz w:val="16"/>
          <w:szCs w:val="16"/>
        </w:rPr>
        <w:t xml:space="preserve">n </w:t>
      </w:r>
      <w:r w:rsidRPr="00B35E86">
        <w:rPr>
          <w:rStyle w:val="StyleUnderline"/>
          <w:highlight w:val="green"/>
        </w:rPr>
        <w:t>an</w:t>
      </w:r>
      <w:r w:rsidRPr="00F83CB3">
        <w:rPr>
          <w:rStyle w:val="StyleUnderline"/>
        </w:rPr>
        <w:t xml:space="preserve"> associated </w:t>
      </w:r>
      <w:r w:rsidRPr="00B35E86">
        <w:rPr>
          <w:rStyle w:val="StyleUnderline"/>
          <w:highlight w:val="green"/>
        </w:rPr>
        <w:t>uptick in</w:t>
      </w:r>
      <w:r w:rsidRPr="00F83CB3">
        <w:rPr>
          <w:rStyle w:val="StyleUnderline"/>
        </w:rPr>
        <w:t xml:space="preserve"> the </w:t>
      </w:r>
      <w:r w:rsidRPr="00B35E86">
        <w:rPr>
          <w:rStyle w:val="StyleUnderline"/>
          <w:highlight w:val="green"/>
        </w:rPr>
        <w:t>diseases</w:t>
      </w:r>
      <w:r w:rsidRPr="00F83CB3">
        <w:rPr>
          <w:rStyle w:val="StyleUnderline"/>
        </w:rPr>
        <w:t xml:space="preserve">/conditions caused by these pollutants: </w:t>
      </w:r>
      <w:r w:rsidRPr="00B35E86">
        <w:rPr>
          <w:rStyle w:val="StyleUnderline"/>
          <w:highlight w:val="green"/>
        </w:rPr>
        <w:t>cardiovascular</w:t>
      </w:r>
      <w:r w:rsidRPr="00F83CB3">
        <w:rPr>
          <w:rStyle w:val="StyleUnderline"/>
        </w:rPr>
        <w:t xml:space="preserve"> disease decreased immune system function, </w:t>
      </w:r>
      <w:r w:rsidRPr="00B35E86">
        <w:rPr>
          <w:rStyle w:val="StyleUnderline"/>
          <w:highlight w:val="green"/>
        </w:rPr>
        <w:t>emphysema</w:t>
      </w:r>
      <w:r w:rsidRPr="00F83CB3">
        <w:rPr>
          <w:rStyle w:val="StyleUnderline"/>
        </w:rPr>
        <w:t xml:space="preserve">, </w:t>
      </w:r>
      <w:r w:rsidRPr="00B35E86">
        <w:rPr>
          <w:rStyle w:val="StyleUnderline"/>
          <w:highlight w:val="green"/>
        </w:rPr>
        <w:t>asthma</w:t>
      </w:r>
      <w:r w:rsidRPr="00F83CB3">
        <w:rPr>
          <w:rStyle w:val="StyleUnderline"/>
        </w:rPr>
        <w:t xml:space="preserve">, </w:t>
      </w:r>
      <w:r w:rsidRPr="005B439A">
        <w:rPr>
          <w:rStyle w:val="StyleUnderline"/>
        </w:rPr>
        <w:t>and decreased athletic/physical performance</w:t>
      </w:r>
      <w:r w:rsidRPr="005B439A">
        <w:rPr>
          <w:sz w:val="16"/>
        </w:rPr>
        <w:t xml:space="preserve">. </w:t>
      </w:r>
      <w:r w:rsidRPr="005B439A">
        <w:rPr>
          <w:rStyle w:val="StyleUnderline"/>
        </w:rPr>
        <w:t>Smog also greatly limits the efficiency of photosynthesis — resulting in the disappearance of many species of plants in the immediate</w:t>
      </w:r>
      <w:r w:rsidRPr="00F83CB3">
        <w:rPr>
          <w:rStyle w:val="StyleUnderline"/>
        </w:rPr>
        <w:t xml:space="preserve"> area, and decreasing agricultural-yields</w:t>
      </w:r>
      <w:r w:rsidRPr="00F83CB3">
        <w:rPr>
          <w:sz w:val="16"/>
        </w:rPr>
        <w:t xml:space="preserve">. And for those doubting how deadly </w:t>
      </w:r>
      <w:r w:rsidRPr="00B35E86">
        <w:rPr>
          <w:rStyle w:val="StyleUnderline"/>
          <w:highlight w:val="green"/>
        </w:rPr>
        <w:t>smog</w:t>
      </w:r>
      <w:r w:rsidRPr="00F83CB3">
        <w:rPr>
          <w:sz w:val="16"/>
        </w:rPr>
        <w:t xml:space="preserve"> can be, </w:t>
      </w:r>
      <w:r w:rsidRPr="005B439A">
        <w:rPr>
          <w:rStyle w:val="StyleUnderline"/>
        </w:rPr>
        <w:t xml:space="preserve">it </w:t>
      </w:r>
      <w:r w:rsidRPr="00B35E86">
        <w:rPr>
          <w:rStyle w:val="StyleUnderline"/>
          <w:highlight w:val="green"/>
        </w:rPr>
        <w:t>can kill in the short-term</w:t>
      </w:r>
      <w:r w:rsidRPr="00F83CB3">
        <w:rPr>
          <w:sz w:val="16"/>
        </w:rPr>
        <w:t>, not just over longer time-frames, as the Great Smog of 1952 in London demonstrated. “</w:t>
      </w:r>
      <w:r w:rsidRPr="00B35E86">
        <w:rPr>
          <w:rStyle w:val="StyleUnderline"/>
          <w:highlight w:val="green"/>
        </w:rPr>
        <w:t>The Great Smog</w:t>
      </w:r>
      <w:r w:rsidRPr="00F83CB3">
        <w:rPr>
          <w:rStyle w:val="StyleUnderline"/>
        </w:rPr>
        <w:t xml:space="preserve"> of 1952 darkened the streets of London and </w:t>
      </w:r>
      <w:r w:rsidRPr="00B35E86">
        <w:rPr>
          <w:rStyle w:val="StyleUnderline"/>
          <w:highlight w:val="green"/>
        </w:rPr>
        <w:t xml:space="preserve">killed </w:t>
      </w:r>
      <w:r w:rsidRPr="005B439A">
        <w:rPr>
          <w:rStyle w:val="StyleUnderline"/>
        </w:rPr>
        <w:t xml:space="preserve">approximately </w:t>
      </w:r>
      <w:r w:rsidRPr="00B35E86">
        <w:rPr>
          <w:rStyle w:val="StyleUnderline"/>
          <w:highlight w:val="green"/>
        </w:rPr>
        <w:t>4,000 people in</w:t>
      </w:r>
      <w:r w:rsidRPr="00F83CB3">
        <w:rPr>
          <w:rStyle w:val="StyleUnderline"/>
        </w:rPr>
        <w:t xml:space="preserve"> the short time of </w:t>
      </w:r>
      <w:r w:rsidRPr="00B35E86">
        <w:rPr>
          <w:rStyle w:val="StyleUnderline"/>
          <w:highlight w:val="green"/>
        </w:rPr>
        <w:t>4 days</w:t>
      </w:r>
      <w:r w:rsidRPr="00F83CB3">
        <w:rPr>
          <w:sz w:val="16"/>
        </w:rPr>
        <w:t xml:space="preserve"> (a further 8,000 died from its effects in the following weeks and months). </w:t>
      </w:r>
      <w:r w:rsidRPr="00F83CB3">
        <w:rPr>
          <w:rStyle w:val="StyleUnderline"/>
        </w:rPr>
        <w:t xml:space="preserve">Initially a flu epidemic was blamed for the loss of life.” Many </w:t>
      </w:r>
      <w:r w:rsidRPr="00B35E86">
        <w:rPr>
          <w:rStyle w:val="StyleUnderline"/>
          <w:highlight w:val="green"/>
        </w:rPr>
        <w:t>infectious diseases are expected to greatly increase their range as the world warms</w:t>
      </w:r>
      <w:r w:rsidRPr="00F83CB3">
        <w:rPr>
          <w:rStyle w:val="StyleUnderline"/>
        </w:rPr>
        <w:t>, primarily due to the spread of common disease vectors, such as mosquitos and ticks</w:t>
      </w:r>
      <w:r w:rsidRPr="00F83CB3">
        <w:rPr>
          <w:sz w:val="16"/>
        </w:rPr>
        <w:t xml:space="preserve">. Malaria in particular is expected to become a huge problem throughout much of the world. Currently, </w:t>
      </w:r>
      <w:r w:rsidRPr="00B35E86">
        <w:rPr>
          <w:rStyle w:val="StyleUnderline"/>
          <w:highlight w:val="green"/>
        </w:rPr>
        <w:t>malaria kills</w:t>
      </w:r>
      <w:r w:rsidRPr="00F83CB3">
        <w:rPr>
          <w:rStyle w:val="StyleUnderline"/>
        </w:rPr>
        <w:t xml:space="preserve"> about </w:t>
      </w:r>
      <w:r w:rsidRPr="00B35E86">
        <w:rPr>
          <w:rStyle w:val="StyleUnderline"/>
          <w:highlight w:val="green"/>
        </w:rPr>
        <w:t>300,000 children every year</w:t>
      </w:r>
      <w:r w:rsidRPr="00F83CB3">
        <w:rPr>
          <w:rStyle w:val="StyleUnderline"/>
        </w:rPr>
        <w:t xml:space="preserve"> — which is already a lot, but </w:t>
      </w:r>
      <w:r w:rsidRPr="00B35E86">
        <w:rPr>
          <w:rStyle w:val="StyleUnderline"/>
          <w:highlight w:val="green"/>
        </w:rPr>
        <w:t xml:space="preserve">that number is expected to grow exponentially </w:t>
      </w:r>
      <w:r w:rsidRPr="005B439A">
        <w:rPr>
          <w:rStyle w:val="StyleUnderline"/>
        </w:rPr>
        <w:t>with climate change</w:t>
      </w:r>
      <w:r w:rsidRPr="00F83CB3">
        <w:rPr>
          <w:sz w:val="16"/>
        </w:rPr>
        <w:t xml:space="preserve">. In particular, </w:t>
      </w:r>
      <w:r w:rsidRPr="00F83CB3">
        <w:rPr>
          <w:rStyle w:val="StyleUnderline"/>
        </w:rPr>
        <w:t>mosquitos and malaria are a significant problem in many agricultural areas that rely on irrigation, which will possibly become a necessity in many parts of the world with increasing aridity</w:t>
      </w:r>
      <w:r w:rsidRPr="00F83CB3">
        <w:rPr>
          <w:sz w:val="16"/>
        </w:rPr>
        <w:t>. As a 2006 study published in the Proceedings of the National Academy of Sciences notes, “</w:t>
      </w:r>
      <w:r w:rsidRPr="00F83CB3">
        <w:rPr>
          <w:rStyle w:val="StyleUnderline"/>
        </w:rPr>
        <w:t>Though many infectious diseases are affected by changes in climate, vector-borne diseases, such as malaria, dengue fever and leishmaniasis, present the strongest causal relationship. Malaria</w:t>
      </w:r>
      <w:r w:rsidRPr="00F83CB3">
        <w:rPr>
          <w:sz w:val="16"/>
        </w:rPr>
        <w:t xml:space="preserve"> in particular, which kills approximately 300,000 children annually, </w:t>
      </w:r>
      <w:r w:rsidRPr="00F83CB3">
        <w:rPr>
          <w:rStyle w:val="StyleUnderline"/>
        </w:rPr>
        <w:t>poses the most imminent threat.”</w:t>
      </w:r>
      <w:r w:rsidRPr="00F83CB3">
        <w:rPr>
          <w:sz w:val="16"/>
        </w:rPr>
        <w:t xml:space="preserve"> </w:t>
      </w:r>
      <w:r w:rsidRPr="00B35E86">
        <w:rPr>
          <w:rStyle w:val="StyleUnderline"/>
          <w:highlight w:val="green"/>
        </w:rPr>
        <w:t>Large migrations and increasing</w:t>
      </w:r>
      <w:r w:rsidRPr="00F83CB3">
        <w:rPr>
          <w:rStyle w:val="StyleUnderline"/>
        </w:rPr>
        <w:t xml:space="preserve"> population </w:t>
      </w:r>
      <w:r w:rsidRPr="00B35E86">
        <w:rPr>
          <w:rStyle w:val="StyleUnderline"/>
          <w:highlight w:val="green"/>
        </w:rPr>
        <w:t>densities</w:t>
      </w:r>
      <w:r w:rsidRPr="00F83CB3">
        <w:rPr>
          <w:rStyle w:val="StyleUnderline"/>
        </w:rPr>
        <w:t xml:space="preserve"> — two very likely effects of climate change — </w:t>
      </w:r>
      <w:r w:rsidRPr="00B35E86">
        <w:rPr>
          <w:rStyle w:val="StyleUnderline"/>
          <w:highlight w:val="green"/>
        </w:rPr>
        <w:t xml:space="preserve">also </w:t>
      </w:r>
      <w:r w:rsidRPr="005B439A">
        <w:rPr>
          <w:rStyle w:val="StyleUnderline"/>
        </w:rPr>
        <w:t xml:space="preserve">greatly </w:t>
      </w:r>
      <w:r w:rsidRPr="00B35E86">
        <w:rPr>
          <w:rStyle w:val="StyleUnderline"/>
          <w:highlight w:val="green"/>
        </w:rPr>
        <w:t xml:space="preserve">facilitate the spread of </w:t>
      </w:r>
      <w:r w:rsidRPr="005B439A">
        <w:rPr>
          <w:rStyle w:val="StyleUnderline"/>
        </w:rPr>
        <w:t xml:space="preserve">infectious </w:t>
      </w:r>
      <w:r w:rsidRPr="00B35E86">
        <w:rPr>
          <w:rStyle w:val="StyleUnderline"/>
          <w:highlight w:val="green"/>
        </w:rPr>
        <w:t>disease</w:t>
      </w:r>
      <w:r w:rsidRPr="00F83CB3">
        <w:rPr>
          <w:rStyle w:val="StyleUnderline"/>
        </w:rPr>
        <w:t xml:space="preserve"> Many of the largest pandemics in human-history have been as a result of spreading human-populations.</w:t>
      </w:r>
    </w:p>
    <w:p w:rsidR="005944E5" w:rsidRPr="005A1EA2" w:rsidRDefault="005944E5" w:rsidP="005944E5"/>
    <w:p w:rsidR="005944E5" w:rsidRDefault="005944E5" w:rsidP="005944E5">
      <w:pPr>
        <w:pStyle w:val="Heading4"/>
      </w:pPr>
      <w:r>
        <w:t>Diseases cause extinction.</w:t>
      </w:r>
    </w:p>
    <w:p w:rsidR="005944E5" w:rsidRPr="00D22602" w:rsidRDefault="005944E5" w:rsidP="005944E5">
      <w:r w:rsidRPr="00D22602">
        <w:rPr>
          <w:rStyle w:val="Style13ptBold"/>
        </w:rPr>
        <w:t xml:space="preserve">Dovey </w:t>
      </w:r>
      <w:r>
        <w:rPr>
          <w:rStyle w:val="Style13ptBold"/>
        </w:rPr>
        <w:t>16</w:t>
      </w:r>
      <w:r>
        <w:t xml:space="preserve"> (Dana: </w:t>
      </w:r>
      <w:r w:rsidRPr="00D22602">
        <w:t>MA in Journali</w:t>
      </w:r>
      <w:r>
        <w:t>sm and Media Communications, science and technology writer for Medical Daily; “</w:t>
      </w:r>
      <w:r w:rsidRPr="00D22602">
        <w:t>The End Is Near: Report Predicts We're More At Risk Of Death From Climate Cha</w:t>
      </w:r>
      <w:r>
        <w:t xml:space="preserve">nge, Pandemic, Than A Car Crash”; Medical Daily; </w:t>
      </w:r>
      <w:r w:rsidRPr="00D22602">
        <w:t>May 2, 2016</w:t>
      </w:r>
      <w:r>
        <w:t xml:space="preserve">; </w:t>
      </w:r>
      <w:hyperlink r:id="rId26" w:history="1">
        <w:r w:rsidRPr="00BF55AA">
          <w:rPr>
            <w:rStyle w:val="Hyperlink"/>
          </w:rPr>
          <w:t>http://www.medicaldaily.com/end-near-climate-change-pandemic-human-extinction-car-crash-384443</w:t>
        </w:r>
      </w:hyperlink>
      <w:r>
        <w:t>; DT)</w:t>
      </w:r>
    </w:p>
    <w:p w:rsidR="005944E5" w:rsidRPr="00D22602" w:rsidRDefault="005944E5" w:rsidP="005944E5">
      <w:pPr>
        <w:rPr>
          <w:sz w:val="16"/>
        </w:rPr>
      </w:pPr>
      <w:r w:rsidRPr="00D22602">
        <w:rPr>
          <w:sz w:val="16"/>
        </w:rPr>
        <w:lastRenderedPageBreak/>
        <w:t xml:space="preserve">The media has hinted at the possibility of </w:t>
      </w:r>
      <w:r w:rsidRPr="00D22602">
        <w:rPr>
          <w:rStyle w:val="StyleUnderline"/>
        </w:rPr>
        <w:t xml:space="preserve">a huge catastrophic incident such as </w:t>
      </w:r>
      <w:r w:rsidRPr="00B35E86">
        <w:rPr>
          <w:rStyle w:val="StyleUnderline"/>
          <w:highlight w:val="green"/>
        </w:rPr>
        <w:t>a disease pandemic wiping out</w:t>
      </w:r>
      <w:r w:rsidRPr="00D22602">
        <w:rPr>
          <w:rStyle w:val="StyleUnderline"/>
        </w:rPr>
        <w:t xml:space="preserve"> the majority, if not all, of </w:t>
      </w:r>
      <w:r w:rsidRPr="00B35E86">
        <w:rPr>
          <w:rStyle w:val="StyleUnderline"/>
          <w:highlight w:val="green"/>
        </w:rPr>
        <w:t>the Earth’s population</w:t>
      </w:r>
      <w:r w:rsidRPr="00D22602">
        <w:rPr>
          <w:sz w:val="16"/>
        </w:rPr>
        <w:t xml:space="preserve">. Now, however, </w:t>
      </w:r>
      <w:r w:rsidRPr="00D22602">
        <w:rPr>
          <w:rStyle w:val="StyleUnderline"/>
        </w:rPr>
        <w:t xml:space="preserve">scientists have laid the rumors to rest, crunched the numbers, and </w:t>
      </w:r>
      <w:r w:rsidRPr="00D22602">
        <w:rPr>
          <w:sz w:val="16"/>
        </w:rPr>
        <w:t>shown th</w:t>
      </w:r>
      <w:r w:rsidRPr="00B35E86">
        <w:rPr>
          <w:rStyle w:val="StyleUnderline"/>
          <w:highlight w:val="green"/>
        </w:rPr>
        <w:t>is</w:t>
      </w:r>
      <w:r w:rsidRPr="00D22602">
        <w:rPr>
          <w:rStyle w:val="StyleUnderline"/>
        </w:rPr>
        <w:t xml:space="preserve"> tragic end to be </w:t>
      </w:r>
      <w:r w:rsidRPr="00B35E86">
        <w:rPr>
          <w:rStyle w:val="StyleUnderline"/>
          <w:highlight w:val="green"/>
        </w:rPr>
        <w:t xml:space="preserve">a </w:t>
      </w:r>
      <w:r w:rsidRPr="005B439A">
        <w:rPr>
          <w:rStyle w:val="StyleUnderline"/>
        </w:rPr>
        <w:t xml:space="preserve">real </w:t>
      </w:r>
      <w:r w:rsidRPr="00B35E86">
        <w:rPr>
          <w:rStyle w:val="StyleUnderline"/>
          <w:highlight w:val="green"/>
        </w:rPr>
        <w:t>possibility</w:t>
      </w:r>
      <w:r w:rsidRPr="00D22602">
        <w:rPr>
          <w:sz w:val="16"/>
        </w:rPr>
        <w:t xml:space="preserve">. The annual Global Catastrophic Risk from </w:t>
      </w:r>
      <w:r w:rsidRPr="00B35E86">
        <w:rPr>
          <w:rStyle w:val="StyleUnderline"/>
          <w:highlight w:val="green"/>
        </w:rPr>
        <w:t>the</w:t>
      </w:r>
      <w:r w:rsidRPr="00D22602">
        <w:rPr>
          <w:sz w:val="16"/>
        </w:rPr>
        <w:t xml:space="preserve"> U.K.-based </w:t>
      </w:r>
      <w:r w:rsidRPr="00B35E86">
        <w:rPr>
          <w:rStyle w:val="StyleUnderline"/>
          <w:highlight w:val="green"/>
        </w:rPr>
        <w:t>Global Challenges Foundation</w:t>
      </w:r>
      <w:r w:rsidRPr="00D22602">
        <w:rPr>
          <w:sz w:val="16"/>
        </w:rPr>
        <w:t xml:space="preserve"> uses factors such as climate change and political relations to compute the risk of a “human extinction event,” or any catastrophic event that kills at least 10 percent of the world’s population. </w:t>
      </w:r>
      <w:r w:rsidRPr="005B439A">
        <w:rPr>
          <w:sz w:val="16"/>
        </w:rPr>
        <w:t xml:space="preserve">This year’s report found that the average American is five times more likely to die in a human extinction event than a car crash, and </w:t>
      </w:r>
      <w:r w:rsidRPr="005B439A">
        <w:rPr>
          <w:rStyle w:val="StyleUnderline"/>
        </w:rPr>
        <w:t>identified climate change and international disease outbreaks as some of the most likely end-of-world disasters</w:t>
      </w:r>
      <w:r w:rsidRPr="005B439A">
        <w:rPr>
          <w:sz w:val="16"/>
        </w:rPr>
        <w:t xml:space="preserve">. Humanity is a major part of the Earth’s ecosystem and when the planet’s health deteriorates, our health suffers as well. </w:t>
      </w:r>
      <w:r w:rsidRPr="005B439A">
        <w:rPr>
          <w:rStyle w:val="StyleUnderline"/>
        </w:rPr>
        <w:t>Rising temperatures caused by climate change have led to a notable increase in human health</w:t>
      </w:r>
      <w:r w:rsidRPr="00D22602">
        <w:rPr>
          <w:rStyle w:val="StyleUnderline"/>
        </w:rPr>
        <w:t xml:space="preserve"> problems</w:t>
      </w:r>
      <w:r w:rsidRPr="00D22602">
        <w:rPr>
          <w:sz w:val="16"/>
        </w:rPr>
        <w:t xml:space="preserve">. For example, many </w:t>
      </w:r>
      <w:r w:rsidRPr="00D22602">
        <w:rPr>
          <w:rStyle w:val="StyleUnderline"/>
        </w:rPr>
        <w:t xml:space="preserve">researchers note that </w:t>
      </w:r>
      <w:r w:rsidRPr="00B35E86">
        <w:rPr>
          <w:rStyle w:val="StyleUnderline"/>
          <w:highlight w:val="green"/>
        </w:rPr>
        <w:t xml:space="preserve">unseasonably warm temperatures have contributed to the spread of </w:t>
      </w:r>
      <w:r w:rsidRPr="005B439A">
        <w:rPr>
          <w:rStyle w:val="StyleUnderline"/>
        </w:rPr>
        <w:t xml:space="preserve">mosquito-transmitted </w:t>
      </w:r>
      <w:r w:rsidRPr="00B35E86">
        <w:rPr>
          <w:rStyle w:val="StyleUnderline"/>
          <w:highlight w:val="green"/>
        </w:rPr>
        <w:t>diseases</w:t>
      </w:r>
      <w:r w:rsidRPr="00D22602">
        <w:rPr>
          <w:rStyle w:val="StyleUnderline"/>
        </w:rPr>
        <w:t>, such as Chikungunya and Zika virus, outside of its normal rang</w:t>
      </w:r>
      <w:r w:rsidRPr="00D22602">
        <w:rPr>
          <w:sz w:val="16"/>
        </w:rPr>
        <w:t xml:space="preserve">e. In addition, warmer and longer summers have also caused spikes in tick populations and widened their habitat. </w:t>
      </w:r>
      <w:r w:rsidRPr="00D22602">
        <w:rPr>
          <w:rStyle w:val="StyleUnderline"/>
        </w:rPr>
        <w:t>These rising temperatures may even play a role in the increasing incidence of Lyme disease. Other extreme human health threats caused by climate change include high levels of air pollution. This problem has been linked to</w:t>
      </w:r>
      <w:r w:rsidRPr="00D22602">
        <w:rPr>
          <w:sz w:val="16"/>
        </w:rPr>
        <w:t xml:space="preserve"> both </w:t>
      </w:r>
      <w:r w:rsidRPr="00D22602">
        <w:rPr>
          <w:rStyle w:val="StyleUnderline"/>
        </w:rPr>
        <w:t>increased instances of</w:t>
      </w:r>
      <w:r w:rsidRPr="00D22602">
        <w:rPr>
          <w:sz w:val="16"/>
        </w:rPr>
        <w:t xml:space="preserve"> stroke and </w:t>
      </w:r>
      <w:r w:rsidRPr="00D22602">
        <w:rPr>
          <w:rStyle w:val="StyleUnderline"/>
        </w:rPr>
        <w:t>respiratory diseases</w:t>
      </w:r>
      <w:r w:rsidRPr="00D22602">
        <w:rPr>
          <w:sz w:val="16"/>
        </w:rPr>
        <w:t xml:space="preserve"> Luckily, The Stern Review, a U.K. government report on the economics of climate change, estimated that </w:t>
      </w:r>
      <w:r w:rsidRPr="00B35E86">
        <w:rPr>
          <w:rStyle w:val="StyleUnderline"/>
          <w:highlight w:val="green"/>
        </w:rPr>
        <w:t>there is a</w:t>
      </w:r>
      <w:r w:rsidRPr="00D22602">
        <w:rPr>
          <w:sz w:val="16"/>
        </w:rPr>
        <w:t xml:space="preserve"> 0.1 percent risk of human extinction every year, but when that is added up over a century, that risk jumps to a </w:t>
      </w:r>
      <w:r w:rsidRPr="00B35E86">
        <w:rPr>
          <w:rStyle w:val="StyleUnderline"/>
          <w:highlight w:val="green"/>
        </w:rPr>
        <w:t>9.5 percent chance of human extinction within the next century</w:t>
      </w:r>
      <w:r w:rsidRPr="00D22602">
        <w:rPr>
          <w:sz w:val="16"/>
        </w:rPr>
        <w:t xml:space="preserve">, The Atlantic reported. In addition to climate change, </w:t>
      </w:r>
      <w:r w:rsidRPr="00B35E86">
        <w:rPr>
          <w:rStyle w:val="StyleUnderline"/>
          <w:highlight w:val="green"/>
        </w:rPr>
        <w:t>pandemics</w:t>
      </w:r>
      <w:r w:rsidRPr="00D22602">
        <w:rPr>
          <w:sz w:val="16"/>
        </w:rPr>
        <w:t xml:space="preserve"> also </w:t>
      </w:r>
      <w:r w:rsidRPr="00B35E86">
        <w:rPr>
          <w:rStyle w:val="StyleUnderline"/>
          <w:highlight w:val="green"/>
        </w:rPr>
        <w:t xml:space="preserve">pose a major threat to human life, and we have already begun to see </w:t>
      </w:r>
      <w:r w:rsidRPr="005B439A">
        <w:rPr>
          <w:rStyle w:val="StyleUnderline"/>
        </w:rPr>
        <w:t xml:space="preserve">just </w:t>
      </w:r>
      <w:r w:rsidRPr="00B35E86">
        <w:rPr>
          <w:rStyle w:val="StyleUnderline"/>
          <w:highlight w:val="green"/>
        </w:rPr>
        <w:t xml:space="preserve">how quickly </w:t>
      </w:r>
      <w:r w:rsidRPr="005B439A">
        <w:rPr>
          <w:rStyle w:val="StyleUnderline"/>
        </w:rPr>
        <w:t xml:space="preserve">some </w:t>
      </w:r>
      <w:r w:rsidRPr="00B35E86">
        <w:rPr>
          <w:rStyle w:val="StyleUnderline"/>
          <w:highlight w:val="green"/>
        </w:rPr>
        <w:t>diseases can spread</w:t>
      </w:r>
      <w:r w:rsidRPr="00D22602">
        <w:rPr>
          <w:rStyle w:val="StyleUnderline"/>
        </w:rPr>
        <w:t xml:space="preserve">. In 2014 </w:t>
      </w:r>
      <w:r w:rsidRPr="00D22602">
        <w:rPr>
          <w:sz w:val="16"/>
        </w:rPr>
        <w:t xml:space="preserve">the world saw the largest Ebola outbreak in history, </w:t>
      </w:r>
      <w:r w:rsidRPr="00D22602">
        <w:rPr>
          <w:rStyle w:val="StyleUnderline"/>
        </w:rPr>
        <w:t>The Center for Disease Control and Prevention reported.</w:t>
      </w:r>
      <w:r w:rsidRPr="00D22602">
        <w:rPr>
          <w:sz w:val="16"/>
        </w:rPr>
        <w:t xml:space="preserve"> As of April 13, 2016 </w:t>
      </w:r>
      <w:r w:rsidRPr="00D22602">
        <w:rPr>
          <w:rStyle w:val="StyleUnderline"/>
        </w:rPr>
        <w:t>there were a total of 15,261 lab-confirmed deaths and 28,652 suspected deaths</w:t>
      </w:r>
      <w:r w:rsidRPr="00D22602">
        <w:rPr>
          <w:sz w:val="16"/>
        </w:rPr>
        <w:t xml:space="preserve">. </w:t>
      </w:r>
      <w:r w:rsidRPr="00B35E86">
        <w:rPr>
          <w:rStyle w:val="StyleUnderline"/>
          <w:highlight w:val="green"/>
        </w:rPr>
        <w:t>Antibiotic resistance has also made once-treatable diseases now untreatable</w:t>
      </w:r>
      <w:r w:rsidRPr="00D22602">
        <w:rPr>
          <w:rStyle w:val="StyleUnderline"/>
        </w:rPr>
        <w:t xml:space="preserve"> and the planet has seen a number of “superbug” outbreaks throughout the U.S. alone</w:t>
      </w:r>
      <w:r w:rsidRPr="00D22602">
        <w:rPr>
          <w:sz w:val="16"/>
        </w:rPr>
        <w:t xml:space="preserve">. One report predicted that by 2050 antibiotic resistance will likely kill more people than cancer. According to The Associated Press, many of the patients sick with life-threatening superbugs caught the bugs through contaminated medical equipment. Luckily, The Global Catastrophic Risk report urges that these numbers are not exactly set in stone and many of these risk factors, such </w:t>
      </w:r>
      <w:r w:rsidRPr="005B439A">
        <w:rPr>
          <w:sz w:val="16"/>
        </w:rPr>
        <w:t xml:space="preserve">as </w:t>
      </w:r>
      <w:r w:rsidRPr="005B439A">
        <w:rPr>
          <w:rStyle w:val="StyleUnderline"/>
        </w:rPr>
        <w:t>climate change</w:t>
      </w:r>
      <w:r w:rsidRPr="005B439A">
        <w:rPr>
          <w:sz w:val="16"/>
        </w:rPr>
        <w:t xml:space="preserve"> and the threat of nuclear warfare, </w:t>
      </w:r>
      <w:r w:rsidRPr="005B439A">
        <w:rPr>
          <w:rStyle w:val="StyleUnderline"/>
        </w:rPr>
        <w:t>could be mitigated</w:t>
      </w:r>
      <w:r w:rsidRPr="005B439A">
        <w:rPr>
          <w:sz w:val="16"/>
        </w:rPr>
        <w:t>.</w:t>
      </w:r>
    </w:p>
    <w:p w:rsidR="005944E5" w:rsidRPr="00DA1256" w:rsidRDefault="005944E5" w:rsidP="005944E5">
      <w:pPr>
        <w:pStyle w:val="Heading3"/>
      </w:pPr>
      <w:r>
        <w:lastRenderedPageBreak/>
        <w:t>mpx - war</w:t>
      </w:r>
    </w:p>
    <w:p w:rsidR="005944E5" w:rsidRDefault="005944E5" w:rsidP="005944E5">
      <w:pPr>
        <w:pStyle w:val="Heading4"/>
      </w:pPr>
      <w:r>
        <w:t xml:space="preserve">Warming leads to civil wars, economic decline, mass migrations, and resource wars. </w:t>
      </w:r>
    </w:p>
    <w:p w:rsidR="005944E5" w:rsidRPr="00630093" w:rsidRDefault="005944E5" w:rsidP="005944E5">
      <w:r w:rsidRPr="003979E6">
        <w:rPr>
          <w:rStyle w:val="Style13ptBold"/>
        </w:rPr>
        <w:t xml:space="preserve">Klare </w:t>
      </w:r>
      <w:r>
        <w:rPr>
          <w:rStyle w:val="Style13ptBold"/>
        </w:rPr>
        <w:t>15</w:t>
      </w:r>
      <w:r>
        <w:t xml:space="preserve"> (</w:t>
      </w:r>
      <w:r w:rsidRPr="003979E6">
        <w:t>Michael T. Klare is the Five College Professor of Peace and World Security Studies at Hampshire College</w:t>
      </w:r>
      <w:r>
        <w:t xml:space="preserve">; “Are Resource Wars Our Future?”; CommonDreams; </w:t>
      </w:r>
      <w:r w:rsidRPr="003979E6">
        <w:t>November 03, 2015</w:t>
      </w:r>
      <w:r>
        <w:t xml:space="preserve">; </w:t>
      </w:r>
      <w:hyperlink r:id="rId27" w:history="1">
        <w:r w:rsidRPr="00BF55AA">
          <w:rPr>
            <w:rStyle w:val="Hyperlink"/>
          </w:rPr>
          <w:t>http://www.commondreams.org/views/2015/11/03/are-resource-wars-our-future</w:t>
        </w:r>
      </w:hyperlink>
      <w:r>
        <w:t>; DT)</w:t>
      </w:r>
    </w:p>
    <w:p w:rsidR="005944E5" w:rsidRPr="003979E6" w:rsidRDefault="005944E5" w:rsidP="005944E5">
      <w:pPr>
        <w:rPr>
          <w:sz w:val="16"/>
        </w:rPr>
      </w:pPr>
      <w:r w:rsidRPr="00B35E86">
        <w:rPr>
          <w:rStyle w:val="StyleUnderline"/>
          <w:highlight w:val="green"/>
        </w:rPr>
        <w:t>A failure to cap carbon emissions</w:t>
      </w:r>
      <w:r w:rsidRPr="003979E6">
        <w:rPr>
          <w:sz w:val="16"/>
        </w:rPr>
        <w:t xml:space="preserve"> guarantees another result as well, though one far less discussed.  It </w:t>
      </w:r>
      <w:r w:rsidRPr="00B35E86">
        <w:rPr>
          <w:rStyle w:val="StyleUnderline"/>
          <w:highlight w:val="green"/>
        </w:rPr>
        <w:t>will</w:t>
      </w:r>
      <w:r w:rsidRPr="003979E6">
        <w:rPr>
          <w:sz w:val="16"/>
        </w:rPr>
        <w:t xml:space="preserve">, in the long run, </w:t>
      </w:r>
      <w:r w:rsidRPr="00B35E86">
        <w:rPr>
          <w:rStyle w:val="StyleUnderline"/>
          <w:highlight w:val="green"/>
        </w:rPr>
        <w:t>bring on</w:t>
      </w:r>
      <w:r w:rsidRPr="00630093">
        <w:rPr>
          <w:rStyle w:val="StyleUnderline"/>
        </w:rPr>
        <w:t xml:space="preserve"> not just climate shocks, but also </w:t>
      </w:r>
      <w:r w:rsidRPr="00B35E86">
        <w:rPr>
          <w:rStyle w:val="StyleUnderline"/>
          <w:highlight w:val="green"/>
        </w:rPr>
        <w:t>worldwide instability, insurrection, and warfare</w:t>
      </w:r>
      <w:r w:rsidRPr="003979E6">
        <w:rPr>
          <w:sz w:val="16"/>
        </w:rPr>
        <w:t xml:space="preserve">. In this sense, COP-21 should be considered not just a climate summit but a peace conference --perhaps the most significant peace convocation in history. To grasp why, consider the latest scientific findings on the likely impacts of global warming, especially </w:t>
      </w:r>
      <w:r w:rsidRPr="00D749FA">
        <w:rPr>
          <w:rStyle w:val="StyleUnderline"/>
        </w:rPr>
        <w:t>the 2014</w:t>
      </w:r>
      <w:r w:rsidRPr="003979E6">
        <w:rPr>
          <w:sz w:val="16"/>
        </w:rPr>
        <w:t xml:space="preserve"> report of the Intergovernmental Panel on Climate Change (</w:t>
      </w:r>
      <w:r w:rsidRPr="00D749FA">
        <w:rPr>
          <w:rStyle w:val="StyleUnderline"/>
        </w:rPr>
        <w:t>IPCC</w:t>
      </w:r>
      <w:r w:rsidRPr="003979E6">
        <w:rPr>
          <w:sz w:val="16"/>
        </w:rPr>
        <w:t xml:space="preserve">). When first published, that </w:t>
      </w:r>
      <w:r w:rsidRPr="00D749FA">
        <w:rPr>
          <w:rStyle w:val="StyleUnderline"/>
        </w:rPr>
        <w:t xml:space="preserve">report attracted worldwide media coverage for predicting that </w:t>
      </w:r>
      <w:r w:rsidRPr="00B35E86">
        <w:rPr>
          <w:rStyle w:val="StyleUnderline"/>
          <w:highlight w:val="green"/>
        </w:rPr>
        <w:t>unchecked climate change will result in severe droughts, intense storms, oppressive heat waves, recurring crop failures, and coastal flooding, all leading to widespread death and deprivation</w:t>
      </w:r>
      <w:r w:rsidRPr="003979E6">
        <w:rPr>
          <w:sz w:val="16"/>
        </w:rPr>
        <w:t xml:space="preserve">. Recent events, including a punishing drought in California and crippling heat waves in Europe and Asia, have focused more attention on just such impacts. The IPCC report, however, suggested that </w:t>
      </w:r>
      <w:r w:rsidRPr="00B35E86">
        <w:rPr>
          <w:rStyle w:val="StyleUnderline"/>
          <w:highlight w:val="green"/>
        </w:rPr>
        <w:t>global warming would have devastating impacts</w:t>
      </w:r>
      <w:r w:rsidRPr="00D749FA">
        <w:rPr>
          <w:rStyle w:val="StyleUnderline"/>
        </w:rPr>
        <w:t xml:space="preserve"> of a social and political nature as well, </w:t>
      </w:r>
      <w:r w:rsidRPr="00B35E86">
        <w:rPr>
          <w:rStyle w:val="StyleUnderline"/>
          <w:highlight w:val="green"/>
        </w:rPr>
        <w:t>including economic decline, state collapse, civil strife, mass migrations, and</w:t>
      </w:r>
      <w:r w:rsidRPr="00D749FA">
        <w:rPr>
          <w:rStyle w:val="StyleUnderline"/>
        </w:rPr>
        <w:t xml:space="preserve"> sooner or later </w:t>
      </w:r>
      <w:r w:rsidRPr="00B35E86">
        <w:rPr>
          <w:rStyle w:val="StyleUnderline"/>
          <w:highlight w:val="green"/>
        </w:rPr>
        <w:t>resource wars</w:t>
      </w:r>
      <w:r w:rsidRPr="003979E6">
        <w:rPr>
          <w:sz w:val="16"/>
        </w:rPr>
        <w:t xml:space="preserve">. These predictions have received far less attention, and yet </w:t>
      </w:r>
      <w:r w:rsidRPr="00D749FA">
        <w:rPr>
          <w:rStyle w:val="StyleUnderline"/>
        </w:rPr>
        <w:t>the possibility of such a future should be obvious enough since human institutions, like natural systems, are vulnerable to climate change</w:t>
      </w:r>
      <w:r w:rsidRPr="003979E6">
        <w:rPr>
          <w:sz w:val="16"/>
        </w:rPr>
        <w:t xml:space="preserve">. </w:t>
      </w:r>
      <w:r w:rsidRPr="00B35E86">
        <w:rPr>
          <w:rStyle w:val="StyleUnderline"/>
          <w:highlight w:val="green"/>
        </w:rPr>
        <w:t>Economies are going to suffer when key commodities</w:t>
      </w:r>
      <w:r w:rsidRPr="00D749FA">
        <w:rPr>
          <w:rStyle w:val="StyleUnderline"/>
        </w:rPr>
        <w:t xml:space="preserve"> -- crops, timber, fish, livestock -- grow scarcer, </w:t>
      </w:r>
      <w:r w:rsidRPr="00B35E86">
        <w:rPr>
          <w:rStyle w:val="StyleUnderline"/>
          <w:highlight w:val="green"/>
        </w:rPr>
        <w:t>are destroyed</w:t>
      </w:r>
      <w:r w:rsidRPr="00D749FA">
        <w:rPr>
          <w:rStyle w:val="StyleUnderline"/>
        </w:rPr>
        <w:t xml:space="preserve">, or fail. </w:t>
      </w:r>
      <w:r w:rsidRPr="00B35E86">
        <w:rPr>
          <w:rStyle w:val="StyleUnderline"/>
          <w:highlight w:val="green"/>
        </w:rPr>
        <w:t>Societies will begin to buckle under the strain of economic decline</w:t>
      </w:r>
      <w:r w:rsidRPr="00D749FA">
        <w:rPr>
          <w:rStyle w:val="StyleUnderline"/>
        </w:rPr>
        <w:t xml:space="preserve"> and massive refugee flows</w:t>
      </w:r>
      <w:r w:rsidRPr="003979E6">
        <w:rPr>
          <w:sz w:val="16"/>
        </w:rPr>
        <w:t xml:space="preserve">. </w:t>
      </w:r>
      <w:r w:rsidRPr="00B35E86">
        <w:rPr>
          <w:rStyle w:val="StyleUnderline"/>
          <w:highlight w:val="green"/>
        </w:rPr>
        <w:t>Armed conflict may not be the most immediate consequence of these developments</w:t>
      </w:r>
      <w:r w:rsidRPr="00D749FA">
        <w:rPr>
          <w:rStyle w:val="StyleUnderline"/>
        </w:rPr>
        <w:t xml:space="preserve">, the IPCC notes, </w:t>
      </w:r>
      <w:r w:rsidRPr="00B35E86">
        <w:rPr>
          <w:rStyle w:val="StyleUnderline"/>
          <w:highlight w:val="green"/>
        </w:rPr>
        <w:t>but combine the effects of climate change with already existing poverty, hunger, resource scarcity, incompetent and corrupt governance, and ethnic, religious, or national resentments, and you’re likely to end up with bitter conflicts over access to food, water, land, and other necessities of life</w:t>
      </w:r>
      <w:r w:rsidRPr="003979E6">
        <w:rPr>
          <w:sz w:val="16"/>
        </w:rPr>
        <w:t xml:space="preserve">. The Coming of Climate Civil Wars </w:t>
      </w:r>
      <w:r w:rsidRPr="00D749FA">
        <w:rPr>
          <w:rStyle w:val="StyleUnderline"/>
        </w:rPr>
        <w:t>Such wars would not arise in a vacuum</w:t>
      </w:r>
      <w:r w:rsidRPr="003979E6">
        <w:rPr>
          <w:sz w:val="16"/>
        </w:rPr>
        <w:t xml:space="preserve">. </w:t>
      </w:r>
      <w:r w:rsidRPr="00B35E86">
        <w:rPr>
          <w:rStyle w:val="StyleUnderline"/>
          <w:highlight w:val="green"/>
        </w:rPr>
        <w:t>Already existing stresses and grievances would be heightened, enflamed undoubtedly provocative acts and the exhortations of demagogic leaders</w:t>
      </w:r>
      <w:r w:rsidRPr="003979E6">
        <w:rPr>
          <w:sz w:val="16"/>
        </w:rPr>
        <w:t xml:space="preserve">. Think of the current outbreak of violence in Israel and the Palestinian territories, touched off by clashes over access to the Temple Mount in Jerusalem (also known as the Noble Sanctuary) and the inflammatory rhetoric of assorted leaders. </w:t>
      </w:r>
      <w:r w:rsidRPr="00B35E86">
        <w:rPr>
          <w:rStyle w:val="StyleUnderline"/>
          <w:highlight w:val="green"/>
        </w:rPr>
        <w:t>Combine economic and resource deprivation with such situations and you have a perfect recipe for war</w:t>
      </w:r>
      <w:r w:rsidRPr="003979E6">
        <w:rPr>
          <w:sz w:val="16"/>
        </w:rPr>
        <w:t xml:space="preserve">. </w:t>
      </w:r>
      <w:r w:rsidRPr="00D749FA">
        <w:rPr>
          <w:rStyle w:val="StyleUnderline"/>
        </w:rPr>
        <w:t>The necessities of life are already unevenly distributed across the planet</w:t>
      </w:r>
      <w:r w:rsidRPr="003979E6">
        <w:rPr>
          <w:sz w:val="16"/>
        </w:rPr>
        <w:t xml:space="preserve">. Often </w:t>
      </w:r>
      <w:r w:rsidRPr="00A005A6">
        <w:rPr>
          <w:rStyle w:val="StyleUnderline"/>
        </w:rPr>
        <w:t>the divide between those with access to adequate supplies of vital resources and those lacking them coincides with long-term schisms along racial, ethnic, religious, or linguistic lines</w:t>
      </w:r>
      <w:r w:rsidRPr="003979E6">
        <w:rPr>
          <w:sz w:val="16"/>
        </w:rPr>
        <w:t xml:space="preserve">. </w:t>
      </w:r>
      <w:r w:rsidRPr="00A005A6">
        <w:rPr>
          <w:rStyle w:val="StyleUnderline"/>
        </w:rPr>
        <w:t>The Israelis and Palestinians, for example, harbor deep-seated ethnic and religious hostilities but also experience vastly different possibilities when it comes to access to land and water</w:t>
      </w:r>
      <w:r w:rsidRPr="003979E6">
        <w:rPr>
          <w:sz w:val="16"/>
        </w:rPr>
        <w:t xml:space="preserve">. Add the stresses of climate change to such situations and you can naturally expect passions to boil over. </w:t>
      </w:r>
      <w:r w:rsidRPr="00B35E86">
        <w:rPr>
          <w:rStyle w:val="StyleUnderline"/>
          <w:highlight w:val="green"/>
        </w:rPr>
        <w:t>Climate change will degrade or destroy many natural systems, often already under stress, on which humans rely for their survival</w:t>
      </w:r>
      <w:r w:rsidRPr="003979E6">
        <w:rPr>
          <w:sz w:val="16"/>
        </w:rPr>
        <w:t xml:space="preserve">. </w:t>
      </w:r>
      <w:r w:rsidRPr="00B35E86">
        <w:rPr>
          <w:rStyle w:val="StyleUnderline"/>
          <w:highlight w:val="green"/>
        </w:rPr>
        <w:t>Some areas that now support agriculture or animal husbandry may become uninhabitable or capable only of providing for greatly diminished populations</w:t>
      </w:r>
      <w:r w:rsidRPr="003979E6">
        <w:rPr>
          <w:sz w:val="16"/>
        </w:rPr>
        <w:t xml:space="preserve">. </w:t>
      </w:r>
      <w:r w:rsidRPr="00A005A6">
        <w:rPr>
          <w:rStyle w:val="StyleUnderline"/>
        </w:rPr>
        <w:t>Under the pressure of rising temperatures and increasingly fierce droughts, the southern fringe of the Sahara desert, for example, is now being transformed from grasslands capable of sustaining nomadic herders into an empty wasteland, forcing local nomads off their ancestral lands</w:t>
      </w:r>
      <w:r w:rsidRPr="003979E6">
        <w:rPr>
          <w:sz w:val="16"/>
        </w:rPr>
        <w:t xml:space="preserve">. </w:t>
      </w:r>
      <w:r w:rsidRPr="00A005A6">
        <w:rPr>
          <w:rStyle w:val="StyleUnderline"/>
        </w:rPr>
        <w:t>Many existing farmlands in Africa, Asia, and the Middle East will suffer a similar fate</w:t>
      </w:r>
      <w:r w:rsidRPr="003979E6">
        <w:rPr>
          <w:sz w:val="16"/>
        </w:rPr>
        <w:t xml:space="preserve">. </w:t>
      </w:r>
      <w:r w:rsidRPr="00B35E86">
        <w:rPr>
          <w:rStyle w:val="StyleUnderline"/>
          <w:highlight w:val="green"/>
        </w:rPr>
        <w:t>Rivers that once supplied water year-round will run only sporadically or dry up altogether, again leaving populations with unpalatable choices</w:t>
      </w:r>
      <w:r w:rsidRPr="003979E6">
        <w:rPr>
          <w:sz w:val="16"/>
        </w:rPr>
        <w:t xml:space="preserve">. As the IPCC report points out, </w:t>
      </w:r>
      <w:r w:rsidRPr="00B35E86">
        <w:rPr>
          <w:rStyle w:val="StyleUnderline"/>
          <w:highlight w:val="green"/>
        </w:rPr>
        <w:t>enormous pressure will be put upon often weak state institutions to adjust to climate change and aid those in desperate need of emergency food, shelter, and other necessities</w:t>
      </w:r>
      <w:r w:rsidRPr="003979E6">
        <w:rPr>
          <w:sz w:val="16"/>
        </w:rPr>
        <w:t>. “</w:t>
      </w:r>
      <w:r w:rsidRPr="00B35E86">
        <w:rPr>
          <w:rStyle w:val="StyleUnderline"/>
          <w:highlight w:val="green"/>
        </w:rPr>
        <w:t>Increased human insecurity</w:t>
      </w:r>
      <w:r w:rsidRPr="003979E6">
        <w:rPr>
          <w:sz w:val="16"/>
        </w:rPr>
        <w:t xml:space="preserve">,” </w:t>
      </w:r>
      <w:r w:rsidRPr="003979E6">
        <w:rPr>
          <w:sz w:val="16"/>
        </w:rPr>
        <w:lastRenderedPageBreak/>
        <w:t>the report says, “</w:t>
      </w:r>
      <w:r w:rsidRPr="00B35E86">
        <w:rPr>
          <w:rStyle w:val="StyleUnderline"/>
          <w:highlight w:val="green"/>
        </w:rPr>
        <w:t>may coincide with a decline in the capacity of states to conduct effective adaptation efforts, thus creating the circumstances in which there is greater potential for violent conflict</w:t>
      </w:r>
      <w:r w:rsidRPr="003979E6">
        <w:rPr>
          <w:sz w:val="16"/>
        </w:rPr>
        <w:t xml:space="preserve">.” A good example of this peril is provided by the outbreak of civil war in Syria and the subsequent collapse of that country in a welter of fighting and a wave of refugees of a sort that hasn’t been seen since World War II. </w:t>
      </w:r>
      <w:r w:rsidRPr="00A005A6">
        <w:rPr>
          <w:rStyle w:val="StyleUnderline"/>
        </w:rPr>
        <w:t>Between 2006 and 2010, Syria experienced a devastating drought in which climate change is believed to have been a factor, turning nearly 60% of the country into desert</w:t>
      </w:r>
      <w:r w:rsidRPr="003979E6">
        <w:rPr>
          <w:sz w:val="16"/>
        </w:rPr>
        <w:t xml:space="preserve">. </w:t>
      </w:r>
      <w:r w:rsidRPr="00A005A6">
        <w:rPr>
          <w:rStyle w:val="StyleUnderline"/>
        </w:rPr>
        <w:t>Crops failed and most of the country’s livestock perished, forcing millions of farmers into penury. Desperate and unable to live on their land any longer, they moved into Syria’s major cities in search of work, often facing extreme hardship as well as hostility from well-connected urban elites</w:t>
      </w:r>
      <w:r w:rsidRPr="003979E6">
        <w:rPr>
          <w:sz w:val="16"/>
        </w:rPr>
        <w:t xml:space="preserve">. Had </w:t>
      </w:r>
      <w:r w:rsidRPr="00A005A6">
        <w:rPr>
          <w:rStyle w:val="StyleUnderline"/>
        </w:rPr>
        <w:t>Syrian autocrat Bashar al-Assad</w:t>
      </w:r>
      <w:r w:rsidRPr="003979E6">
        <w:rPr>
          <w:sz w:val="16"/>
        </w:rPr>
        <w:t xml:space="preserve"> responded with an emergency program of jobs and housing for those displaced, perhaps conflict could have been averted. Instead, he </w:t>
      </w:r>
      <w:r w:rsidRPr="00A005A6">
        <w:rPr>
          <w:rStyle w:val="StyleUnderline"/>
        </w:rPr>
        <w:t>cut food and fuel subsidies, adding to the misery of the migrants and fanning the flames of revolt</w:t>
      </w:r>
      <w:r w:rsidRPr="003979E6">
        <w:rPr>
          <w:sz w:val="16"/>
        </w:rPr>
        <w:t>. In the view of several prominent scholars, “</w:t>
      </w:r>
      <w:r w:rsidRPr="00A005A6">
        <w:rPr>
          <w:rStyle w:val="StyleUnderline"/>
        </w:rPr>
        <w:t>the rapidly growing urban peripheries of Syria, marked by illegal settlements, overcrowding, poor infrastructure, unemployment, and crime, were neglected by the Assad government and became the heart of the developing unrest</w:t>
      </w:r>
      <w:r w:rsidRPr="003979E6">
        <w:rPr>
          <w:sz w:val="16"/>
        </w:rPr>
        <w:t xml:space="preserve">.” </w:t>
      </w:r>
      <w:r w:rsidRPr="00A005A6">
        <w:rPr>
          <w:rStyle w:val="StyleUnderline"/>
        </w:rPr>
        <w:t>A similar picture has unfolded in the Sahel region of Africa</w:t>
      </w:r>
      <w:r w:rsidRPr="003979E6">
        <w:rPr>
          <w:sz w:val="16"/>
        </w:rPr>
        <w:t xml:space="preserve">, the southern fringe of the Sahara, </w:t>
      </w:r>
      <w:r w:rsidRPr="00A005A6">
        <w:rPr>
          <w:rStyle w:val="StyleUnderline"/>
        </w:rPr>
        <w:t>where severe drought has combined with habitat decline and government neglect to provoke armed violence</w:t>
      </w:r>
      <w:r w:rsidRPr="003979E6">
        <w:rPr>
          <w:sz w:val="16"/>
        </w:rPr>
        <w:t xml:space="preserv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w:t>
      </w:r>
      <w:r w:rsidRPr="00A005A6">
        <w:rPr>
          <w:rStyle w:val="StyleUnderline"/>
        </w:rPr>
        <w:t>that, in turn, is putting enormous stresses on what is already an incredibly fragile environment and a highly vulnerable population.</w:t>
      </w:r>
      <w:r w:rsidRPr="003979E6">
        <w:rPr>
          <w:sz w:val="16"/>
        </w:rPr>
        <w:t xml:space="preserve">” </w:t>
      </w:r>
      <w:r w:rsidRPr="00A005A6">
        <w:rPr>
          <w:rStyle w:val="StyleUnderline"/>
        </w:rPr>
        <w:t>In Mali, one of several nations straddling this region, the nomadic Tuaregs have been particularly hard hit, as the grasslands they rely on to feed their cattle are turning into desert</w:t>
      </w:r>
      <w:r w:rsidRPr="003979E6">
        <w:rPr>
          <w:sz w:val="16"/>
        </w:rPr>
        <w:t xml:space="preserve">. A Berber-speaking Muslim population, </w:t>
      </w:r>
      <w:r w:rsidRPr="00A005A6">
        <w:rPr>
          <w:rStyle w:val="StyleUnderline"/>
        </w:rPr>
        <w:t>the Tuaregs have long faced hostility from the central government in Bamako, once controlled by the French and now by black Africans of Christian or animist faith</w:t>
      </w:r>
      <w:r w:rsidRPr="003979E6">
        <w:rPr>
          <w:sz w:val="16"/>
        </w:rPr>
        <w:t xml:space="preserve">. </w:t>
      </w:r>
      <w:r w:rsidRPr="00A005A6">
        <w:rPr>
          <w:rStyle w:val="StyleUnderline"/>
        </w:rPr>
        <w:t>With their traditional livelihoods in peril and little assistance forthcoming from the capital, the Tuaregs revolted in January 2012, capturing half of Mali before being driven back into the Sahara by French and other foreign forces</w:t>
      </w:r>
      <w:r w:rsidRPr="003979E6">
        <w:rPr>
          <w:sz w:val="16"/>
        </w:rPr>
        <w:t xml:space="preserve"> (with U.S. logistical and intelligence support). </w:t>
      </w:r>
      <w:r w:rsidRPr="00B35E86">
        <w:rPr>
          <w:rStyle w:val="StyleUnderline"/>
          <w:highlight w:val="green"/>
        </w:rPr>
        <w:t>Consider the events in Syria and Mali previews of what is likely to come later in this century on a far larger scale</w:t>
      </w:r>
      <w:r w:rsidRPr="00B35E86">
        <w:rPr>
          <w:sz w:val="16"/>
          <w:highlight w:val="green"/>
        </w:rPr>
        <w:t>.</w:t>
      </w:r>
      <w:r w:rsidRPr="003979E6">
        <w:rPr>
          <w:sz w:val="16"/>
        </w:rPr>
        <w:t xml:space="preserve"> </w:t>
      </w:r>
      <w:r w:rsidRPr="00B35E86">
        <w:rPr>
          <w:rStyle w:val="StyleUnderline"/>
          <w:highlight w:val="green"/>
        </w:rPr>
        <w:t>As climate change intensifies, bringing not just desertification but rising sea levels in low-lying coastal areas and increasingly devastating heat waves in regions that are already hot, ever more parts of the planet will be rendered less habitable, pushing millions of people into desperate flight</w:t>
      </w:r>
      <w:r w:rsidRPr="003979E6">
        <w:rPr>
          <w:sz w:val="16"/>
        </w:rPr>
        <w:t xml:space="preserve">. While the strongest and wealthiest governments, especially in more temperate regions, will be better able to cope with these stresses, </w:t>
      </w:r>
      <w:r w:rsidRPr="00B35E86">
        <w:rPr>
          <w:rStyle w:val="StyleUnderline"/>
          <w:highlight w:val="green"/>
        </w:rPr>
        <w:t>expect to see the number of failed states grow dramatically, leading to violence and open warfare over what food, arable land, and shelter remains</w:t>
      </w:r>
      <w:r w:rsidRPr="003979E6">
        <w:rPr>
          <w:sz w:val="16"/>
        </w:rPr>
        <w:t xml:space="preserve">. In other words, </w:t>
      </w:r>
      <w:r w:rsidRPr="00B35E86">
        <w:rPr>
          <w:rStyle w:val="StyleUnderline"/>
          <w:highlight w:val="green"/>
        </w:rPr>
        <w:t>imagine significant parts of the planet in the kind of state that Libya, Syria, and Yemen are in today</w:t>
      </w:r>
      <w:r w:rsidRPr="003979E6">
        <w:rPr>
          <w:sz w:val="16"/>
        </w:rPr>
        <w:t xml:space="preserve">. </w:t>
      </w:r>
      <w:r w:rsidRPr="00A005A6">
        <w:rPr>
          <w:rStyle w:val="StyleUnderline"/>
        </w:rPr>
        <w:t>Some people will stay and fight to survive; others will migrate, almost assuredly encountering a far more violent version of the hostility we already see toward immigrants and refugees in the lands they head for</w:t>
      </w:r>
      <w:r w:rsidRPr="003979E6">
        <w:rPr>
          <w:sz w:val="16"/>
        </w:rPr>
        <w:t xml:space="preserve">. </w:t>
      </w:r>
      <w:r w:rsidRPr="00B35E86">
        <w:rPr>
          <w:rStyle w:val="StyleUnderline"/>
          <w:highlight w:val="green"/>
        </w:rPr>
        <w:t>The result, inevitably, will be a global epidemic of resource civil wars and resource violence of every sort</w:t>
      </w:r>
      <w:r w:rsidRPr="003979E6">
        <w:rPr>
          <w:sz w:val="16"/>
        </w:rPr>
        <w:t xml:space="preserve">. Water Wars </w:t>
      </w:r>
      <w:r w:rsidRPr="00A005A6">
        <w:rPr>
          <w:rStyle w:val="StyleUnderline"/>
        </w:rPr>
        <w:t>Most of these conflicts will be of an internal, civil character: clan against clan, tribe against tribe, sect against sect.</w:t>
      </w:r>
      <w:r w:rsidRPr="003979E6">
        <w:rPr>
          <w:sz w:val="16"/>
        </w:rPr>
        <w:t xml:space="preserve"> </w:t>
      </w:r>
      <w:r w:rsidRPr="00A005A6">
        <w:rPr>
          <w:rStyle w:val="StyleUnderline"/>
        </w:rPr>
        <w:t>On a climate-changed planet, however, don’t rule out struggles among nations for diminished vital resources -- especially access to water</w:t>
      </w:r>
      <w:r w:rsidRPr="003979E6">
        <w:rPr>
          <w:sz w:val="16"/>
        </w:rPr>
        <w:t xml:space="preserve">. </w:t>
      </w:r>
      <w:r w:rsidRPr="00A005A6">
        <w:rPr>
          <w:rStyle w:val="StyleUnderline"/>
        </w:rPr>
        <w:t xml:space="preserve">It’s already clear that </w:t>
      </w:r>
      <w:r w:rsidRPr="00B35E86">
        <w:rPr>
          <w:rStyle w:val="StyleUnderline"/>
          <w:highlight w:val="green"/>
        </w:rPr>
        <w:t>climate change will reduce the supply of water in many tropical and subtropical regions</w:t>
      </w:r>
      <w:r w:rsidRPr="00A005A6">
        <w:rPr>
          <w:rStyle w:val="StyleUnderline"/>
        </w:rPr>
        <w:t>, jeopardizing the continued pursuit of agriculture, the health and functioning of major cities, and possibly the very sinews of society</w:t>
      </w:r>
      <w:r w:rsidRPr="003979E6">
        <w:rPr>
          <w:sz w:val="16"/>
        </w:rPr>
        <w:t xml:space="preserve">. </w:t>
      </w:r>
      <w:r w:rsidRPr="00B35E86">
        <w:rPr>
          <w:rStyle w:val="StyleUnderline"/>
          <w:highlight w:val="green"/>
        </w:rPr>
        <w:t>The risk of “water wars” will arise when two or more countries depend on the same key water source</w:t>
      </w:r>
      <w:r w:rsidRPr="00A005A6">
        <w:rPr>
          <w:rStyle w:val="StyleUnderline"/>
        </w:rPr>
        <w:t xml:space="preserve"> -- the Nile, the Jordan, the Euphrates, the Indus, the Mekong, or other trans-boundary river systems -- and one or more of them seek to appropriate a disproportionate share of the ever-shrinking supply of its water</w:t>
      </w:r>
      <w:r w:rsidRPr="003979E6">
        <w:rPr>
          <w:sz w:val="16"/>
        </w:rPr>
        <w:t xml:space="preserve">. Attempts by countries to build dams and divert the water flow of such riverine systems have already provoked skirmishes and threats of war, as when Turkey and Syria erected dams on the Euphrates, constraining the downstream flow. </w:t>
      </w:r>
      <w:r w:rsidRPr="00B35E86">
        <w:rPr>
          <w:rStyle w:val="StyleUnderline"/>
          <w:highlight w:val="green"/>
        </w:rPr>
        <w:t xml:space="preserve">One system that has attracted </w:t>
      </w:r>
      <w:r w:rsidRPr="00B35E86">
        <w:rPr>
          <w:rStyle w:val="StyleUnderline"/>
          <w:highlight w:val="green"/>
        </w:rPr>
        <w:lastRenderedPageBreak/>
        <w:t>particular concern in this regard is the Brahmaputra River, which originates in China</w:t>
      </w:r>
      <w:r w:rsidRPr="003979E6">
        <w:rPr>
          <w:sz w:val="16"/>
        </w:rPr>
        <w:t xml:space="preserve"> (where it is known as the Yarlung Tsangpo) </w:t>
      </w:r>
      <w:r w:rsidRPr="00B35E86">
        <w:rPr>
          <w:rStyle w:val="StyleUnderline"/>
          <w:highlight w:val="green"/>
        </w:rPr>
        <w:t>and passes through India</w:t>
      </w:r>
      <w:r w:rsidRPr="003979E6">
        <w:rPr>
          <w:rStyle w:val="StyleUnderline"/>
        </w:rPr>
        <w:t xml:space="preserve"> and Bangladesh before emptying into the Indian Ocean. </w:t>
      </w:r>
      <w:r w:rsidRPr="00B35E86">
        <w:rPr>
          <w:rStyle w:val="StyleUnderline"/>
          <w:highlight w:val="green"/>
        </w:rPr>
        <w:t>China has already erected one dam on the river and has plans for more, producing considerable unease in India, where the Brahmaputra’s water is vital for agriculture</w:t>
      </w:r>
      <w:r w:rsidRPr="003979E6">
        <w:rPr>
          <w:sz w:val="16"/>
        </w:rPr>
        <w:t xml:space="preserve">. </w:t>
      </w:r>
      <w:r w:rsidRPr="00B35E86">
        <w:rPr>
          <w:rStyle w:val="StyleUnderline"/>
          <w:highlight w:val="green"/>
        </w:rPr>
        <w:t>But what has provoked the most alarm is a Chinese plan to channel water from that river to water-scarce areas in the northern part of that country</w:t>
      </w:r>
      <w:r w:rsidRPr="00B35E86">
        <w:rPr>
          <w:sz w:val="16"/>
          <w:highlight w:val="green"/>
        </w:rPr>
        <w:t xml:space="preserve">. </w:t>
      </w:r>
      <w:r w:rsidRPr="00B35E86">
        <w:rPr>
          <w:rStyle w:val="StyleUnderline"/>
          <w:highlight w:val="green"/>
        </w:rPr>
        <w:t>The Chinese insist that no such action is imminent, but intensified warming and increased drought could, in the future, prompt such a move, jeopardizing India’s water supply and possibly provoking a conflict</w:t>
      </w:r>
      <w:r w:rsidRPr="003979E6">
        <w:rPr>
          <w:sz w:val="16"/>
        </w:rPr>
        <w:t>. “China’s construction of dams and the proposed diversion of the Brahmaputra’s waters is not only expected to have repercussions for water flow, agriculture, ecology, and lives and livelihoods downstream,” Sudha Ramachandran writes in The Diplomat, “</w:t>
      </w:r>
      <w:r w:rsidRPr="003979E6">
        <w:rPr>
          <w:rStyle w:val="StyleUnderline"/>
        </w:rPr>
        <w:t>it could also become another contentious issue undermining Sino-Indian relations</w:t>
      </w:r>
      <w:r w:rsidRPr="003979E6">
        <w:rPr>
          <w:sz w:val="16"/>
        </w:rPr>
        <w:t xml:space="preserve">.” Of course, even in a future of far greater water stresses, such situations are not guaranteed to provoke armed combat. Perhaps the states involved will figure out how to share whatever limited resources remain and seek alternative means of survival. Nonetheless, </w:t>
      </w:r>
      <w:r w:rsidRPr="003979E6">
        <w:rPr>
          <w:rStyle w:val="StyleUnderline"/>
        </w:rPr>
        <w:t xml:space="preserve">the temptation to employ force is bound to grow as supplies dwindle and millions of people face thirst and starvation. In such circumstances, </w:t>
      </w:r>
      <w:r w:rsidRPr="00B35E86">
        <w:rPr>
          <w:rStyle w:val="StyleUnderline"/>
          <w:highlight w:val="green"/>
        </w:rPr>
        <w:t>the survival of the state itself will be at risk, inviting desperate measures</w:t>
      </w:r>
      <w:r w:rsidRPr="003979E6">
        <w:rPr>
          <w:sz w:val="16"/>
        </w:rPr>
        <w:t xml:space="preserve">. Lowering the Temperature There is much that undoubtedly could be done to reduce the risk of water wars, including the adoption of cooperative water-management schemes and the introduction of the wholesale use of drip irrigation and related processes that use water far more efficiently. However, </w:t>
      </w:r>
      <w:r w:rsidRPr="00B35E86">
        <w:rPr>
          <w:rStyle w:val="StyleUnderline"/>
          <w:highlight w:val="green"/>
        </w:rPr>
        <w:t>the best way to avoid future climate-related strife is</w:t>
      </w:r>
      <w:r w:rsidRPr="003979E6">
        <w:rPr>
          <w:rStyle w:val="StyleUnderline"/>
        </w:rPr>
        <w:t xml:space="preserve">, of course, </w:t>
      </w:r>
      <w:r w:rsidRPr="00B35E86">
        <w:rPr>
          <w:rStyle w:val="StyleUnderline"/>
          <w:highlight w:val="green"/>
        </w:rPr>
        <w:t>to reduce the pace of global warming</w:t>
      </w:r>
      <w:r w:rsidRPr="003979E6">
        <w:rPr>
          <w:sz w:val="16"/>
        </w:rPr>
        <w:t xml:space="preserve">. </w:t>
      </w:r>
      <w:r w:rsidRPr="003979E6">
        <w:rPr>
          <w:rStyle w:val="StyleUnderline"/>
        </w:rPr>
        <w:t>Every fraction of a degree less warming achieved</w:t>
      </w:r>
      <w:r w:rsidRPr="003979E6">
        <w:rPr>
          <w:sz w:val="16"/>
        </w:rPr>
        <w:t xml:space="preserve"> in Paris and thereafter </w:t>
      </w:r>
      <w:r w:rsidRPr="003979E6">
        <w:rPr>
          <w:rStyle w:val="StyleUnderline"/>
        </w:rPr>
        <w:t>will mean that much less blood spilled in future climate-driven resource wars</w:t>
      </w:r>
      <w:r w:rsidRPr="003979E6">
        <w:rPr>
          <w:sz w:val="16"/>
        </w:rPr>
        <w:t xml:space="preserve">. This is why the Paris climate summit should be viewed as a kind of preemptive peace conference, one that is taking place before the wars truly begin. </w:t>
      </w:r>
      <w:r w:rsidRPr="00B35E86">
        <w:rPr>
          <w:rStyle w:val="StyleUnderline"/>
          <w:highlight w:val="green"/>
        </w:rPr>
        <w:t>If delegates</w:t>
      </w:r>
      <w:r w:rsidRPr="003979E6">
        <w:rPr>
          <w:sz w:val="16"/>
        </w:rPr>
        <w:t xml:space="preserve"> to COP-21 </w:t>
      </w:r>
      <w:r w:rsidRPr="00B35E86">
        <w:rPr>
          <w:rStyle w:val="StyleUnderline"/>
          <w:highlight w:val="green"/>
        </w:rPr>
        <w:t>succeed in sending us down a path that limits global warming to 2 degrees Celsius, the risk of future violence will be diminished</w:t>
      </w:r>
      <w:r w:rsidRPr="003979E6">
        <w:rPr>
          <w:sz w:val="16"/>
        </w:rPr>
        <w:t xml:space="preserve"> accordingly.</w:t>
      </w:r>
    </w:p>
    <w:p w:rsidR="005944E5" w:rsidRDefault="005944E5" w:rsidP="005944E5">
      <w:pPr>
        <w:pStyle w:val="Heading3"/>
      </w:pPr>
      <w:r>
        <w:lastRenderedPageBreak/>
        <w:t>add on – relations</w:t>
      </w:r>
    </w:p>
    <w:p w:rsidR="005944E5" w:rsidRDefault="005944E5" w:rsidP="005944E5">
      <w:pPr>
        <w:pStyle w:val="Heading4"/>
      </w:pPr>
      <w:r>
        <w:t>The plan spills over to solve Sino-American relations.</w:t>
      </w:r>
    </w:p>
    <w:p w:rsidR="005944E5" w:rsidRPr="00535817" w:rsidRDefault="005944E5" w:rsidP="005944E5">
      <w:pPr>
        <w:tabs>
          <w:tab w:val="left" w:pos="3370"/>
        </w:tabs>
      </w:pPr>
      <w:r>
        <w:rPr>
          <w:rStyle w:val="Style13ptBold"/>
        </w:rPr>
        <w:t xml:space="preserve">Holbrooke et. al </w:t>
      </w:r>
      <w:r w:rsidRPr="00483165">
        <w:rPr>
          <w:rStyle w:val="Style13ptBold"/>
        </w:rPr>
        <w:t>09</w:t>
      </w:r>
      <w:r>
        <w:t xml:space="preserve"> (</w:t>
      </w:r>
      <w:r w:rsidRPr="00483165">
        <w:t>Initiative for U.S.-China Cooperation on Energy and Climate</w:t>
      </w:r>
      <w:r>
        <w:t xml:space="preserve">, a partnership between: Asia Society Center on U.S.-China Relations (Richard Holbrooke, Chairman; Vishakha Desai, President; Orville Schell, Arthur Ross Director; Banning Garrett, Director, Initiative for U.S.-China Cooperation on Energy and Climate; Joanna Lewis, Initiative Research Director, Assistant Professor, Georgetown University School of Foreign Service; Jonathan Adams, Initiative Assistant Director) and Pew Center on Global Climate Change (Eileen Claussen, President; Elliot Diringer, Vice President, International Strategies; Steven Chu, Director, Lawrence Berkeley National Laboratory, Professor of Physics and Molecular and Cellular Biology, University of California, Berkeley*; John Thornton, Chairman, The Brookings Institution, Professor, Tsinghua University, Board Member, Asia Society) with help from The Brookings Institution: Kenneth Lieberthal and David Sandalow, Council on Foreign Relations: Elizabeth Economy and Michael Levi, Environmental Defense Fund: Peter Goldmark and David Yarnold, and National Committee on U.S.-China Relations: Steve Orlins and Jan Berris; </w:t>
      </w:r>
      <w:r>
        <w:rPr>
          <w:i/>
        </w:rPr>
        <w:t>Common Challenge, Collaborative Response</w:t>
      </w:r>
      <w:r w:rsidRPr="00C167E5">
        <w:t xml:space="preserve">; </w:t>
      </w:r>
      <w:r>
        <w:t xml:space="preserve">“A Roadmap for U.S.-China Cooperation on Energy and Climate Change”; </w:t>
      </w:r>
      <w:r w:rsidRPr="00C167E5">
        <w:t>January 2009</w:t>
      </w:r>
      <w:r>
        <w:t xml:space="preserve">; </w:t>
      </w:r>
      <w:hyperlink r:id="rId28" w:history="1">
        <w:r w:rsidRPr="00BF55AA">
          <w:rPr>
            <w:rStyle w:val="Hyperlink"/>
          </w:rPr>
          <w:t>http://e360.yale.edu/images/features/us-china-roadmap.pdf</w:t>
        </w:r>
      </w:hyperlink>
      <w:r>
        <w:t>; DT)</w:t>
      </w:r>
    </w:p>
    <w:p w:rsidR="005944E5" w:rsidRDefault="005944E5" w:rsidP="005944E5">
      <w:pPr>
        <w:rPr>
          <w:rStyle w:val="StyleUnderline"/>
        </w:rPr>
      </w:pPr>
      <w:r w:rsidRPr="00B35E86">
        <w:rPr>
          <w:rStyle w:val="StyleUnderline"/>
          <w:highlight w:val="green"/>
        </w:rPr>
        <w:t>A new U.S.-China partnership on energy and climate could also</w:t>
      </w:r>
      <w:r w:rsidRPr="00535817">
        <w:rPr>
          <w:sz w:val="16"/>
        </w:rPr>
        <w:t xml:space="preserve"> help preserve and </w:t>
      </w:r>
      <w:r w:rsidRPr="00B35E86">
        <w:rPr>
          <w:rStyle w:val="StyleUnderline"/>
          <w:highlight w:val="green"/>
        </w:rPr>
        <w:t>strengthen Sino-American relations</w:t>
      </w:r>
      <w:r w:rsidRPr="00535817">
        <w:rPr>
          <w:rStyle w:val="StyleUnderline"/>
        </w:rPr>
        <w:t xml:space="preserve"> more </w:t>
      </w:r>
      <w:r w:rsidRPr="00B35E86">
        <w:rPr>
          <w:rStyle w:val="StyleUnderline"/>
          <w:highlight w:val="green"/>
        </w:rPr>
        <w:t>broadly</w:t>
      </w:r>
      <w:r w:rsidRPr="00535817">
        <w:rPr>
          <w:sz w:val="16"/>
        </w:rPr>
        <w:t xml:space="preserve">. As </w:t>
      </w:r>
      <w:r w:rsidRPr="00C359F1">
        <w:rPr>
          <w:rStyle w:val="StyleUnderline"/>
        </w:rPr>
        <w:t>the two</w:t>
      </w:r>
      <w:r w:rsidRPr="00C359F1">
        <w:rPr>
          <w:sz w:val="16"/>
        </w:rPr>
        <w:t xml:space="preserve"> economies </w:t>
      </w:r>
      <w:r w:rsidRPr="00C359F1">
        <w:rPr>
          <w:rStyle w:val="StyleUnderline"/>
        </w:rPr>
        <w:t>have become increasingly intertwined, each has become mutually vulnerable to developments within the other, leading to frequent tensions over</w:t>
      </w:r>
      <w:r w:rsidRPr="00535817">
        <w:rPr>
          <w:rStyle w:val="StyleUnderline"/>
        </w:rPr>
        <w:t xml:space="preserve"> trade and financial issues</w:t>
      </w:r>
      <w:r w:rsidRPr="00535817">
        <w:rPr>
          <w:sz w:val="16"/>
        </w:rPr>
        <w:t xml:space="preserve">. Against that backdrop, climate and energy issues have given rise to further concerns about a loss of competitiveness in the United States and a threat to continued development in China. In this atmosphere, </w:t>
      </w:r>
      <w:r w:rsidRPr="00535817">
        <w:rPr>
          <w:rStyle w:val="StyleUnderline"/>
        </w:rPr>
        <w:t xml:space="preserve">a </w:t>
      </w:r>
      <w:r w:rsidRPr="00B35E86">
        <w:rPr>
          <w:rStyle w:val="StyleUnderline"/>
          <w:highlight w:val="green"/>
        </w:rPr>
        <w:t>failure to cooperate could lead to new recriminations</w:t>
      </w:r>
      <w:r w:rsidRPr="00ED03F7">
        <w:rPr>
          <w:rStyle w:val="StyleUnderline"/>
        </w:rPr>
        <w:t xml:space="preserve"> over energy and climate change, </w:t>
      </w:r>
      <w:r w:rsidRPr="00906E98">
        <w:rPr>
          <w:rStyle w:val="StyleUnderline"/>
        </w:rPr>
        <w:t xml:space="preserve">deepening suspicions of each other’s strategic intentions and </w:t>
      </w:r>
      <w:r w:rsidRPr="00B35E86">
        <w:rPr>
          <w:rStyle w:val="StyleUnderline"/>
          <w:highlight w:val="green"/>
        </w:rPr>
        <w:t xml:space="preserve">straining the </w:t>
      </w:r>
      <w:r w:rsidRPr="00ED03F7">
        <w:rPr>
          <w:rStyle w:val="StyleUnderline"/>
        </w:rPr>
        <w:t xml:space="preserve">bilateral </w:t>
      </w:r>
      <w:r w:rsidRPr="00B35E86">
        <w:rPr>
          <w:rStyle w:val="StyleUnderline"/>
          <w:highlight w:val="green"/>
        </w:rPr>
        <w:t>relationship in</w:t>
      </w:r>
      <w:r w:rsidRPr="00535817">
        <w:rPr>
          <w:rStyle w:val="StyleUnderline"/>
        </w:rPr>
        <w:t xml:space="preserve"> new </w:t>
      </w:r>
      <w:r w:rsidRPr="00B35E86">
        <w:rPr>
          <w:rStyle w:val="StyleUnderline"/>
          <w:highlight w:val="green"/>
        </w:rPr>
        <w:t>ways that harm the ability of the two</w:t>
      </w:r>
      <w:r w:rsidRPr="00535817">
        <w:rPr>
          <w:rStyle w:val="StyleUnderline"/>
        </w:rPr>
        <w:t xml:space="preserve"> countries </w:t>
      </w:r>
      <w:r w:rsidRPr="00B35E86">
        <w:rPr>
          <w:rStyle w:val="StyleUnderline"/>
          <w:highlight w:val="green"/>
        </w:rPr>
        <w:t xml:space="preserve">to work together </w:t>
      </w:r>
      <w:r w:rsidRPr="00ED03F7">
        <w:rPr>
          <w:rStyle w:val="StyleUnderline"/>
        </w:rPr>
        <w:t>on a wide range of issues</w:t>
      </w:r>
      <w:r w:rsidRPr="00ED03F7">
        <w:rPr>
          <w:sz w:val="16"/>
        </w:rPr>
        <w:t>. Conversely</w:t>
      </w:r>
      <w:r w:rsidRPr="00535817">
        <w:rPr>
          <w:sz w:val="16"/>
        </w:rPr>
        <w:t xml:space="preserve">, </w:t>
      </w:r>
      <w:r w:rsidRPr="00B35E86">
        <w:rPr>
          <w:rStyle w:val="StyleUnderline"/>
          <w:highlight w:val="green"/>
        </w:rPr>
        <w:t>if managed successfully, joint U.S.-China stewardship</w:t>
      </w:r>
      <w:r w:rsidRPr="00535817">
        <w:rPr>
          <w:rStyle w:val="StyleUnderline"/>
        </w:rPr>
        <w:t xml:space="preserve"> of the climate challenge </w:t>
      </w:r>
      <w:r w:rsidRPr="00B35E86">
        <w:rPr>
          <w:rStyle w:val="StyleUnderline"/>
          <w:highlight w:val="green"/>
        </w:rPr>
        <w:t xml:space="preserve">could strengthen strategic ties by building </w:t>
      </w:r>
      <w:r w:rsidRPr="00ED03F7">
        <w:rPr>
          <w:rStyle w:val="StyleUnderline"/>
        </w:rPr>
        <w:t xml:space="preserve">mutual </w:t>
      </w:r>
      <w:r w:rsidRPr="00B35E86">
        <w:rPr>
          <w:rStyle w:val="StyleUnderline"/>
          <w:highlight w:val="green"/>
        </w:rPr>
        <w:t>trust</w:t>
      </w:r>
      <w:r w:rsidRPr="00535817">
        <w:rPr>
          <w:rStyle w:val="StyleUnderline"/>
        </w:rPr>
        <w:t xml:space="preserve"> at a time when the American public is becoming increasingly skeptical of the benefits of bilateral economic integration</w:t>
      </w:r>
      <w:r w:rsidRPr="00535817">
        <w:rPr>
          <w:sz w:val="16"/>
        </w:rPr>
        <w:t xml:space="preserve">. </w:t>
      </w:r>
      <w:r w:rsidRPr="00535817">
        <w:rPr>
          <w:rStyle w:val="StyleUnderline"/>
        </w:rPr>
        <w:t>If U.S.-China cooperation on climate change is aligned constructively with other U.S. and Chinese objectives</w:t>
      </w:r>
      <w:r w:rsidRPr="00ED03F7">
        <w:rPr>
          <w:rStyle w:val="StyleUnderline"/>
        </w:rPr>
        <w:t xml:space="preserve">, </w:t>
      </w:r>
      <w:r w:rsidRPr="00B35E86">
        <w:rPr>
          <w:rStyle w:val="StyleUnderline"/>
          <w:highlight w:val="green"/>
        </w:rPr>
        <w:t>it will</w:t>
      </w:r>
      <w:r w:rsidRPr="00ED03F7">
        <w:rPr>
          <w:rStyle w:val="StyleUnderline"/>
        </w:rPr>
        <w:t xml:space="preserve"> add a new common interest to the mix and thereby </w:t>
      </w:r>
      <w:r w:rsidRPr="00B35E86">
        <w:rPr>
          <w:rStyle w:val="StyleUnderline"/>
          <w:highlight w:val="green"/>
        </w:rPr>
        <w:t>strengthen the Sino-American relationship</w:t>
      </w:r>
      <w:r w:rsidRPr="00ED03F7">
        <w:rPr>
          <w:sz w:val="16"/>
        </w:rPr>
        <w:t xml:space="preserve">. </w:t>
      </w:r>
      <w:r w:rsidRPr="00ED03F7">
        <w:rPr>
          <w:rStyle w:val="StyleUnderline"/>
        </w:rPr>
        <w:t>Br</w:t>
      </w:r>
      <w:r w:rsidRPr="00535817">
        <w:rPr>
          <w:rStyle w:val="StyleUnderline"/>
        </w:rPr>
        <w:t>oadening and deepening areas of long-term</w:t>
      </w:r>
      <w:r w:rsidRPr="00ED03F7">
        <w:rPr>
          <w:rStyle w:val="StyleUnderline"/>
        </w:rPr>
        <w:t>, mutually beneficial cooperation and strategic trust between the two countries can only strengthen their ability to cooperate effectively in meeting the broad range of</w:t>
      </w:r>
      <w:r w:rsidRPr="00535817">
        <w:rPr>
          <w:rStyle w:val="StyleUnderline"/>
        </w:rPr>
        <w:t xml:space="preserve"> strategic challenges of the 21st century.</w:t>
      </w:r>
    </w:p>
    <w:p w:rsidR="005944E5" w:rsidRPr="00960DA2" w:rsidRDefault="005944E5" w:rsidP="005944E5"/>
    <w:p w:rsidR="005944E5" w:rsidRPr="006E702C" w:rsidRDefault="005944E5" w:rsidP="005944E5"/>
    <w:p w:rsidR="005944E5" w:rsidRDefault="005944E5" w:rsidP="005944E5">
      <w:pPr>
        <w:pStyle w:val="Heading4"/>
      </w:pPr>
      <w:r>
        <w:t>Strong Sino-American relations prevent a third world war.</w:t>
      </w:r>
    </w:p>
    <w:p w:rsidR="005944E5" w:rsidRPr="00D1157C" w:rsidRDefault="005944E5" w:rsidP="005944E5">
      <w:r w:rsidRPr="00D1157C">
        <w:rPr>
          <w:rStyle w:val="Style13ptBold"/>
        </w:rPr>
        <w:t>Soros 15</w:t>
      </w:r>
      <w:r w:rsidRPr="00D1157C">
        <w:t xml:space="preserve"> (George Soros is Chairman of Soros Fund Management LLC and the Open Society Foundations; "A Partnership with China to Avoid World War"; 7-9-2015; New York Review of Books; http://www.nybooks.com/articles/2015/07/09/partnership-china-avoid-world-war/; </w:t>
      </w:r>
      <w:r>
        <w:t>DT</w:t>
      </w:r>
      <w:r w:rsidRPr="00D1157C">
        <w:t>)</w:t>
      </w:r>
    </w:p>
    <w:p w:rsidR="005944E5" w:rsidRPr="00846AAC" w:rsidRDefault="005944E5" w:rsidP="005944E5">
      <w:pPr>
        <w:rPr>
          <w:sz w:val="16"/>
        </w:rPr>
      </w:pPr>
      <w:r w:rsidRPr="00B35E86">
        <w:rPr>
          <w:rStyle w:val="StyleUnderline"/>
          <w:highlight w:val="green"/>
        </w:rPr>
        <w:t>International governance</w:t>
      </w:r>
      <w:r w:rsidRPr="00324F4C">
        <w:rPr>
          <w:rStyle w:val="StyleUnderline"/>
        </w:rPr>
        <w:t xml:space="preserve"> on a global scale </w:t>
      </w:r>
      <w:r w:rsidRPr="00B35E86">
        <w:rPr>
          <w:rStyle w:val="StyleUnderline"/>
          <w:highlight w:val="green"/>
        </w:rPr>
        <w:t>is</w:t>
      </w:r>
      <w:r w:rsidRPr="00846AAC">
        <w:rPr>
          <w:sz w:val="16"/>
        </w:rPr>
        <w:t xml:space="preserve"> equally </w:t>
      </w:r>
      <w:r w:rsidRPr="00B35E86">
        <w:rPr>
          <w:rStyle w:val="StyleUnderline"/>
          <w:highlight w:val="green"/>
        </w:rPr>
        <w:t>fragile. The world may break up into rival camps both financially and politically.</w:t>
      </w:r>
      <w:r w:rsidRPr="00B35E86">
        <w:rPr>
          <w:sz w:val="16"/>
          <w:highlight w:val="green"/>
        </w:rPr>
        <w:t xml:space="preserve"> </w:t>
      </w:r>
      <w:r w:rsidRPr="00B35E86">
        <w:rPr>
          <w:rStyle w:val="StyleUnderline"/>
          <w:highlight w:val="green"/>
        </w:rPr>
        <w:t>China has begun to build a parallel set of financial institutions</w:t>
      </w:r>
      <w:r w:rsidRPr="00324F4C">
        <w:rPr>
          <w:rStyle w:val="StyleUnderline"/>
        </w:rPr>
        <w:t>, including the</w:t>
      </w:r>
      <w:r w:rsidRPr="00846AAC">
        <w:rPr>
          <w:sz w:val="16"/>
        </w:rPr>
        <w:t xml:space="preserve"> Asian Infrastructure Investment Bank (</w:t>
      </w:r>
      <w:r w:rsidRPr="00324F4C">
        <w:rPr>
          <w:rStyle w:val="StyleUnderline"/>
        </w:rPr>
        <w:t>AIIB</w:t>
      </w:r>
      <w:r w:rsidRPr="00846AAC">
        <w:rPr>
          <w:sz w:val="16"/>
        </w:rPr>
        <w:t xml:space="preserve">); </w:t>
      </w:r>
      <w:r w:rsidRPr="00324F4C">
        <w:rPr>
          <w:rStyle w:val="StyleUnderline"/>
        </w:rPr>
        <w:t>the Asian Bond Fund Initiative</w:t>
      </w:r>
      <w:r w:rsidRPr="00846AAC">
        <w:rPr>
          <w:sz w:val="16"/>
        </w:rPr>
        <w:t xml:space="preserve">; </w:t>
      </w:r>
      <w:r w:rsidRPr="00324F4C">
        <w:rPr>
          <w:rStyle w:val="StyleUnderline"/>
        </w:rPr>
        <w:t>the New Development Bank</w:t>
      </w:r>
      <w:r w:rsidRPr="00846AAC">
        <w:rPr>
          <w:sz w:val="16"/>
        </w:rPr>
        <w:t xml:space="preserve"> (formerly the </w:t>
      </w:r>
      <w:r w:rsidRPr="00846AAC">
        <w:rPr>
          <w:sz w:val="16"/>
        </w:rPr>
        <w:lastRenderedPageBreak/>
        <w:t xml:space="preserve">BRICS Bank); </w:t>
      </w:r>
      <w:r w:rsidRPr="00324F4C">
        <w:rPr>
          <w:rStyle w:val="StyleUnderline"/>
        </w:rPr>
        <w:t>and the Chiang Mai Initiative</w:t>
      </w:r>
      <w:r w:rsidRPr="00846AAC">
        <w:rPr>
          <w:sz w:val="16"/>
        </w:rPr>
        <w:t>, which is an Asian regional multilateral arrangement to swap currencies. Whether the two camps will be able to keep their rivalry within bounds will depend on how China manages its economic transition and on how the US reacts to it. The International Monetary Fund could play a positive part in this. It has abandoned its commitment to the Washington Consensus but the controlling shareholders of the Bretton Woods institutions—</w:t>
      </w:r>
      <w:r w:rsidRPr="00B35E86">
        <w:rPr>
          <w:rStyle w:val="StyleUnderline"/>
          <w:highlight w:val="green"/>
        </w:rPr>
        <w:t>the US</w:t>
      </w:r>
      <w:r w:rsidRPr="00324F4C">
        <w:rPr>
          <w:rStyle w:val="StyleUnderline"/>
        </w:rPr>
        <w:t>, the UK, France, and Germany</w:t>
      </w:r>
      <w:r w:rsidRPr="00846AAC">
        <w:rPr>
          <w:sz w:val="16"/>
        </w:rPr>
        <w:t xml:space="preserve"> among them—</w:t>
      </w:r>
      <w:r w:rsidRPr="00324F4C">
        <w:rPr>
          <w:rStyle w:val="StyleUnderline"/>
        </w:rPr>
        <w:t>are unwilling to relinquish their voting control by increasing the representation of the developing world. This is very shortsighted</w:t>
      </w:r>
      <w:r w:rsidRPr="00846AAC">
        <w:rPr>
          <w:sz w:val="16"/>
        </w:rPr>
        <w:t xml:space="preserve"> on their part </w:t>
      </w:r>
      <w:r w:rsidRPr="00324F4C">
        <w:rPr>
          <w:rStyle w:val="StyleUnderline"/>
        </w:rPr>
        <w:t xml:space="preserve">because it </w:t>
      </w:r>
      <w:r w:rsidRPr="00B35E86">
        <w:rPr>
          <w:rStyle w:val="StyleUnderline"/>
          <w:highlight w:val="green"/>
        </w:rPr>
        <w:t>does not recognize changes in the</w:t>
      </w:r>
      <w:r w:rsidRPr="00324F4C">
        <w:rPr>
          <w:rStyle w:val="StyleUnderline"/>
        </w:rPr>
        <w:t xml:space="preserve"> relative </w:t>
      </w:r>
      <w:r w:rsidRPr="00B35E86">
        <w:rPr>
          <w:rStyle w:val="StyleUnderline"/>
          <w:highlight w:val="green"/>
        </w:rPr>
        <w:t>weight of</w:t>
      </w:r>
      <w:r w:rsidRPr="00324F4C">
        <w:rPr>
          <w:rStyle w:val="StyleUnderline"/>
        </w:rPr>
        <w:t xml:space="preserve"> various economies and particularly the rise of </w:t>
      </w:r>
      <w:r w:rsidRPr="00B35E86">
        <w:rPr>
          <w:rStyle w:val="StyleUnderline"/>
          <w:highlight w:val="green"/>
        </w:rPr>
        <w:t>China</w:t>
      </w:r>
      <w:r w:rsidRPr="00846AAC">
        <w:rPr>
          <w:sz w:val="16"/>
        </w:rPr>
        <w:t xml:space="preserve">. The controlling shareholders are unlikely to abandon their control, however tenuous; but the IMF has an opportunity to build a binding connection between the two camps. The opportunity arises from the fact that the composition of the IMF’s Special Drawing Rights (SDR) basket will be up for its five-yearly review at the end of 2015. </w:t>
      </w:r>
      <w:r w:rsidRPr="00846AAC">
        <w:rPr>
          <w:rStyle w:val="StyleUnderline"/>
        </w:rPr>
        <w:t>The SDR is an international reserve asset, created by the IMF in 1969 to supplement the existing official reserves of member countries. The Chinese renminbi is not fully qualified to be included in the SDR basket, but the qualifications to be included are not as rigorously defined as is generally believed.</w:t>
      </w:r>
      <w:r w:rsidRPr="00846AAC">
        <w:rPr>
          <w:sz w:val="16"/>
        </w:rPr>
        <w:t xml:space="preserve"> The Japanese yen was introduced when it was not yet widely traded; the franc entered the basket when the French capital account was heavily controlled; and the Saudi riyal was introduced when it was completely pegged to the US currency. The criteria for inclusion have changed over the years but now call for (1) a large exporter country and (2) a “freely usable” currency. This term is often misconstrued as imposing complete convertibility of capital accounts and flexibility of exchange rates; but that is not the case. Indeed, the basket of Special Drawing Rights formerly included currencies with no or little capital account convertibility. The Chinese leadership has now embarked on a major effort to have the renminbi included in the SDR basket, and the IMF staff is sympathetic. For instance, it has announced that the renminbi is “no longer undervalued,” and it doesn’t seek full and precipitous capital account liberalization, but rather a cautious and gradual pace of reform in order to ensure the smooth functioning of the SDR and the preservation of financial stability in China. </w:t>
      </w:r>
      <w:r w:rsidRPr="00B35E86">
        <w:rPr>
          <w:rStyle w:val="StyleUnderline"/>
          <w:highlight w:val="green"/>
        </w:rPr>
        <w:t>Much</w:t>
      </w:r>
      <w:r w:rsidRPr="00324F4C">
        <w:rPr>
          <w:rStyle w:val="StyleUnderline"/>
        </w:rPr>
        <w:t xml:space="preserve"> now </w:t>
      </w:r>
      <w:r w:rsidRPr="00B35E86">
        <w:rPr>
          <w:rStyle w:val="StyleUnderline"/>
          <w:highlight w:val="green"/>
        </w:rPr>
        <w:t>depends on the attitude of the US government</w:t>
      </w:r>
      <w:r w:rsidRPr="00846AAC">
        <w:rPr>
          <w:sz w:val="16"/>
        </w:rPr>
        <w:t xml:space="preserve">, which holds veto rights in the IMF—even if the decision regarding the SDR basket requires only a 70 percent majority of the IMF’s board. The US would be making a major concession if it opened the door to allowing the renminbi to become a potential rival to the dollar. It could demand similar concessions from China in return, but that would be the wrong approach. </w:t>
      </w:r>
      <w:r w:rsidRPr="00B35E86">
        <w:rPr>
          <w:rStyle w:val="StyleUnderline"/>
          <w:highlight w:val="green"/>
        </w:rPr>
        <w:t>The relationship between two great powers is not a zero-sum game: one party’s gain is not necessarily a loss for the other</w:t>
      </w:r>
      <w:r w:rsidRPr="00846AAC">
        <w:rPr>
          <w:sz w:val="16"/>
        </w:rPr>
        <w:t xml:space="preserve">. </w:t>
      </w:r>
      <w:r w:rsidRPr="00846AAC">
        <w:rPr>
          <w:rStyle w:val="StyleUnderline"/>
        </w:rPr>
        <w:t>China is seeking SDR status for the renminbi</w:t>
      </w:r>
      <w:r w:rsidRPr="00846AAC">
        <w:rPr>
          <w:sz w:val="16"/>
        </w:rPr>
        <w:t xml:space="preserve"> not to please or hurt the US but for reasons of its own that are only indirectly connected with China’s ultimate ambition of replacing the US dollar as the dominant currency in the world. </w:t>
      </w:r>
      <w:r w:rsidRPr="00846AAC">
        <w:rPr>
          <w:sz w:val="16"/>
          <w:szCs w:val="16"/>
        </w:rPr>
        <w:t xml:space="preserve">China seeks to use financial liberalization </w:t>
      </w:r>
      <w:r w:rsidRPr="00846AAC">
        <w:rPr>
          <w:rStyle w:val="StyleUnderline"/>
        </w:rPr>
        <w:t>as an engine of growth for the Chinese economy</w:t>
      </w:r>
      <w:r w:rsidRPr="00846AAC">
        <w:rPr>
          <w:sz w:val="16"/>
          <w:szCs w:val="16"/>
        </w:rPr>
        <w:t xml:space="preserve">. China wants to deepen the government bond market and open it up to international investors in order to enable the central government to clean up the bad debts of insolvent local authorities; it also wants to reduce the excessive leverage in the economy by promoting conversions of debt to equity. </w:t>
      </w:r>
      <w:r w:rsidRPr="00846AAC">
        <w:rPr>
          <w:rStyle w:val="StyleUnderline"/>
        </w:rPr>
        <w:t>Inclusion of the renminbi in the IMF basket would facilitate the process</w:t>
      </w:r>
      <w:r w:rsidRPr="00846AAC">
        <w:rPr>
          <w:sz w:val="16"/>
        </w:rPr>
        <w:t xml:space="preserve">, and success would automatically advance the renminbi’s weight and influence in the world. The US government has little to gain and much to lose by treating the relationship with China as a zero-sum game. In other words it has little bargaining power. It could, of course, obstruct China’s progress, but that would be very dangerous. </w:t>
      </w:r>
      <w:r w:rsidRPr="00846AAC">
        <w:rPr>
          <w:rStyle w:val="StyleUnderline"/>
        </w:rPr>
        <w:t xml:space="preserve">President </w:t>
      </w:r>
      <w:r w:rsidRPr="00B35E86">
        <w:rPr>
          <w:rStyle w:val="StyleUnderline"/>
          <w:highlight w:val="green"/>
        </w:rPr>
        <w:t>Xi</w:t>
      </w:r>
      <w:r w:rsidRPr="00846AAC">
        <w:rPr>
          <w:rStyle w:val="StyleUnderline"/>
        </w:rPr>
        <w:t xml:space="preserve"> Jinping </w:t>
      </w:r>
      <w:r w:rsidRPr="00B35E86">
        <w:rPr>
          <w:rStyle w:val="StyleUnderline"/>
          <w:highlight w:val="green"/>
        </w:rPr>
        <w:t>has taken</w:t>
      </w:r>
      <w:r w:rsidRPr="00846AAC">
        <w:rPr>
          <w:rStyle w:val="StyleUnderline"/>
        </w:rPr>
        <w:t xml:space="preserve"> personal </w:t>
      </w:r>
      <w:r w:rsidRPr="00B35E86">
        <w:rPr>
          <w:rStyle w:val="StyleUnderline"/>
          <w:highlight w:val="green"/>
        </w:rPr>
        <w:t>responsibility for the economy and national security. If his market-oriented reforms fail, he may foster</w:t>
      </w:r>
      <w:r w:rsidRPr="00846AAC">
        <w:rPr>
          <w:rStyle w:val="StyleUnderline"/>
        </w:rPr>
        <w:t xml:space="preserve"> some </w:t>
      </w:r>
      <w:r w:rsidRPr="00B35E86">
        <w:rPr>
          <w:rStyle w:val="StyleUnderline"/>
          <w:highlight w:val="green"/>
        </w:rPr>
        <w:t>external conflicts to keep the country united and maintain himself in power. This could lead China to align itself with Russia</w:t>
      </w:r>
      <w:r w:rsidRPr="00846AAC">
        <w:rPr>
          <w:rStyle w:val="StyleUnderline"/>
        </w:rPr>
        <w:t xml:space="preserve"> not only financially but also politically and </w:t>
      </w:r>
      <w:r w:rsidRPr="00B35E86">
        <w:rPr>
          <w:rStyle w:val="StyleUnderline"/>
          <w:highlight w:val="green"/>
        </w:rPr>
        <w:t>militarily</w:t>
      </w:r>
      <w:r w:rsidRPr="00846AAC">
        <w:rPr>
          <w:sz w:val="16"/>
        </w:rPr>
        <w:t xml:space="preserve">. In that case, </w:t>
      </w:r>
      <w:r w:rsidRPr="00B35E86">
        <w:rPr>
          <w:rStyle w:val="StyleUnderline"/>
          <w:highlight w:val="green"/>
        </w:rPr>
        <w:t>should the external conflict escalate into a military confrontation with</w:t>
      </w:r>
      <w:r w:rsidRPr="00846AAC">
        <w:rPr>
          <w:rStyle w:val="StyleUnderline"/>
        </w:rPr>
        <w:t xml:space="preserve"> an ally of the United States such as </w:t>
      </w:r>
      <w:r w:rsidRPr="00B35E86">
        <w:rPr>
          <w:rStyle w:val="StyleUnderline"/>
          <w:highlight w:val="green"/>
        </w:rPr>
        <w:t>Japan</w:t>
      </w:r>
      <w:r w:rsidRPr="00846AAC">
        <w:rPr>
          <w:rStyle w:val="StyleUnderline"/>
        </w:rPr>
        <w:t xml:space="preserve">, it is not an exaggeration to say that </w:t>
      </w:r>
      <w:r w:rsidRPr="00B35E86">
        <w:rPr>
          <w:rStyle w:val="StyleUnderline"/>
          <w:highlight w:val="green"/>
        </w:rPr>
        <w:t>we would be on the threshold of a third world war</w:t>
      </w:r>
      <w:r w:rsidRPr="00846AAC">
        <w:rPr>
          <w:sz w:val="16"/>
        </w:rPr>
        <w:t xml:space="preserve">. Indeed, </w:t>
      </w:r>
      <w:r w:rsidRPr="00846AAC">
        <w:rPr>
          <w:rStyle w:val="StyleUnderline"/>
        </w:rPr>
        <w:t>military budgets are rapidly increasing both in Russia and in China, and they remain at a very high level in the United States</w:t>
      </w:r>
      <w:r w:rsidRPr="00846AAC">
        <w:rPr>
          <w:sz w:val="16"/>
        </w:rPr>
        <w:t xml:space="preserve">. </w:t>
      </w:r>
      <w:r w:rsidRPr="00846AAC">
        <w:rPr>
          <w:rStyle w:val="StyleUnderline"/>
        </w:rPr>
        <w:t xml:space="preserve">For China, </w:t>
      </w:r>
      <w:r w:rsidRPr="00B35E86">
        <w:rPr>
          <w:rStyle w:val="StyleUnderline"/>
          <w:highlight w:val="green"/>
        </w:rPr>
        <w:t>rearmament would be a surefire way to boost domestic demand. China is already flexing its military muscle in the South China Sea, operating in a unilateral and often quite belligerent manner</w:t>
      </w:r>
      <w:r w:rsidRPr="00846AAC">
        <w:rPr>
          <w:rStyle w:val="StyleUnderline"/>
        </w:rPr>
        <w:t>, which is causing justifiable concern in Washington</w:t>
      </w:r>
      <w:r w:rsidRPr="00846AAC">
        <w:rPr>
          <w:sz w:val="16"/>
        </w:rPr>
        <w:t xml:space="preserve">. Nevertheless, </w:t>
      </w:r>
      <w:r w:rsidRPr="00071C69">
        <w:rPr>
          <w:sz w:val="16"/>
          <w:szCs w:val="16"/>
        </w:rPr>
        <w:t>it may take a decade or more until a Russian–Chinese military alliance would be ready to confront the US directly</w:t>
      </w:r>
      <w:r w:rsidRPr="00846AAC">
        <w:rPr>
          <w:sz w:val="16"/>
        </w:rPr>
        <w:t xml:space="preserve">. Until then, we may expect a continuation of hybrid warfare and the proliferation of proxy wars. </w:t>
      </w:r>
      <w:r w:rsidRPr="00B35E86">
        <w:rPr>
          <w:rStyle w:val="StyleUnderline"/>
          <w:highlight w:val="green"/>
        </w:rPr>
        <w:t>Both the US and China have a vital interest in reaching an understanding</w:t>
      </w:r>
      <w:r w:rsidRPr="00846AAC">
        <w:rPr>
          <w:rStyle w:val="StyleUnderline"/>
        </w:rPr>
        <w:t xml:space="preserve"> because the alternative is so unpalatable</w:t>
      </w:r>
      <w:r w:rsidRPr="00846AAC">
        <w:rPr>
          <w:sz w:val="16"/>
        </w:rPr>
        <w:t xml:space="preserve">. </w:t>
      </w:r>
      <w:r w:rsidRPr="00846AAC">
        <w:rPr>
          <w:rStyle w:val="StyleUnderline"/>
        </w:rPr>
        <w:t xml:space="preserve">The benefits of an eventual agreement between China and the US could be equally far-reaching. Recently </w:t>
      </w:r>
      <w:r w:rsidRPr="00B35E86">
        <w:rPr>
          <w:rStyle w:val="StyleUnderline"/>
          <w:highlight w:val="green"/>
        </w:rPr>
        <w:t>there has been a real breakthrough on climate policy on a bilateral basis</w:t>
      </w:r>
      <w:r w:rsidRPr="00B35E86">
        <w:rPr>
          <w:sz w:val="16"/>
          <w:highlight w:val="green"/>
        </w:rPr>
        <w:t>.</w:t>
      </w:r>
      <w:r w:rsidRPr="00846AAC">
        <w:rPr>
          <w:sz w:val="16"/>
        </w:rPr>
        <w:t xml:space="preserve"> By taking the nonbinding representations and promises made by the two countries at face value, </w:t>
      </w:r>
      <w:r w:rsidRPr="00B35E86">
        <w:rPr>
          <w:rStyle w:val="StyleUnderline"/>
          <w:highlight w:val="green"/>
        </w:rPr>
        <w:t>the agreement has made more credible some recent efforts to bring climate change under control</w:t>
      </w:r>
      <w:r w:rsidRPr="00846AAC">
        <w:rPr>
          <w:sz w:val="16"/>
        </w:rPr>
        <w:t xml:space="preserve">. </w:t>
      </w:r>
      <w:r w:rsidRPr="00B35E86">
        <w:rPr>
          <w:rStyle w:val="StyleUnderline"/>
          <w:highlight w:val="green"/>
        </w:rPr>
        <w:t>If this approach could be extended to other aspects of energy policy</w:t>
      </w:r>
      <w:r w:rsidRPr="00846AAC">
        <w:rPr>
          <w:rStyle w:val="StyleUnderline"/>
        </w:rPr>
        <w:t xml:space="preserve"> and to the financial and economic spheres, </w:t>
      </w:r>
      <w:r w:rsidRPr="00B35E86">
        <w:rPr>
          <w:rStyle w:val="StyleUnderline"/>
          <w:highlight w:val="green"/>
        </w:rPr>
        <w:t xml:space="preserve">the threat of a </w:t>
      </w:r>
      <w:r w:rsidRPr="00B35E86">
        <w:rPr>
          <w:rStyle w:val="StyleUnderline"/>
          <w:highlight w:val="green"/>
        </w:rPr>
        <w:lastRenderedPageBreak/>
        <w:t>military alignment between China and Russia would be removed and the prospect of a global conflict would be greatly diminished</w:t>
      </w:r>
      <w:r w:rsidRPr="00846AAC">
        <w:rPr>
          <w:sz w:val="16"/>
        </w:rPr>
        <w:t xml:space="preserve">. That is worth trying. </w:t>
      </w:r>
    </w:p>
    <w:p w:rsidR="005944E5" w:rsidRDefault="005944E5" w:rsidP="005944E5"/>
    <w:p w:rsidR="005944E5" w:rsidRDefault="005944E5" w:rsidP="005944E5">
      <w:pPr>
        <w:pStyle w:val="Heading4"/>
      </w:pPr>
      <w:r>
        <w:t>China would launch a pre-emptive strike during crisis – risks escalation.</w:t>
      </w:r>
    </w:p>
    <w:p w:rsidR="005944E5" w:rsidRPr="00243A45" w:rsidRDefault="005944E5" w:rsidP="005944E5">
      <w:r w:rsidRPr="00924A4F">
        <w:rPr>
          <w:rStyle w:val="Style13ptBold"/>
        </w:rPr>
        <w:t>Freedberg 13</w:t>
      </w:r>
      <w:r>
        <w:t xml:space="preserve"> (Sydney J. Freedberg, Jr: Investigator, Policy at the Sharp End Project, Former Defense Reporter for "The National Journal"; </w:t>
      </w:r>
      <w:r w:rsidRPr="00924A4F">
        <w:t xml:space="preserve">"China’s Fear Of US May Tempt Them To Preempt: Sinologists"; 10-1-2013; </w:t>
      </w:r>
      <w:r>
        <w:t>Breaking Defense</w:t>
      </w:r>
      <w:r w:rsidRPr="00924A4F">
        <w:t xml:space="preserve">; http://breakingdefense.com/2013/10/chinas-fear-of-us-may-tempt-them-to-preempt-sinologists/2/; </w:t>
      </w:r>
      <w:r>
        <w:t>DT</w:t>
      </w:r>
      <w:r w:rsidRPr="00924A4F">
        <w:t>)</w:t>
      </w:r>
    </w:p>
    <w:p w:rsidR="005944E5" w:rsidRPr="003F5A1A" w:rsidRDefault="005944E5" w:rsidP="005944E5">
      <w:pPr>
        <w:rPr>
          <w:sz w:val="16"/>
        </w:rPr>
      </w:pPr>
      <w:r w:rsidRPr="003F5A1A">
        <w:rPr>
          <w:sz w:val="16"/>
        </w:rPr>
        <w:t xml:space="preserve">WASHINGTON: </w:t>
      </w:r>
      <w:r w:rsidRPr="00B35E86">
        <w:rPr>
          <w:rStyle w:val="StyleUnderline"/>
          <w:highlight w:val="green"/>
        </w:rPr>
        <w:t>Because China believes it is much weaker than the United States, they are more likely to launch a massive preemptive strike in a crisis</w:t>
      </w:r>
      <w:r w:rsidRPr="003F5A1A">
        <w:rPr>
          <w:rStyle w:val="StyleUnderline"/>
        </w:rPr>
        <w:t>.</w:t>
      </w:r>
      <w:r w:rsidRPr="003F5A1A">
        <w:rPr>
          <w:sz w:val="16"/>
        </w:rPr>
        <w:t xml:space="preserve"> Here’s the other bad news: </w:t>
      </w:r>
      <w:r w:rsidRPr="00B35E86">
        <w:rPr>
          <w:rStyle w:val="StyleUnderline"/>
          <w:highlight w:val="green"/>
        </w:rPr>
        <w:t>The current US concept for high-tech warfare</w:t>
      </w:r>
      <w:r w:rsidRPr="003F5A1A">
        <w:rPr>
          <w:sz w:val="16"/>
        </w:rPr>
        <w:t xml:space="preserve">, known as Air-Sea Battle, </w:t>
      </w:r>
      <w:r w:rsidRPr="00B35E86">
        <w:rPr>
          <w:rStyle w:val="StyleUnderline"/>
          <w:highlight w:val="green"/>
        </w:rPr>
        <w:t>might escalate the conflict</w:t>
      </w:r>
      <w:r w:rsidRPr="003F5A1A">
        <w:rPr>
          <w:rStyle w:val="StyleUnderline"/>
        </w:rPr>
        <w:t xml:space="preserve"> even further </w:t>
      </w:r>
      <w:r w:rsidRPr="00B35E86">
        <w:rPr>
          <w:rStyle w:val="StyleUnderline"/>
          <w:highlight w:val="green"/>
        </w:rPr>
        <w:t>towards a “limited” nuclear war</w:t>
      </w:r>
      <w:r w:rsidRPr="003F5A1A">
        <w:rPr>
          <w:sz w:val="16"/>
        </w:rPr>
        <w:t xml:space="preserve">, says one of the top American experts on the Chinese military. [This is one in an occasional series on the crucial strategic relationship and the military capabilities of the US, its allies and China.] What US analysts call an “anti-access/area denial” strategy is what China calls “counter-intervention” and “active defense,” and </w:t>
      </w:r>
      <w:r w:rsidRPr="003F5A1A">
        <w:rPr>
          <w:rStyle w:val="StyleUnderline"/>
        </w:rPr>
        <w:t>the Chinese appraoch is born of a deep sense of vulnerability that dates back 200 years</w:t>
      </w:r>
      <w:r w:rsidRPr="003F5A1A">
        <w:rPr>
          <w:sz w:val="16"/>
        </w:rPr>
        <w:t>, China analyst Larry Wortzel said at the Institute of World Politics: “</w:t>
      </w:r>
      <w:r w:rsidRPr="003F5A1A">
        <w:rPr>
          <w:rStyle w:val="StyleUnderline"/>
        </w:rPr>
        <w:t>The People’s Liberation Army still sees themselves as an inferior force to the American military, and that’s who they think their most likely enemy is</w:t>
      </w:r>
      <w:r w:rsidRPr="003F5A1A">
        <w:rPr>
          <w:sz w:val="16"/>
        </w:rPr>
        <w:t xml:space="preserve">.” That’s fine as long as it deters China from attacking its neighbors. But </w:t>
      </w:r>
      <w:r w:rsidRPr="00B35E86">
        <w:rPr>
          <w:rStyle w:val="StyleUnderline"/>
          <w:highlight w:val="green"/>
        </w:rPr>
        <w:t>if deterrence fails, the Chinese are likely to go big or go home. Chinese military history</w:t>
      </w:r>
      <w:r w:rsidRPr="003F5A1A">
        <w:rPr>
          <w:sz w:val="16"/>
        </w:rPr>
        <w:t xml:space="preserve"> from the Korean War in 1950 to the Chinese invasion of Vietnam in 1979 to more recent, albeit vigorous but non-violent, grabs for the disputed Scarborough Shoal </w:t>
      </w:r>
      <w:r w:rsidRPr="00B35E86">
        <w:rPr>
          <w:rStyle w:val="StyleUnderline"/>
          <w:highlight w:val="green"/>
        </w:rPr>
        <w:t>suggests a preference for a sudden use of overwhelming force</w:t>
      </w:r>
      <w:r w:rsidRPr="003F5A1A">
        <w:rPr>
          <w:rStyle w:val="StyleUnderline"/>
        </w:rPr>
        <w:t xml:space="preserve"> at a crucial point</w:t>
      </w:r>
      <w:r w:rsidRPr="003F5A1A">
        <w:rPr>
          <w:sz w:val="16"/>
        </w:rPr>
        <w:t>, what Clausewitz would call the enemy’s “center of gravity.” “</w:t>
      </w:r>
      <w:r w:rsidRPr="00B35E86">
        <w:rPr>
          <w:rStyle w:val="StyleUnderline"/>
          <w:highlight w:val="green"/>
        </w:rPr>
        <w:t>What they do is very heavily built on preemption</w:t>
      </w:r>
      <w:r w:rsidRPr="003F5A1A">
        <w:rPr>
          <w:sz w:val="16"/>
        </w:rPr>
        <w:t>,” Wortzel said. “</w:t>
      </w:r>
      <w:r w:rsidRPr="00B35E86">
        <w:rPr>
          <w:rStyle w:val="StyleUnderline"/>
          <w:highlight w:val="green"/>
        </w:rPr>
        <w:t>The problem with the striking the enemy’s center of gravity is, for the United States, they see it as being in Japan, Hawaii, and the West Coast….That’s very escalatory</w:t>
      </w:r>
      <w:r w:rsidRPr="003F5A1A">
        <w:rPr>
          <w:sz w:val="16"/>
        </w:rPr>
        <w:t xml:space="preserve">.” (Students of the American military will nod sagely, of course, as we remind everyone that President George Bush made preemption a centerpiece of American strategy after the terror attacks of 2001.) Wortzel argued that </w:t>
      </w:r>
      <w:r w:rsidRPr="003F5A1A">
        <w:rPr>
          <w:rStyle w:val="StyleUnderline"/>
        </w:rPr>
        <w:t>the current version of US Air-Sea Battle concept is also likely to lead to escalation</w:t>
      </w:r>
      <w:r w:rsidRPr="003F5A1A">
        <w:rPr>
          <w:sz w:val="16"/>
        </w:rPr>
        <w:t>. “</w:t>
      </w:r>
      <w:r w:rsidRPr="00B35E86">
        <w:rPr>
          <w:rStyle w:val="StyleUnderline"/>
          <w:highlight w:val="green"/>
        </w:rPr>
        <w:t>China’s dependent on</w:t>
      </w:r>
      <w:r w:rsidRPr="003F5A1A">
        <w:rPr>
          <w:rStyle w:val="StyleUnderline"/>
        </w:rPr>
        <w:t xml:space="preserve"> these </w:t>
      </w:r>
      <w:r w:rsidRPr="00B35E86">
        <w:rPr>
          <w:rStyle w:val="StyleUnderline"/>
          <w:highlight w:val="green"/>
        </w:rPr>
        <w:t>ballistic missiles and anti-ship missiles and satellite links</w:t>
      </w:r>
      <w:r w:rsidRPr="003F5A1A">
        <w:rPr>
          <w:sz w:val="16"/>
        </w:rPr>
        <w:t xml:space="preserve">,” he said. </w:t>
      </w:r>
      <w:r w:rsidRPr="00B35E86">
        <w:rPr>
          <w:rStyle w:val="StyleUnderline"/>
          <w:highlight w:val="green"/>
        </w:rPr>
        <w:t>Since those are almost all land-based, any attack on them “involves striking the Chinese mainland, which is pretty escalatory</w:t>
      </w:r>
      <w:r w:rsidRPr="003F5A1A">
        <w:rPr>
          <w:rStyle w:val="StyleUnderline"/>
        </w:rPr>
        <w:t>.”</w:t>
      </w:r>
      <w:r w:rsidRPr="003F5A1A">
        <w:rPr>
          <w:sz w:val="16"/>
        </w:rPr>
        <w:t xml:space="preserve"> “You don’t know how they’re going to react,” he said. “</w:t>
      </w:r>
      <w:r w:rsidRPr="00B35E86">
        <w:rPr>
          <w:rStyle w:val="StyleUnderline"/>
          <w:highlight w:val="green"/>
        </w:rPr>
        <w:t>They</w:t>
      </w:r>
      <w:r w:rsidRPr="003F5A1A">
        <w:rPr>
          <w:sz w:val="16"/>
        </w:rPr>
        <w:t xml:space="preserve"> do </w:t>
      </w:r>
      <w:r w:rsidRPr="00B35E86">
        <w:rPr>
          <w:rStyle w:val="StyleUnderline"/>
          <w:highlight w:val="green"/>
        </w:rPr>
        <w:t>have nuclear missiles</w:t>
      </w:r>
      <w:r w:rsidRPr="003F5A1A">
        <w:rPr>
          <w:rStyle w:val="StyleUnderline"/>
        </w:rPr>
        <w:t xml:space="preserve">. They actually think we’re more allergic to nuclear missiles landing on our soil than they are on their soil. </w:t>
      </w:r>
      <w:r w:rsidRPr="00B35E86">
        <w:rPr>
          <w:rStyle w:val="StyleUnderline"/>
          <w:highlight w:val="green"/>
        </w:rPr>
        <w:t>They think they can withstand</w:t>
      </w:r>
      <w:r w:rsidRPr="003F5A1A">
        <w:rPr>
          <w:rStyle w:val="StyleUnderline"/>
        </w:rPr>
        <w:t xml:space="preserve"> a limited nuclear attack, or even </w:t>
      </w:r>
      <w:r w:rsidRPr="00B35E86">
        <w:rPr>
          <w:rStyle w:val="StyleUnderline"/>
          <w:highlight w:val="green"/>
        </w:rPr>
        <w:t>a big nuclear attack, and retaliate</w:t>
      </w:r>
      <w:r w:rsidRPr="003F5A1A">
        <w:rPr>
          <w:sz w:val="16"/>
        </w:rPr>
        <w:t>.”</w:t>
      </w:r>
      <w:bookmarkStart w:id="0" w:name="_GoBack"/>
      <w:bookmarkEnd w:id="0"/>
    </w:p>
    <w:sectPr w:rsidR="005944E5" w:rsidRPr="003F5A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2B63" w:rsidRDefault="00692B63">
      <w:pPr>
        <w:spacing w:after="0" w:line="240" w:lineRule="auto"/>
      </w:pPr>
      <w:r>
        <w:separator/>
      </w:r>
    </w:p>
  </w:endnote>
  <w:endnote w:type="continuationSeparator" w:id="0">
    <w:p w:rsidR="00692B63" w:rsidRDefault="00692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2B63" w:rsidRDefault="00692B63">
      <w:pPr>
        <w:spacing w:after="0" w:line="240" w:lineRule="auto"/>
      </w:pPr>
      <w:r>
        <w:separator/>
      </w:r>
    </w:p>
  </w:footnote>
  <w:footnote w:type="continuationSeparator" w:id="0">
    <w:p w:rsidR="00692B63" w:rsidRDefault="00692B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0221" w:rsidRDefault="00971011" w:rsidP="00EC098F">
    <w:pPr>
      <w:pStyle w:val="Header"/>
      <w:tabs>
        <w:tab w:val="clear" w:pos="9360"/>
        <w:tab w:val="right" w:pos="10800"/>
      </w:tabs>
    </w:pPr>
    <w:r>
      <w:rPr>
        <w:b/>
      </w:rPr>
      <w:tab/>
    </w:r>
    <w:r>
      <w:rPr>
        <w: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5DC6AED"/>
    <w:multiLevelType w:val="hybridMultilevel"/>
    <w:tmpl w:val="04E045AA"/>
    <w:lvl w:ilvl="0" w:tplc="7E560DCE">
      <w:start w:val="20"/>
      <w:numFmt w:val="bullet"/>
      <w:lvlText w:val="-"/>
      <w:lvlJc w:val="left"/>
      <w:pPr>
        <w:ind w:left="1080" w:hanging="360"/>
      </w:pPr>
      <w:rPr>
        <w:rFonts w:ascii="Calibri" w:eastAsiaTheme="minorEastAsia"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3"/>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ennifer Jiao"/>
    <w:docVar w:name="RibbonPointer" w:val="150407768"/>
    <w:docVar w:name="VerbatimVersion" w:val="5.1"/>
  </w:docVars>
  <w:rsids>
    <w:rsidRoot w:val="00F56514"/>
    <w:rsid w:val="000139A3"/>
    <w:rsid w:val="000F283A"/>
    <w:rsid w:val="00100833"/>
    <w:rsid w:val="00104529"/>
    <w:rsid w:val="00105942"/>
    <w:rsid w:val="00107396"/>
    <w:rsid w:val="00144A4C"/>
    <w:rsid w:val="001539E6"/>
    <w:rsid w:val="00176AB0"/>
    <w:rsid w:val="00177B7D"/>
    <w:rsid w:val="0018322D"/>
    <w:rsid w:val="001B5776"/>
    <w:rsid w:val="001E527A"/>
    <w:rsid w:val="001F78CE"/>
    <w:rsid w:val="00251FC7"/>
    <w:rsid w:val="002855A7"/>
    <w:rsid w:val="002B146A"/>
    <w:rsid w:val="002B5E17"/>
    <w:rsid w:val="00315690"/>
    <w:rsid w:val="00316B75"/>
    <w:rsid w:val="00325646"/>
    <w:rsid w:val="00331E74"/>
    <w:rsid w:val="003424DA"/>
    <w:rsid w:val="003460F2"/>
    <w:rsid w:val="0038158C"/>
    <w:rsid w:val="003902BA"/>
    <w:rsid w:val="003A09E2"/>
    <w:rsid w:val="00407037"/>
    <w:rsid w:val="004446F5"/>
    <w:rsid w:val="004605D6"/>
    <w:rsid w:val="004C60E8"/>
    <w:rsid w:val="004D076E"/>
    <w:rsid w:val="004E3579"/>
    <w:rsid w:val="004E728B"/>
    <w:rsid w:val="004F39E0"/>
    <w:rsid w:val="00537BD5"/>
    <w:rsid w:val="0057268A"/>
    <w:rsid w:val="005944E5"/>
    <w:rsid w:val="005D2912"/>
    <w:rsid w:val="006065BD"/>
    <w:rsid w:val="00645FA9"/>
    <w:rsid w:val="00647866"/>
    <w:rsid w:val="00665003"/>
    <w:rsid w:val="00692B63"/>
    <w:rsid w:val="006A2AD0"/>
    <w:rsid w:val="006C2375"/>
    <w:rsid w:val="006D4ECC"/>
    <w:rsid w:val="00721696"/>
    <w:rsid w:val="00722258"/>
    <w:rsid w:val="007243E5"/>
    <w:rsid w:val="00724805"/>
    <w:rsid w:val="00745E83"/>
    <w:rsid w:val="00766EA0"/>
    <w:rsid w:val="007A2226"/>
    <w:rsid w:val="007F5B66"/>
    <w:rsid w:val="008009E7"/>
    <w:rsid w:val="00823A1C"/>
    <w:rsid w:val="00845B9D"/>
    <w:rsid w:val="00860984"/>
    <w:rsid w:val="008B3ECB"/>
    <w:rsid w:val="008B4E85"/>
    <w:rsid w:val="008C1B2E"/>
    <w:rsid w:val="0091627E"/>
    <w:rsid w:val="0097032B"/>
    <w:rsid w:val="00971011"/>
    <w:rsid w:val="009D2EAD"/>
    <w:rsid w:val="009D54B2"/>
    <w:rsid w:val="009E1922"/>
    <w:rsid w:val="009F7ED2"/>
    <w:rsid w:val="00A93661"/>
    <w:rsid w:val="00A95652"/>
    <w:rsid w:val="00AC0AB8"/>
    <w:rsid w:val="00B33C6D"/>
    <w:rsid w:val="00B42519"/>
    <w:rsid w:val="00B4508F"/>
    <w:rsid w:val="00B55AD5"/>
    <w:rsid w:val="00B8057C"/>
    <w:rsid w:val="00BD6238"/>
    <w:rsid w:val="00BE211D"/>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55EF"/>
    <w:rsid w:val="00E15E75"/>
    <w:rsid w:val="00E5262C"/>
    <w:rsid w:val="00EC7DC4"/>
    <w:rsid w:val="00ED30CF"/>
    <w:rsid w:val="00ED6E8F"/>
    <w:rsid w:val="00F176EF"/>
    <w:rsid w:val="00F45E10"/>
    <w:rsid w:val="00F56514"/>
    <w:rsid w:val="00F6364A"/>
    <w:rsid w:val="00F9113A"/>
    <w:rsid w:val="00FB3F1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B098F-5E8F-475B-8D43-D1B4DFD7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076E"/>
    <w:rPr>
      <w:rFonts w:ascii="Calibri" w:hAnsi="Calibri"/>
    </w:rPr>
  </w:style>
  <w:style w:type="paragraph" w:styleId="Heading1">
    <w:name w:val="heading 1"/>
    <w:aliases w:val="Pocket"/>
    <w:basedOn w:val="Normal"/>
    <w:next w:val="Normal"/>
    <w:link w:val="Heading1Char"/>
    <w:qFormat/>
    <w:rsid w:val="004D07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07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07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Heading 2 Char2 Char,Heading 2 Char1 Char Char,Ch,TAG,no read,No Spacing12,No Spacing11111,tags, Ch,ta,No Spacing2111,No Spacing112,No Spacing1121,small space,t,Ta,Medium Grid 21,T"/>
    <w:basedOn w:val="Normal"/>
    <w:next w:val="Normal"/>
    <w:link w:val="Heading4Char"/>
    <w:uiPriority w:val="3"/>
    <w:unhideWhenUsed/>
    <w:qFormat/>
    <w:rsid w:val="004D07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07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76E"/>
  </w:style>
  <w:style w:type="character" w:customStyle="1" w:styleId="Heading1Char">
    <w:name w:val="Heading 1 Char"/>
    <w:aliases w:val="Pocket Char"/>
    <w:basedOn w:val="DefaultParagraphFont"/>
    <w:link w:val="Heading1"/>
    <w:rsid w:val="004D07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076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076E"/>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Heading 2 Char2 Char Char,Heading 2 Char1 Char Char Char,Ch Char,TAG Char,no read Char,No Spacing12 Char,No Spacing11111 Char,tags Char, Ch Char,ta Char"/>
    <w:basedOn w:val="DefaultParagraphFont"/>
    <w:link w:val="Heading4"/>
    <w:rsid w:val="004D076E"/>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4D076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076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Intense Emphasis11,Style,c,ci,B"/>
    <w:basedOn w:val="DefaultParagraphFont"/>
    <w:uiPriority w:val="6"/>
    <w:qFormat/>
    <w:rsid w:val="004D076E"/>
    <w:rPr>
      <w:b w:val="0"/>
      <w:sz w:val="22"/>
      <w:u w:val="single"/>
    </w:rPr>
  </w:style>
  <w:style w:type="character" w:styleId="Hyperlink">
    <w:name w:val="Hyperlink"/>
    <w:aliases w:val="heading 1 (block title),Important,Read,Internet Link,Analytic Text"/>
    <w:basedOn w:val="DefaultParagraphFont"/>
    <w:uiPriority w:val="99"/>
    <w:unhideWhenUsed/>
    <w:rsid w:val="004D076E"/>
    <w:rPr>
      <w:color w:val="auto"/>
      <w:u w:val="none"/>
    </w:rPr>
  </w:style>
  <w:style w:type="character" w:styleId="FollowedHyperlink">
    <w:name w:val="FollowedHyperlink"/>
    <w:basedOn w:val="DefaultParagraphFont"/>
    <w:uiPriority w:val="99"/>
    <w:semiHidden/>
    <w:unhideWhenUsed/>
    <w:rsid w:val="004D076E"/>
    <w:rPr>
      <w:color w:val="auto"/>
      <w:u w:val="none"/>
    </w:rPr>
  </w:style>
  <w:style w:type="paragraph" w:styleId="DocumentMap">
    <w:name w:val="Document Map"/>
    <w:basedOn w:val="Normal"/>
    <w:link w:val="DocumentMapChar"/>
    <w:uiPriority w:val="99"/>
    <w:semiHidden/>
    <w:unhideWhenUsed/>
    <w:rsid w:val="005944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44E5"/>
    <w:rPr>
      <w:rFonts w:ascii="Lucida Grande" w:hAnsi="Lucida Grande" w:cs="Lucida Grande"/>
      <w:sz w:val="24"/>
    </w:rPr>
  </w:style>
  <w:style w:type="paragraph" w:styleId="ListParagraph">
    <w:name w:val="List Paragraph"/>
    <w:basedOn w:val="Normal"/>
    <w:uiPriority w:val="34"/>
    <w:qFormat/>
    <w:rsid w:val="005944E5"/>
    <w:pPr>
      <w:ind w:left="720"/>
      <w:contextualSpacing/>
    </w:pPr>
  </w:style>
  <w:style w:type="paragraph" w:styleId="Header">
    <w:name w:val="header"/>
    <w:basedOn w:val="Normal"/>
    <w:link w:val="HeaderChar"/>
    <w:uiPriority w:val="99"/>
    <w:unhideWhenUsed/>
    <w:rsid w:val="00594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4E5"/>
    <w:rPr>
      <w:rFonts w:ascii="Calibri" w:hAnsi="Calibri"/>
    </w:rPr>
  </w:style>
  <w:style w:type="paragraph" w:styleId="Footer">
    <w:name w:val="footer"/>
    <w:basedOn w:val="Normal"/>
    <w:link w:val="FooterChar"/>
    <w:uiPriority w:val="99"/>
    <w:unhideWhenUsed/>
    <w:rsid w:val="00594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4E5"/>
    <w:rPr>
      <w:rFonts w:ascii="Calibri" w:hAnsi="Calibri"/>
    </w:rPr>
  </w:style>
  <w:style w:type="paragraph" w:customStyle="1" w:styleId="textbold">
    <w:name w:val="text bold"/>
    <w:basedOn w:val="Normal"/>
    <w:link w:val="Emphasis"/>
    <w:uiPriority w:val="7"/>
    <w:qFormat/>
    <w:rsid w:val="004D076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tag">
    <w:name w:val="tag"/>
    <w:basedOn w:val="Normal"/>
    <w:next w:val="Normal"/>
    <w:qFormat/>
    <w:rsid w:val="004D076E"/>
    <w:pPr>
      <w:spacing w:after="0" w:line="240" w:lineRule="auto"/>
    </w:pPr>
    <w:rPr>
      <w:rFonts w:eastAsia="Times New Roman" w:cs="Calibri"/>
      <w:b/>
      <w:sz w:val="24"/>
      <w:szCs w:val="20"/>
    </w:rPr>
  </w:style>
  <w:style w:type="paragraph" w:customStyle="1" w:styleId="Emphasis1">
    <w:name w:val="Emphasis1"/>
    <w:basedOn w:val="Normal"/>
    <w:autoRedefine/>
    <w:uiPriority w:val="7"/>
    <w:qFormat/>
    <w:rsid w:val="00ED6E8F"/>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Cs w:val="24"/>
      <w:u w:val="single"/>
    </w:rPr>
  </w:style>
  <w:style w:type="paragraph" w:customStyle="1" w:styleId="Shrink8">
    <w:name w:val="Shrink8"/>
    <w:basedOn w:val="Normal"/>
    <w:qFormat/>
    <w:rsid w:val="00E055EF"/>
    <w:pPr>
      <w:spacing w:line="256" w:lineRule="auto"/>
    </w:pPr>
    <w:rPr>
      <w:rFonts w:ascii="Times New Roman" w:eastAsia="Cambria"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52952">
      <w:bodyDiv w:val="1"/>
      <w:marLeft w:val="0"/>
      <w:marRight w:val="0"/>
      <w:marTop w:val="0"/>
      <w:marBottom w:val="0"/>
      <w:divBdr>
        <w:top w:val="none" w:sz="0" w:space="0" w:color="auto"/>
        <w:left w:val="none" w:sz="0" w:space="0" w:color="auto"/>
        <w:bottom w:val="none" w:sz="0" w:space="0" w:color="auto"/>
        <w:right w:val="none" w:sz="0" w:space="0" w:color="auto"/>
      </w:divBdr>
    </w:div>
    <w:div w:id="749159048">
      <w:bodyDiv w:val="1"/>
      <w:marLeft w:val="0"/>
      <w:marRight w:val="0"/>
      <w:marTop w:val="0"/>
      <w:marBottom w:val="0"/>
      <w:divBdr>
        <w:top w:val="none" w:sz="0" w:space="0" w:color="auto"/>
        <w:left w:val="none" w:sz="0" w:space="0" w:color="auto"/>
        <w:bottom w:val="none" w:sz="0" w:space="0" w:color="auto"/>
        <w:right w:val="none" w:sz="0" w:space="0" w:color="auto"/>
      </w:divBdr>
    </w:div>
    <w:div w:id="818349196">
      <w:bodyDiv w:val="1"/>
      <w:marLeft w:val="0"/>
      <w:marRight w:val="0"/>
      <w:marTop w:val="0"/>
      <w:marBottom w:val="0"/>
      <w:divBdr>
        <w:top w:val="none" w:sz="0" w:space="0" w:color="auto"/>
        <w:left w:val="none" w:sz="0" w:space="0" w:color="auto"/>
        <w:bottom w:val="none" w:sz="0" w:space="0" w:color="auto"/>
        <w:right w:val="none" w:sz="0" w:space="0" w:color="auto"/>
      </w:divBdr>
    </w:div>
    <w:div w:id="1960601506">
      <w:bodyDiv w:val="1"/>
      <w:marLeft w:val="0"/>
      <w:marRight w:val="0"/>
      <w:marTop w:val="0"/>
      <w:marBottom w:val="0"/>
      <w:divBdr>
        <w:top w:val="none" w:sz="0" w:space="0" w:color="auto"/>
        <w:left w:val="none" w:sz="0" w:space="0" w:color="auto"/>
        <w:bottom w:val="none" w:sz="0" w:space="0" w:color="auto"/>
        <w:right w:val="none" w:sz="0" w:space="0" w:color="auto"/>
      </w:divBdr>
    </w:div>
    <w:div w:id="209704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imatecentral.org/gallery/graphics/co2-and-rising-global-temperatures" TargetMode="External"/><Relationship Id="rId13" Type="http://schemas.openxmlformats.org/officeDocument/2006/relationships/hyperlink" Target="https://www.sciencedaily.com/releases/2013/05/130512140946.htm" TargetMode="External"/><Relationship Id="rId18" Type="http://schemas.openxmlformats.org/officeDocument/2006/relationships/hyperlink" Target="http://www.cctv-america.com/2015/11/29/china-us-cooperation-crucial-on-global-climate-change" TargetMode="External"/><Relationship Id="rId26" Type="http://schemas.openxmlformats.org/officeDocument/2006/relationships/hyperlink" Target="http://www.medicaldaily.com/end-near-climate-change-pandemic-human-extinction-car-crash-384443" TargetMode="External"/><Relationship Id="rId3" Type="http://schemas.openxmlformats.org/officeDocument/2006/relationships/styles" Target="styles.xml"/><Relationship Id="rId21" Type="http://schemas.openxmlformats.org/officeDocument/2006/relationships/hyperlink" Target="http://theweek.com/articles/449783/dont-worry-world-war-iii-almost-certainly-never-happen" TargetMode="External"/><Relationship Id="rId7" Type="http://schemas.openxmlformats.org/officeDocument/2006/relationships/endnotes" Target="endnotes.xml"/><Relationship Id="rId12" Type="http://schemas.openxmlformats.org/officeDocument/2006/relationships/hyperlink" Target="http://larry-thoughtsandmusings.blogspot.com/2013/11/several-degrees-of-warming.html" TargetMode="External"/><Relationship Id="rId17" Type="http://schemas.openxmlformats.org/officeDocument/2006/relationships/hyperlink" Target="https://www.americanprogress.org/issues" TargetMode="External"/><Relationship Id="rId25" Type="http://schemas.openxmlformats.org/officeDocument/2006/relationships/hyperlink" Target="http://www.aicgs.org/publication/transatlantic-climate-diplomacy/" TargetMode="External"/><Relationship Id="rId2" Type="http://schemas.openxmlformats.org/officeDocument/2006/relationships/numbering" Target="numbering.xml"/><Relationship Id="rId16" Type="http://schemas.openxmlformats.org/officeDocument/2006/relationships/hyperlink" Target="http://e360.yale.edu/images/features/us-china-roadmap.pdf" TargetMode="External"/><Relationship Id="rId20" Type="http://schemas.openxmlformats.org/officeDocument/2006/relationships/hyperlink" Target="http://web.uvic.ca/~onpol/spring2011/Two%20-%20Sangha.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eterharper.org/the-blog/2015/11/23/against-adaptation" TargetMode="External"/><Relationship Id="rId24" Type="http://schemas.openxmlformats.org/officeDocument/2006/relationships/hyperlink" Target="https://www.carbonbrief.org/two-degrees-will-we-avoid-dangerous-climate-change"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www.existential-risk.org/concept.pdf" TargetMode="External"/><Relationship Id="rId28" Type="http://schemas.openxmlformats.org/officeDocument/2006/relationships/hyperlink" Target="http://e360.yale.edu/images/features/us-china-roadmap.pdf" TargetMode="External"/><Relationship Id="rId10" Type="http://schemas.openxmlformats.org/officeDocument/2006/relationships/hyperlink" Target="https://www.theguardian.com/environment/2013/sep/27/ipcc-world-dangerous-climate-change" TargetMode="External"/><Relationship Id="rId19" Type="http://schemas.openxmlformats.org/officeDocument/2006/relationships/hyperlink" Target="http://sehn.org/wp-content/uploads/2013/01/VJEL10068.pdf" TargetMode="External"/><Relationship Id="rId4" Type="http://schemas.openxmlformats.org/officeDocument/2006/relationships/settings" Target="settings.xml"/><Relationship Id="rId9" Type="http://schemas.openxmlformats.org/officeDocument/2006/relationships/hyperlink" Target="https://www.theguardian.com/environment/2013/sep/27/ipcc-world-dangerous-climate-change" TargetMode="External"/><Relationship Id="rId14" Type="http://schemas.openxmlformats.org/officeDocument/2006/relationships/hyperlink" Target="http://ensia.com/voices/how-does-climate-stack-up-against-other-worst-case-scenarios" TargetMode="External"/><Relationship Id="rId22" Type="http://schemas.openxmlformats.org/officeDocument/2006/relationships/hyperlink" Target="http://www.oism.org/nwss/s73p912.htm" TargetMode="External"/><Relationship Id="rId27" Type="http://schemas.openxmlformats.org/officeDocument/2006/relationships/hyperlink" Target="http://www.commondreams.org/views/2015/11/03/are-resource-wars-our-futur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ulek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10046-522A-438A-AD9C-20D0E623A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44</Pages>
  <Words>26002</Words>
  <Characters>148216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Jiao</dc:creator>
  <cp:keywords>5.1.1</cp:keywords>
  <dc:description/>
  <cp:lastModifiedBy>Zulekha Tasneem</cp:lastModifiedBy>
  <cp:revision>7</cp:revision>
  <dcterms:created xsi:type="dcterms:W3CDTF">2016-07-18T00:42:00Z</dcterms:created>
  <dcterms:modified xsi:type="dcterms:W3CDTF">2016-07-18T04:52:00Z</dcterms:modified>
</cp:coreProperties>
</file>